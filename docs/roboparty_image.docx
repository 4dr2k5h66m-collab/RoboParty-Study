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8FFEF">
      <w:pPr>
        <w:pStyle w:val="33"/>
        <w:spacing w:before="3000"/>
      </w:pPr>
      <w:bookmarkStart w:id="8" w:name="_GoBack"/>
      <w:bookmarkEnd w:id="8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3EBF32D8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roboparty_image</w:t>
      </w:r>
    </w:p>
    <w:p w14:paraId="77302F0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1A265DD5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仓库地址：https://github.com/Roboparty/roboparty_image</w:t>
      </w:r>
    </w:p>
    <w:p w14:paraId="4D79E240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C5C4007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9CB7856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2370078B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_Toc27427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_Toc27427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41542C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_Toc23446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_Toc23446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C5086E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_Toc5482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_Toc5482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C3A0C2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_Toc12308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_Toc12308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A780A7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_Toc2714 </w:instrText>
      </w:r>
      <w:r>
        <w:rPr>
          <w:rFonts w:ascii="Times New Roman" w:hAnsi="Times New Roman" w:eastAsia="宋体"/>
        </w:rPr>
        <w:fldChar w:fldCharType="separate"/>
      </w:r>
      <w:r>
        <w:t>external/</w:t>
      </w:r>
      <w:r>
        <w:tab/>
      </w:r>
      <w:r>
        <w:fldChar w:fldCharType="begin"/>
      </w:r>
      <w:r>
        <w:instrText xml:space="preserve"> PAGEREF _Toc2714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FA4725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_Toc12970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_Toc12970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E6F7D1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_Toc11774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_Toc11774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6EA6B9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_Toc21031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_Toc21031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61B43ED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5CFF1281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96158B2">
      <w:pPr>
        <w:pStyle w:val="3"/>
      </w:pPr>
      <w:bookmarkStart w:id="0" w:name="_Toc27427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583B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06DBD8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42F3D1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34C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4AD4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7155A0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roboparty_image</w:t>
            </w:r>
          </w:p>
        </w:tc>
      </w:tr>
      <w:tr w14:paraId="01FA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1B33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0700C5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https://github.com/Roboparty/roboparty_image</w:t>
            </w:r>
          </w:p>
        </w:tc>
      </w:tr>
      <w:tr w14:paraId="142C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6062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522882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24A4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F5689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1E497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5EC04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1DFF22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2ECE2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GPL-2.0</w:t>
            </w:r>
          </w:p>
        </w:tc>
      </w:tr>
      <w:tr w14:paraId="22A51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A6A39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0AF572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42D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5FA14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0A425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7DB2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791E1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0BB5B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next</w:t>
            </w:r>
          </w:p>
        </w:tc>
      </w:tr>
      <w:tr w14:paraId="7DBD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4B0C2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1219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2026-05-27</w:t>
            </w:r>
          </w:p>
        </w:tc>
      </w:tr>
      <w:tr w14:paraId="2A59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61122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63F0C6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2026-08-28</w:t>
            </w:r>
          </w:p>
        </w:tc>
      </w:tr>
      <w:tr w14:paraId="057B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D6A12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2FDE7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2026-08-28</w:t>
            </w:r>
          </w:p>
        </w:tc>
      </w:tr>
      <w:tr w14:paraId="4AFA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8C5DF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00632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2392</w:t>
            </w:r>
          </w:p>
        </w:tc>
      </w:tr>
      <w:tr w14:paraId="3E6E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48F28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D4007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1029</w:t>
            </w:r>
          </w:p>
        </w:tc>
      </w:tr>
      <w:tr w14:paraId="794E1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18A5D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0BBD2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</w:tr>
    </w:tbl>
    <w:p w14:paraId="0356840E"/>
    <w:p w14:paraId="03CB3D54">
      <w:pPr>
        <w:ind w:firstLine="480" w:firstLineChars="200"/>
      </w:pPr>
      <w:r>
        <w:t>roboparty_image 是面向 robopi1、robopi2、robopi3 三款板卡的 Orange Pi 系统镜像构建仓，由 Orange Pi 官方 orangepi-build 工程改造而来，仓库许可证 GPL-2.0，默认分支 next，在 Roboparty 组织下为 fork 仓库。README 列出其支持的 SoC 与板卡：Allwinner H6（Orange Pi 3/3 LTS）、H616（Zero2/Zero2w/Zero3）、T527（4A）、A733（4Pro），Rockchip RK3399（4/4B/4 LTS/800）、RK3566（3B/CM4）、RK3588S（5/5B/5Pro/CM5/CM5-tablet）、RK3588（5Plus/5MAX/5Ultra），以及 Cix P1（6Plus）、Starfive JH7110（RV）与 Ky X1（RV2/R2S）。</w:t>
      </w:r>
    </w:p>
    <w:p w14:paraId="0B344682">
      <w:pPr>
        <w:ind w:firstLine="480" w:firstLineChars="200"/>
      </w:pPr>
      <w:r>
        <w:t>构建入口是根目录的 build.sh。README 的快速开始为进入 orangepi-build 后执行 ./build.sh，并在构建过程中按固件编号选择板卡：01 对应 robopi1、02 对应 robopi2、03 对应 robopi3；推荐内核版本为 current，支持的宿主系统为 Ubuntu 22.04。README 另给出中文站点 orangepi.cn 与英文站点 orangepi.org 两个下载入口。</w:t>
      </w:r>
    </w:p>
    <w:p w14:paraId="015DDAD0">
      <w:pPr>
        <w:ind w:firstLine="480" w:firstLineChars="200"/>
      </w:pPr>
      <w:r>
        <w:t>external/ 是镜像构建的核心素材库，递归含 2369 个文件，下分五个二级目录：cache（已下载的 deb 包与源码，439 个文件，含 147 个 .h、99 个 .deb、77 个 .c）、config（707 个文件，含 boards、bootenv、bootscripts、cli、desktop、distributions、fex、kernel、optional、sources、templates、torrents 等 12 个子目录与 aptly.conf、targets.conf 等配置）、extensions（flash-kernel.sh、grub.sh、rkbin-tools.sh、sunxi-tools.sh 等 6 个扩展脚本）、packages（1153 个文件，含 blobs、bsp、extras-buildpkgs、orangepi、pack-uboot、plymouth-theme-orangepi、raspi 等打包目录）与 patch（58 个 .patch，另分 atf、kernel、misc、u-boot 四个子目录，并含 rk3588s-orangepi-cm5-robopi2.dts 这类板级设备树）。</w:t>
      </w:r>
    </w:p>
    <w:p w14:paraId="76A4CE97">
      <w:pPr>
        <w:ind w:firstLine="480" w:firstLineChars="200"/>
      </w:pPr>
      <w:r>
        <w:t>scripts/ 提供 15 个 bash 构建脚本，覆盖从 debootstrap 引导、chroot 打包、内核与 U-Boot 打包到整镜像生成的完整链路，代表文件有 main.sh、build-all-ng.sh、debootstrap.sh、chroot-buildpackages.sh、pack-uboot.sh、makeboarddeb.sh 等。仓库根目录另放有 OrangePi_5_Plus_RK3588 用户手册（v2.1）PDF、SSH_BOOT.md 与中英文 README。</w:t>
      </w:r>
    </w:p>
    <w:p w14:paraId="2C5A56DA">
      <w:pPr>
        <w:ind w:firstLine="480" w:firstLineChars="200"/>
      </w:pPr>
      <w:r>
        <w:t>本次采集覆盖该仓受版本控制的全部 2392 个文件与 1029 个目录，顶层条目 10 项。由于 external 下素材极多（单是 config 与 packages 两个目录就分别含 707 与 1153 个文件），本册附录的文件清单相应较长，未作压缩。</w:t>
      </w:r>
    </w:p>
    <w:p w14:paraId="05B5B118">
      <w:pPr>
        <w:ind w:firstLine="480" w:firstLineChars="200"/>
      </w:pPr>
      <w:r>
        <w:t>该仓含 README.md 与 README_CN.md 两份说明。README 给出支持板卡表（按 SoC 分类的 Orange Pi 板卡）、快速开始（进入 orangepi-build 执行 ./build.sh）、固件编号与板卡选择的对应关系（01/02/03 对应 robopi1/robopi2/robopi3）、推荐内核版本 current、下载链接与支持的宿主系统 Ubuntu 22.04，并指向 OrangePi_5_Plus_RK3588 用户手册 PDF 第 118 页的系统烧录说明；README 未逐目录说明 external 与 scripts 的内部结构。</w:t>
      </w:r>
    </w:p>
    <w:p w14:paraId="2CB70203">
      <w:pPr>
        <w:ind w:firstLine="480" w:firstLineChars="200"/>
      </w:pPr>
      <w:r>
        <w:t>补充说明：README 只说明支持的板卡、构建入口与宿主系统，未逐目录介绍 external 与 scripts 的内部结构，本册对这些目录的说明均以真实文件名、扩展名与子目录名为依据。</w:t>
      </w:r>
    </w:p>
    <w:p w14:paraId="4C38054E">
      <w:pPr>
        <w:ind w:firstLine="480" w:firstLineChars="200"/>
      </w:pPr>
      <w:r>
        <w:t>该仓为 fork 仓库，默认分支为 next；构建生成的镜像文件本身不在本仓文件清单内，本册附录列出的是受版本控制的构建素材与脚本。</w:t>
      </w:r>
    </w:p>
    <w:p w14:paraId="4E945E92">
      <w:pPr>
        <w:pStyle w:val="3"/>
      </w:pPr>
      <w:bookmarkStart w:id="1" w:name="_Toc23446"/>
      <w:r>
        <w:t>二、顶层条目索引</w:t>
      </w:r>
      <w:bookmarkEnd w:id="1"/>
    </w:p>
    <w:p w14:paraId="294D442D">
      <w:pPr>
        <w:ind w:firstLine="480" w:firstLineChars="200"/>
      </w:pPr>
      <w:r>
        <w:t>下表列出仓库根目录下的全部顶层条目（共 10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343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08AD7D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A60F6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A8F1E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43EC50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2969C7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3B998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36736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699CE3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1E42BC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D44B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vAlign w:val="center"/>
          </w:tcPr>
          <w:p w14:paraId="036A7F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配置目录，下辖 workflows/ 子目录，用于存放持续集成流水线。</w:t>
            </w:r>
          </w:p>
        </w:tc>
      </w:tr>
      <w:tr w14:paraId="0BA0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30F8E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8ED6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3F909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4FC3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7CE03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46F2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9BF0A6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56453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3C1B2D3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182BF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B9130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许可证正文，该仓采用 GPL-2.0。</w:t>
            </w:r>
          </w:p>
        </w:tc>
      </w:tr>
      <w:tr w14:paraId="7425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27D8D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282E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OrangePi_5_Plus_RK3588_用户手册_v2.1.pdf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9CFE4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B51E4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906D2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Orange Pi 5 Plus（RK3588）用户手册 PDF，版本 v2.1；README 指引第 118 页为系统烧录说明，是本仓最主要的硬件与烧录参考资料。</w:t>
            </w:r>
          </w:p>
        </w:tc>
      </w:tr>
      <w:tr w14:paraId="58A8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E26E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13FF28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072870F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47A57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8AA5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仓库说明文档（英文），介绍支持的板卡、快速开始与下载链接。</w:t>
            </w:r>
          </w:p>
        </w:tc>
      </w:tr>
      <w:tr w14:paraId="46C1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BE49F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EA681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91D7C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D101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B0349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仓库说明文档中文版，内容与英文版对应。</w:t>
            </w:r>
          </w:p>
        </w:tc>
      </w:tr>
      <w:tr w14:paraId="02680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D3E57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3D312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SSH_BOOT.md</w:t>
            </w:r>
          </w:p>
        </w:tc>
        <w:tc>
          <w:tcPr>
            <w:tcW w:w="794" w:type="dxa"/>
            <w:vAlign w:val="center"/>
          </w:tcPr>
          <w:p w14:paraId="7B46A3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9EE5C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A7FF1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关于 SSH 登录与启动流程的说明文档；README 未提及该文件，依文件名推断为面向首次启动与远程登录的操作说明。</w:t>
            </w:r>
          </w:p>
        </w:tc>
      </w:tr>
      <w:tr w14:paraId="2392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AA4C5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968B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build.sh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6CDFB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40697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709E1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镜像构建入口脚本；README 的快速开始即执行该脚本，并要求在构建时选择固件 01/02/03 以对应 robopi1/robopi2/robopi3。</w:t>
            </w:r>
          </w:p>
        </w:tc>
      </w:tr>
      <w:tr w14:paraId="1D30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6041A0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359A4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external</w:t>
            </w:r>
          </w:p>
        </w:tc>
        <w:tc>
          <w:tcPr>
            <w:tcW w:w="794" w:type="dxa"/>
            <w:vAlign w:val="center"/>
          </w:tcPr>
          <w:p w14:paraId="761280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1EDA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2369 个文件 / 1025 个子目录</w:t>
            </w:r>
          </w:p>
        </w:tc>
        <w:tc>
          <w:tcPr>
            <w:tcW w:w="3685" w:type="dxa"/>
            <w:vAlign w:val="center"/>
          </w:tcPr>
          <w:p w14:paraId="04A8FC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镜像构建素材总目录，递归含 2369 个文件，下辖 cache、config、extensions、packages、patch 五个子目录；扩展名分布以无后缀文件（719 个）、.sh（217 个）、.conf（187 个）、.h（150 个）、.deb（102 个）、.patch（87 个）为主，从子目录名与文件类型看是内核源码、deb 包、板级配置与补丁的集中存放处。</w:t>
            </w:r>
          </w:p>
        </w:tc>
      </w:tr>
      <w:tr w14:paraId="2E90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3F9A4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F1ADD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D32FE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3C99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DBE3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镜像构建脚本目录，含 15 个 .sh 文件，如 main.sh、build-all-ng.sh、build-cix-image.sh、chroot-buildpackages.sh、compilation.sh、configuration.sh、debootstrap.sh、desktop.sh、distributions.sh、extensions.sh、fel-load.sh、general.sh、image-helpers.sh、makeboarddeb.sh、pack-uboot.sh，覆盖从引导、编译、打包到整镜像生成的全流程。</w:t>
            </w:r>
          </w:p>
        </w:tc>
      </w:tr>
    </w:tbl>
    <w:p w14:paraId="3F6DF533">
      <w:pPr>
        <w:pStyle w:val="3"/>
      </w:pPr>
      <w:bookmarkStart w:id="2" w:name="_Toc5482"/>
      <w:r>
        <w:t>三、目录用途说明</w:t>
      </w:r>
      <w:bookmarkEnd w:id="2"/>
    </w:p>
    <w:p w14:paraId="09800763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854FA46">
      <w:pPr>
        <w:pStyle w:val="4"/>
      </w:pPr>
      <w:bookmarkStart w:id="3" w:name="_Toc12308"/>
      <w:r>
        <w:t>.github/</w:t>
      </w:r>
      <w:bookmarkEnd w:id="3"/>
    </w:p>
    <w:p w14:paraId="2607ADB1">
      <w:pPr>
        <w:ind w:firstLine="480" w:firstLineChars="200"/>
      </w:pPr>
      <w:r>
        <w:t>GitHub 配置目录，下辖 workflows/ 子目录，用于存放持续集成流水线。</w:t>
      </w:r>
    </w:p>
    <w:p w14:paraId="3048CB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03C86F71">
      <w:pPr>
        <w:pStyle w:val="5"/>
      </w:pPr>
      <w:r>
        <w:t>.github/workflows/</w:t>
      </w:r>
    </w:p>
    <w:p w14:paraId="360B204E">
      <w:pPr>
        <w:ind w:firstLine="480" w:firstLineChars="200"/>
      </w:pPr>
      <w:r>
        <w:t>持续集成工作流目录，仅含 build-kernel.yml 一个文件，从文件名看用于自动构建内核。</w:t>
      </w:r>
    </w:p>
    <w:p w14:paraId="6CE2B9A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2EB9587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代表文件：build-kernel.yml。</w:t>
      </w:r>
    </w:p>
    <w:p w14:paraId="266C2AB3">
      <w:pPr>
        <w:pStyle w:val="4"/>
      </w:pPr>
      <w:bookmarkStart w:id="4" w:name="_Toc2714"/>
      <w:r>
        <w:t>external/</w:t>
      </w:r>
      <w:bookmarkEnd w:id="4"/>
    </w:p>
    <w:p w14:paraId="6FCE324D">
      <w:pPr>
        <w:ind w:firstLine="480" w:firstLineChars="200"/>
      </w:pPr>
      <w:r>
        <w:t>镜像构建素材总目录，递归含 2369 个文件，下辖 cache、config、extensions、packages、patch 五个子目录；扩展名分布以无后缀文件（719 个）、.sh（217 个）、.conf（187 个）、.h（150 个）、.deb（102 个）、.patch（87 个）为主，从子目录名与文件类型看是内核源码、deb 包、板级配置与补丁的集中存放处。</w:t>
      </w:r>
    </w:p>
    <w:p w14:paraId="1941A25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5 个；递归共 2369 个文件、1025 个目录。README 未说明，依文件名推断</w:t>
      </w:r>
    </w:p>
    <w:p w14:paraId="53218F9E">
      <w:pPr>
        <w:pStyle w:val="5"/>
      </w:pPr>
      <w:r>
        <w:t>external/cache/</w:t>
      </w:r>
    </w:p>
    <w:p w14:paraId="41B862CB">
      <w:pPr>
        <w:ind w:firstLine="480" w:firstLineChars="200"/>
      </w:pPr>
      <w:r>
        <w:t>构建缓存目录，含 439 个文件，下辖 debs 与 sources 两个子目录，扩展名为 .h（147 个）、.deb（99 个）、.c（77 个）、无后缀（43 个）、.fw（18 个）、.bin（11 个）等，从目录名与文件类型看存放已下载的预编译 deb 包与第三方源码。</w:t>
      </w:r>
    </w:p>
    <w:p w14:paraId="5D82EF8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439 个文件、65 个目录。README 未说明，依文件名推断</w:t>
      </w:r>
    </w:p>
    <w:p w14:paraId="7CD1E579">
      <w:pPr>
        <w:pStyle w:val="5"/>
      </w:pPr>
      <w:r>
        <w:t>external/config/</w:t>
      </w:r>
    </w:p>
    <w:p w14:paraId="1624E9BF">
      <w:pPr>
        <w:ind w:firstLine="480" w:firstLineChars="200"/>
      </w:pPr>
      <w:r>
        <w:t>构建配置目录，含 707 个文件（根层 aptly.conf、aptly-beta.conf、aptly-temp.conf、armbian.key、targets.conf、targets-cli-beta.conf、targets-desktop-beta.conf 等），下辖 boards、bootenv、bootscripts、cli、desktop、distributions、fex、kernel、optional、sources、templates、torrents 共 12 个子目录；扩展名含 .conf（91 个）、.config（57 个）、.md5（32 个）、.torrent（30 个）、.fex（在上级目录统计中为 55 个）等，是板级与发行版构建参数、引导环境与补丁配置的集中地。</w:t>
      </w:r>
    </w:p>
    <w:p w14:paraId="4AE9BE7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12 个；递归共 707 个文件、486 个目录。README 未说明，依文件名推断</w:t>
      </w:r>
    </w:p>
    <w:p w14:paraId="599423E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代表文件：aptly-beta.conf、aptly-temp.conf、aptly.conf、armbian.key、targets-cli-beta.conf、targets-desktop-beta.conf、targets.conf。</w:t>
      </w:r>
    </w:p>
    <w:p w14:paraId="5914707F">
      <w:pPr>
        <w:pStyle w:val="5"/>
      </w:pPr>
      <w:r>
        <w:t>external/extensions/</w:t>
      </w:r>
    </w:p>
    <w:p w14:paraId="274982DE">
      <w:pPr>
        <w:ind w:firstLine="480" w:firstLineChars="200"/>
      </w:pPr>
      <w:r>
        <w:t>构建扩展脚本目录，含 detect-unused-extensions.sh、flash-kernel.sh、gen-sample-extension-docs.sh、grub.sh、rkbin-tools.sh、sunxi-tools.sh 共 6 个 .sh 文件，从文件名看面向内核刷写、GRUB、Rockchip rkbin 与 Allwinner sunxi 工具链的集成。</w:t>
      </w:r>
    </w:p>
    <w:p w14:paraId="48FC502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277612F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代表文件：detect-unused-extensions.sh、flash-kernel.sh、gen-sample-extension-docs.sh、grub.sh、rkbin-tools.sh、sunxi-tools.sh。</w:t>
      </w:r>
    </w:p>
    <w:p w14:paraId="5C034728">
      <w:pPr>
        <w:pStyle w:val="5"/>
      </w:pPr>
      <w:r>
        <w:t>external/packages/</w:t>
      </w:r>
    </w:p>
    <w:p w14:paraId="45176490">
      <w:pPr>
        <w:ind w:firstLine="480" w:firstLineChars="200"/>
      </w:pPr>
      <w:r>
        <w:t>软件包构建目录，含 1153 个文件，下辖 blobs、bsp、extras-buildpkgs、orangepi、pack-uboot、plymouth-theme-orangepi、raspi 七个子目录；扩展名含无后缀（360 个）、.sh（162 个）、.conf（94 个）、.wav（49 个）、.fex（40 个）、.rules（34 个）、.service（31 个）、.dts（27 个）等，从目录名看是本仓所有 deb 包与板级固件、驱动与主题包的源码与打包脚本来源。</w:t>
      </w:r>
    </w:p>
    <w:p w14:paraId="21A2CC1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7 个；递归共 1153 个文件、456 个目录。README 未说明，依文件名推断</w:t>
      </w:r>
    </w:p>
    <w:p w14:paraId="14B88B44">
      <w:pPr>
        <w:pStyle w:val="5"/>
      </w:pPr>
      <w:r>
        <w:t>external/patch/</w:t>
      </w:r>
    </w:p>
    <w:p w14:paraId="01DFD2D6">
      <w:pPr>
        <w:ind w:firstLine="480" w:firstLineChars="200"/>
      </w:pPr>
      <w:r>
        <w:t>内核与引导补丁目录，含 58 个 .patch 与 4 个 .disabled，根层另有 add_patch.py 与 rk3588s-orangepi-cm5-robopi2.dts；下辖 atf、kernel、misc、u-boot 四个子目录，从目录名与文件类型看分别对应 ARM Trusted Firmware、内核、杂项与 U-Boot 的补丁。</w:t>
      </w:r>
    </w:p>
    <w:p w14:paraId="11BBF55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4 个；递归共 64 个文件、13 个目录。README 未说明，依文件名推断</w:t>
      </w:r>
    </w:p>
    <w:p w14:paraId="0F41BC9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代表文件：add_patch.py、rk3588s-orangepi-cm5-robopi2.dts。</w:t>
      </w:r>
    </w:p>
    <w:p w14:paraId="14712761">
      <w:pPr>
        <w:pStyle w:val="4"/>
      </w:pPr>
      <w:bookmarkStart w:id="5" w:name="_Toc12970"/>
      <w:r>
        <w:t>scripts/</w:t>
      </w:r>
      <w:bookmarkEnd w:id="5"/>
    </w:p>
    <w:p w14:paraId="46EF8A3F">
      <w:pPr>
        <w:ind w:firstLine="480" w:firstLineChars="200"/>
      </w:pPr>
      <w:r>
        <w:t>镜像构建脚本目录，含 15 个 .sh 文件，如 main.sh、build-all-ng.sh、build-cix-image.sh、chroot-buildpackages.sh、compilation.sh、configuration.sh、debootstrap.sh、desktop.sh、distributions.sh、extensions.sh、fel-load.sh、general.sh、image-helpers.sh、makeboarddeb.sh、pack-uboot.sh，覆盖从引导、编译、打包到整镜像生成的全流程。</w:t>
      </w:r>
    </w:p>
    <w:p w14:paraId="4B7FD23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15 个，子目录 0 个；递归共 15 个文件、0 个目录。README 未说明，依文件名推断</w:t>
      </w:r>
    </w:p>
    <w:p w14:paraId="0664BF5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根层代表文件：build-all-ng.sh、build-cix-image.sh、chroot-buildpackages.sh、compilation.sh、configuration.sh、debootstrap.sh、desktop.sh、distributions.sh；另有 7 个直接文件。</w:t>
      </w:r>
    </w:p>
    <w:p w14:paraId="32D3DFC7">
      <w:pPr>
        <w:pStyle w:val="4"/>
      </w:pPr>
      <w:bookmarkStart w:id="6" w:name="_Toc11774"/>
      <w:r>
        <w:t>根目录文件</w:t>
      </w:r>
      <w:bookmarkEnd w:id="6"/>
    </w:p>
    <w:p w14:paraId="598E6457">
      <w:pPr>
        <w:ind w:firstLine="480" w:firstLineChars="200"/>
      </w:pPr>
      <w:r>
        <w:t>.gitignore：Git 忽略规则，声明不纳入版本控制的文件。</w:t>
      </w:r>
    </w:p>
    <w:p w14:paraId="20F41FFF">
      <w:pPr>
        <w:ind w:firstLine="480" w:firstLineChars="200"/>
      </w:pPr>
      <w:r>
        <w:t>LICENSE：许可证正文，该仓采用 GPL-2.0。</w:t>
      </w:r>
    </w:p>
    <w:p w14:paraId="667D8286">
      <w:pPr>
        <w:ind w:firstLine="480" w:firstLineChars="200"/>
      </w:pPr>
      <w:r>
        <w:t>OrangePi_5_Plus_RK3588_用户手册_v2.1.pdf：Orange Pi 5 Plus（RK3588）用户手册 PDF，版本 v2.1；README 指引第 118 页为系统烧录说明，是本仓最主要的硬件与烧录参考资料。</w:t>
      </w:r>
    </w:p>
    <w:p w14:paraId="20A6A190">
      <w:pPr>
        <w:ind w:firstLine="480" w:firstLineChars="200"/>
      </w:pPr>
      <w:r>
        <w:t>README.md：仓库说明文档（英文），介绍支持的板卡、快速开始与下载链接。</w:t>
      </w:r>
    </w:p>
    <w:p w14:paraId="42E6687D">
      <w:pPr>
        <w:ind w:firstLine="480" w:firstLineChars="200"/>
      </w:pPr>
      <w:r>
        <w:t>README_CN.md：仓库说明文档中文版，内容与英文版对应。</w:t>
      </w:r>
    </w:p>
    <w:p w14:paraId="19F20F2F">
      <w:pPr>
        <w:ind w:firstLine="480" w:firstLineChars="200"/>
      </w:pPr>
      <w:r>
        <w:t>SSH_BOOT.md：关于 SSH 登录与启动流程的说明文档；README 未提及该文件，依文件名推断为面向首次启动与远程登录的操作说明。</w:t>
      </w:r>
    </w:p>
    <w:p w14:paraId="2C7F70B1">
      <w:pPr>
        <w:ind w:firstLine="480" w:firstLineChars="200"/>
      </w:pPr>
      <w:r>
        <w:t>build.sh：镜像构建入口脚本；README 的快速开始即执行该脚本，并要求在构建时选择固件 01/02/03 以对应 robopi1/robopi2/robopi3。</w:t>
      </w:r>
    </w:p>
    <w:p w14:paraId="768774C8">
      <w:pPr>
        <w:pStyle w:val="3"/>
      </w:pPr>
      <w:bookmarkStart w:id="7" w:name="_Toc21031"/>
      <w:r>
        <w:t>附录：完整文件清单</w:t>
      </w:r>
      <w:bookmarkEnd w:id="7"/>
    </w:p>
    <w:p w14:paraId="63B7291E">
      <w:pPr>
        <w:ind w:firstLine="480" w:firstLineChars="200"/>
      </w:pPr>
      <w:r>
        <w:t>下表按路径列出该仓库全部 2392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1A9B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5DDAD9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AAC5E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49C3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F45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.github/workflows/build-kernel.yml</w:t>
            </w:r>
          </w:p>
        </w:tc>
        <w:tc>
          <w:tcPr>
            <w:tcW w:w="4535" w:type="dxa"/>
            <w:vAlign w:val="center"/>
          </w:tcPr>
          <w:p w14:paraId="092C7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external/packages/blobs/audio_wav/common/88200-mono-s16_le-10s.wav</w:t>
            </w:r>
          </w:p>
        </w:tc>
      </w:tr>
      <w:tr w14:paraId="3D5BB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849A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2CC97B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external/packages/blobs/audio_wav/common/88200-stereo-s16_le-10s.wav</w:t>
            </w:r>
          </w:p>
        </w:tc>
      </w:tr>
      <w:tr w14:paraId="544C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7E84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38B16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external/packages/blobs/audio_wav/common/96000-mono-s16_le-10s.wav</w:t>
            </w:r>
          </w:p>
        </w:tc>
      </w:tr>
      <w:tr w14:paraId="4686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315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OrangePi_5_Plus_RK3588_用户手册_v2.1.pdf</w:t>
            </w:r>
          </w:p>
        </w:tc>
        <w:tc>
          <w:tcPr>
            <w:tcW w:w="4535" w:type="dxa"/>
            <w:vAlign w:val="center"/>
          </w:tcPr>
          <w:p w14:paraId="7313B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external/packages/blobs/audio_wav/common/96000-stereo-s16_le-10s.wav</w:t>
            </w:r>
          </w:p>
        </w:tc>
      </w:tr>
      <w:tr w14:paraId="5EBE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2AB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6FE9B2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external/packages/blobs/audio_wav/mute.wav</w:t>
            </w:r>
          </w:p>
        </w:tc>
      </w:tr>
      <w:tr w14:paraId="6EC8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F1D0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7E9635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external/packages/blobs/audio_wav/sine_signals/11025-sine-1khz-mono-s16_le-15s.wav</w:t>
            </w:r>
          </w:p>
        </w:tc>
      </w:tr>
      <w:tr w14:paraId="1DAA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6378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SSH_BOOT.md</w:t>
            </w:r>
          </w:p>
        </w:tc>
        <w:tc>
          <w:tcPr>
            <w:tcW w:w="4535" w:type="dxa"/>
            <w:vAlign w:val="center"/>
          </w:tcPr>
          <w:p w14:paraId="4889E5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external/packages/blobs/audio_wav/sine_signals/11025-sine-1khz-stereo-s16_le-15s.wav</w:t>
            </w:r>
          </w:p>
        </w:tc>
      </w:tr>
      <w:tr w14:paraId="7413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2D8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build.sh</w:t>
            </w:r>
          </w:p>
        </w:tc>
        <w:tc>
          <w:tcPr>
            <w:tcW w:w="4535" w:type="dxa"/>
            <w:vAlign w:val="center"/>
          </w:tcPr>
          <w:p w14:paraId="11AF9C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external/packages/blobs/audio_wav/sine_signals/16000-sine-1khz-mono-s16_le-15s.wav</w:t>
            </w:r>
          </w:p>
        </w:tc>
      </w:tr>
      <w:tr w14:paraId="2E1E0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3BA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external/cache/debs/aptly/aptly_1.4.0+44+g24a0271_amd64.deb</w:t>
            </w:r>
          </w:p>
        </w:tc>
        <w:tc>
          <w:tcPr>
            <w:tcW w:w="4535" w:type="dxa"/>
            <w:vAlign w:val="center"/>
          </w:tcPr>
          <w:p w14:paraId="6646E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external/packages/blobs/audio_wav/sine_signals/16000-sine-1khz-stereo-s16_le-15s.wav</w:t>
            </w:r>
          </w:p>
        </w:tc>
      </w:tr>
      <w:tr w14:paraId="00247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FDF3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external/cache/debs/arm64/.gitignore</w:t>
            </w:r>
          </w:p>
        </w:tc>
        <w:tc>
          <w:tcPr>
            <w:tcW w:w="4535" w:type="dxa"/>
            <w:vAlign w:val="center"/>
          </w:tcPr>
          <w:p w14:paraId="02AB78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external/packages/blobs/audio_wav/sine_signals/22025-sine-1khz-mono-s16_le-15s.wav</w:t>
            </w:r>
          </w:p>
        </w:tc>
      </w:tr>
      <w:tr w14:paraId="121F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7691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external/cache/debs/arm64/layout_switcher/layoutswitcher_0.2-0_all.deb</w:t>
            </w:r>
          </w:p>
        </w:tc>
        <w:tc>
          <w:tcPr>
            <w:tcW w:w="4535" w:type="dxa"/>
            <w:vAlign w:val="center"/>
          </w:tcPr>
          <w:p w14:paraId="44E0E2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external/packages/blobs/audio_wav/sine_signals/22025-sine-1khz-stereo-s16_le-15s.wav</w:t>
            </w:r>
          </w:p>
        </w:tc>
      </w:tr>
      <w:tr w14:paraId="7D6D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CA93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external/cache/debs/arm64/usbmount_0.0.24_all.deb</w:t>
            </w:r>
          </w:p>
        </w:tc>
        <w:tc>
          <w:tcPr>
            <w:tcW w:w="4535" w:type="dxa"/>
            <w:vAlign w:val="center"/>
          </w:tcPr>
          <w:p w14:paraId="4B796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external/packages/blobs/audio_wav/sine_signals/22050-sine-1khz-mono-s16_le-15s.wav</w:t>
            </w:r>
          </w:p>
        </w:tc>
      </w:tr>
      <w:tr w14:paraId="63A1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789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external/cache/debs/arm64/wiringpi-2.58-1.deb</w:t>
            </w:r>
          </w:p>
        </w:tc>
        <w:tc>
          <w:tcPr>
            <w:tcW w:w="4535" w:type="dxa"/>
            <w:vAlign w:val="center"/>
          </w:tcPr>
          <w:p w14:paraId="1A9183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external/packages/blobs/audio_wav/sine_signals/22050-sine-1khz-stereo-s16_le-15s.wav</w:t>
            </w:r>
          </w:p>
        </w:tc>
      </w:tr>
      <w:tr w14:paraId="609B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0205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external/cache/debs/extra/bionic-desktop/xserver-xorg-video-armsoc-sun4i_1.4.1~orangepi2.0.8+1_armhf.deb</w:t>
            </w:r>
          </w:p>
        </w:tc>
        <w:tc>
          <w:tcPr>
            <w:tcW w:w="4535" w:type="dxa"/>
            <w:vAlign w:val="center"/>
          </w:tcPr>
          <w:p w14:paraId="6970E4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external/packages/blobs/audio_wav/sine_signals/24000-sine-1khz-mono-s16_le-15s.wav</w:t>
            </w:r>
          </w:p>
        </w:tc>
      </w:tr>
      <w:tr w14:paraId="178E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EBB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external/cache/debs/extra/bionic-utils/hostapd_2.9-102~orangepi2.0.8+1_arm64.deb</w:t>
            </w:r>
          </w:p>
        </w:tc>
        <w:tc>
          <w:tcPr>
            <w:tcW w:w="4535" w:type="dxa"/>
            <w:vAlign w:val="center"/>
          </w:tcPr>
          <w:p w14:paraId="4C3A0E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external/packages/blobs/audio_wav/sine_signals/24000-sine-1khz-stereo-s16_le-15s.wav</w:t>
            </w:r>
          </w:p>
        </w:tc>
      </w:tr>
      <w:tr w14:paraId="1270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02EB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external/cache/debs/extra/bionic-utils/hostapd_2.9-102~orangepi2.0.8+1_armhf.deb</w:t>
            </w:r>
          </w:p>
        </w:tc>
        <w:tc>
          <w:tcPr>
            <w:tcW w:w="4535" w:type="dxa"/>
            <w:vAlign w:val="center"/>
          </w:tcPr>
          <w:p w14:paraId="3B1AF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external/packages/blobs/audio_wav/sine_signals/32000-sine-1khz-mono-s16_le-15s.wav</w:t>
            </w:r>
          </w:p>
        </w:tc>
      </w:tr>
      <w:tr w14:paraId="2016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6DDC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external/cache/debs/extra/bionic-utils/htop_2.2.0-5~orangepi2.0.8+1_arm64.deb</w:t>
            </w:r>
          </w:p>
        </w:tc>
        <w:tc>
          <w:tcPr>
            <w:tcW w:w="4535" w:type="dxa"/>
            <w:vAlign w:val="center"/>
          </w:tcPr>
          <w:p w14:paraId="4DE79F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external/packages/blobs/audio_wav/sine_signals/32000-sine-1khz-stereo-s16_le-15s.wav</w:t>
            </w:r>
          </w:p>
        </w:tc>
      </w:tr>
      <w:tr w14:paraId="7532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6B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external/cache/debs/extra/bionic-utils/htop_2.2.0-5~orangepi2.0.8+1_armhf.deb</w:t>
            </w:r>
          </w:p>
        </w:tc>
        <w:tc>
          <w:tcPr>
            <w:tcW w:w="4535" w:type="dxa"/>
            <w:vAlign w:val="center"/>
          </w:tcPr>
          <w:p w14:paraId="186D6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external/packages/blobs/audio_wav/sine_signals/44100-sine-1khz-mono-s16_le-15s.wav</w:t>
            </w:r>
          </w:p>
        </w:tc>
      </w:tr>
      <w:tr w14:paraId="0E73C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119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external/cache/debs/extra/bionic-utils/mmc-utils_0~gita3d3331-3~orangepi2.0.8+1_arm64.deb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141134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external/packages/blobs/audio_wav/sine_signals/44100-sine-1khz-stereo-s16_le-15s.wav</w:t>
            </w:r>
          </w:p>
        </w:tc>
      </w:tr>
      <w:tr w14:paraId="009C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8641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external/cache/debs/extra/bionic-utils/mmc-utils_0~gita3d3331-3~orangepi2.0.8+1_armhf.deb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66E85E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external/packages/blobs/audio_wav/sine_signals/48000-sine-1khz-mono-s16_le-15s.wav</w:t>
            </w:r>
          </w:p>
        </w:tc>
      </w:tr>
      <w:tr w14:paraId="27F4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600E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external/cache/debs/extra/bionic-utils/sunxi-tools_1.4.2-2~orangepi2.0.8+1_arm64.deb</w:t>
            </w:r>
          </w:p>
        </w:tc>
        <w:tc>
          <w:tcPr>
            <w:tcW w:w="4535" w:type="dxa"/>
            <w:vAlign w:val="center"/>
          </w:tcPr>
          <w:p w14:paraId="0975FC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external/packages/blobs/audio_wav/sine_signals/48000-sine-1khz-stereo-s16_le-15s.wav</w:t>
            </w:r>
          </w:p>
        </w:tc>
      </w:tr>
      <w:tr w14:paraId="6331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85A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external/cache/debs/extra/bionic-utils/sunxi-tools_1.4.2-2~orangepi2.0.8+1_armhf.deb</w:t>
            </w:r>
          </w:p>
        </w:tc>
        <w:tc>
          <w:tcPr>
            <w:tcW w:w="4535" w:type="dxa"/>
            <w:vAlign w:val="center"/>
          </w:tcPr>
          <w:p w14:paraId="5DCAA7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external/packages/blobs/audio_wav/sine_signals/8000-sine-1khz-mono-s16_le-15s.wav</w:t>
            </w:r>
          </w:p>
        </w:tc>
      </w:tr>
      <w:tr w14:paraId="549D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009C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external/cache/debs/extra/bookworm-desktop/null.txt</w:t>
            </w:r>
          </w:p>
        </w:tc>
        <w:tc>
          <w:tcPr>
            <w:tcW w:w="4535" w:type="dxa"/>
            <w:vAlign w:val="center"/>
          </w:tcPr>
          <w:p w14:paraId="1907E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external/packages/blobs/audio_wav/sine_signals/8000-sine-1khz-stereo-s16_le-15s.wav</w:t>
            </w:r>
          </w:p>
        </w:tc>
      </w:tr>
      <w:tr w14:paraId="77613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C2C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external/cache/debs/extra/bookworm-utils/sunxi-tools_1.4.2-2~orangepi2.1.8+1_arm64.deb</w:t>
            </w:r>
          </w:p>
        </w:tc>
        <w:tc>
          <w:tcPr>
            <w:tcW w:w="4535" w:type="dxa"/>
            <w:vAlign w:val="center"/>
          </w:tcPr>
          <w:p w14:paraId="335DE1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external/packages/blobs/audio_wav/special/44100-stereo-24_3le-10s.wav</w:t>
            </w:r>
          </w:p>
        </w:tc>
      </w:tr>
      <w:tr w14:paraId="4CA14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CA45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external/cache/debs/extra/bullseye-desktop/dockbarx-common_1.0~beta+git20210222-1~ppa1_all.deb</w:t>
            </w:r>
          </w:p>
        </w:tc>
        <w:tc>
          <w:tcPr>
            <w:tcW w:w="4535" w:type="dxa"/>
            <w:vAlign w:val="center"/>
          </w:tcPr>
          <w:p w14:paraId="2173C7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external/packages/blobs/audio_wav/special/left_right_differ-44100-stereo-s16_le-10s.wav</w:t>
            </w:r>
          </w:p>
        </w:tc>
      </w:tr>
      <w:tr w14:paraId="4070B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D01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external/cache/debs/extra/bullseye-desktop/dockbarx-dockx_1.0~beta+git20210222-1~ppa1_all.deb</w:t>
            </w:r>
          </w:p>
        </w:tc>
        <w:tc>
          <w:tcPr>
            <w:tcW w:w="4535" w:type="dxa"/>
            <w:vAlign w:val="center"/>
          </w:tcPr>
          <w:p w14:paraId="03859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external/packages/blobs/audio_wav/special/mute-48000-stereo-s16_le-15s.wav</w:t>
            </w:r>
          </w:p>
        </w:tc>
      </w:tr>
      <w:tr w14:paraId="3E50F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DB4F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external/cache/debs/extra/bullseye-desktop/dockbarx-theme-zorin_1.1.0_all.deb</w:t>
            </w:r>
          </w:p>
        </w:tc>
        <w:tc>
          <w:tcPr>
            <w:tcW w:w="4535" w:type="dxa"/>
            <w:vAlign w:val="center"/>
          </w:tcPr>
          <w:p w14:paraId="5358C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external/packages/blobs/audio_wav/special/onlyleft-44100-stereo-s16_le-10s.wav</w:t>
            </w:r>
          </w:p>
        </w:tc>
      </w:tr>
      <w:tr w14:paraId="5144E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33FE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external/cache/debs/extra/bullseye-desktop/dockbarx_1.0~beta+git20210222-1~ppa1_all.deb</w:t>
            </w:r>
          </w:p>
        </w:tc>
        <w:tc>
          <w:tcPr>
            <w:tcW w:w="4535" w:type="dxa"/>
            <w:vAlign w:val="center"/>
          </w:tcPr>
          <w:p w14:paraId="47794B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external/packages/blobs/audio_wav/special/onlyright-44100-stereo-s16_le-10s.wav</w:t>
            </w:r>
          </w:p>
        </w:tc>
      </w:tr>
      <w:tr w14:paraId="168C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CE6D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external/cache/debs/extra/bullseye-desktop/xfce4-dockbarx-plugin_0.6+git20210221-1~ppa2~20.10_arm64.deb</w:t>
            </w:r>
          </w:p>
        </w:tc>
        <w:tc>
          <w:tcPr>
            <w:tcW w:w="4535" w:type="dxa"/>
            <w:vAlign w:val="center"/>
          </w:tcPr>
          <w:p w14:paraId="0271C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external/packages/blobs/bt/brcm_patchram_plus/brcm_patchram_plus_arm64</w:t>
            </w:r>
          </w:p>
        </w:tc>
      </w:tr>
      <w:tr w14:paraId="721A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182A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external/cache/debs/extra/bullseye-desktop/xfce4-zorinmenulite-plugin_1.1.2_arm64.deb</w:t>
            </w:r>
          </w:p>
        </w:tc>
        <w:tc>
          <w:tcPr>
            <w:tcW w:w="4535" w:type="dxa"/>
            <w:vAlign w:val="center"/>
          </w:tcPr>
          <w:p w14:paraId="66B532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external/packages/blobs/bt/brcm_patchram_plus/brcm_patchram_plus_armhf</w:t>
            </w:r>
          </w:p>
        </w:tc>
      </w:tr>
      <w:tr w14:paraId="6DD85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52E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external/cache/debs/extra/bullseye-utils/hostapd_2.9-102~orangepi2.1.8+1_arm64.deb</w:t>
            </w:r>
          </w:p>
        </w:tc>
        <w:tc>
          <w:tcPr>
            <w:tcW w:w="4535" w:type="dxa"/>
            <w:vAlign w:val="center"/>
          </w:tcPr>
          <w:p w14:paraId="0220E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external/packages/blobs/bt/hciattach/hciattach_opi_arm64</w:t>
            </w:r>
          </w:p>
        </w:tc>
      </w:tr>
      <w:tr w14:paraId="334C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55A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external/cache/debs/extra/bullseye-utils/htop_3.1.0-0~armbian20.08.2+1_arm64.deb</w:t>
            </w:r>
          </w:p>
        </w:tc>
        <w:tc>
          <w:tcPr>
            <w:tcW w:w="4535" w:type="dxa"/>
            <w:vAlign w:val="center"/>
          </w:tcPr>
          <w:p w14:paraId="1AEEE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external/packages/blobs/bt/hciattach/rtk_hciattach_arm64</w:t>
            </w:r>
          </w:p>
        </w:tc>
      </w:tr>
      <w:tr w14:paraId="394B5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B45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external/cache/debs/extra/bullseye-utils/sunxi-tools_1.4.2-2~orangepi2.1.8+1_arm64.deb</w:t>
            </w:r>
          </w:p>
        </w:tc>
        <w:tc>
          <w:tcPr>
            <w:tcW w:w="4535" w:type="dxa"/>
            <w:vAlign w:val="center"/>
          </w:tcPr>
          <w:p w14:paraId="4B748B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external/packages/blobs/desktop/chromium.conf</w:t>
            </w:r>
          </w:p>
        </w:tc>
      </w:tr>
      <w:tr w14:paraId="1EC8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DBB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external/cache/debs/extra/buster-desktop/xserver-xorg-video-armsoc-sun4i_1.4.1~orangepi2.0.8+1_armhf.deb</w:t>
            </w:r>
          </w:p>
        </w:tc>
        <w:tc>
          <w:tcPr>
            <w:tcW w:w="4535" w:type="dxa"/>
            <w:vAlign w:val="center"/>
          </w:tcPr>
          <w:p w14:paraId="412B1B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external/packages/blobs/desktop/chromium/master_preferences</w:t>
            </w:r>
          </w:p>
        </w:tc>
      </w:tr>
      <w:tr w14:paraId="33285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9CD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external/cache/debs/extra/buster-utils/hostapd_2.9-102~orangepi2.0.8+1_arm64.deb</w:t>
            </w:r>
          </w:p>
        </w:tc>
        <w:tc>
          <w:tcPr>
            <w:tcW w:w="4535" w:type="dxa"/>
            <w:vAlign w:val="center"/>
          </w:tcPr>
          <w:p w14:paraId="00526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external/packages/blobs/desktop/desktop-icons/opi_config128x128.png</w:t>
            </w:r>
          </w:p>
        </w:tc>
      </w:tr>
      <w:tr w14:paraId="17238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9F8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external/cache/debs/extra/buster-utils/hostapd_2.9-102~orangepi2.0.8+1_armhf.deb</w:t>
            </w:r>
          </w:p>
        </w:tc>
        <w:tc>
          <w:tcPr>
            <w:tcW w:w="4535" w:type="dxa"/>
            <w:vAlign w:val="center"/>
          </w:tcPr>
          <w:p w14:paraId="0CBD45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external/packages/blobs/desktop/desktop-icons/orangepi-config.png</w:t>
            </w:r>
          </w:p>
        </w:tc>
      </w:tr>
      <w:tr w14:paraId="1DC55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EC4E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external/cache/debs/extra/buster-utils/htop_2.2.0-5~orangepi2.0.8+1_arm64.deb</w:t>
            </w:r>
          </w:p>
        </w:tc>
        <w:tc>
          <w:tcPr>
            <w:tcW w:w="4535" w:type="dxa"/>
            <w:vAlign w:val="center"/>
          </w:tcPr>
          <w:p w14:paraId="1B943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external/packages/blobs/desktop/desktop-icons/orangepi_mono.png</w:t>
            </w:r>
          </w:p>
        </w:tc>
      </w:tr>
      <w:tr w14:paraId="0EC5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C029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external/cache/debs/extra/buster-utils/htop_2.2.0-5~orangepi2.0.8+1_armhf.deb</w:t>
            </w:r>
          </w:p>
        </w:tc>
        <w:tc>
          <w:tcPr>
            <w:tcW w:w="4535" w:type="dxa"/>
            <w:vAlign w:val="center"/>
          </w:tcPr>
          <w:p w14:paraId="5DA20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external/packages/blobs/desktop/desktop-icons/scrcpy.svg</w:t>
            </w:r>
          </w:p>
        </w:tc>
      </w:tr>
      <w:tr w14:paraId="71E8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0415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external/cache/debs/extra/buster-utils/mmc-utils_0~gita3d3331-3~orangepi2.0.8+1_arm64.deb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126EA1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external/packages/blobs/desktop/desktop-splash/LICENSE.desktop-splash</w:t>
            </w:r>
          </w:p>
        </w:tc>
      </w:tr>
      <w:tr w14:paraId="5C98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A7F5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external/cache/debs/extra/buster-utils/mmc-utils_0~gita3d3331-3~orangepi2.0.8+1_armhf.deb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41CB45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external/packages/blobs/desktop/desktop-splash/desktop-splash.service</w:t>
            </w:r>
          </w:p>
        </w:tc>
      </w:tr>
      <w:tr w14:paraId="76C23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5E1D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external/cache/debs/extra/buster-utils/sunxi-tools_1.4.2-2~orangepi2.0.8+1_arm64.deb</w:t>
            </w:r>
          </w:p>
        </w:tc>
        <w:tc>
          <w:tcPr>
            <w:tcW w:w="4535" w:type="dxa"/>
            <w:vAlign w:val="center"/>
          </w:tcPr>
          <w:p w14:paraId="2A6831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external/packages/blobs/desktop/desktop-wallpapers/orangepi.png</w:t>
            </w:r>
          </w:p>
        </w:tc>
      </w:tr>
      <w:tr w14:paraId="737C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7DDD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external/cache/debs/extra/buster-utils/sunxi-tools_1.4.2-2~orangepi2.0.8+1_armhf.deb</w:t>
            </w:r>
          </w:p>
        </w:tc>
        <w:tc>
          <w:tcPr>
            <w:tcW w:w="4535" w:type="dxa"/>
            <w:vAlign w:val="center"/>
          </w:tcPr>
          <w:p w14:paraId="7BC73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external/packages/blobs/desktop/desktop-wallpapers/robopi-default.png</w:t>
            </w:r>
          </w:p>
        </w:tc>
      </w:tr>
      <w:tr w14:paraId="5BAE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AE3F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external/cache/debs/extra/focal-desktop/libcedrus1-dev_1.0.1~orangepi2.0.8+1_arm64.deb</w:t>
            </w:r>
          </w:p>
        </w:tc>
        <w:tc>
          <w:tcPr>
            <w:tcW w:w="4535" w:type="dxa"/>
            <w:vAlign w:val="center"/>
          </w:tcPr>
          <w:p w14:paraId="65F51B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external/packages/blobs/desktop/desktop-wallpapers/robopi-mountain.png</w:t>
            </w:r>
          </w:p>
        </w:tc>
      </w:tr>
      <w:tr w14:paraId="36DB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21E7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external/cache/debs/extra/focal-desktop/libcedrus1-dev_1.0.1~orangepi2.0.8+1_armhf.deb</w:t>
            </w:r>
          </w:p>
        </w:tc>
        <w:tc>
          <w:tcPr>
            <w:tcW w:w="4535" w:type="dxa"/>
            <w:vAlign w:val="center"/>
          </w:tcPr>
          <w:p w14:paraId="5EDC3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external/packages/blobs/desktop/firefox.conf</w:t>
            </w:r>
          </w:p>
        </w:tc>
      </w:tr>
      <w:tr w14:paraId="1DF3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59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external/cache/debs/extra/focal-desktop/libcedrus1_1.0.1~orangepi2.0.8+1_arm64.deb</w:t>
            </w:r>
          </w:p>
        </w:tc>
        <w:tc>
          <w:tcPr>
            <w:tcW w:w="4535" w:type="dxa"/>
            <w:vAlign w:val="center"/>
          </w:tcPr>
          <w:p w14:paraId="7E105A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external/packages/blobs/desktop/icons/debian.png</w:t>
            </w:r>
          </w:p>
        </w:tc>
      </w:tr>
      <w:tr w14:paraId="48F95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BAEC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external/cache/debs/extra/focal-desktop/libcedrus1_1.0.1~orangepi2.0.8+1_armhf.deb</w:t>
            </w:r>
          </w:p>
        </w:tc>
        <w:tc>
          <w:tcPr>
            <w:tcW w:w="4535" w:type="dxa"/>
            <w:vAlign w:val="center"/>
          </w:tcPr>
          <w:p w14:paraId="19A590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external/packages/blobs/desktop/icons/orangepi.png</w:t>
            </w:r>
          </w:p>
        </w:tc>
      </w:tr>
      <w:tr w14:paraId="19FB8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0DD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external/cache/debs/extra/focal-desktop/libump-dev_3.0-0sunxi1~orangepi2.0.8+1_armhf.deb</w:t>
            </w:r>
          </w:p>
        </w:tc>
        <w:tc>
          <w:tcPr>
            <w:tcW w:w="4535" w:type="dxa"/>
            <w:vAlign w:val="center"/>
          </w:tcPr>
          <w:p w14:paraId="57453A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external/packages/blobs/desktop/icons/ubuntu.png</w:t>
            </w:r>
          </w:p>
        </w:tc>
      </w:tr>
      <w:tr w14:paraId="1A7F7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E09C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external/cache/debs/extra/focal-desktop/libump_3.0-0sunxi1~orangepi2.0.8+1_armhf.deb</w:t>
            </w:r>
          </w:p>
        </w:tc>
        <w:tc>
          <w:tcPr>
            <w:tcW w:w="4535" w:type="dxa"/>
            <w:vAlign w:val="center"/>
          </w:tcPr>
          <w:p w14:paraId="02BA6D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external/packages/blobs/desktop/lightdm-wallpapers/orangepi.png</w:t>
            </w:r>
          </w:p>
        </w:tc>
      </w:tr>
      <w:tr w14:paraId="45EA4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5BB9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external/cache/debs/extra/focal-desktop/xserver-xorg-video-armsoc-sun4i_1.4.1~orangepi2.0.8+1_armhf.deb</w:t>
            </w:r>
          </w:p>
        </w:tc>
        <w:tc>
          <w:tcPr>
            <w:tcW w:w="4535" w:type="dxa"/>
            <w:vAlign w:val="center"/>
          </w:tcPr>
          <w:p w14:paraId="660D21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external/packages/blobs/desktop/lightdm-wallpapers/robopi-default.png</w:t>
            </w:r>
          </w:p>
        </w:tc>
      </w:tr>
      <w:tr w14:paraId="7AA68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FDD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external/cache/debs/extra/focal-desktop/xserver-xorg-video-fbturbo_0.4.4~orangepi2.0.8+1_arm64.deb</w:t>
            </w:r>
          </w:p>
        </w:tc>
        <w:tc>
          <w:tcPr>
            <w:tcW w:w="4535" w:type="dxa"/>
            <w:vAlign w:val="center"/>
          </w:tcPr>
          <w:p w14:paraId="106021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external/packages/blobs/desktop/lightdm-wallpapers/robopi-mountain.png</w:t>
            </w:r>
          </w:p>
        </w:tc>
      </w:tr>
      <w:tr w14:paraId="3589C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BA7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external/cache/debs/extra/focal-desktop/xserver-xorg-video-fbturbo_0.4.4~orangepi2.0.8+1_armhf.deb</w:t>
            </w:r>
          </w:p>
        </w:tc>
        <w:tc>
          <w:tcPr>
            <w:tcW w:w="4535" w:type="dxa"/>
            <w:vAlign w:val="center"/>
          </w:tcPr>
          <w:p w14:paraId="7E6322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external/packages/blobs/desktop/lightdm/lightdm.conf.d/10-slick-greeter.conf</w:t>
            </w:r>
          </w:p>
        </w:tc>
      </w:tr>
      <w:tr w14:paraId="35454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3116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external/cache/debs/extra/focal-utils/hostapd_2.9-102~orangepi2.0.8+1_arm64.deb</w:t>
            </w:r>
          </w:p>
        </w:tc>
        <w:tc>
          <w:tcPr>
            <w:tcW w:w="4535" w:type="dxa"/>
            <w:vAlign w:val="center"/>
          </w:tcPr>
          <w:p w14:paraId="77E9D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external/packages/blobs/desktop/lightdm/lightdm.conf.d/11-orangepi.conf</w:t>
            </w:r>
          </w:p>
        </w:tc>
      </w:tr>
      <w:tr w14:paraId="2712C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F606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external/cache/debs/extra/focal-utils/hostapd_2.9-102~orangepi2.0.8+1_armhf.deb</w:t>
            </w:r>
          </w:p>
        </w:tc>
        <w:tc>
          <w:tcPr>
            <w:tcW w:w="4535" w:type="dxa"/>
            <w:vAlign w:val="center"/>
          </w:tcPr>
          <w:p w14:paraId="076C1F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external/packages/blobs/desktop/lightdm/slick-greeter.conf</w:t>
            </w:r>
          </w:p>
        </w:tc>
      </w:tr>
      <w:tr w14:paraId="4D25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9251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external/cache/debs/extra/focal-utils/htop_2.2.0-5~orangepi2.0.8+1_arm64.deb</w:t>
            </w:r>
          </w:p>
        </w:tc>
        <w:tc>
          <w:tcPr>
            <w:tcW w:w="4535" w:type="dxa"/>
            <w:vAlign w:val="center"/>
          </w:tcPr>
          <w:p w14:paraId="157B01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external/packages/blobs/desktop/skel/.cinnamon/configs/menu@cinnamon.org/0.json</w:t>
            </w:r>
          </w:p>
        </w:tc>
      </w:tr>
      <w:tr w14:paraId="1FC62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8C5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external/cache/debs/extra/focal-utils/htop_2.2.0-5~orangepi2.0.8+1_armhf.deb</w:t>
            </w:r>
          </w:p>
        </w:tc>
        <w:tc>
          <w:tcPr>
            <w:tcW w:w="4535" w:type="dxa"/>
            <w:vAlign w:val="center"/>
          </w:tcPr>
          <w:p w14:paraId="1B712C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external/packages/blobs/desktop/skel/.config/autostart/pasystray.desktop</w:t>
            </w:r>
          </w:p>
        </w:tc>
      </w:tr>
      <w:tr w14:paraId="544E9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EDB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26F2AA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external/packages/blobs/desktop/skel/.config/xfce4/terminal/terminalrc</w:t>
            </w:r>
          </w:p>
        </w:tc>
      </w:tr>
      <w:tr w14:paraId="51337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6BD5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495575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external/packages/blobs/desktop/skel/.config/xfce4/xfconf/xfce-perchannel-xml/thunar.xml</w:t>
            </w:r>
          </w:p>
        </w:tc>
      </w:tr>
      <w:tr w14:paraId="3D4C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060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external/cache/debs/extra/focal-utils/sunxi-tools_1.4.2-2~orangepi2.0.8+1_arm64.deb</w:t>
            </w:r>
          </w:p>
        </w:tc>
        <w:tc>
          <w:tcPr>
            <w:tcW w:w="4535" w:type="dxa"/>
            <w:vAlign w:val="center"/>
          </w:tcPr>
          <w:p w14:paraId="1A0889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external/packages/blobs/desktop/skel/.config/xfce4/xfconf/xfce-perchannel-xml/xfce4-desktop.xml</w:t>
            </w:r>
          </w:p>
        </w:tc>
      </w:tr>
      <w:tr w14:paraId="5E22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AFE4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external/cache/debs/extra/focal-utils/sunxi-tools_1.4.2-2~orangepi2.0.8+1_armhf.deb</w:t>
            </w:r>
          </w:p>
        </w:tc>
        <w:tc>
          <w:tcPr>
            <w:tcW w:w="4535" w:type="dxa"/>
            <w:vAlign w:val="center"/>
          </w:tcPr>
          <w:p w14:paraId="43EEE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external/packages/blobs/desktop/skel/.config/xfce4/xfconf/xfce-perchannel-xml/xfce4-keyboard-shortcuts.xml</w:t>
            </w:r>
          </w:p>
        </w:tc>
      </w:tr>
      <w:tr w14:paraId="4A3B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E015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external/cache/debs/extra/jammy-desktop/null.txt</w:t>
            </w:r>
          </w:p>
        </w:tc>
        <w:tc>
          <w:tcPr>
            <w:tcW w:w="4535" w:type="dxa"/>
            <w:vAlign w:val="center"/>
          </w:tcPr>
          <w:p w14:paraId="0169D0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external/packages/blobs/desktop/skel/.config/xfce4/xfconf/xfce-perchannel-xml/xfce4-notifyd.xml</w:t>
            </w:r>
          </w:p>
        </w:tc>
      </w:tr>
      <w:tr w14:paraId="5D547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071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external/cache/debs/extra/jammy-utils/hostapd_2.10-6~armbian22.02.3+1_arm64.deb</w:t>
            </w:r>
          </w:p>
        </w:tc>
        <w:tc>
          <w:tcPr>
            <w:tcW w:w="4535" w:type="dxa"/>
            <w:vAlign w:val="center"/>
          </w:tcPr>
          <w:p w14:paraId="22EB97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external/packages/blobs/desktop/skel/.config/xfce4/xfconf/xfce-perchannel-xml/xfce4-panel.xml</w:t>
            </w:r>
          </w:p>
        </w:tc>
      </w:tr>
      <w:tr w14:paraId="6603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FD4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external/cache/debs/extra/stretch-desktop/xserver-xorg-video-armsoc-sun4i_1.4.1~orangepi2.0.8+1_armhf.deb</w:t>
            </w:r>
          </w:p>
        </w:tc>
        <w:tc>
          <w:tcPr>
            <w:tcW w:w="4535" w:type="dxa"/>
            <w:vAlign w:val="center"/>
          </w:tcPr>
          <w:p w14:paraId="585E6B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external/packages/blobs/desktop/skel/.config/xfce4/xfconf/xfce-perchannel-xml/xfce4-power-manager.xml</w:t>
            </w:r>
          </w:p>
        </w:tc>
      </w:tr>
      <w:tr w14:paraId="2FE8C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E99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external/cache/debs/extra/stretch-utils/hostapd_2.9-102~orangepi2.0.8+1_arm64.deb</w:t>
            </w:r>
          </w:p>
        </w:tc>
        <w:tc>
          <w:tcPr>
            <w:tcW w:w="4535" w:type="dxa"/>
            <w:vAlign w:val="center"/>
          </w:tcPr>
          <w:p w14:paraId="55907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external/packages/blobs/desktop/skel/.config/xfce4/xfconf/xfce-perchannel-xml/xfce4-session.xml</w:t>
            </w:r>
          </w:p>
        </w:tc>
      </w:tr>
      <w:tr w14:paraId="2F92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41E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external/cache/debs/extra/stretch-utils/hostapd_2.9-102~orangepi2.0.8+1_armhf.deb</w:t>
            </w:r>
          </w:p>
        </w:tc>
        <w:tc>
          <w:tcPr>
            <w:tcW w:w="4535" w:type="dxa"/>
            <w:vAlign w:val="center"/>
          </w:tcPr>
          <w:p w14:paraId="2E621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external/packages/blobs/desktop/skel/.config/xfce4/xfconf/xfce-perchannel-xml/xfwm4.xml</w:t>
            </w:r>
          </w:p>
        </w:tc>
      </w:tr>
      <w:tr w14:paraId="0E8E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369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external/cache/debs/extra/stretch-utils/mmc-utils_0~gita3d3331-3~orangepi2.0.8+1_arm64.deb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7AAA2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external/packages/blobs/desktop/skel/.config/xfce4/xfconf/xfce-perchannel-xml/xsettings.xml</w:t>
            </w:r>
          </w:p>
        </w:tc>
      </w:tr>
      <w:tr w14:paraId="6DC18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7CC2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external/cache/debs/extra/stretch-utils/mmc-utils_0~gita3d3331-3~orangepi2.0.8+1_armhf.deb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0056C3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external/packages/blobs/desktop/skel/.local/share/applications/orangepi-config.desktop</w:t>
            </w:r>
          </w:p>
        </w:tc>
      </w:tr>
      <w:tr w14:paraId="25F0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C750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external/cache/debs/extra/stretch-utils/sunxi-tools_1.4.2-2~orangepi2.0.8+1_arm64.deb</w:t>
            </w:r>
          </w:p>
        </w:tc>
        <w:tc>
          <w:tcPr>
            <w:tcW w:w="4535" w:type="dxa"/>
            <w:vAlign w:val="center"/>
          </w:tcPr>
          <w:p w14:paraId="3DBB4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external/packages/blobs/desktop/skel/.local/share/applications/orangepi-support.desktop</w:t>
            </w:r>
          </w:p>
        </w:tc>
      </w:tr>
      <w:tr w14:paraId="2A79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0EAF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external/cache/debs/extra/stretch-utils/sunxi-tools_1.4.2-2~orangepi2.0.8+1_armhf.deb</w:t>
            </w:r>
          </w:p>
        </w:tc>
        <w:tc>
          <w:tcPr>
            <w:tcW w:w="4535" w:type="dxa"/>
            <w:vAlign w:val="center"/>
          </w:tcPr>
          <w:p w14:paraId="6A0D35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external/packages/blobs/desktop/skel/.local/share/applications/xfce4-about.desktop</w:t>
            </w:r>
          </w:p>
        </w:tc>
      </w:tr>
      <w:tr w14:paraId="4E9B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9D55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external/cache/debs/extra/xenial-desktop/dri2-utils_1.0.1~orangepi2.1.0+1_armhf.deb</w:t>
            </w:r>
          </w:p>
        </w:tc>
        <w:tc>
          <w:tcPr>
            <w:tcW w:w="4535" w:type="dxa"/>
            <w:vAlign w:val="center"/>
          </w:tcPr>
          <w:p w14:paraId="65178D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external/packages/blobs/desktop/skel/.local/share/cinnamon/applets/menu@cinnamon.org/appUtils.js</w:t>
            </w:r>
          </w:p>
        </w:tc>
      </w:tr>
      <w:tr w14:paraId="56C4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1C3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external/cache/debs/extra/xenial-desktop/libcedrus1-dev_1.0.1~orangepi2.0.8+1_arm64.deb</w:t>
            </w:r>
          </w:p>
        </w:tc>
        <w:tc>
          <w:tcPr>
            <w:tcW w:w="4535" w:type="dxa"/>
            <w:vAlign w:val="center"/>
          </w:tcPr>
          <w:p w14:paraId="796CB8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external/packages/blobs/desktop/skel/.local/share/cinnamon/applets/menu@cinnamon.org/applet.js</w:t>
            </w:r>
          </w:p>
        </w:tc>
      </w:tr>
      <w:tr w14:paraId="6981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D5E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external/cache/debs/extra/xenial-desktop/libcedrus1-dev_1.0.1~orangepi2.1.0+1_armhf.deb</w:t>
            </w:r>
          </w:p>
        </w:tc>
        <w:tc>
          <w:tcPr>
            <w:tcW w:w="4535" w:type="dxa"/>
            <w:vAlign w:val="center"/>
          </w:tcPr>
          <w:p w14:paraId="296765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external/packages/blobs/desktop/skel/.local/share/cinnamon/applets/menu@cinnamon.org/metadata.json</w:t>
            </w:r>
          </w:p>
        </w:tc>
      </w:tr>
      <w:tr w14:paraId="4CE3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714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external/cache/debs/extra/xenial-desktop/libcedrus1_1.0.1~orangepi2.0.8+1_arm64.deb</w:t>
            </w:r>
          </w:p>
        </w:tc>
        <w:tc>
          <w:tcPr>
            <w:tcW w:w="4535" w:type="dxa"/>
            <w:vAlign w:val="center"/>
          </w:tcPr>
          <w:p w14:paraId="6309E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external/packages/blobs/desktop/skel/.local/share/cinnamon/applets/menu@cinnamon.org/settings-schema.json</w:t>
            </w:r>
          </w:p>
        </w:tc>
      </w:tr>
      <w:tr w14:paraId="1CF7B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53C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external/cache/debs/extra/xenial-desktop/libcedrus1_1.0.1~orangepi2.1.0+1_armhf.deb</w:t>
            </w:r>
          </w:p>
        </w:tc>
        <w:tc>
          <w:tcPr>
            <w:tcW w:w="4535" w:type="dxa"/>
            <w:vAlign w:val="center"/>
          </w:tcPr>
          <w:p w14:paraId="2BA557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external/packages/blobs/desktop/skel/.local/share/keyrings/Default_keyring.keyring</w:t>
            </w:r>
          </w:p>
        </w:tc>
      </w:tr>
      <w:tr w14:paraId="34F8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A85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external/cache/debs/extra/xenial-desktop/libdri2-1_1.0.1~orangepi2.1.0+1_armhf.deb</w:t>
            </w:r>
          </w:p>
        </w:tc>
        <w:tc>
          <w:tcPr>
            <w:tcW w:w="4535" w:type="dxa"/>
            <w:vAlign w:val="center"/>
          </w:tcPr>
          <w:p w14:paraId="7BD0AA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external/packages/blobs/desktop/skel/.local/share/keyrings/default</w:t>
            </w:r>
          </w:p>
        </w:tc>
      </w:tr>
      <w:tr w14:paraId="0968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83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external/cache/debs/extra/xenial-desktop/libdri2-dev_1.0.1~orangepi2.1.0+1_armhf.deb</w:t>
            </w:r>
          </w:p>
        </w:tc>
        <w:tc>
          <w:tcPr>
            <w:tcW w:w="4535" w:type="dxa"/>
            <w:vAlign w:val="center"/>
          </w:tcPr>
          <w:p w14:paraId="6F532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external/packages/blobs/desktop/skel/.xscreensaver</w:t>
            </w:r>
          </w:p>
        </w:tc>
      </w:tr>
      <w:tr w14:paraId="3F3A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31D0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external/cache/debs/extra/xenial-desktop/libglshim_0.9.2~orangepi2.1.0+1_armhf.deb</w:t>
            </w:r>
          </w:p>
        </w:tc>
        <w:tc>
          <w:tcPr>
            <w:tcW w:w="4535" w:type="dxa"/>
            <w:vAlign w:val="center"/>
          </w:tcPr>
          <w:p w14:paraId="264881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external/packages/blobs/desktop/skel_new/.cinnamon/configs/menu@cinnamon.org/0.json</w:t>
            </w:r>
          </w:p>
        </w:tc>
      </w:tr>
      <w:tr w14:paraId="1620C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2FF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external/cache/debs/extra/xenial-desktop/libmali-sunxi-dev_1.0-1~orangepi2.1.0+1_armhf.deb</w:t>
            </w:r>
          </w:p>
        </w:tc>
        <w:tc>
          <w:tcPr>
            <w:tcW w:w="4535" w:type="dxa"/>
            <w:vAlign w:val="center"/>
          </w:tcPr>
          <w:p w14:paraId="624111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external/packages/blobs/desktop/skel_new/.config/autostart/org.orangepi.opiwiz.desktop</w:t>
            </w:r>
          </w:p>
        </w:tc>
      </w:tr>
      <w:tr w14:paraId="3B32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870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external/cache/debs/extra/xenial-desktop/libmali-sunxi-r3p0_1.0-1~orangepi2.1.0+1_armhf.deb</w:t>
            </w:r>
          </w:p>
        </w:tc>
        <w:tc>
          <w:tcPr>
            <w:tcW w:w="4535" w:type="dxa"/>
            <w:vAlign w:val="center"/>
          </w:tcPr>
          <w:p w14:paraId="29770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external/packages/blobs/desktop/skel_new/.config/autostart/pasystray.desktop</w:t>
            </w:r>
          </w:p>
        </w:tc>
      </w:tr>
      <w:tr w14:paraId="76BAA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5C81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external/cache/debs/extra/xenial-desktop/libump-dev_3.0-0sunxi1~orangepi2.1.0+1_armhf.deb</w:t>
            </w:r>
          </w:p>
        </w:tc>
        <w:tc>
          <w:tcPr>
            <w:tcW w:w="4535" w:type="dxa"/>
            <w:vAlign w:val="center"/>
          </w:tcPr>
          <w:p w14:paraId="35900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external/packages/blobs/desktop/skel_new/.config/dconf/user</w:t>
            </w:r>
          </w:p>
        </w:tc>
      </w:tr>
      <w:tr w14:paraId="14D4E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157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external/cache/debs/extra/xenial-desktop/libump_3.0-0sunxi1~orangepi2.1.0+1_armhf.deb</w:t>
            </w:r>
          </w:p>
        </w:tc>
        <w:tc>
          <w:tcPr>
            <w:tcW w:w="4535" w:type="dxa"/>
            <w:vAlign w:val="center"/>
          </w:tcPr>
          <w:p w14:paraId="16D5B6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external/packages/blobs/desktop/skel_new/.config/menus/applications-merged/user-xfce-accessories.menu</w:t>
            </w:r>
          </w:p>
        </w:tc>
      </w:tr>
      <w:tr w14:paraId="7E0F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C230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external/cache/debs/extra/xenial-desktop/libvdpau-dev_1.1.1-10~armbian5.73+1_armhf.deb</w:t>
            </w:r>
          </w:p>
        </w:tc>
        <w:tc>
          <w:tcPr>
            <w:tcW w:w="4535" w:type="dxa"/>
            <w:vAlign w:val="center"/>
          </w:tcPr>
          <w:p w14:paraId="656A0F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external/packages/blobs/desktop/skel_new/.config/menus/applications-merged/user-xfce-multimedia.menu</w:t>
            </w:r>
          </w:p>
        </w:tc>
      </w:tr>
      <w:tr w14:paraId="488B8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5EA1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external/cache/debs/extra/xenial-desktop/libvdpau-sunxi1_0.5.1~armbian5.73+1_armhf.deb</w:t>
            </w:r>
          </w:p>
        </w:tc>
        <w:tc>
          <w:tcPr>
            <w:tcW w:w="4535" w:type="dxa"/>
            <w:vAlign w:val="center"/>
          </w:tcPr>
          <w:p w14:paraId="317C9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external/packages/blobs/desktop/skel_new/.config/menus/applications-merged/user-xfce-network.menu</w:t>
            </w:r>
          </w:p>
        </w:tc>
      </w:tr>
      <w:tr w14:paraId="05F1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E834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external/cache/debs/extra/xenial-desktop/xserver-xorg-video-armsoc-sun4i_1.4.1~orangepi2.1.0+1_armhf.deb</w:t>
            </w:r>
          </w:p>
        </w:tc>
        <w:tc>
          <w:tcPr>
            <w:tcW w:w="4535" w:type="dxa"/>
            <w:vAlign w:val="center"/>
          </w:tcPr>
          <w:p w14:paraId="6BB3D7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external/packages/blobs/desktop/skel_new/.config/menus/applications-merged/user-xfce-settings.menu</w:t>
            </w:r>
          </w:p>
        </w:tc>
      </w:tr>
      <w:tr w14:paraId="5FB4C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E48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external/cache/debs/extra/xenial-desktop/xserver-xorg-video-fbturbo_0.4.4~orangepi2.0.8+1_arm64.deb</w:t>
            </w:r>
          </w:p>
        </w:tc>
        <w:tc>
          <w:tcPr>
            <w:tcW w:w="4535" w:type="dxa"/>
            <w:vAlign w:val="center"/>
          </w:tcPr>
          <w:p w14:paraId="5B9E42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external/packages/blobs/desktop/skel_new/.config/menus/applications-merged/user-xfce-system.menu</w:t>
            </w:r>
          </w:p>
        </w:tc>
      </w:tr>
      <w:tr w14:paraId="3FA83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B54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external/cache/debs/extra/xenial-desktop/xserver-xorg-video-fbturbo_0.4.4~orangepi2.1.0+1_armhf.deb</w:t>
            </w:r>
          </w:p>
        </w:tc>
        <w:tc>
          <w:tcPr>
            <w:tcW w:w="4535" w:type="dxa"/>
            <w:vAlign w:val="center"/>
          </w:tcPr>
          <w:p w14:paraId="4BD19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external/packages/blobs/desktop/skel_new/.config/menus/gnome-applications-merged</w:t>
            </w:r>
          </w:p>
        </w:tc>
      </w:tr>
      <w:tr w14:paraId="0D407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FFEB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external/cache/debs/extra/xenial-utils/hostapd_2.9-102~orangepi2.0.8+1_arm64.deb</w:t>
            </w:r>
          </w:p>
        </w:tc>
        <w:tc>
          <w:tcPr>
            <w:tcW w:w="4535" w:type="dxa"/>
            <w:vAlign w:val="center"/>
          </w:tcPr>
          <w:p w14:paraId="1FBE9D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external/packages/blobs/desktop/skel_new/.config/menus/xfce-applications.menu</w:t>
            </w:r>
          </w:p>
        </w:tc>
      </w:tr>
      <w:tr w14:paraId="7322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E15F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external/cache/debs/extra/xenial-utils/hostapd_2.9-102~orangepi2.0.8+1_armhf.deb</w:t>
            </w:r>
          </w:p>
        </w:tc>
        <w:tc>
          <w:tcPr>
            <w:tcW w:w="4535" w:type="dxa"/>
            <w:vAlign w:val="center"/>
          </w:tcPr>
          <w:p w14:paraId="0DC24A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external/packages/blobs/desktop/skel_new/.config/xfce4/terminal/terminalrc</w:t>
            </w:r>
          </w:p>
        </w:tc>
      </w:tr>
      <w:tr w14:paraId="07C5E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2E51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external/cache/debs/extra/xenial-utils/mmc-utils_0~gita3d3331-3~orangepi2.0.8+1_arm64.deb</w:t>
            </w:r>
          </w:p>
        </w:tc>
        <w:tc>
          <w:tcPr>
            <w:tcW w:w="4535" w:type="dxa"/>
            <w:vAlign w:val="center"/>
          </w:tcPr>
          <w:p w14:paraId="2F003C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external/packages/blobs/desktop/skel_new/.config/xfce4/xfconf/xfce-perchannel-xml/thunar-volman.xml</w:t>
            </w:r>
          </w:p>
        </w:tc>
      </w:tr>
      <w:tr w14:paraId="0ADD9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BA6A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external/cache/debs/extra/xenial-utils/mmc-utils_0~gita3d3331-3~orangepi2.0.8+1_armhf.deb</w:t>
            </w:r>
          </w:p>
        </w:tc>
        <w:tc>
          <w:tcPr>
            <w:tcW w:w="4535" w:type="dxa"/>
            <w:vAlign w:val="center"/>
          </w:tcPr>
          <w:p w14:paraId="060A1C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external/packages/blobs/desktop/skel_new/.config/xfce4/xfconf/xfce-perchannel-xml/thunar.xml</w:t>
            </w:r>
          </w:p>
        </w:tc>
      </w:tr>
      <w:tr w14:paraId="247D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1E3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external/cache/debs/extra/xenial-utils/sunxi-tools_1.4.2-2~orangepi2.0.8+1_arm64.deb</w:t>
            </w:r>
          </w:p>
        </w:tc>
        <w:tc>
          <w:tcPr>
            <w:tcW w:w="4535" w:type="dxa"/>
            <w:vAlign w:val="center"/>
          </w:tcPr>
          <w:p w14:paraId="2022D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external/packages/blobs/desktop/skel_new/.config/xfce4/xfconf/xfce-perchannel-xml/xfce4-desktop.xml</w:t>
            </w:r>
          </w:p>
        </w:tc>
      </w:tr>
      <w:tr w14:paraId="35FD0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729F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external/cache/debs/extra/xenial-utils/sunxi-tools_1.4.2-2~orangepi2.0.8+1_armhf.deb</w:t>
            </w:r>
          </w:p>
        </w:tc>
        <w:tc>
          <w:tcPr>
            <w:tcW w:w="4535" w:type="dxa"/>
            <w:vAlign w:val="center"/>
          </w:tcPr>
          <w:p w14:paraId="326CC0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external/packages/blobs/desktop/skel_new/.config/xfce4/xfconf/xfce-perchannel-xml/xfce4-keyboard-shortcuts.xml</w:t>
            </w:r>
          </w:p>
        </w:tc>
      </w:tr>
      <w:tr w14:paraId="28D5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599C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external/cache/debs/h618/linux-u-boot-current-orangepizero2w_1.0.0_arm64.deb</w:t>
            </w:r>
          </w:p>
        </w:tc>
        <w:tc>
          <w:tcPr>
            <w:tcW w:w="4535" w:type="dxa"/>
            <w:vAlign w:val="center"/>
          </w:tcPr>
          <w:p w14:paraId="430666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external/packages/blobs/desktop/skel_new/.config/xfce4/xfconf/xfce-perchannel-xml/xfce4-notifyd.xml</w:t>
            </w:r>
          </w:p>
        </w:tc>
      </w:tr>
      <w:tr w14:paraId="2F9D7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A7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external/cache/debs/h618/linux-u-boot-current-orangepizero3_1.0.2_arm64.deb</w:t>
            </w:r>
          </w:p>
        </w:tc>
        <w:tc>
          <w:tcPr>
            <w:tcW w:w="4535" w:type="dxa"/>
            <w:vAlign w:val="center"/>
          </w:tcPr>
          <w:p w14:paraId="647B29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external/packages/blobs/desktop/skel_new/.config/xfce4/xfconf/xfce-perchannel-xml/xfce4-panel.xml</w:t>
            </w:r>
          </w:p>
        </w:tc>
      </w:tr>
      <w:tr w14:paraId="23CD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372F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external/cache/debs/riscv64/wiringpi-2.58-1.deb</w:t>
            </w:r>
          </w:p>
        </w:tc>
        <w:tc>
          <w:tcPr>
            <w:tcW w:w="4535" w:type="dxa"/>
            <w:vAlign w:val="center"/>
          </w:tcPr>
          <w:p w14:paraId="7EC15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external/packages/blobs/desktop/skel_new/.config/xfce4/xfconf/xfce-perchannel-xml/xfce4-power-manager.xml</w:t>
            </w:r>
          </w:p>
        </w:tc>
      </w:tr>
      <w:tr w14:paraId="16388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55A3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external/cache/debs/rk3399/buster_media/gl4es_1.1.5-0armbian1_arm64.deb</w:t>
            </w:r>
          </w:p>
        </w:tc>
        <w:tc>
          <w:tcPr>
            <w:tcW w:w="4535" w:type="dxa"/>
            <w:vAlign w:val="center"/>
          </w:tcPr>
          <w:p w14:paraId="38AD21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external/packages/blobs/desktop/skel_new/.config/xfce4/xfconf/xfce-perchannel-xml/xfce4-session.xml</w:t>
            </w:r>
          </w:p>
        </w:tc>
      </w:tr>
      <w:tr w14:paraId="0172A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B671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external/cache/debs/rk3399/buster_media/gstreamer1.0-rockchip1-extra_3%3a20180115-3armbian1_arm64.deb</w:t>
            </w:r>
          </w:p>
        </w:tc>
        <w:tc>
          <w:tcPr>
            <w:tcW w:w="4535" w:type="dxa"/>
            <w:vAlign w:val="center"/>
          </w:tcPr>
          <w:p w14:paraId="49B4FD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external/packages/blobs/desktop/skel_new/.config/xfce4/xfconf/xfce-perchannel-xml/xfwm4.xml</w:t>
            </w:r>
          </w:p>
        </w:tc>
      </w:tr>
      <w:tr w14:paraId="630A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87E2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external/cache/debs/rk3399/buster_media/gstreamer1.0-rockchip1_2%3a1.10-0armbian1_arm64.deb</w:t>
            </w:r>
          </w:p>
        </w:tc>
        <w:tc>
          <w:tcPr>
            <w:tcW w:w="4535" w:type="dxa"/>
            <w:vAlign w:val="center"/>
          </w:tcPr>
          <w:p w14:paraId="3B730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external/packages/blobs/desktop/skel_new/.config/xfce4/xfconf/xfce-perchannel-xml/xsettings.xml</w:t>
            </w:r>
          </w:p>
        </w:tc>
      </w:tr>
      <w:tr w14:paraId="5075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113F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external/cache/debs/rk3399/buster_media/kodi-rk-bin_2%3a18.9-final-18.9buster0armbian3_arm64.deb</w:t>
            </w:r>
          </w:p>
        </w:tc>
        <w:tc>
          <w:tcPr>
            <w:tcW w:w="4535" w:type="dxa"/>
            <w:vAlign w:val="center"/>
          </w:tcPr>
          <w:p w14:paraId="3A2166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external/packages/blobs/desktop/skel_new/.local/share/applications/DockX.desktop</w:t>
            </w:r>
          </w:p>
        </w:tc>
      </w:tr>
      <w:tr w14:paraId="4EC4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A97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external/cache/debs/rk3399/buster_media/kodi-rk_2%3a18.9-final-18.9buster0armbian3_all.deb</w:t>
            </w:r>
          </w:p>
        </w:tc>
        <w:tc>
          <w:tcPr>
            <w:tcW w:w="4535" w:type="dxa"/>
            <w:vAlign w:val="center"/>
          </w:tcPr>
          <w:p w14:paraId="7EACFD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external/packages/blobs/desktop/skel_new/.local/share/applications/dbx_preference.desktop</w:t>
            </w:r>
          </w:p>
        </w:tc>
      </w:tr>
      <w:tr w14:paraId="4D036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C5D5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external/cache/debs/rk3399/buster_media/libmali-rk-midgard-t86x-r14p0-r0p0_1.6-1-1armbian3_arm64.deb</w:t>
            </w:r>
          </w:p>
        </w:tc>
        <w:tc>
          <w:tcPr>
            <w:tcW w:w="4535" w:type="dxa"/>
            <w:vAlign w:val="center"/>
          </w:tcPr>
          <w:p w14:paraId="3B7C9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external/packages/blobs/desktop/skel_new/.local/share/applications/debian-uxterm.desktop</w:t>
            </w:r>
          </w:p>
        </w:tc>
      </w:tr>
      <w:tr w14:paraId="5D5E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49B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external/cache/debs/rk3399/buster_media/librga2_2.0.0-1_arm64.deb</w:t>
            </w:r>
          </w:p>
        </w:tc>
        <w:tc>
          <w:tcPr>
            <w:tcW w:w="4535" w:type="dxa"/>
            <w:vAlign w:val="center"/>
          </w:tcPr>
          <w:p w14:paraId="0E8B32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external/packages/blobs/desktop/skel_new/.local/share/applications/debian-xterm.desktop</w:t>
            </w:r>
          </w:p>
        </w:tc>
      </w:tr>
      <w:tr w14:paraId="7BB89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3BE1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external/cache/debs/rk3399/buster_media/librockchip-mpp1_1.4.0-3armbian3_arm64.deb</w:t>
            </w:r>
          </w:p>
        </w:tc>
        <w:tc>
          <w:tcPr>
            <w:tcW w:w="4535" w:type="dxa"/>
            <w:vAlign w:val="center"/>
          </w:tcPr>
          <w:p w14:paraId="1F02C2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external/packages/blobs/desktop/skel_new/.local/share/applications/fcitx.desktop</w:t>
            </w:r>
          </w:p>
        </w:tc>
      </w:tr>
      <w:tr w14:paraId="2582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284F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external/cache/debs/rk3399/buster_media/librockchip-vpu0_1.4.0-3armbian3_arm64.deb</w:t>
            </w:r>
          </w:p>
        </w:tc>
        <w:tc>
          <w:tcPr>
            <w:tcW w:w="4535" w:type="dxa"/>
            <w:vAlign w:val="center"/>
          </w:tcPr>
          <w:p w14:paraId="0A4FD9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external/packages/blobs/desktop/skel_new/.local/share/applications/mc.desktop</w:t>
            </w:r>
          </w:p>
        </w:tc>
      </w:tr>
      <w:tr w14:paraId="334BA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007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external/cache/debs/rk3399/buster_media/media-buster-legacy-rk3399_20.11.4_arm64.deb</w:t>
            </w:r>
          </w:p>
        </w:tc>
        <w:tc>
          <w:tcPr>
            <w:tcW w:w="4535" w:type="dxa"/>
            <w:vAlign w:val="center"/>
          </w:tcPr>
          <w:p w14:paraId="41AC5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external/packages/blobs/desktop/skel_new/.local/share/applications/mcedit.desktop</w:t>
            </w:r>
          </w:p>
        </w:tc>
      </w:tr>
      <w:tr w14:paraId="558F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87A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external/cache/debs/rk3399/buster_media/mpv-legacy_2%3a2020.12.08.df805cfc84_arm64.deb</w:t>
            </w:r>
          </w:p>
        </w:tc>
        <w:tc>
          <w:tcPr>
            <w:tcW w:w="4535" w:type="dxa"/>
            <w:vAlign w:val="center"/>
          </w:tcPr>
          <w:p w14:paraId="0DC8D8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external/packages/blobs/desktop/skel_new/.local/share/applications/orangepi-config.desktop</w:t>
            </w:r>
          </w:p>
        </w:tc>
      </w:tr>
      <w:tr w14:paraId="47F0A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8B3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external/cache/debs/rk3399/buster_media/xserver-xorg-core-rockchip_1.20.3-3armbian1_arm64.deb</w:t>
            </w:r>
          </w:p>
        </w:tc>
        <w:tc>
          <w:tcPr>
            <w:tcW w:w="4535" w:type="dxa"/>
            <w:vAlign w:val="center"/>
          </w:tcPr>
          <w:p w14:paraId="0144C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external/packages/blobs/desktop/skel_new/.local/share/applications/pasystray.desktop</w:t>
            </w:r>
          </w:p>
        </w:tc>
      </w:tr>
      <w:tr w14:paraId="6C88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AFA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external/cache/debs/rk3399/libmali-rk-dev_1.6-2_arm64.deb</w:t>
            </w:r>
          </w:p>
        </w:tc>
        <w:tc>
          <w:tcPr>
            <w:tcW w:w="4535" w:type="dxa"/>
            <w:vAlign w:val="center"/>
          </w:tcPr>
          <w:p w14:paraId="333286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external/packages/blobs/desktop/skel_new/.local/share/applications/pavucontrol-qt.desktop</w:t>
            </w:r>
          </w:p>
        </w:tc>
      </w:tr>
      <w:tr w14:paraId="2F5D4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590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external/cache/debs/rk3399/libmali-rk-midgard-t86x-r14p0-r0p0_1.6-1-1armbian3_arm64.deb</w:t>
            </w:r>
          </w:p>
        </w:tc>
        <w:tc>
          <w:tcPr>
            <w:tcW w:w="4535" w:type="dxa"/>
            <w:vAlign w:val="center"/>
          </w:tcPr>
          <w:p w14:paraId="298F74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external/packages/blobs/desktop/skel_new/.local/share/applications/pavucontrol.desktop</w:t>
            </w:r>
          </w:p>
        </w:tc>
      </w:tr>
      <w:tr w14:paraId="409B4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34F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external/cache/debs/rk3399/libmali-rk-midgard-t86x-r14p0_1.6-2_arm64.deb</w:t>
            </w:r>
          </w:p>
        </w:tc>
        <w:tc>
          <w:tcPr>
            <w:tcW w:w="4535" w:type="dxa"/>
            <w:vAlign w:val="center"/>
          </w:tcPr>
          <w:p w14:paraId="70936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external/packages/blobs/desktop/skel_new/.local/share/applications/pavumeter-record.desktop</w:t>
            </w:r>
          </w:p>
        </w:tc>
      </w:tr>
      <w:tr w14:paraId="78E6E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F80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external/cache/debs/ros2/ros2-apt-source_1.2.0.jammy_all.deb</w:t>
            </w:r>
          </w:p>
        </w:tc>
        <w:tc>
          <w:tcPr>
            <w:tcW w:w="4535" w:type="dxa"/>
            <w:vAlign w:val="center"/>
          </w:tcPr>
          <w:p w14:paraId="1A5C63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external/packages/blobs/desktop/skel_new/.local/share/applications/pavumeter.desktop</w:t>
            </w:r>
          </w:p>
        </w:tc>
      </w:tr>
      <w:tr w14:paraId="631EE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1F0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external/cache/sources/amlogic-boot-fip-spi/orangepi3plus/Makefile</w:t>
            </w:r>
          </w:p>
        </w:tc>
        <w:tc>
          <w:tcPr>
            <w:tcW w:w="4535" w:type="dxa"/>
            <w:vAlign w:val="center"/>
          </w:tcPr>
          <w:p w14:paraId="3D414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external/packages/blobs/desktop/skel_new/.local/share/applications/software-properties-drivers.desktop</w:t>
            </w:r>
          </w:p>
        </w:tc>
      </w:tr>
      <w:tr w14:paraId="16F0A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DE32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external/cache/sources/amlogic-boot-fip-spi/orangepi3plus/acs.bin</w:t>
            </w:r>
          </w:p>
        </w:tc>
        <w:tc>
          <w:tcPr>
            <w:tcW w:w="4535" w:type="dxa"/>
            <w:vAlign w:val="center"/>
          </w:tcPr>
          <w:p w14:paraId="059A1C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external/packages/blobs/desktop/skel_new/.local/share/applications/system-config-printer.desktop</w:t>
            </w:r>
          </w:p>
        </w:tc>
      </w:tr>
      <w:tr w14:paraId="714E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A38C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external/cache/sources/amlogic-boot-fip-spi/orangepi3plus/acs_tool.py</w:t>
            </w:r>
          </w:p>
        </w:tc>
        <w:tc>
          <w:tcPr>
            <w:tcW w:w="4535" w:type="dxa"/>
            <w:vAlign w:val="center"/>
          </w:tcPr>
          <w:p w14:paraId="0DACA2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external/packages/blobs/desktop/skel_new/.local/share/applications/thunar-bulk-rename.desktop</w:t>
            </w:r>
          </w:p>
        </w:tc>
      </w:tr>
      <w:tr w14:paraId="0F88F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A25C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external/cache/sources/amlogic-boot-fip-spi/orangepi3plus/aml_ddr.fw</w:t>
            </w:r>
          </w:p>
        </w:tc>
        <w:tc>
          <w:tcPr>
            <w:tcW w:w="4535" w:type="dxa"/>
            <w:vAlign w:val="center"/>
          </w:tcPr>
          <w:p w14:paraId="19F28F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external/packages/blobs/desktop/skel_new/.local/share/applications/xfce4-appfinder.desktop</w:t>
            </w:r>
          </w:p>
        </w:tc>
      </w:tr>
      <w:tr w14:paraId="458D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7E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external/cache/sources/amlogic-boot-fip-spi/orangepi3plus/aml_encrypt_g12a</w:t>
            </w:r>
          </w:p>
        </w:tc>
        <w:tc>
          <w:tcPr>
            <w:tcW w:w="4535" w:type="dxa"/>
            <w:vAlign w:val="center"/>
          </w:tcPr>
          <w:p w14:paraId="63D8E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external/packages/blobs/desktop/skel_new/.local/share/cinnamon/applets/menu@cinnamon.org/appUtils.js</w:t>
            </w:r>
          </w:p>
        </w:tc>
      </w:tr>
      <w:tr w14:paraId="5301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8DBE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external/cache/sources/amlogic-boot-fip-spi/orangepi3plus/bl2.bin</w:t>
            </w:r>
          </w:p>
        </w:tc>
        <w:tc>
          <w:tcPr>
            <w:tcW w:w="4535" w:type="dxa"/>
            <w:vAlign w:val="center"/>
          </w:tcPr>
          <w:p w14:paraId="28D4D7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external/packages/blobs/desktop/skel_new/.local/share/cinnamon/applets/menu@cinnamon.org/applet.js</w:t>
            </w:r>
          </w:p>
        </w:tc>
      </w:tr>
      <w:tr w14:paraId="7315E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7D8B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external/cache/sources/amlogic-boot-fip-spi/orangepi3plus/bl30.bin</w:t>
            </w:r>
          </w:p>
        </w:tc>
        <w:tc>
          <w:tcPr>
            <w:tcW w:w="4535" w:type="dxa"/>
            <w:vAlign w:val="center"/>
          </w:tcPr>
          <w:p w14:paraId="137372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external/packages/blobs/desktop/skel_new/.local/share/cinnamon/applets/menu@cinnamon.org/metadata.json</w:t>
            </w:r>
          </w:p>
        </w:tc>
      </w:tr>
      <w:tr w14:paraId="5A81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C63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external/cache/sources/amlogic-boot-fip-spi/orangepi3plus/bl301.bin</w:t>
            </w:r>
          </w:p>
        </w:tc>
        <w:tc>
          <w:tcPr>
            <w:tcW w:w="4535" w:type="dxa"/>
            <w:vAlign w:val="center"/>
          </w:tcPr>
          <w:p w14:paraId="288F6D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external/packages/blobs/desktop/skel_new/.local/share/cinnamon/applets/menu@cinnamon.org/settings-schema.json</w:t>
            </w:r>
          </w:p>
        </w:tc>
      </w:tr>
      <w:tr w14:paraId="2FA7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528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external/cache/sources/amlogic-boot-fip-spi/orangepi3plus/bl31.bin</w:t>
            </w:r>
          </w:p>
        </w:tc>
        <w:tc>
          <w:tcPr>
            <w:tcW w:w="4535" w:type="dxa"/>
            <w:vAlign w:val="center"/>
          </w:tcPr>
          <w:p w14:paraId="4D35A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external/packages/blobs/desktop/skel_new/.local/share/desktop-directories/xfce-accessories.directory</w:t>
            </w:r>
          </w:p>
        </w:tc>
      </w:tr>
      <w:tr w14:paraId="403A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6E6D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external/cache/sources/amlogic-boot-fip-spi/orangepi3plus/bl31.img</w:t>
            </w:r>
          </w:p>
        </w:tc>
        <w:tc>
          <w:tcPr>
            <w:tcW w:w="4535" w:type="dxa"/>
            <w:vAlign w:val="center"/>
          </w:tcPr>
          <w:p w14:paraId="50F824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external/packages/blobs/desktop/skel_new/.local/share/dockbarx/log/dockbarx.log</w:t>
            </w:r>
          </w:p>
        </w:tc>
      </w:tr>
      <w:tr w14:paraId="7347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CBC3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external/cache/sources/amlogic-boot-fip-spi/orangepi3plus/blx_fix.sh</w:t>
            </w:r>
          </w:p>
        </w:tc>
        <w:tc>
          <w:tcPr>
            <w:tcW w:w="4535" w:type="dxa"/>
            <w:vAlign w:val="center"/>
          </w:tcPr>
          <w:p w14:paraId="18CD9F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external/packages/blobs/desktop/skel_new/.local/share/dockbarx/log/dockbarx.log.1</w:t>
            </w:r>
          </w:p>
        </w:tc>
      </w:tr>
      <w:tr w14:paraId="1DEA7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B954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external/cache/sources/amlogic-boot-fip-spi/orangepi3plus/ddr3_1d.fw</w:t>
            </w:r>
          </w:p>
        </w:tc>
        <w:tc>
          <w:tcPr>
            <w:tcW w:w="4535" w:type="dxa"/>
            <w:vAlign w:val="center"/>
          </w:tcPr>
          <w:p w14:paraId="5A4623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external/packages/blobs/desktop/skel_new/.local/share/keyrings/Default_keyring.keyring</w:t>
            </w:r>
          </w:p>
        </w:tc>
      </w:tr>
      <w:tr w14:paraId="6841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19E4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external/cache/sources/amlogic-boot-fip-spi/orangepi3plus/ddr4_1d.fw</w:t>
            </w:r>
          </w:p>
        </w:tc>
        <w:tc>
          <w:tcPr>
            <w:tcW w:w="4535" w:type="dxa"/>
            <w:vAlign w:val="center"/>
          </w:tcPr>
          <w:p w14:paraId="64444F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external/packages/blobs/desktop/skel_new/.local/share/keyrings/default</w:t>
            </w:r>
          </w:p>
        </w:tc>
      </w:tr>
      <w:tr w14:paraId="41F8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B36A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external/cache/sources/amlogic-boot-fip-spi/orangepi3plus/ddr4_2d.fw</w:t>
            </w:r>
          </w:p>
        </w:tc>
        <w:tc>
          <w:tcPr>
            <w:tcW w:w="4535" w:type="dxa"/>
            <w:vAlign w:val="center"/>
          </w:tcPr>
          <w:p w14:paraId="1D7E9C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external/packages/blobs/desktop/skel_new/.local/share/recently-used.xbel</w:t>
            </w:r>
          </w:p>
        </w:tc>
      </w:tr>
      <w:tr w14:paraId="50D81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0424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external/cache/sources/amlogic-boot-fip-spi/orangepi3plus/diag_lpddr4.fw</w:t>
            </w:r>
          </w:p>
        </w:tc>
        <w:tc>
          <w:tcPr>
            <w:tcW w:w="4535" w:type="dxa"/>
            <w:vAlign w:val="center"/>
          </w:tcPr>
          <w:p w14:paraId="2B1F59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external/packages/blobs/desktop/skel_new/.xscreensaver</w:t>
            </w:r>
          </w:p>
        </w:tc>
      </w:tr>
      <w:tr w14:paraId="2BFFF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05D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external/cache/sources/amlogic-boot-fip-spi/orangepi3plus/lpddr3_1d.fw</w:t>
            </w:r>
          </w:p>
        </w:tc>
        <w:tc>
          <w:tcPr>
            <w:tcW w:w="4535" w:type="dxa"/>
            <w:vAlign w:val="center"/>
          </w:tcPr>
          <w:p w14:paraId="5F7002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external/packages/blobs/desktop/xorg.conf.cubox</w:t>
            </w:r>
          </w:p>
        </w:tc>
      </w:tr>
      <w:tr w14:paraId="4E3E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CC94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external/cache/sources/amlogic-boot-fip-spi/orangepi3plus/lpddr4_1d.fw</w:t>
            </w:r>
          </w:p>
        </w:tc>
        <w:tc>
          <w:tcPr>
            <w:tcW w:w="4535" w:type="dxa"/>
            <w:vAlign w:val="center"/>
          </w:tcPr>
          <w:p w14:paraId="2B8D52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external/packages/blobs/espressobin/DDR_TOPOLOGY_2.txt</w:t>
            </w:r>
          </w:p>
        </w:tc>
      </w:tr>
      <w:tr w14:paraId="4C164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C899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external/cache/sources/amlogic-boot-fip-spi/orangepi3plus/lpddr4_2d.fw</w:t>
            </w:r>
          </w:p>
        </w:tc>
        <w:tc>
          <w:tcPr>
            <w:tcW w:w="4535" w:type="dxa"/>
            <w:vAlign w:val="center"/>
          </w:tcPr>
          <w:p w14:paraId="60562D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external/packages/blobs/espressobin/DDR_TOPOLOGY_6.txt</w:t>
            </w:r>
          </w:p>
        </w:tc>
      </w:tr>
      <w:tr w14:paraId="6892E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EE68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external/cache/sources/amlogic-boot-fip-spi/orangepi3plus/piei.fw</w:t>
            </w:r>
          </w:p>
        </w:tc>
        <w:tc>
          <w:tcPr>
            <w:tcW w:w="4535" w:type="dxa"/>
            <w:vAlign w:val="center"/>
          </w:tcPr>
          <w:p w14:paraId="52C579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external/packages/blobs/espressobin/DDR_TOPOLOGY_7.txt</w:t>
            </w:r>
          </w:p>
        </w:tc>
      </w:tr>
      <w:tr w14:paraId="1E55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E34A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external/cache/sources/amlogic-boot-fip/orangepi3plus/Makefile</w:t>
            </w:r>
          </w:p>
        </w:tc>
        <w:tc>
          <w:tcPr>
            <w:tcW w:w="4535" w:type="dxa"/>
            <w:vAlign w:val="center"/>
          </w:tcPr>
          <w:p w14:paraId="783D0E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external/packages/blobs/rockchip/pwm-fan.sh</w:t>
            </w:r>
          </w:p>
        </w:tc>
      </w:tr>
      <w:tr w14:paraId="3F4F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C40F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external/cache/sources/amlogic-boot-fip/orangepi3plus/acs.bin</w:t>
            </w:r>
          </w:p>
        </w:tc>
        <w:tc>
          <w:tcPr>
            <w:tcW w:w="4535" w:type="dxa"/>
            <w:vAlign w:val="center"/>
          </w:tcPr>
          <w:p w14:paraId="61B0D1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external/packages/blobs/rockchip/rk322x_ddr3_660MHz_ddr2_330MHz_v1.10.bin</w:t>
            </w:r>
          </w:p>
        </w:tc>
      </w:tr>
      <w:tr w14:paraId="3764E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75CA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external/cache/sources/amlogic-boot-fip/orangepi3plus/acs_tool.py</w:t>
            </w:r>
          </w:p>
        </w:tc>
        <w:tc>
          <w:tcPr>
            <w:tcW w:w="4535" w:type="dxa"/>
            <w:vAlign w:val="center"/>
          </w:tcPr>
          <w:p w14:paraId="41F02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external/packages/blobs/rockchip/rk322x_ddr_330MHz_v1.10_no2t.bin</w:t>
            </w:r>
          </w:p>
        </w:tc>
      </w:tr>
      <w:tr w14:paraId="5A715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A37E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external/cache/sources/amlogic-boot-fip/orangepi3plus/aml_ddr.fw</w:t>
            </w:r>
          </w:p>
        </w:tc>
        <w:tc>
          <w:tcPr>
            <w:tcW w:w="4535" w:type="dxa"/>
            <w:vAlign w:val="center"/>
          </w:tcPr>
          <w:p w14:paraId="0C9F6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external/packages/blobs/rockchip/rk322x_tee.bin</w:t>
            </w:r>
          </w:p>
        </w:tc>
      </w:tr>
      <w:tr w14:paraId="64AC5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5A3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external/cache/sources/amlogic-boot-fip/orangepi3plus/aml_encrypt_g12a</w:t>
            </w:r>
          </w:p>
        </w:tc>
        <w:tc>
          <w:tcPr>
            <w:tcW w:w="4535" w:type="dxa"/>
            <w:vAlign w:val="center"/>
          </w:tcPr>
          <w:p w14:paraId="77C52B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external/packages/blobs/rockchip/rk3288_boot.bin</w:t>
            </w:r>
          </w:p>
        </w:tc>
      </w:tr>
      <w:tr w14:paraId="31606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25C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external/cache/sources/amlogic-boot-fip/orangepi3plus/bl2.bin</w:t>
            </w:r>
          </w:p>
        </w:tc>
        <w:tc>
          <w:tcPr>
            <w:tcW w:w="4535" w:type="dxa"/>
            <w:vAlign w:val="center"/>
          </w:tcPr>
          <w:p w14:paraId="104AA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external/packages/blobs/rockchip/set_r1plus_lan_mac.sh</w:t>
            </w:r>
          </w:p>
        </w:tc>
      </w:tr>
      <w:tr w14:paraId="12775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1771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external/cache/sources/amlogic-boot-fip/orangepi3plus/bl30.bin</w:t>
            </w:r>
          </w:p>
        </w:tc>
        <w:tc>
          <w:tcPr>
            <w:tcW w:w="4535" w:type="dxa"/>
            <w:vAlign w:val="center"/>
          </w:tcPr>
          <w:p w14:paraId="4BA9AC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external/packages/blobs/rtl8723bt_fw/rtl8723bs_config-pine64.bin</w:t>
            </w:r>
          </w:p>
        </w:tc>
      </w:tr>
      <w:tr w14:paraId="00503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6D0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external/cache/sources/amlogic-boot-fip/orangepi3plus/bl301.bin</w:t>
            </w:r>
          </w:p>
        </w:tc>
        <w:tc>
          <w:tcPr>
            <w:tcW w:w="4535" w:type="dxa"/>
            <w:vAlign w:val="center"/>
          </w:tcPr>
          <w:p w14:paraId="55CF83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external/packages/blobs/rtl8723bt_fw/rtl8723bs_config.bin</w:t>
            </w:r>
          </w:p>
        </w:tc>
      </w:tr>
      <w:tr w14:paraId="37FF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C051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external/cache/sources/amlogic-boot-fip/orangepi3plus/bl31.bin</w:t>
            </w:r>
          </w:p>
        </w:tc>
        <w:tc>
          <w:tcPr>
            <w:tcW w:w="4535" w:type="dxa"/>
            <w:vAlign w:val="center"/>
          </w:tcPr>
          <w:p w14:paraId="06DD3A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external/packages/blobs/rtl8723bt_fw/rtl8723cs_xx_config-pinebook.bin</w:t>
            </w:r>
          </w:p>
        </w:tc>
      </w:tr>
      <w:tr w14:paraId="7514B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46B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external/cache/sources/amlogic-boot-fip/orangepi3plus/bl31.img</w:t>
            </w:r>
          </w:p>
        </w:tc>
        <w:tc>
          <w:tcPr>
            <w:tcW w:w="4535" w:type="dxa"/>
            <w:vAlign w:val="center"/>
          </w:tcPr>
          <w:p w14:paraId="22A4A8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external/packages/blobs/rtl8723bt_fw/rtl8723cs_xx_fw.bin</w:t>
            </w:r>
          </w:p>
        </w:tc>
      </w:tr>
      <w:tr w14:paraId="094F0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0179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external/cache/sources/amlogic-boot-fip/orangepi3plus/blx_fix.sh</w:t>
            </w:r>
          </w:p>
        </w:tc>
        <w:tc>
          <w:tcPr>
            <w:tcW w:w="4535" w:type="dxa"/>
            <w:vAlign w:val="center"/>
          </w:tcPr>
          <w:p w14:paraId="5DA03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external/packages/blobs/rtl8723bt_fw/rtl8723d_config.bin</w:t>
            </w:r>
          </w:p>
        </w:tc>
      </w:tr>
      <w:tr w14:paraId="7F307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4C4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external/cache/sources/amlogic-boot-fip/orangepi3plus/ddr3_1d.fw</w:t>
            </w:r>
          </w:p>
        </w:tc>
        <w:tc>
          <w:tcPr>
            <w:tcW w:w="4535" w:type="dxa"/>
            <w:vAlign w:val="center"/>
          </w:tcPr>
          <w:p w14:paraId="00863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external/packages/blobs/rtl8723bt_fw/rtl8723d_fw.bin</w:t>
            </w:r>
          </w:p>
        </w:tc>
      </w:tr>
      <w:tr w14:paraId="069E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D61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external/cache/sources/amlogic-boot-fip/orangepi3plus/ddr4_1d.fw</w:t>
            </w:r>
          </w:p>
        </w:tc>
        <w:tc>
          <w:tcPr>
            <w:tcW w:w="4535" w:type="dxa"/>
            <w:vAlign w:val="center"/>
          </w:tcPr>
          <w:p w14:paraId="4AF75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external/packages/blobs/splash/bootsplash-packer</w:t>
            </w:r>
          </w:p>
        </w:tc>
      </w:tr>
      <w:tr w14:paraId="47DDA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39A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external/cache/sources/amlogic-boot-fip/orangepi3plus/ddr4_2d.fw</w:t>
            </w:r>
          </w:p>
        </w:tc>
        <w:tc>
          <w:tcPr>
            <w:tcW w:w="4535" w:type="dxa"/>
            <w:vAlign w:val="center"/>
          </w:tcPr>
          <w:p w14:paraId="1237A7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external/packages/blobs/splash/logo-armbian.png</w:t>
            </w:r>
          </w:p>
        </w:tc>
      </w:tr>
      <w:tr w14:paraId="7B5CF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FE6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external/cache/sources/amlogic-boot-fip/orangepi3plus/diag_lpddr4.fw</w:t>
            </w:r>
          </w:p>
        </w:tc>
        <w:tc>
          <w:tcPr>
            <w:tcW w:w="4535" w:type="dxa"/>
            <w:vAlign w:val="center"/>
          </w:tcPr>
          <w:p w14:paraId="275AD2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external/packages/blobs/splash/logo.bmp</w:t>
            </w:r>
          </w:p>
        </w:tc>
      </w:tr>
      <w:tr w14:paraId="642D9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9E99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external/cache/sources/amlogic-boot-fip/orangepi3plus/lpddr3_1d.fw</w:t>
            </w:r>
          </w:p>
        </w:tc>
        <w:tc>
          <w:tcPr>
            <w:tcW w:w="4535" w:type="dxa"/>
            <w:vAlign w:val="center"/>
          </w:tcPr>
          <w:p w14:paraId="4B7B6B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external/packages/blobs/splash/logo.png</w:t>
            </w:r>
          </w:p>
        </w:tc>
      </w:tr>
      <w:tr w14:paraId="4315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030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external/cache/sources/amlogic-boot-fip/orangepi3plus/lpddr4_1d.fw</w:t>
            </w:r>
          </w:p>
        </w:tc>
        <w:tc>
          <w:tcPr>
            <w:tcW w:w="4535" w:type="dxa"/>
            <w:vAlign w:val="center"/>
          </w:tcPr>
          <w:p w14:paraId="50A8C2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external/packages/blobs/splash/orangepi-desktop.png</w:t>
            </w:r>
          </w:p>
        </w:tc>
      </w:tr>
      <w:tr w14:paraId="1BB28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39E0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external/cache/sources/amlogic-boot-fip/orangepi3plus/lpddr4_2d.fw</w:t>
            </w:r>
          </w:p>
        </w:tc>
        <w:tc>
          <w:tcPr>
            <w:tcW w:w="4535" w:type="dxa"/>
            <w:vAlign w:val="center"/>
          </w:tcPr>
          <w:p w14:paraId="23FBD8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external/packages/blobs/splash/orangepi-u-boot.bmp</w:t>
            </w:r>
          </w:p>
        </w:tc>
      </w:tr>
      <w:tr w14:paraId="2521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AAB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external/cache/sources/amlogic-boot-fip/orangepi3plus/piei.fw</w:t>
            </w:r>
          </w:p>
        </w:tc>
        <w:tc>
          <w:tcPr>
            <w:tcW w:w="4535" w:type="dxa"/>
            <w:vAlign w:val="center"/>
          </w:tcPr>
          <w:p w14:paraId="75E3F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external/packages/blobs/splash/orangepi-u-boot_32bit.bmp</w:t>
            </w:r>
          </w:p>
        </w:tc>
      </w:tr>
      <w:tr w14:paraId="29492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3D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external/cache/sources/brcm_patchram_plus/Makefile</w:t>
            </w:r>
          </w:p>
        </w:tc>
        <w:tc>
          <w:tcPr>
            <w:tcW w:w="4535" w:type="dxa"/>
            <w:vAlign w:val="center"/>
          </w:tcPr>
          <w:p w14:paraId="3020C8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external/packages/blobs/splash/orangepi-wallpaper1.jpeg.jpg</w:t>
            </w:r>
          </w:p>
        </w:tc>
      </w:tr>
      <w:tr w14:paraId="5E97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163D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external/cache/sources/brcm_patchram_plus/brcm_patchram_plus.c</w:t>
            </w:r>
          </w:p>
        </w:tc>
        <w:tc>
          <w:tcPr>
            <w:tcW w:w="4535" w:type="dxa"/>
            <w:vAlign w:val="center"/>
          </w:tcPr>
          <w:p w14:paraId="55D802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external/packages/blobs/splash/orangepi-wallpaper2.jpeg.jpg</w:t>
            </w:r>
          </w:p>
        </w:tc>
      </w:tr>
      <w:tr w14:paraId="4D6A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9366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external/cache/sources/hcitools/Makefile</w:t>
            </w:r>
          </w:p>
        </w:tc>
        <w:tc>
          <w:tcPr>
            <w:tcW w:w="4535" w:type="dxa"/>
            <w:vAlign w:val="center"/>
          </w:tcPr>
          <w:p w14:paraId="3BBEBA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external/packages/blobs/splash/spinner.gif</w:t>
            </w:r>
          </w:p>
        </w:tc>
      </w:tr>
      <w:tr w14:paraId="1382E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29F2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external/cache/sources/hcitools/NOTICE</w:t>
            </w:r>
          </w:p>
        </w:tc>
        <w:tc>
          <w:tcPr>
            <w:tcW w:w="4535" w:type="dxa"/>
            <w:vAlign w:val="center"/>
          </w:tcPr>
          <w:p w14:paraId="1EFF4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external/packages/blobs/sunxi/a64/boot0-orangepiwin.bin</w:t>
            </w:r>
          </w:p>
        </w:tc>
      </w:tr>
      <w:tr w14:paraId="5F7E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221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external/cache/sources/hcitools/csr.c</w:t>
            </w:r>
          </w:p>
        </w:tc>
        <w:tc>
          <w:tcPr>
            <w:tcW w:w="4535" w:type="dxa"/>
            <w:vAlign w:val="center"/>
          </w:tcPr>
          <w:p w14:paraId="1C42D9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external/packages/blobs/sunxi/a64/orangepiwin.dts</w:t>
            </w:r>
          </w:p>
        </w:tc>
      </w:tr>
      <w:tr w14:paraId="7EDF1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4D90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external/cache/sources/hcitools/csr.h</w:t>
            </w:r>
          </w:p>
        </w:tc>
        <w:tc>
          <w:tcPr>
            <w:tcW w:w="4535" w:type="dxa"/>
            <w:vAlign w:val="center"/>
          </w:tcPr>
          <w:p w14:paraId="1E4AF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external/packages/blobs/sunxi/a64/scp.bin</w:t>
            </w:r>
          </w:p>
        </w:tc>
      </w:tr>
      <w:tr w14:paraId="338A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6D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external/cache/sources/hcitools/hciattach.c</w:t>
            </w:r>
          </w:p>
        </w:tc>
        <w:tc>
          <w:tcPr>
            <w:tcW w:w="4535" w:type="dxa"/>
            <w:vAlign w:val="center"/>
          </w:tcPr>
          <w:p w14:paraId="6662E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external/packages/blobs/sunxi/h616/disp_rsl.fex</w:t>
            </w:r>
          </w:p>
        </w:tc>
      </w:tr>
      <w:tr w14:paraId="1673A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5E42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external/cache/sources/hcitools/hciattach.h</w:t>
            </w:r>
          </w:p>
        </w:tc>
        <w:tc>
          <w:tcPr>
            <w:tcW w:w="4535" w:type="dxa"/>
            <w:vAlign w:val="center"/>
          </w:tcPr>
          <w:p w14:paraId="4EEA5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external/packages/blobs/sunxi/h616/inithdmiaudio</w:t>
            </w:r>
          </w:p>
        </w:tc>
      </w:tr>
      <w:tr w14:paraId="3E851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FE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external/cache/sources/hcitools/hciattach_ath3k.c</w:t>
            </w:r>
          </w:p>
        </w:tc>
        <w:tc>
          <w:tcPr>
            <w:tcW w:w="4535" w:type="dxa"/>
            <w:vAlign w:val="center"/>
          </w:tcPr>
          <w:p w14:paraId="5DE4BA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external/packages/blobs/sunxi/h616/libtinyalsa.so</w:t>
            </w:r>
          </w:p>
        </w:tc>
      </w:tr>
      <w:tr w14:paraId="12DD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6499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external/cache/sources/hcitools/hciattach_bcm43xx.c</w:t>
            </w:r>
          </w:p>
        </w:tc>
        <w:tc>
          <w:tcPr>
            <w:tcW w:w="4535" w:type="dxa"/>
            <w:vAlign w:val="center"/>
          </w:tcPr>
          <w:p w14:paraId="0E6FF0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external/packages/blobs/sunxi/h616/pulseaudio/default.conf</w:t>
            </w:r>
          </w:p>
        </w:tc>
      </w:tr>
      <w:tr w14:paraId="5F03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113D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external/cache/sources/hcitools/hciattach_intel.c</w:t>
            </w:r>
          </w:p>
        </w:tc>
        <w:tc>
          <w:tcPr>
            <w:tcW w:w="4535" w:type="dxa"/>
            <w:vAlign w:val="center"/>
          </w:tcPr>
          <w:p w14:paraId="1C785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external/packages/blobs/sunxi/h616/pulseaudio/default.pa-orangepizero2</w:t>
            </w:r>
          </w:p>
        </w:tc>
      </w:tr>
      <w:tr w14:paraId="72E38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8B7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external/cache/sources/hcitools/hciattach_qualcomm.c</w:t>
            </w:r>
          </w:p>
        </w:tc>
        <w:tc>
          <w:tcPr>
            <w:tcW w:w="4535" w:type="dxa"/>
            <w:vAlign w:val="center"/>
          </w:tcPr>
          <w:p w14:paraId="25D5E9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external/packages/blobs/sunxi/h616/pulseaudio/default.pa-orangepizero2-lts</w:t>
            </w:r>
          </w:p>
        </w:tc>
      </w:tr>
      <w:tr w14:paraId="794E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1FC9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external/cache/sources/hcitools/hciattach_rtk.c</w:t>
            </w:r>
          </w:p>
        </w:tc>
        <w:tc>
          <w:tcPr>
            <w:tcW w:w="4535" w:type="dxa"/>
            <w:vAlign w:val="center"/>
          </w:tcPr>
          <w:p w14:paraId="469C0D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external/packages/blobs/test.mp4</w:t>
            </w:r>
          </w:p>
        </w:tc>
      </w:tr>
      <w:tr w14:paraId="551FF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66B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external/cache/sources/hcitools/hciattach_sprd.c</w:t>
            </w:r>
          </w:p>
        </w:tc>
        <w:tc>
          <w:tcPr>
            <w:tcW w:w="4535" w:type="dxa"/>
            <w:vAlign w:val="center"/>
          </w:tcPr>
          <w:p w14:paraId="237A1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external/packages/blobs/usb-redirector/usb-redirector-old.tgz</w:t>
            </w:r>
          </w:p>
        </w:tc>
      </w:tr>
      <w:tr w14:paraId="1873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20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external/cache/sources/hcitools/hciattach_sprd_2.c</w:t>
            </w:r>
          </w:p>
        </w:tc>
        <w:tc>
          <w:tcPr>
            <w:tcW w:w="4535" w:type="dxa"/>
            <w:vAlign w:val="center"/>
          </w:tcPr>
          <w:p w14:paraId="07748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external/packages/blobs/watchdog/watchdog_test_arm</w:t>
            </w:r>
          </w:p>
        </w:tc>
      </w:tr>
      <w:tr w14:paraId="63BA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0D8B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external/cache/sources/hcitools/hciattach_st.c</w:t>
            </w:r>
          </w:p>
        </w:tc>
        <w:tc>
          <w:tcPr>
            <w:tcW w:w="4535" w:type="dxa"/>
            <w:vAlign w:val="center"/>
          </w:tcPr>
          <w:p w14:paraId="57AF9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external/packages/blobs/watchdog/watchdog_test_arm64</w:t>
            </w:r>
          </w:p>
        </w:tc>
      </w:tr>
      <w:tr w14:paraId="79C3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02DF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external/cache/sources/hcitools/hciattach_ti.c</w:t>
            </w:r>
          </w:p>
        </w:tc>
        <w:tc>
          <w:tcPr>
            <w:tcW w:w="4535" w:type="dxa"/>
            <w:vAlign w:val="center"/>
          </w:tcPr>
          <w:p w14:paraId="669A04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external/packages/blobs/watchdog/watchdog_test_riscv64</w:t>
            </w:r>
          </w:p>
        </w:tc>
      </w:tr>
      <w:tr w14:paraId="62A3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1D3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external/cache/sources/hcitools/hciattach_tialt.c</w:t>
            </w:r>
          </w:p>
        </w:tc>
        <w:tc>
          <w:tcPr>
            <w:tcW w:w="4535" w:type="dxa"/>
            <w:vAlign w:val="center"/>
          </w:tcPr>
          <w:p w14:paraId="4697F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external/packages/bsp/10-no-new-privileges.conf</w:t>
            </w:r>
          </w:p>
        </w:tc>
      </w:tr>
      <w:tr w14:paraId="5426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541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external/cache/sources/hcitools/hciattach_xr.c</w:t>
            </w:r>
          </w:p>
        </w:tc>
        <w:tc>
          <w:tcPr>
            <w:tcW w:w="4535" w:type="dxa"/>
            <w:vAlign w:val="center"/>
          </w:tcPr>
          <w:p w14:paraId="6D3E4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external/packages/bsp/99disable-power-management</w:t>
            </w:r>
          </w:p>
        </w:tc>
      </w:tr>
      <w:tr w14:paraId="436B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AA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external/cache/sources/hcitools/hciconfig.c</w:t>
            </w:r>
          </w:p>
        </w:tc>
        <w:tc>
          <w:tcPr>
            <w:tcW w:w="4535" w:type="dxa"/>
            <w:vAlign w:val="center"/>
          </w:tcPr>
          <w:p w14:paraId="54F014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external/packages/bsp/adb/adbd-arm64</w:t>
            </w:r>
          </w:p>
        </w:tc>
      </w:tr>
      <w:tr w14:paraId="206E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E933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external/cache/sources/hcitools/hcitool.c</w:t>
            </w:r>
          </w:p>
        </w:tc>
        <w:tc>
          <w:tcPr>
            <w:tcW w:w="4535" w:type="dxa"/>
            <w:vAlign w:val="center"/>
          </w:tcPr>
          <w:p w14:paraId="7C6355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external/packages/bsp/adb/adbd-armhf</w:t>
            </w:r>
          </w:p>
        </w:tc>
      </w:tr>
      <w:tr w14:paraId="153F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B9D3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external/cache/sources/hcitools/lib/a2mp.h</w:t>
            </w:r>
          </w:p>
        </w:tc>
        <w:tc>
          <w:tcPr>
            <w:tcW w:w="4535" w:type="dxa"/>
            <w:vAlign w:val="center"/>
          </w:tcPr>
          <w:p w14:paraId="51D06B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external/packages/bsp/common/etc/NetworkManager/conf.d/10-override-wifi-random-mac-disable.conf</w:t>
            </w:r>
          </w:p>
        </w:tc>
      </w:tr>
      <w:tr w14:paraId="5A17C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85D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external/cache/sources/hcitools/lib/amp.h</w:t>
            </w:r>
          </w:p>
        </w:tc>
        <w:tc>
          <w:tcPr>
            <w:tcW w:w="4535" w:type="dxa"/>
            <w:vAlign w:val="center"/>
          </w:tcPr>
          <w:p w14:paraId="220A35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external/packages/bsp/common/etc/NetworkManager/conf.d/20-override-wifi-powersave-disable.conf</w:t>
            </w:r>
          </w:p>
        </w:tc>
      </w:tr>
      <w:tr w14:paraId="4D24B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4B1A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external/cache/sources/hcitools/lib/bluetooth.c</w:t>
            </w:r>
          </w:p>
        </w:tc>
        <w:tc>
          <w:tcPr>
            <w:tcW w:w="4535" w:type="dxa"/>
            <w:vAlign w:val="center"/>
          </w:tcPr>
          <w:p w14:paraId="213B34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external/packages/bsp/common/etc/apt/apt.conf.d/02-orangepi-compress-indexes</w:t>
            </w:r>
          </w:p>
        </w:tc>
      </w:tr>
      <w:tr w14:paraId="3DC9D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ECB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external/cache/sources/hcitools/lib/bluetooth/bluetooth.h</w:t>
            </w:r>
          </w:p>
        </w:tc>
        <w:tc>
          <w:tcPr>
            <w:tcW w:w="4535" w:type="dxa"/>
            <w:vAlign w:val="center"/>
          </w:tcPr>
          <w:p w14:paraId="062A6C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external/packages/bsp/common/etc/apt/apt.conf.d/02-orangepi-periodic</w:t>
            </w:r>
          </w:p>
        </w:tc>
      </w:tr>
      <w:tr w14:paraId="3DF0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6E61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external/cache/sources/hcitools/lib/bluetooth/bnep.h</w:t>
            </w:r>
          </w:p>
        </w:tc>
        <w:tc>
          <w:tcPr>
            <w:tcW w:w="4535" w:type="dxa"/>
            <w:vAlign w:val="center"/>
          </w:tcPr>
          <w:p w14:paraId="77395C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external/packages/bsp/common/etc/apt/apt.conf.d/71-orangepi-no-recommends</w:t>
            </w:r>
          </w:p>
        </w:tc>
      </w:tr>
      <w:tr w14:paraId="18BFD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739D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external/cache/sources/hcitools/lib/bluetooth/cmtp.h</w:t>
            </w:r>
          </w:p>
        </w:tc>
        <w:tc>
          <w:tcPr>
            <w:tcW w:w="4535" w:type="dxa"/>
            <w:vAlign w:val="center"/>
          </w:tcPr>
          <w:p w14:paraId="1469E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external/packages/bsp/common/etc/apt/apt.conf.d/81-orangepi-no-languages</w:t>
            </w:r>
          </w:p>
        </w:tc>
      </w:tr>
      <w:tr w14:paraId="41F3E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4CB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external/cache/sources/hcitools/lib/bluetooth/hci.h</w:t>
            </w:r>
          </w:p>
        </w:tc>
        <w:tc>
          <w:tcPr>
            <w:tcW w:w="4535" w:type="dxa"/>
            <w:vAlign w:val="center"/>
          </w:tcPr>
          <w:p w14:paraId="7B1CD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external/packages/bsp/common/etc/cron.d/orangepi-truncate-logs</w:t>
            </w:r>
          </w:p>
        </w:tc>
      </w:tr>
      <w:tr w14:paraId="66CD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669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external/cache/sources/hcitools/lib/bluetooth/hci_lib.h</w:t>
            </w:r>
          </w:p>
        </w:tc>
        <w:tc>
          <w:tcPr>
            <w:tcW w:w="4535" w:type="dxa"/>
            <w:vAlign w:val="center"/>
          </w:tcPr>
          <w:p w14:paraId="2D6D6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external/packages/bsp/common/etc/cron.d/orangepi-updates</w:t>
            </w:r>
          </w:p>
        </w:tc>
      </w:tr>
      <w:tr w14:paraId="0943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CA80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external/cache/sources/hcitools/lib/bluetooth/hidp.h</w:t>
            </w:r>
          </w:p>
        </w:tc>
        <w:tc>
          <w:tcPr>
            <w:tcW w:w="4535" w:type="dxa"/>
            <w:vAlign w:val="center"/>
          </w:tcPr>
          <w:p w14:paraId="00341E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external/packages/bsp/common/etc/cron.daily/orangepi-ram-logging</w:t>
            </w:r>
          </w:p>
        </w:tc>
      </w:tr>
      <w:tr w14:paraId="60CFA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B3A5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external/cache/sources/hcitools/lib/bluetooth/l2cap.h</w:t>
            </w:r>
          </w:p>
        </w:tc>
        <w:tc>
          <w:tcPr>
            <w:tcW w:w="4535" w:type="dxa"/>
            <w:vAlign w:val="center"/>
          </w:tcPr>
          <w:p w14:paraId="6E6F1C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external/packages/bsp/common/etc/default/orangepi-motd.dpkg-dist</w:t>
            </w:r>
          </w:p>
        </w:tc>
      </w:tr>
      <w:tr w14:paraId="2671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B47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external/cache/sources/hcitools/lib/bluetooth/rfcomm.h</w:t>
            </w:r>
          </w:p>
        </w:tc>
        <w:tc>
          <w:tcPr>
            <w:tcW w:w="4535" w:type="dxa"/>
            <w:vAlign w:val="center"/>
          </w:tcPr>
          <w:p w14:paraId="1B832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external/packages/bsp/common/etc/default/orangepi-ramlog.dpkg-dist</w:t>
            </w:r>
          </w:p>
        </w:tc>
      </w:tr>
      <w:tr w14:paraId="66D7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F979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external/cache/sources/hcitools/lib/bluetooth/sco.h</w:t>
            </w:r>
          </w:p>
        </w:tc>
        <w:tc>
          <w:tcPr>
            <w:tcW w:w="4535" w:type="dxa"/>
            <w:vAlign w:val="center"/>
          </w:tcPr>
          <w:p w14:paraId="1D782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external/packages/bsp/common/etc/default/orangepi-zram-config.dpkg-dist</w:t>
            </w:r>
          </w:p>
        </w:tc>
      </w:tr>
      <w:tr w14:paraId="0B990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B36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external/cache/sources/hcitools/lib/bluetooth/sdp.h</w:t>
            </w:r>
          </w:p>
        </w:tc>
        <w:tc>
          <w:tcPr>
            <w:tcW w:w="4535" w:type="dxa"/>
            <w:vAlign w:val="center"/>
          </w:tcPr>
          <w:p w14:paraId="24D593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external/packages/bsp/common/etc/initramfs-tools/hooks/bootsplash.sh</w:t>
            </w:r>
          </w:p>
        </w:tc>
      </w:tr>
      <w:tr w14:paraId="63DD6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5CB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external/cache/sources/hcitools/lib/bluetooth/sdp_lib.h</w:t>
            </w:r>
          </w:p>
        </w:tc>
        <w:tc>
          <w:tcPr>
            <w:tcW w:w="4535" w:type="dxa"/>
            <w:vAlign w:val="center"/>
          </w:tcPr>
          <w:p w14:paraId="1CDA9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external/packages/bsp/common/etc/initramfs/post-update.d/99-uboot</w:t>
            </w:r>
          </w:p>
        </w:tc>
      </w:tr>
      <w:tr w14:paraId="2902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389E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external/cache/sources/hcitools/lib/hci.c</w:t>
            </w:r>
          </w:p>
        </w:tc>
        <w:tc>
          <w:tcPr>
            <w:tcW w:w="4535" w:type="dxa"/>
            <w:vAlign w:val="center"/>
          </w:tcPr>
          <w:p w14:paraId="1359D1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external/packages/bsp/common/etc/kernel/postinst.d/xx-initramfs-cleanup</w:t>
            </w:r>
          </w:p>
        </w:tc>
      </w:tr>
      <w:tr w14:paraId="64036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7C6F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external/cache/sources/hcitools/lib/mgmt.h</w:t>
            </w:r>
          </w:p>
        </w:tc>
        <w:tc>
          <w:tcPr>
            <w:tcW w:w="4535" w:type="dxa"/>
            <w:vAlign w:val="center"/>
          </w:tcPr>
          <w:p w14:paraId="0C3C25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external/packages/bsp/common/etc/kernel/postrm.d/xx-initramfs-cleanup</w:t>
            </w:r>
          </w:p>
        </w:tc>
      </w:tr>
      <w:tr w14:paraId="62B1B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5C1A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external/cache/sources/hcitools/lib/sdp.c</w:t>
            </w:r>
          </w:p>
        </w:tc>
        <w:tc>
          <w:tcPr>
            <w:tcW w:w="4535" w:type="dxa"/>
            <w:vAlign w:val="center"/>
          </w:tcPr>
          <w:p w14:paraId="63EFCC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external/packages/bsp/common/etc/modprobe.d/8189fs.conf</w:t>
            </w:r>
          </w:p>
        </w:tc>
      </w:tr>
      <w:tr w14:paraId="1F10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397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external/cache/sources/hcitools/lib/uuid.c</w:t>
            </w:r>
          </w:p>
        </w:tc>
        <w:tc>
          <w:tcPr>
            <w:tcW w:w="4535" w:type="dxa"/>
            <w:vAlign w:val="center"/>
          </w:tcPr>
          <w:p w14:paraId="629AFE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external/packages/bsp/common/etc/modprobe.d/r8723bs.conf</w:t>
            </w:r>
          </w:p>
        </w:tc>
      </w:tr>
      <w:tr w14:paraId="75032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3F5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external/cache/sources/hcitools/lib/uuid.h</w:t>
            </w:r>
          </w:p>
        </w:tc>
        <w:tc>
          <w:tcPr>
            <w:tcW w:w="4535" w:type="dxa"/>
            <w:vAlign w:val="center"/>
          </w:tcPr>
          <w:p w14:paraId="645C0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external/packages/bsp/common/etc/network/interfaces.default</w:t>
            </w:r>
          </w:p>
        </w:tc>
      </w:tr>
      <w:tr w14:paraId="3CD3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F5C5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external/cache/sources/hcitools/monitor/bt.h</w:t>
            </w:r>
          </w:p>
        </w:tc>
        <w:tc>
          <w:tcPr>
            <w:tcW w:w="4535" w:type="dxa"/>
            <w:vAlign w:val="center"/>
          </w:tcPr>
          <w:p w14:paraId="0042E4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external/packages/bsp/common/etc/profile.d/orangepi-activate-profile-sync-daemon.sh</w:t>
            </w:r>
          </w:p>
        </w:tc>
      </w:tr>
      <w:tr w14:paraId="0EAE1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EEB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external/cache/sources/hcitools/monitor/btsnoop.c</w:t>
            </w:r>
          </w:p>
        </w:tc>
        <w:tc>
          <w:tcPr>
            <w:tcW w:w="4535" w:type="dxa"/>
            <w:vAlign w:val="center"/>
          </w:tcPr>
          <w:p w14:paraId="1DFF05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external/packages/bsp/common/etc/profile.d/orangepi-check-first-login-reboot.sh</w:t>
            </w:r>
          </w:p>
        </w:tc>
      </w:tr>
      <w:tr w14:paraId="55091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B3E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external/cache/sources/hcitools/monitor/btsnoop.h</w:t>
            </w:r>
          </w:p>
        </w:tc>
        <w:tc>
          <w:tcPr>
            <w:tcW w:w="4535" w:type="dxa"/>
            <w:vAlign w:val="center"/>
          </w:tcPr>
          <w:p w14:paraId="583749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external/packages/bsp/common/etc/profile.d/orangepi-check-first-login.sh</w:t>
            </w:r>
          </w:p>
        </w:tc>
      </w:tr>
      <w:tr w14:paraId="220A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909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external/cache/sources/hcitools/monitor/control.c</w:t>
            </w:r>
          </w:p>
        </w:tc>
        <w:tc>
          <w:tcPr>
            <w:tcW w:w="4535" w:type="dxa"/>
            <w:vAlign w:val="center"/>
          </w:tcPr>
          <w:p w14:paraId="27054A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external/packages/bsp/common/etc/profile.d/orangepi-lang.sh</w:t>
            </w:r>
          </w:p>
        </w:tc>
      </w:tr>
      <w:tr w14:paraId="0F3F8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F4A7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external/cache/sources/hcitools/monitor/control.h</w:t>
            </w:r>
          </w:p>
        </w:tc>
        <w:tc>
          <w:tcPr>
            <w:tcW w:w="4535" w:type="dxa"/>
            <w:vAlign w:val="center"/>
          </w:tcPr>
          <w:p w14:paraId="22213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external/packages/bsp/common/etc/profile.d/orangepi-ssh-title.sh</w:t>
            </w:r>
          </w:p>
        </w:tc>
      </w:tr>
      <w:tr w14:paraId="2B458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4A5F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external/cache/sources/hcitools/monitor/crc.c</w:t>
            </w:r>
          </w:p>
        </w:tc>
        <w:tc>
          <w:tcPr>
            <w:tcW w:w="4535" w:type="dxa"/>
            <w:vAlign w:val="center"/>
          </w:tcPr>
          <w:p w14:paraId="6224C8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external/packages/bsp/common/etc/skel/.config/htop/htoprc</w:t>
            </w:r>
          </w:p>
        </w:tc>
      </w:tr>
      <w:tr w14:paraId="1A828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DC7F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external/cache/sources/hcitools/monitor/crc.h</w:t>
            </w:r>
          </w:p>
        </w:tc>
        <w:tc>
          <w:tcPr>
            <w:tcW w:w="4535" w:type="dxa"/>
            <w:vAlign w:val="center"/>
          </w:tcPr>
          <w:p w14:paraId="6068BF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external/packages/bsp/common/etc/systemd/system/logrotate.service</w:t>
            </w:r>
          </w:p>
        </w:tc>
      </w:tr>
      <w:tr w14:paraId="6A3BE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983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external/cache/sources/hcitools/monitor/display.c</w:t>
            </w:r>
          </w:p>
        </w:tc>
        <w:tc>
          <w:tcPr>
            <w:tcW w:w="4535" w:type="dxa"/>
            <w:vAlign w:val="center"/>
          </w:tcPr>
          <w:p w14:paraId="035363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external/packages/bsp/common/etc/systemd/system/ssh.service.d/10-robopi-hostkeys.conf</w:t>
            </w:r>
          </w:p>
        </w:tc>
      </w:tr>
      <w:tr w14:paraId="5345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0A4F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external/cache/sources/hcitools/monitor/display.h</w:t>
            </w:r>
          </w:p>
        </w:tc>
        <w:tc>
          <w:tcPr>
            <w:tcW w:w="4535" w:type="dxa"/>
            <w:vAlign w:val="center"/>
          </w:tcPr>
          <w:p w14:paraId="5F2915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external/packages/bsp/common/etc/udev/rules.d/10-wifi-disable-powermanagement.rules</w:t>
            </w:r>
          </w:p>
        </w:tc>
      </w:tr>
      <w:tr w14:paraId="267C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A36F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external/cache/sources/hcitools/monitor/hcidump.c</w:t>
            </w:r>
          </w:p>
        </w:tc>
        <w:tc>
          <w:tcPr>
            <w:tcW w:w="4535" w:type="dxa"/>
            <w:vAlign w:val="center"/>
          </w:tcPr>
          <w:p w14:paraId="3D8F42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external/packages/bsp/common/etc/udev/rules.d/50-usb-realtek-net.rules</w:t>
            </w:r>
          </w:p>
        </w:tc>
      </w:tr>
      <w:tr w14:paraId="14ED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456E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external/cache/sources/hcitools/monitor/hcidump.h</w:t>
            </w:r>
          </w:p>
        </w:tc>
        <w:tc>
          <w:tcPr>
            <w:tcW w:w="4535" w:type="dxa"/>
            <w:vAlign w:val="center"/>
          </w:tcPr>
          <w:p w14:paraId="1568C5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external/packages/bsp/common/etc/update-motd.d/10-orangepi-header</w:t>
            </w:r>
          </w:p>
        </w:tc>
      </w:tr>
      <w:tr w14:paraId="01E70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A74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external/cache/sources/hcitools/monitor/l2cap.c</w:t>
            </w:r>
          </w:p>
        </w:tc>
        <w:tc>
          <w:tcPr>
            <w:tcW w:w="4535" w:type="dxa"/>
            <w:vAlign w:val="center"/>
          </w:tcPr>
          <w:p w14:paraId="222C86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external/packages/bsp/common/etc/update-motd.d/30-orangepi-sysinfo</w:t>
            </w:r>
          </w:p>
        </w:tc>
      </w:tr>
      <w:tr w14:paraId="0BDA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F42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external/cache/sources/hcitools/monitor/l2cap.h</w:t>
            </w:r>
          </w:p>
        </w:tc>
        <w:tc>
          <w:tcPr>
            <w:tcW w:w="4535" w:type="dxa"/>
            <w:vAlign w:val="center"/>
          </w:tcPr>
          <w:p w14:paraId="67BBAB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external/packages/bsp/common/etc/update-motd.d/35-orangepi-tips</w:t>
            </w:r>
          </w:p>
        </w:tc>
      </w:tr>
      <w:tr w14:paraId="2B93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F69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external/cache/sources/hcitools/monitor/ll.c</w:t>
            </w:r>
          </w:p>
        </w:tc>
        <w:tc>
          <w:tcPr>
            <w:tcW w:w="4535" w:type="dxa"/>
            <w:vAlign w:val="center"/>
          </w:tcPr>
          <w:p w14:paraId="461D6A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external/packages/bsp/common/etc/update-motd.d/40-orangepi-updates</w:t>
            </w:r>
          </w:p>
        </w:tc>
      </w:tr>
      <w:tr w14:paraId="3A5B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FB2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external/cache/sources/hcitools/monitor/ll.h</w:t>
            </w:r>
          </w:p>
        </w:tc>
        <w:tc>
          <w:tcPr>
            <w:tcW w:w="4535" w:type="dxa"/>
            <w:vAlign w:val="center"/>
          </w:tcPr>
          <w:p w14:paraId="42996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external/packages/bsp/common/etc/update-motd.d/41-orangepi-config</w:t>
            </w:r>
          </w:p>
        </w:tc>
      </w:tr>
      <w:tr w14:paraId="50EEF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7061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external/cache/sources/hcitools/monitor/lmp.c</w:t>
            </w:r>
          </w:p>
        </w:tc>
        <w:tc>
          <w:tcPr>
            <w:tcW w:w="4535" w:type="dxa"/>
            <w:vAlign w:val="center"/>
          </w:tcPr>
          <w:p w14:paraId="16050A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external/packages/bsp/common/etc/update-motd.d/98-orangepi-autoreboot-warn</w:t>
            </w:r>
          </w:p>
        </w:tc>
      </w:tr>
      <w:tr w14:paraId="1CE14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00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external/cache/sources/hcitools/monitor/lmp.h</w:t>
            </w:r>
          </w:p>
        </w:tc>
        <w:tc>
          <w:tcPr>
            <w:tcW w:w="4535" w:type="dxa"/>
            <w:vAlign w:val="center"/>
          </w:tcPr>
          <w:p w14:paraId="14099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external/packages/bsp/common/lib/systemd/system/bootsplash-ask-password-console.path</w:t>
            </w:r>
          </w:p>
        </w:tc>
      </w:tr>
      <w:tr w14:paraId="26831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F05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external/cache/sources/hcitools/monitor/main.c</w:t>
            </w:r>
          </w:p>
        </w:tc>
        <w:tc>
          <w:tcPr>
            <w:tcW w:w="4535" w:type="dxa"/>
            <w:vAlign w:val="center"/>
          </w:tcPr>
          <w:p w14:paraId="26D36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external/packages/bsp/common/lib/systemd/system/bootsplash-ask-password-console.service</w:t>
            </w:r>
          </w:p>
        </w:tc>
      </w:tr>
      <w:tr w14:paraId="1EF0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22CD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external/cache/sources/hcitools/monitor/mainloop.c</w:t>
            </w:r>
          </w:p>
        </w:tc>
        <w:tc>
          <w:tcPr>
            <w:tcW w:w="4535" w:type="dxa"/>
            <w:vAlign w:val="center"/>
          </w:tcPr>
          <w:p w14:paraId="71B67E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external/packages/bsp/common/lib/systemd/system/bootsplash-hide-when-booted.service</w:t>
            </w:r>
          </w:p>
        </w:tc>
      </w:tr>
      <w:tr w14:paraId="5CA8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6F5E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external/cache/sources/hcitools/monitor/mainloop.h</w:t>
            </w:r>
          </w:p>
        </w:tc>
        <w:tc>
          <w:tcPr>
            <w:tcW w:w="4535" w:type="dxa"/>
            <w:vAlign w:val="center"/>
          </w:tcPr>
          <w:p w14:paraId="461D6C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external/packages/bsp/common/lib/systemd/system/bootsplash-show-on-shutdown.service</w:t>
            </w:r>
          </w:p>
        </w:tc>
      </w:tr>
      <w:tr w14:paraId="78E0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341E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external/cache/sources/hcitools/monitor/packet.c</w:t>
            </w:r>
          </w:p>
        </w:tc>
        <w:tc>
          <w:tcPr>
            <w:tcW w:w="4535" w:type="dxa"/>
            <w:vAlign w:val="center"/>
          </w:tcPr>
          <w:p w14:paraId="6E77A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external/packages/bsp/common/lib/systemd/system/getty@tty1.service.d/10-noclear.conf</w:t>
            </w:r>
          </w:p>
        </w:tc>
      </w:tr>
      <w:tr w14:paraId="74E3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CEE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external/cache/sources/hcitools/monitor/packet.h</w:t>
            </w:r>
          </w:p>
        </w:tc>
        <w:tc>
          <w:tcPr>
            <w:tcW w:w="4535" w:type="dxa"/>
            <w:vAlign w:val="center"/>
          </w:tcPr>
          <w:p w14:paraId="3541B5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external/packages/bsp/common/lib/systemd/system/orangepi-disable-autologin.service</w:t>
            </w:r>
          </w:p>
        </w:tc>
      </w:tr>
      <w:tr w14:paraId="5D083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1BFE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external/cache/sources/hcitools/monitor/sdp.c</w:t>
            </w:r>
          </w:p>
        </w:tc>
        <w:tc>
          <w:tcPr>
            <w:tcW w:w="4535" w:type="dxa"/>
            <w:vAlign w:val="center"/>
          </w:tcPr>
          <w:p w14:paraId="7FC5EB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external/packages/bsp/common/lib/systemd/system/orangepi-disable-autologin.timer</w:t>
            </w:r>
          </w:p>
        </w:tc>
      </w:tr>
      <w:tr w14:paraId="5E2A0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D2C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external/cache/sources/hcitools/monitor/sdp.h</w:t>
            </w:r>
          </w:p>
        </w:tc>
        <w:tc>
          <w:tcPr>
            <w:tcW w:w="4535" w:type="dxa"/>
            <w:vAlign w:val="center"/>
          </w:tcPr>
          <w:p w14:paraId="592AE0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external/packages/bsp/common/lib/systemd/system/orangepi-firstrun-config.service</w:t>
            </w:r>
          </w:p>
        </w:tc>
      </w:tr>
      <w:tr w14:paraId="4837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390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external/cache/sources/hcitools/monitor/uuid.c</w:t>
            </w:r>
          </w:p>
        </w:tc>
        <w:tc>
          <w:tcPr>
            <w:tcW w:w="4535" w:type="dxa"/>
            <w:vAlign w:val="center"/>
          </w:tcPr>
          <w:p w14:paraId="555788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external/packages/bsp/common/lib/systemd/system/orangepi-firstrun.service</w:t>
            </w:r>
          </w:p>
        </w:tc>
      </w:tr>
      <w:tr w14:paraId="34582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BC89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external/cache/sources/hcitools/monitor/uuid.h</w:t>
            </w:r>
          </w:p>
        </w:tc>
        <w:tc>
          <w:tcPr>
            <w:tcW w:w="4535" w:type="dxa"/>
            <w:vAlign w:val="center"/>
          </w:tcPr>
          <w:p w14:paraId="3ED9D6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external/packages/bsp/common/lib/systemd/system/orangepi-hardware-monitor.service</w:t>
            </w:r>
          </w:p>
        </w:tc>
      </w:tr>
      <w:tr w14:paraId="2EA11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D1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external/cache/sources/hcitools/monitor/vendor.c</w:t>
            </w:r>
          </w:p>
        </w:tc>
        <w:tc>
          <w:tcPr>
            <w:tcW w:w="4535" w:type="dxa"/>
            <w:vAlign w:val="center"/>
          </w:tcPr>
          <w:p w14:paraId="75990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external/packages/bsp/common/lib/systemd/system/orangepi-hardware-optimize.service</w:t>
            </w:r>
          </w:p>
        </w:tc>
      </w:tr>
      <w:tr w14:paraId="5024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272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external/cache/sources/hcitools/monitor/vendor.h</w:t>
            </w:r>
          </w:p>
        </w:tc>
        <w:tc>
          <w:tcPr>
            <w:tcW w:w="4535" w:type="dxa"/>
            <w:vAlign w:val="center"/>
          </w:tcPr>
          <w:p w14:paraId="168740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external/packages/bsp/common/lib/systemd/system/orangepi-ramlog.service</w:t>
            </w:r>
          </w:p>
        </w:tc>
      </w:tr>
      <w:tr w14:paraId="45C4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F84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external/cache/sources/hcitools/rule.mk</w:t>
            </w:r>
          </w:p>
        </w:tc>
        <w:tc>
          <w:tcPr>
            <w:tcW w:w="4535" w:type="dxa"/>
            <w:vAlign w:val="center"/>
          </w:tcPr>
          <w:p w14:paraId="681662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external/packages/bsp/common/lib/systemd/system/orangepi-resize-filesystem.service</w:t>
            </w:r>
          </w:p>
        </w:tc>
      </w:tr>
      <w:tr w14:paraId="7DA0C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06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external/cache/sources/hcitools/textfile.h</w:t>
            </w:r>
          </w:p>
        </w:tc>
        <w:tc>
          <w:tcPr>
            <w:tcW w:w="4535" w:type="dxa"/>
            <w:vAlign w:val="center"/>
          </w:tcPr>
          <w:p w14:paraId="40D4B0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external/packages/bsp/common/lib/systemd/system/orangepi-zram-config.service</w:t>
            </w:r>
          </w:p>
        </w:tc>
      </w:tr>
      <w:tr w14:paraId="09AE2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BB5D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external/cache/sources/linuxpg/8125.cfg</w:t>
            </w:r>
          </w:p>
        </w:tc>
        <w:tc>
          <w:tcPr>
            <w:tcW w:w="4535" w:type="dxa"/>
            <w:vAlign w:val="center"/>
          </w:tcPr>
          <w:p w14:paraId="1A214B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external/packages/bsp/common/lib/systemd/system/robopi-ssh-hostkeys.service</w:t>
            </w:r>
          </w:p>
        </w:tc>
      </w:tr>
      <w:tr w14:paraId="017EF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AEEA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external/cache/sources/linuxpg/8125.map</w:t>
            </w:r>
          </w:p>
        </w:tc>
        <w:tc>
          <w:tcPr>
            <w:tcW w:w="4535" w:type="dxa"/>
            <w:vAlign w:val="center"/>
          </w:tcPr>
          <w:p w14:paraId="249153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external/packages/bsp/common/lib/systemd/system/serial-getty@.service.d/10-term.conf</w:t>
            </w:r>
          </w:p>
        </w:tc>
      </w:tr>
      <w:tr w14:paraId="725A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681A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external/cache/sources/linuxpg/8125AG.cfg</w:t>
            </w:r>
          </w:p>
        </w:tc>
        <w:tc>
          <w:tcPr>
            <w:tcW w:w="4535" w:type="dxa"/>
            <w:vAlign w:val="center"/>
          </w:tcPr>
          <w:p w14:paraId="7BBCED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external/packages/bsp/common/lib/systemd/system/setup-overlay.service</w:t>
            </w:r>
          </w:p>
        </w:tc>
      </w:tr>
      <w:tr w14:paraId="3B0A8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7B84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external/cache/sources/linuxpg/8125AG.map</w:t>
            </w:r>
          </w:p>
        </w:tc>
        <w:tc>
          <w:tcPr>
            <w:tcW w:w="4535" w:type="dxa"/>
            <w:vAlign w:val="center"/>
          </w:tcPr>
          <w:p w14:paraId="357122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external/packages/bsp/common/lib/systemd/system/systemd-journald.service.d/override.conf</w:t>
            </w:r>
          </w:p>
        </w:tc>
      </w:tr>
      <w:tr w14:paraId="045F9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A70B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external/cache/sources/linuxpg/8125AGEF.cfg</w:t>
            </w:r>
          </w:p>
        </w:tc>
        <w:tc>
          <w:tcPr>
            <w:tcW w:w="4535" w:type="dxa"/>
            <w:vAlign w:val="center"/>
          </w:tcPr>
          <w:p w14:paraId="4B9270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external/packages/bsp/common/lib/systemd/system/systemd-modules-load.service.d/10-timeout.conf</w:t>
            </w:r>
          </w:p>
        </w:tc>
      </w:tr>
      <w:tr w14:paraId="094FB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A1A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external/cache/sources/linuxpg/8125APEF.cfg</w:t>
            </w:r>
          </w:p>
        </w:tc>
        <w:tc>
          <w:tcPr>
            <w:tcW w:w="4535" w:type="dxa"/>
            <w:vAlign w:val="center"/>
          </w:tcPr>
          <w:p w14:paraId="2D745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external/packages/bsp/common/lib/udev/rules.d/71-axp-power-button.rules</w:t>
            </w:r>
          </w:p>
        </w:tc>
      </w:tr>
      <w:tr w14:paraId="2A05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611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external/cache/sources/linuxpg/8125APFL.cfg</w:t>
            </w:r>
          </w:p>
        </w:tc>
        <w:tc>
          <w:tcPr>
            <w:tcW w:w="4535" w:type="dxa"/>
            <w:vAlign w:val="center"/>
          </w:tcPr>
          <w:p w14:paraId="17EF2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external/packages/bsp/common/usr/bin/memtester.sh</w:t>
            </w:r>
          </w:p>
        </w:tc>
      </w:tr>
      <w:tr w14:paraId="2557D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F2C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external/cache/sources/linuxpg/8125B.cfg</w:t>
            </w:r>
          </w:p>
        </w:tc>
        <w:tc>
          <w:tcPr>
            <w:tcW w:w="4535" w:type="dxa"/>
            <w:vAlign w:val="center"/>
          </w:tcPr>
          <w:p w14:paraId="1B396D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external/packages/bsp/common/usr/bin/orangepimonitor</w:t>
            </w:r>
          </w:p>
        </w:tc>
      </w:tr>
      <w:tr w14:paraId="6B4DB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4175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external/cache/sources/linuxpg/8125BEF.cfg</w:t>
            </w:r>
          </w:p>
        </w:tc>
        <w:tc>
          <w:tcPr>
            <w:tcW w:w="4535" w:type="dxa"/>
            <w:vAlign w:val="center"/>
          </w:tcPr>
          <w:p w14:paraId="083516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external/packages/bsp/common/usr/lib/chromium-browser/master_preferences.dpkg-dist</w:t>
            </w:r>
          </w:p>
        </w:tc>
      </w:tr>
      <w:tr w14:paraId="0AA8F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AB5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external/cache/sources/linuxpg/8125BG.cfg</w:t>
            </w:r>
          </w:p>
        </w:tc>
        <w:tc>
          <w:tcPr>
            <w:tcW w:w="4535" w:type="dxa"/>
            <w:vAlign w:val="center"/>
          </w:tcPr>
          <w:p w14:paraId="528C75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external/packages/bsp/common/usr/lib/nand-sata-install/exclude.txt</w:t>
            </w:r>
          </w:p>
        </w:tc>
      </w:tr>
      <w:tr w14:paraId="105A2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5A1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external/cache/sources/linuxpg/8125BGEF.cfg</w:t>
            </w:r>
          </w:p>
        </w:tc>
        <w:tc>
          <w:tcPr>
            <w:tcW w:w="4535" w:type="dxa"/>
            <w:vAlign w:val="center"/>
          </w:tcPr>
          <w:p w14:paraId="0D6C75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external/packages/bsp/common/usr/lib/orangepi/orangepi-apt-updates</w:t>
            </w:r>
          </w:p>
        </w:tc>
      </w:tr>
      <w:tr w14:paraId="3716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FD5E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external/cache/sources/linuxpg/8125BGEF.cfg-orig</w:t>
            </w:r>
          </w:p>
        </w:tc>
        <w:tc>
          <w:tcPr>
            <w:tcW w:w="4535" w:type="dxa"/>
            <w:vAlign w:val="center"/>
          </w:tcPr>
          <w:p w14:paraId="49D651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external/packages/bsp/common/usr/lib/orangepi/orangepi-audio-config</w:t>
            </w:r>
          </w:p>
        </w:tc>
      </w:tr>
      <w:tr w14:paraId="7235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D1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external/cache/sources/linuxpg/8125EF.cfg</w:t>
            </w:r>
          </w:p>
        </w:tc>
        <w:tc>
          <w:tcPr>
            <w:tcW w:w="4535" w:type="dxa"/>
            <w:vAlign w:val="center"/>
          </w:tcPr>
          <w:p w14:paraId="0B1AA3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external/packages/bsp/common/usr/lib/orangepi/orangepi-common</w:t>
            </w:r>
          </w:p>
        </w:tc>
      </w:tr>
      <w:tr w14:paraId="03B20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CA4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external/cache/sources/linuxpg/DPFLASH.bin</w:t>
            </w:r>
          </w:p>
        </w:tc>
        <w:tc>
          <w:tcPr>
            <w:tcW w:w="4535" w:type="dxa"/>
            <w:vAlign w:val="center"/>
          </w:tcPr>
          <w:p w14:paraId="536CB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external/packages/bsp/common/usr/lib/orangepi/orangepi-firstlogin</w:t>
            </w:r>
          </w:p>
        </w:tc>
      </w:tr>
      <w:tr w14:paraId="2822E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A5A9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external/cache/sources/linuxpg/Makefile</w:t>
            </w:r>
          </w:p>
        </w:tc>
        <w:tc>
          <w:tcPr>
            <w:tcW w:w="4535" w:type="dxa"/>
            <w:vAlign w:val="center"/>
          </w:tcPr>
          <w:p w14:paraId="1DACDE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external/packages/bsp/common/usr/lib/orangepi/orangepi-firstrun</w:t>
            </w:r>
          </w:p>
        </w:tc>
      </w:tr>
      <w:tr w14:paraId="1271C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DCD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external/cache/sources/linuxpg/README</w:t>
            </w:r>
          </w:p>
        </w:tc>
        <w:tc>
          <w:tcPr>
            <w:tcW w:w="4535" w:type="dxa"/>
            <w:vAlign w:val="center"/>
          </w:tcPr>
          <w:p w14:paraId="7DC19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external/packages/bsp/common/usr/lib/orangepi/orangepi-firstrun-config</w:t>
            </w:r>
          </w:p>
        </w:tc>
      </w:tr>
      <w:tr w14:paraId="7A07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2C3C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external/cache/sources/linuxpg/pgdrv.c</w:t>
            </w:r>
          </w:p>
        </w:tc>
        <w:tc>
          <w:tcPr>
            <w:tcW w:w="4535" w:type="dxa"/>
            <w:vAlign w:val="center"/>
          </w:tcPr>
          <w:p w14:paraId="17E16F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external/packages/bsp/common/usr/lib/orangepi/orangepi-hardware-monitor</w:t>
            </w:r>
          </w:p>
        </w:tc>
      </w:tr>
      <w:tr w14:paraId="0E0D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C5D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external/cache/sources/linuxpg/pgdrv.h</w:t>
            </w:r>
          </w:p>
        </w:tc>
        <w:tc>
          <w:tcPr>
            <w:tcW w:w="4535" w:type="dxa"/>
            <w:vAlign w:val="center"/>
          </w:tcPr>
          <w:p w14:paraId="17D7F5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external/packages/bsp/common/usr/lib/orangepi/orangepi-hardware-optimization</w:t>
            </w:r>
          </w:p>
        </w:tc>
      </w:tr>
      <w:tr w14:paraId="466BF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5091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external/cache/sources/linuxpg/pgload.sh</w:t>
            </w:r>
          </w:p>
        </w:tc>
        <w:tc>
          <w:tcPr>
            <w:tcW w:w="4535" w:type="dxa"/>
            <w:vAlign w:val="center"/>
          </w:tcPr>
          <w:p w14:paraId="70A753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external/packages/bsp/common/usr/lib/orangepi/orangepi-ramlog</w:t>
            </w:r>
          </w:p>
        </w:tc>
      </w:tr>
      <w:tr w14:paraId="4FE6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F14D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external/cache/sources/linuxpg/rtnicpg</w:t>
            </w:r>
          </w:p>
        </w:tc>
        <w:tc>
          <w:tcPr>
            <w:tcW w:w="4535" w:type="dxa"/>
            <w:vAlign w:val="center"/>
          </w:tcPr>
          <w:p w14:paraId="5179D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external/packages/bsp/common/usr/lib/orangepi/orangepi-resize-filesystem</w:t>
            </w:r>
          </w:p>
        </w:tc>
      </w:tr>
      <w:tr w14:paraId="05631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04B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external/cache/sources/linuxpg/sccm.csv</w:t>
            </w:r>
          </w:p>
        </w:tc>
        <w:tc>
          <w:tcPr>
            <w:tcW w:w="4535" w:type="dxa"/>
            <w:vAlign w:val="center"/>
          </w:tcPr>
          <w:p w14:paraId="5FA269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external/packages/bsp/common/usr/lib/orangepi/orangepi-truncate-logs</w:t>
            </w:r>
          </w:p>
        </w:tc>
      </w:tr>
      <w:tr w14:paraId="1A74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33A6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external/cache/sources/orangepi-config/LICENSE</w:t>
            </w:r>
          </w:p>
        </w:tc>
        <w:tc>
          <w:tcPr>
            <w:tcW w:w="4535" w:type="dxa"/>
            <w:vAlign w:val="center"/>
          </w:tcPr>
          <w:p w14:paraId="4DB82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external/packages/bsp/common/usr/lib/orangepi/orangepi-zram-config</w:t>
            </w:r>
          </w:p>
        </w:tc>
      </w:tr>
      <w:tr w14:paraId="1DCB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263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external/cache/sources/orangepi-config/debian-config</w:t>
            </w:r>
          </w:p>
        </w:tc>
        <w:tc>
          <w:tcPr>
            <w:tcW w:w="4535" w:type="dxa"/>
            <w:vAlign w:val="center"/>
          </w:tcPr>
          <w:p w14:paraId="160DC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external/packages/bsp/common/usr/local/bin/check-config.sh</w:t>
            </w:r>
          </w:p>
        </w:tc>
      </w:tr>
      <w:tr w14:paraId="4382C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8CF0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external/cache/sources/orangepi-config/debian-config-functions</w:t>
            </w:r>
          </w:p>
        </w:tc>
        <w:tc>
          <w:tcPr>
            <w:tcW w:w="4535" w:type="dxa"/>
            <w:vAlign w:val="center"/>
          </w:tcPr>
          <w:p w14:paraId="3E7927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external/packages/bsp/common/usr/local/bin/setup_overlay.sh</w:t>
            </w:r>
          </w:p>
        </w:tc>
      </w:tr>
      <w:tr w14:paraId="71A4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41A4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external/cache/sources/orangepi-config/debian-config-functions-network</w:t>
            </w:r>
          </w:p>
        </w:tc>
        <w:tc>
          <w:tcPr>
            <w:tcW w:w="4535" w:type="dxa"/>
            <w:vAlign w:val="center"/>
          </w:tcPr>
          <w:p w14:paraId="0F41E3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external/packages/bsp/common/usr/local/bin/test_pwm.sh</w:t>
            </w:r>
          </w:p>
        </w:tc>
      </w:tr>
      <w:tr w14:paraId="6CEEA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7603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external/cache/sources/orangepi-config/debian-config-jobs</w:t>
            </w:r>
          </w:p>
        </w:tc>
        <w:tc>
          <w:tcPr>
            <w:tcW w:w="4535" w:type="dxa"/>
            <w:vAlign w:val="center"/>
          </w:tcPr>
          <w:p w14:paraId="41987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external/packages/bsp/common/usr/sbin/burn_to_emmc</w:t>
            </w:r>
          </w:p>
        </w:tc>
      </w:tr>
      <w:tr w14:paraId="19B5D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B95B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external/cache/sources/orangepi-config/debian-config-submenu</w:t>
            </w:r>
          </w:p>
        </w:tc>
        <w:tc>
          <w:tcPr>
            <w:tcW w:w="4535" w:type="dxa"/>
            <w:vAlign w:val="center"/>
          </w:tcPr>
          <w:p w14:paraId="0C51E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external/packages/bsp/common/usr/sbin/nand-sata-install</w:t>
            </w:r>
          </w:p>
        </w:tc>
      </w:tr>
      <w:tr w14:paraId="0F7B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EF2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external/cache/sources/orangepi-config/debian-software</w:t>
            </w:r>
          </w:p>
        </w:tc>
        <w:tc>
          <w:tcPr>
            <w:tcW w:w="4535" w:type="dxa"/>
            <w:vAlign w:val="center"/>
          </w:tcPr>
          <w:p w14:paraId="0EE07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external/packages/bsp/common/usr/sbin/opi-bkimg</w:t>
            </w:r>
          </w:p>
        </w:tc>
      </w:tr>
      <w:tr w14:paraId="7213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2A5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external/cache/sources/orangepi-config/scripts/smb.conf</w:t>
            </w:r>
          </w:p>
        </w:tc>
        <w:tc>
          <w:tcPr>
            <w:tcW w:w="4535" w:type="dxa"/>
            <w:vAlign w:val="center"/>
          </w:tcPr>
          <w:p w14:paraId="6140B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external/packages/bsp/common/usr/sbin/orangepi-add-overlay</w:t>
            </w:r>
          </w:p>
        </w:tc>
      </w:tr>
      <w:tr w14:paraId="2511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95CC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external/cache/sources/orangepi-config/scripts/tv_grab_file</w:t>
            </w:r>
          </w:p>
        </w:tc>
        <w:tc>
          <w:tcPr>
            <w:tcW w:w="4535" w:type="dxa"/>
            <w:vAlign w:val="center"/>
          </w:tcPr>
          <w:p w14:paraId="56BC6F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external/packages/bsp/common/usr/share/initramfs-tools/conf-hooks.d/orangepi-plymouth</w:t>
            </w:r>
          </w:p>
        </w:tc>
      </w:tr>
      <w:tr w14:paraId="10DE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681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external/cache/sources/orangepi-config/softy</w:t>
            </w:r>
          </w:p>
        </w:tc>
        <w:tc>
          <w:tcPr>
            <w:tcW w:w="4535" w:type="dxa"/>
            <w:vAlign w:val="center"/>
          </w:tcPr>
          <w:p w14:paraId="746FF9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external/packages/bsp/common/usr/share/initramfs-tools/hooks/usb_modeswitch</w:t>
            </w:r>
          </w:p>
        </w:tc>
      </w:tr>
      <w:tr w14:paraId="5A6B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2526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external/cache/sources/raspi-config/LICENSE</w:t>
            </w:r>
          </w:p>
        </w:tc>
        <w:tc>
          <w:tcPr>
            <w:tcW w:w="4535" w:type="dxa"/>
            <w:vAlign w:val="center"/>
          </w:tcPr>
          <w:p w14:paraId="098C3E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external/packages/bsp/common/usr/src/hello/Makefile</w:t>
            </w:r>
          </w:p>
        </w:tc>
      </w:tr>
      <w:tr w14:paraId="74B8F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28D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external/cache/sources/raspi-config/autologin@.service</w:t>
            </w:r>
          </w:p>
        </w:tc>
        <w:tc>
          <w:tcPr>
            <w:tcW w:w="4535" w:type="dxa"/>
            <w:vAlign w:val="center"/>
          </w:tcPr>
          <w:p w14:paraId="78E39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external/packages/bsp/common/usr/src/hello/hello.c</w:t>
            </w:r>
          </w:p>
        </w:tc>
      </w:tr>
      <w:tr w14:paraId="7AF5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BA1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external/cache/sources/raspi-config/debian/.gitignore</w:t>
            </w:r>
          </w:p>
        </w:tc>
        <w:tc>
          <w:tcPr>
            <w:tcW w:w="4535" w:type="dxa"/>
            <w:vAlign w:val="center"/>
          </w:tcPr>
          <w:p w14:paraId="07428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external/packages/bsp/common/var/lib/polkit-1/localauthority/50-local.d/backlight.pkla</w:t>
            </w:r>
          </w:p>
        </w:tc>
      </w:tr>
      <w:tr w14:paraId="20AC3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51E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external/cache/sources/raspi-config/debian/changelog</w:t>
            </w:r>
          </w:p>
        </w:tc>
        <w:tc>
          <w:tcPr>
            <w:tcW w:w="4535" w:type="dxa"/>
            <w:vAlign w:val="center"/>
          </w:tcPr>
          <w:p w14:paraId="3C493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external/packages/bsp/common/var/lib/polkit-1/localauthority/50-local.d/networkmanager.pkla</w:t>
            </w:r>
          </w:p>
        </w:tc>
      </w:tr>
      <w:tr w14:paraId="3B8B2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412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external/cache/sources/raspi-config/debian/compat</w:t>
            </w:r>
          </w:p>
        </w:tc>
        <w:tc>
          <w:tcPr>
            <w:tcW w:w="4535" w:type="dxa"/>
            <w:vAlign w:val="center"/>
          </w:tcPr>
          <w:p w14:paraId="6A72D3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external/packages/bsp/common/var/lib/polkit-1/localauthority/50-local.d/plugdev.pkla</w:t>
            </w:r>
          </w:p>
        </w:tc>
      </w:tr>
      <w:tr w14:paraId="5B928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5B8A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external/cache/sources/raspi-config/debian/control</w:t>
            </w:r>
          </w:p>
        </w:tc>
        <w:tc>
          <w:tcPr>
            <w:tcW w:w="4535" w:type="dxa"/>
            <w:vAlign w:val="center"/>
          </w:tcPr>
          <w:p w14:paraId="0AA561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external/packages/bsp/common/var/lib/polkit-1/localauthority/50-local.d/power.pkla</w:t>
            </w:r>
          </w:p>
        </w:tc>
      </w:tr>
      <w:tr w14:paraId="2EDE0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0FAD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external/cache/sources/raspi-config/debian/copyright</w:t>
            </w:r>
          </w:p>
        </w:tc>
        <w:tc>
          <w:tcPr>
            <w:tcW w:w="4535" w:type="dxa"/>
            <w:vAlign w:val="center"/>
          </w:tcPr>
          <w:p w14:paraId="4519C5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external/packages/bsp/common/var/lib/polkit-1/localauthority/50-local.d/printing.pkla</w:t>
            </w:r>
          </w:p>
        </w:tc>
      </w:tr>
      <w:tr w14:paraId="5424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4E9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external/cache/sources/raspi-config/debian/raspi-config.init</w:t>
            </w:r>
          </w:p>
        </w:tc>
        <w:tc>
          <w:tcPr>
            <w:tcW w:w="4535" w:type="dxa"/>
            <w:vAlign w:val="center"/>
          </w:tcPr>
          <w:p w14:paraId="6EB71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external/packages/bsp/h3consumption</w:t>
            </w:r>
          </w:p>
        </w:tc>
      </w:tr>
      <w:tr w14:paraId="0E914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9886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external/cache/sources/raspi-config/debian/raspi-config.install</w:t>
            </w:r>
          </w:p>
        </w:tc>
        <w:tc>
          <w:tcPr>
            <w:tcW w:w="4535" w:type="dxa"/>
            <w:vAlign w:val="center"/>
          </w:tcPr>
          <w:p w14:paraId="3657B2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external/packages/bsp/h3disp</w:t>
            </w:r>
          </w:p>
        </w:tc>
      </w:tr>
      <w:tr w14:paraId="5127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9E7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external/cache/sources/raspi-config/debian/raspi-config.postinst</w:t>
            </w:r>
          </w:p>
        </w:tc>
        <w:tc>
          <w:tcPr>
            <w:tcW w:w="4535" w:type="dxa"/>
            <w:vAlign w:val="center"/>
          </w:tcPr>
          <w:p w14:paraId="6730B4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external/packages/bsp/h618/sun50i-h618-lradc-keys-current.dts</w:t>
            </w:r>
          </w:p>
        </w:tc>
      </w:tr>
      <w:tr w14:paraId="0D681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D392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external/cache/sources/raspi-config/debian/raspi-config.postrm</w:t>
            </w:r>
          </w:p>
        </w:tc>
        <w:tc>
          <w:tcPr>
            <w:tcW w:w="4535" w:type="dxa"/>
            <w:vAlign w:val="center"/>
          </w:tcPr>
          <w:p w14:paraId="6C59D6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external/packages/bsp/h618/sun50i-h618-lradc-keys-next.dts</w:t>
            </w:r>
          </w:p>
        </w:tc>
      </w:tr>
      <w:tr w14:paraId="64926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4EB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external/cache/sources/raspi-config/debian/raspi-config.prerm</w:t>
            </w:r>
          </w:p>
        </w:tc>
        <w:tc>
          <w:tcPr>
            <w:tcW w:w="4535" w:type="dxa"/>
            <w:vAlign w:val="center"/>
          </w:tcPr>
          <w:p w14:paraId="010736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external/packages/bsp/jh7110/etc/environment</w:t>
            </w:r>
          </w:p>
        </w:tc>
      </w:tr>
      <w:tr w14:paraId="43AF4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06DD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external/cache/sources/raspi-config/debian/rules</w:t>
            </w:r>
          </w:p>
        </w:tc>
        <w:tc>
          <w:tcPr>
            <w:tcW w:w="4535" w:type="dxa"/>
            <w:vAlign w:val="center"/>
          </w:tcPr>
          <w:p w14:paraId="699505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external/packages/bsp/jh7110/etc/initramfs-tools/hooks/copy_firmware.sh</w:t>
            </w:r>
          </w:p>
        </w:tc>
      </w:tr>
      <w:tr w14:paraId="5E55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B93E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external/cache/sources/raspi-config/debian/source/format</w:t>
            </w:r>
          </w:p>
        </w:tc>
        <w:tc>
          <w:tcPr>
            <w:tcW w:w="4535" w:type="dxa"/>
            <w:vAlign w:val="center"/>
          </w:tcPr>
          <w:p w14:paraId="294CA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external/packages/bsp/jh7110/etc/udev/rules.d/61-mutter-primary-gpu.rules</w:t>
            </w:r>
          </w:p>
        </w:tc>
      </w:tr>
      <w:tr w14:paraId="73B5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004B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external/cache/sources/raspi-config/etc/default/cpu_governor</w:t>
            </w:r>
          </w:p>
        </w:tc>
        <w:tc>
          <w:tcPr>
            <w:tcW w:w="4535" w:type="dxa"/>
            <w:vAlign w:val="center"/>
          </w:tcPr>
          <w:p w14:paraId="35A32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external/packages/bsp/jh7110/etc/udev/rules.d/99-starfive-permissions.rules</w:t>
            </w:r>
          </w:p>
        </w:tc>
      </w:tr>
      <w:tr w14:paraId="3460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70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external/cache/sources/raspi-config/etc/sudoers.d/010_proxy</w:t>
            </w:r>
          </w:p>
        </w:tc>
        <w:tc>
          <w:tcPr>
            <w:tcW w:w="4535" w:type="dxa"/>
            <w:vAlign w:val="center"/>
          </w:tcPr>
          <w:p w14:paraId="7367E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external/packages/bsp/jh7110/usr/bin/bluetooth_init.sh</w:t>
            </w:r>
          </w:p>
        </w:tc>
      </w:tr>
      <w:tr w14:paraId="55F7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C9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external/cache/sources/raspi-config/raspi-config</w:t>
            </w:r>
          </w:p>
        </w:tc>
        <w:tc>
          <w:tcPr>
            <w:tcW w:w="4535" w:type="dxa"/>
            <w:vAlign w:val="center"/>
          </w:tcPr>
          <w:p w14:paraId="07466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external/packages/bsp/jh7110/usr/bin/brcm_patchram_plus</w:t>
            </w:r>
          </w:p>
        </w:tc>
      </w:tr>
      <w:tr w14:paraId="4EC1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E3A2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external/cache/sources/raspi-config/usr/lib/raspi-config/cmstart.sh</w:t>
            </w:r>
          </w:p>
        </w:tc>
        <w:tc>
          <w:tcPr>
            <w:tcW w:w="4535" w:type="dxa"/>
            <w:vAlign w:val="center"/>
          </w:tcPr>
          <w:p w14:paraId="427524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external/packages/bsp/jh7110/usr/bin/memtester</w:t>
            </w:r>
          </w:p>
        </w:tc>
      </w:tr>
      <w:tr w14:paraId="5EAC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D2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external/cache/sources/raspi-config/usr/lib/raspi-config/init_resize.sh</w:t>
            </w:r>
          </w:p>
        </w:tc>
        <w:tc>
          <w:tcPr>
            <w:tcW w:w="4535" w:type="dxa"/>
            <w:vAlign w:val="center"/>
          </w:tcPr>
          <w:p w14:paraId="5E35F2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external/packages/bsp/jh7110/usr/bin/stressapptest</w:t>
            </w:r>
          </w:p>
        </w:tc>
      </w:tr>
      <w:tr w14:paraId="32A3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0F2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external/cache/sources/raspi-config/usr/share/raspi-config/10-blanking.conf</w:t>
            </w:r>
          </w:p>
        </w:tc>
        <w:tc>
          <w:tcPr>
            <w:tcW w:w="4535" w:type="dxa"/>
            <w:vAlign w:val="center"/>
          </w:tcPr>
          <w:p w14:paraId="40F050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external/packages/bsp/jh7110/usr/lib/systemd/system/getty@.service.d/override.conf</w:t>
            </w:r>
          </w:p>
        </w:tc>
      </w:tr>
      <w:tr w14:paraId="1877D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2DD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external/cache/sources/rtk_hciattach/Makefile</w:t>
            </w:r>
          </w:p>
        </w:tc>
        <w:tc>
          <w:tcPr>
            <w:tcW w:w="4535" w:type="dxa"/>
            <w:vAlign w:val="center"/>
          </w:tcPr>
          <w:p w14:paraId="1E9739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external/packages/bsp/jh7110/usr/lib/systemd/system/serial-getty@.service.d/override.conf</w:t>
            </w:r>
          </w:p>
        </w:tc>
      </w:tr>
      <w:tr w14:paraId="7EA81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568F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external/cache/sources/rtk_hciattach/Readme.txt</w:t>
            </w:r>
          </w:p>
        </w:tc>
        <w:tc>
          <w:tcPr>
            <w:tcW w:w="4535" w:type="dxa"/>
            <w:vAlign w:val="center"/>
          </w:tcPr>
          <w:p w14:paraId="08A162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external/packages/bsp/jh7110/usr/local/bin/auto_login_cli.sh</w:t>
            </w:r>
          </w:p>
        </w:tc>
      </w:tr>
      <w:tr w14:paraId="6ECE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1FE6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external/cache/sources/rtk_hciattach/hciattach.c</w:t>
            </w:r>
          </w:p>
        </w:tc>
        <w:tc>
          <w:tcPr>
            <w:tcW w:w="4535" w:type="dxa"/>
            <w:vAlign w:val="center"/>
          </w:tcPr>
          <w:p w14:paraId="5440F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external/packages/bsp/jh7110/usr/local/bin/reset_ssh.sh</w:t>
            </w:r>
          </w:p>
        </w:tc>
      </w:tr>
      <w:tr w14:paraId="3F59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9A8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external/cache/sources/rtk_hciattach/hciattach.h</w:t>
            </w:r>
          </w:p>
        </w:tc>
        <w:tc>
          <w:tcPr>
            <w:tcW w:w="4535" w:type="dxa"/>
            <w:vAlign w:val="center"/>
          </w:tcPr>
          <w:p w14:paraId="1A220A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external/packages/bsp/jh7110/usr/share/X11/xorg.conf.d/10-starfive.conf</w:t>
            </w:r>
          </w:p>
        </w:tc>
      </w:tr>
      <w:tr w14:paraId="06B4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971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external/cache/sources/rtk_hciattach/hciattach_h4.c</w:t>
            </w:r>
          </w:p>
        </w:tc>
        <w:tc>
          <w:tcPr>
            <w:tcW w:w="4535" w:type="dxa"/>
            <w:vAlign w:val="center"/>
          </w:tcPr>
          <w:p w14:paraId="307F89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external/packages/bsp/jh7110/usr/share/wireplumber/main.lua.d/51-alsa-rename.lua</w:t>
            </w:r>
          </w:p>
        </w:tc>
      </w:tr>
      <w:tr w14:paraId="2EEFB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964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external/cache/sources/rtk_hciattach/hciattach_h4.h</w:t>
            </w:r>
          </w:p>
        </w:tc>
        <w:tc>
          <w:tcPr>
            <w:tcW w:w="4535" w:type="dxa"/>
            <w:vAlign w:val="center"/>
          </w:tcPr>
          <w:p w14:paraId="66C25E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external/packages/bsp/kodi/appliance.xml</w:t>
            </w:r>
          </w:p>
        </w:tc>
      </w:tr>
      <w:tr w14:paraId="5AF2F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687C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external/cache/sources/rtk_hciattach/hciattach_rtk.c</w:t>
            </w:r>
          </w:p>
        </w:tc>
        <w:tc>
          <w:tcPr>
            <w:tcW w:w="4535" w:type="dxa"/>
            <w:vAlign w:val="center"/>
          </w:tcPr>
          <w:p w14:paraId="05B28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external/packages/bsp/ky/etc/initramfs-tools/hooks/add_firmware_to_initrd.sh</w:t>
            </w:r>
          </w:p>
        </w:tc>
      </w:tr>
      <w:tr w14:paraId="4963B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E844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external/cache/sources/rtk_hciattach/rtb_fwc.c</w:t>
            </w:r>
          </w:p>
        </w:tc>
        <w:tc>
          <w:tcPr>
            <w:tcW w:w="4535" w:type="dxa"/>
            <w:vAlign w:val="center"/>
          </w:tcPr>
          <w:p w14:paraId="53182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external/packages/bsp/ky/opt/camtest_sensor0_mode0.json</w:t>
            </w:r>
          </w:p>
        </w:tc>
      </w:tr>
      <w:tr w14:paraId="2915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A179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external/cache/sources/rtk_hciattach/rtb_fwc.h</w:t>
            </w:r>
          </w:p>
        </w:tc>
        <w:tc>
          <w:tcPr>
            <w:tcW w:w="4535" w:type="dxa"/>
            <w:vAlign w:val="center"/>
          </w:tcPr>
          <w:p w14:paraId="385B2A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external/packages/bsp/ky/opt/camtest_sensor2_mode0.json</w:t>
            </w:r>
          </w:p>
        </w:tc>
      </w:tr>
      <w:tr w14:paraId="64A7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3D41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external/cache/sources/tinyalsa/.gitignore</w:t>
            </w:r>
          </w:p>
        </w:tc>
        <w:tc>
          <w:tcPr>
            <w:tcW w:w="4535" w:type="dxa"/>
            <w:vAlign w:val="center"/>
          </w:tcPr>
          <w:p w14:paraId="0BE099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external/packages/bsp/ky/opt/openwebui_0.0.1_riscv64.deb</w:t>
            </w:r>
          </w:p>
        </w:tc>
      </w:tr>
      <w:tr w14:paraId="1CF5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19F0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external/cache/sources/tinyalsa/Makefile</w:t>
            </w:r>
          </w:p>
        </w:tc>
        <w:tc>
          <w:tcPr>
            <w:tcW w:w="4535" w:type="dxa"/>
            <w:vAlign w:val="center"/>
          </w:tcPr>
          <w:p w14:paraId="122224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external/packages/bsp/ky/usr/bin/brcm_patchram_plus</w:t>
            </w:r>
          </w:p>
        </w:tc>
      </w:tr>
      <w:tr w14:paraId="68AE5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CDE0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external/cache/sources/tinyalsa/README</w:t>
            </w:r>
          </w:p>
        </w:tc>
        <w:tc>
          <w:tcPr>
            <w:tcW w:w="4535" w:type="dxa"/>
            <w:vAlign w:val="center"/>
          </w:tcPr>
          <w:p w14:paraId="6AE98D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external/packages/bsp/ky/usr/bin/gadget-setup.sh</w:t>
            </w:r>
          </w:p>
        </w:tc>
      </w:tr>
      <w:tr w14:paraId="3E0FC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A7E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external/cache/sources/tinyalsa/include/sound/asound.h</w:t>
            </w:r>
          </w:p>
        </w:tc>
        <w:tc>
          <w:tcPr>
            <w:tcW w:w="4535" w:type="dxa"/>
            <w:vAlign w:val="center"/>
          </w:tcPr>
          <w:p w14:paraId="531403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external/packages/bsp/ky/usr/lib/firmware/esos.elf</w:t>
            </w:r>
          </w:p>
        </w:tc>
      </w:tr>
      <w:tr w14:paraId="3224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261B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external/cache/sources/tinyalsa/include/tinyalsa/asoundlib.h</w:t>
            </w:r>
          </w:p>
        </w:tc>
        <w:tc>
          <w:tcPr>
            <w:tcW w:w="4535" w:type="dxa"/>
            <w:vAlign w:val="center"/>
          </w:tcPr>
          <w:p w14:paraId="5C22EC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external/packages/bsp/ky/usr/lib/systemd/system/getty@.service.d/override.conf</w:t>
            </w:r>
          </w:p>
        </w:tc>
      </w:tr>
      <w:tr w14:paraId="5578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27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external/cache/sources/tinyalsa/mixer.c</w:t>
            </w:r>
          </w:p>
        </w:tc>
        <w:tc>
          <w:tcPr>
            <w:tcW w:w="4535" w:type="dxa"/>
            <w:vAlign w:val="center"/>
          </w:tcPr>
          <w:p w14:paraId="2155B6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external/packages/bsp/ky/usr/lib/systemd/system/serial-getty@.service.d/override.conf</w:t>
            </w:r>
          </w:p>
        </w:tc>
      </w:tr>
      <w:tr w14:paraId="71716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3B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external/cache/sources/tinyalsa/pcm.c</w:t>
            </w:r>
          </w:p>
        </w:tc>
        <w:tc>
          <w:tcPr>
            <w:tcW w:w="4535" w:type="dxa"/>
            <w:vAlign w:val="center"/>
          </w:tcPr>
          <w:p w14:paraId="2BE7A7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external/packages/bsp/ky/usr/local/bin/auto_login_cli.sh</w:t>
            </w:r>
          </w:p>
        </w:tc>
      </w:tr>
      <w:tr w14:paraId="62EE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8E73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external/cache/sources/tinyalsa/tinycap.c</w:t>
            </w:r>
          </w:p>
        </w:tc>
        <w:tc>
          <w:tcPr>
            <w:tcW w:w="4535" w:type="dxa"/>
            <w:vAlign w:val="center"/>
          </w:tcPr>
          <w:p w14:paraId="158EC9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external/packages/bsp/ky/usr/local/bin/create_ap</w:t>
            </w:r>
          </w:p>
        </w:tc>
      </w:tr>
      <w:tr w14:paraId="4704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48A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external/cache/sources/tinyalsa/tinymix.c</w:t>
            </w:r>
          </w:p>
        </w:tc>
        <w:tc>
          <w:tcPr>
            <w:tcW w:w="4535" w:type="dxa"/>
            <w:vAlign w:val="center"/>
          </w:tcPr>
          <w:p w14:paraId="360FF6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external/packages/bsp/ky/usr/local/bin/memtester</w:t>
            </w:r>
          </w:p>
        </w:tc>
      </w:tr>
      <w:tr w14:paraId="3EA9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9A0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external/cache/sources/tinyalsa/tinypcminfo.c</w:t>
            </w:r>
          </w:p>
        </w:tc>
        <w:tc>
          <w:tcPr>
            <w:tcW w:w="4535" w:type="dxa"/>
            <w:vAlign w:val="center"/>
          </w:tcPr>
          <w:p w14:paraId="44E8B8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external/packages/bsp/ky/usr/local/bin/reset_ssh.sh</w:t>
            </w:r>
          </w:p>
        </w:tc>
      </w:tr>
      <w:tr w14:paraId="7C66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75C1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external/cache/sources/tinyalsa/tinyplay.c</w:t>
            </w:r>
          </w:p>
        </w:tc>
        <w:tc>
          <w:tcPr>
            <w:tcW w:w="4535" w:type="dxa"/>
            <w:vAlign w:val="center"/>
          </w:tcPr>
          <w:p w14:paraId="08B954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external/packages/bsp/ky/usr/local/bin/stressapptest</w:t>
            </w:r>
          </w:p>
        </w:tc>
      </w:tr>
      <w:tr w14:paraId="4E82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69E2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external/cache/sources/tinyalsa_hub/.gitignore</w:t>
            </w:r>
          </w:p>
        </w:tc>
        <w:tc>
          <w:tcPr>
            <w:tcW w:w="4535" w:type="dxa"/>
            <w:vAlign w:val="center"/>
          </w:tcPr>
          <w:p w14:paraId="792B92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external/packages/bsp/mpv/mpv_mainline.conf</w:t>
            </w:r>
          </w:p>
        </w:tc>
      </w:tr>
      <w:tr w14:paraId="7F5F1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B09A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external/cache/sources/tinyalsa_hub/Makefile</w:t>
            </w:r>
          </w:p>
        </w:tc>
        <w:tc>
          <w:tcPr>
            <w:tcW w:w="4535" w:type="dxa"/>
            <w:vAlign w:val="center"/>
          </w:tcPr>
          <w:p w14:paraId="15344C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external/packages/bsp/mpv/mpv_sunxi.conf</w:t>
            </w:r>
          </w:p>
        </w:tc>
      </w:tr>
      <w:tr w14:paraId="6792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21C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external/cache/sources/tinyalsa_hub/README</w:t>
            </w:r>
          </w:p>
        </w:tc>
        <w:tc>
          <w:tcPr>
            <w:tcW w:w="4535" w:type="dxa"/>
            <w:vAlign w:val="center"/>
          </w:tcPr>
          <w:p w14:paraId="38619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external/packages/bsp/orangepi5plus/etc/pulse/default.pa</w:t>
            </w:r>
          </w:p>
        </w:tc>
      </w:tr>
      <w:tr w14:paraId="35F97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A9EE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external/cache/sources/tinyalsa_hub/include/sound/asound.h</w:t>
            </w:r>
          </w:p>
        </w:tc>
        <w:tc>
          <w:tcPr>
            <w:tcW w:w="4535" w:type="dxa"/>
            <w:vAlign w:val="center"/>
          </w:tcPr>
          <w:p w14:paraId="78696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external/packages/bsp/orangepi5plus/usr/bin/hdmirx_mpph265enc.sh</w:t>
            </w:r>
          </w:p>
        </w:tc>
      </w:tr>
      <w:tr w14:paraId="1EFF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47AC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external/cache/sources/tinyalsa_hub/include/tinyalsa/asoundlib.h</w:t>
            </w:r>
          </w:p>
        </w:tc>
        <w:tc>
          <w:tcPr>
            <w:tcW w:w="4535" w:type="dxa"/>
            <w:vAlign w:val="center"/>
          </w:tcPr>
          <w:p w14:paraId="3FA29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external/packages/bsp/orangepi5plus/usr/bin/pwm-fan</w:t>
            </w:r>
          </w:p>
        </w:tc>
      </w:tr>
      <w:tr w14:paraId="4DDD6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A36C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external/cache/sources/tinyalsa_hub/mixer.c</w:t>
            </w:r>
          </w:p>
        </w:tc>
        <w:tc>
          <w:tcPr>
            <w:tcW w:w="4535" w:type="dxa"/>
            <w:vAlign w:val="center"/>
          </w:tcPr>
          <w:p w14:paraId="61D8E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external/packages/bsp/orangepi5plus/usr/bin/test_hdmiin.sh</w:t>
            </w:r>
          </w:p>
        </w:tc>
      </w:tr>
      <w:tr w14:paraId="6434F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552E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external/cache/sources/tinyalsa_hub/pcm.c</w:t>
            </w:r>
          </w:p>
        </w:tc>
        <w:tc>
          <w:tcPr>
            <w:tcW w:w="4535" w:type="dxa"/>
            <w:vAlign w:val="center"/>
          </w:tcPr>
          <w:p w14:paraId="2725C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external/packages/bsp/orangepi5plus/usr/lib/systemd/system/pwm-fan.service</w:t>
            </w:r>
          </w:p>
        </w:tc>
      </w:tr>
      <w:tr w14:paraId="6817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173C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external/cache/sources/tinyalsa_hub/tinycap_hub.c</w:t>
            </w:r>
          </w:p>
        </w:tc>
        <w:tc>
          <w:tcPr>
            <w:tcW w:w="4535" w:type="dxa"/>
            <w:vAlign w:val="center"/>
          </w:tcPr>
          <w:p w14:paraId="29179C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external/packages/bsp/orangepi5plus/usr/share/alsa/ucm2/rockchip-hdmi1/Hdmi.conf</w:t>
            </w:r>
          </w:p>
        </w:tc>
      </w:tr>
      <w:tr w14:paraId="5ECED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711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external/cache/sources/tinyalsa_hub/tinymix.c</w:t>
            </w:r>
          </w:p>
        </w:tc>
        <w:tc>
          <w:tcPr>
            <w:tcW w:w="4535" w:type="dxa"/>
            <w:vAlign w:val="center"/>
          </w:tcPr>
          <w:p w14:paraId="19C578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external/packages/bsp/orangepi5plus/usr/share/alsa/ucm2/rockchip-hdmi1/rockchip-hdmi1.conf</w:t>
            </w:r>
          </w:p>
        </w:tc>
      </w:tr>
      <w:tr w14:paraId="15A2E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A72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external/cache/sources/tinyalsa_hub/tinypcminfo.c</w:t>
            </w:r>
          </w:p>
        </w:tc>
        <w:tc>
          <w:tcPr>
            <w:tcW w:w="4535" w:type="dxa"/>
            <w:vAlign w:val="center"/>
          </w:tcPr>
          <w:p w14:paraId="7D2FA9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external/packages/bsp/orangepi_first_run.txt.template</w:t>
            </w:r>
          </w:p>
        </w:tc>
      </w:tr>
      <w:tr w14:paraId="1C78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462C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external/cache/sources/tinyalsa_hub/tinyplay_hub.c</w:t>
            </w:r>
          </w:p>
        </w:tc>
        <w:tc>
          <w:tcPr>
            <w:tcW w:w="4535" w:type="dxa"/>
            <w:vAlign w:val="center"/>
          </w:tcPr>
          <w:p w14:paraId="02902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external/packages/bsp/orangepimonitor/orangepimonitor-daemon</w:t>
            </w:r>
          </w:p>
        </w:tc>
      </w:tr>
      <w:tr w14:paraId="7E07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5D52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external/cache/sources/wl/Android.mk</w:t>
            </w:r>
          </w:p>
        </w:tc>
        <w:tc>
          <w:tcPr>
            <w:tcW w:w="4535" w:type="dxa"/>
            <w:vAlign w:val="center"/>
          </w:tcPr>
          <w:p w14:paraId="110A1C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external/packages/bsp/orangepimonitor/templates/pine64_default.conf</w:t>
            </w:r>
          </w:p>
        </w:tc>
      </w:tr>
      <w:tr w14:paraId="531D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6989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external/cache/sources/wl/Makefile</w:t>
            </w:r>
          </w:p>
        </w:tc>
        <w:tc>
          <w:tcPr>
            <w:tcW w:w="4535" w:type="dxa"/>
            <w:vAlign w:val="center"/>
          </w:tcPr>
          <w:p w14:paraId="63D650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external/packages/bsp/orangepimonitor/templates/sun8i_default.conf</w:t>
            </w:r>
          </w:p>
        </w:tc>
      </w:tr>
      <w:tr w14:paraId="6428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2C0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external/cache/sources/wl/dhd/Android.mk</w:t>
            </w:r>
          </w:p>
        </w:tc>
        <w:tc>
          <w:tcPr>
            <w:tcW w:w="4535" w:type="dxa"/>
            <w:vAlign w:val="center"/>
          </w:tcPr>
          <w:p w14:paraId="30EA28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external/packages/bsp/orangepimonitor/templates/sun8i_dev.conf</w:t>
            </w:r>
          </w:p>
        </w:tc>
      </w:tr>
      <w:tr w14:paraId="5ADC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D905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external/cache/sources/wl/dhd/Makefile</w:t>
            </w:r>
          </w:p>
        </w:tc>
        <w:tc>
          <w:tcPr>
            <w:tcW w:w="4535" w:type="dxa"/>
            <w:vAlign w:val="center"/>
          </w:tcPr>
          <w:p w14:paraId="37235F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external/packages/bsp/overlays_arm64/usr/bin/auto_login_cli.sh</w:t>
            </w:r>
          </w:p>
        </w:tc>
      </w:tr>
      <w:tr w14:paraId="35A3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AE6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external/cache/sources/wl/dhd/dhdu.c</w:t>
            </w:r>
          </w:p>
        </w:tc>
        <w:tc>
          <w:tcPr>
            <w:tcW w:w="4535" w:type="dxa"/>
            <w:vAlign w:val="center"/>
          </w:tcPr>
          <w:p w14:paraId="3B8A60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external/packages/bsp/overlays_arm64/usr/bin/cat_serial.sh</w:t>
            </w:r>
          </w:p>
        </w:tc>
      </w:tr>
      <w:tr w14:paraId="5542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D70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external/cache/sources/wl/dhd/dhdu.h</w:t>
            </w:r>
          </w:p>
        </w:tc>
        <w:tc>
          <w:tcPr>
            <w:tcW w:w="4535" w:type="dxa"/>
            <w:vAlign w:val="center"/>
          </w:tcPr>
          <w:p w14:paraId="26783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external/packages/bsp/overlays_arm64/usr/bin/compile_python.sh</w:t>
            </w:r>
          </w:p>
        </w:tc>
      </w:tr>
      <w:tr w14:paraId="59E4F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382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external/cache/sources/wl/dhd/dhdu_cmd.h</w:t>
            </w:r>
          </w:p>
        </w:tc>
        <w:tc>
          <w:tcPr>
            <w:tcW w:w="4535" w:type="dxa"/>
            <w:vAlign w:val="center"/>
          </w:tcPr>
          <w:p w14:paraId="1A362D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external/packages/bsp/overlays_arm64/usr/bin/create_ap</w:t>
            </w:r>
          </w:p>
        </w:tc>
      </w:tr>
      <w:tr w14:paraId="4143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6CC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external/cache/sources/wl/dhd/dhdu_common.h</w:t>
            </w:r>
          </w:p>
        </w:tc>
        <w:tc>
          <w:tcPr>
            <w:tcW w:w="4535" w:type="dxa"/>
            <w:vAlign w:val="center"/>
          </w:tcPr>
          <w:p w14:paraId="2FA7F2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external/packages/bsp/overlays_arm64/usr/bin/desktop_login.sh</w:t>
            </w:r>
          </w:p>
        </w:tc>
      </w:tr>
      <w:tr w14:paraId="40194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9B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external/cache/sources/wl/dhd/dhdu_linux.c</w:t>
            </w:r>
          </w:p>
        </w:tc>
        <w:tc>
          <w:tcPr>
            <w:tcW w:w="4535" w:type="dxa"/>
            <w:vAlign w:val="center"/>
          </w:tcPr>
          <w:p w14:paraId="4CE27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external/packages/bsp/overlays_arm64/usr/bin/disable_desktop_autologin.sh</w:t>
            </w:r>
          </w:p>
        </w:tc>
      </w:tr>
      <w:tr w14:paraId="7938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E45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external/cache/sources/wl/dhd/ucode_download.c</w:t>
            </w:r>
          </w:p>
        </w:tc>
        <w:tc>
          <w:tcPr>
            <w:tcW w:w="4535" w:type="dxa"/>
            <w:vAlign w:val="center"/>
          </w:tcPr>
          <w:p w14:paraId="3C99E2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external/packages/bsp/overlays_arm64/usr/bin/enable_docker.sh</w:t>
            </w:r>
          </w:p>
        </w:tc>
      </w:tr>
      <w:tr w14:paraId="295AF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7FA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external/cache/sources/wl/dhd/ucode_download.h</w:t>
            </w:r>
          </w:p>
        </w:tc>
        <w:tc>
          <w:tcPr>
            <w:tcW w:w="4535" w:type="dxa"/>
            <w:vAlign w:val="center"/>
          </w:tcPr>
          <w:p w14:paraId="00C93F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external/packages/bsp/overlays_arm64/usr/bin/install_bt_panel.sh</w:t>
            </w:r>
          </w:p>
        </w:tc>
      </w:tr>
      <w:tr w14:paraId="367EC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81D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external/cache/sources/wl/include/Makefile</w:t>
            </w:r>
          </w:p>
        </w:tc>
        <w:tc>
          <w:tcPr>
            <w:tcW w:w="4535" w:type="dxa"/>
            <w:vAlign w:val="center"/>
          </w:tcPr>
          <w:p w14:paraId="16EC16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external/packages/bsp/overlays_arm64/usr/bin/install_docker.sh</w:t>
            </w:r>
          </w:p>
        </w:tc>
      </w:tr>
      <w:tr w14:paraId="7835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F466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external/cache/sources/wl/include/aidmp.h</w:t>
            </w:r>
          </w:p>
        </w:tc>
        <w:tc>
          <w:tcPr>
            <w:tcW w:w="4535" w:type="dxa"/>
            <w:vAlign w:val="center"/>
          </w:tcPr>
          <w:p w14:paraId="5E4591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external/packages/bsp/overlays_arm64/usr/bin/install_qt.sh</w:t>
            </w:r>
          </w:p>
        </w:tc>
      </w:tr>
      <w:tr w14:paraId="5B41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D86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external/cache/sources/wl/include/bcm_android_types.h</w:t>
            </w:r>
          </w:p>
        </w:tc>
        <w:tc>
          <w:tcPr>
            <w:tcW w:w="4535" w:type="dxa"/>
            <w:vAlign w:val="center"/>
          </w:tcPr>
          <w:p w14:paraId="4B3719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external/packages/bsp/overlays_arm64/usr/bin/install_ros.sh</w:t>
            </w:r>
          </w:p>
        </w:tc>
      </w:tr>
      <w:tr w14:paraId="418A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23ED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external/cache/sources/wl/include/bcm_cfg.h</w:t>
            </w:r>
          </w:p>
        </w:tc>
        <w:tc>
          <w:tcPr>
            <w:tcW w:w="4535" w:type="dxa"/>
            <w:vAlign w:val="center"/>
          </w:tcPr>
          <w:p w14:paraId="06FEEA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external/packages/bsp/overlays_arm64/usr/bin/io</w:t>
            </w:r>
          </w:p>
        </w:tc>
      </w:tr>
      <w:tr w14:paraId="091C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EAD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external/cache/sources/wl/include/bcm_mpool_pub.h</w:t>
            </w:r>
          </w:p>
        </w:tc>
        <w:tc>
          <w:tcPr>
            <w:tcW w:w="4535" w:type="dxa"/>
            <w:vAlign w:val="center"/>
          </w:tcPr>
          <w:p w14:paraId="54C5A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external/packages/bsp/overlays_arm64/usr/bin/reset_ssh.sh</w:t>
            </w:r>
          </w:p>
        </w:tc>
      </w:tr>
      <w:tr w14:paraId="0600B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FBA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external/cache/sources/wl/include/bcmcdc.h</w:t>
            </w:r>
          </w:p>
        </w:tc>
        <w:tc>
          <w:tcPr>
            <w:tcW w:w="4535" w:type="dxa"/>
            <w:vAlign w:val="center"/>
          </w:tcPr>
          <w:p w14:paraId="5E187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external/packages/bsp/overlays_arm64/usr/bin/set_swap.sh</w:t>
            </w:r>
          </w:p>
        </w:tc>
      </w:tr>
      <w:tr w14:paraId="2719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F79D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external/cache/sources/wl/include/bcmdefs.h</w:t>
            </w:r>
          </w:p>
        </w:tc>
        <w:tc>
          <w:tcPr>
            <w:tcW w:w="4535" w:type="dxa"/>
            <w:vAlign w:val="center"/>
          </w:tcPr>
          <w:p w14:paraId="7D07F3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external/packages/bsp/overlays_arm64/usr/bin/set_vnc.sh</w:t>
            </w:r>
          </w:p>
        </w:tc>
      </w:tr>
      <w:tr w14:paraId="0786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67C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external/cache/sources/wl/include/bcmdevs.h</w:t>
            </w:r>
          </w:p>
        </w:tc>
        <w:tc>
          <w:tcPr>
            <w:tcW w:w="4535" w:type="dxa"/>
            <w:vAlign w:val="center"/>
          </w:tcPr>
          <w:p w14:paraId="4CA9E4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external/packages/bsp/overlays_arm64/usr/bin/test_ros.sh</w:t>
            </w:r>
          </w:p>
        </w:tc>
      </w:tr>
      <w:tr w14:paraId="5BF11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01D6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external/cache/sources/wl/include/bcmendian.h</w:t>
            </w:r>
          </w:p>
        </w:tc>
        <w:tc>
          <w:tcPr>
            <w:tcW w:w="4535" w:type="dxa"/>
            <w:vAlign w:val="center"/>
          </w:tcPr>
          <w:p w14:paraId="75B7B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external/packages/bsp/overlays_arm64/usr/bin/tinycap</w:t>
            </w:r>
          </w:p>
        </w:tc>
      </w:tr>
      <w:tr w14:paraId="79AC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F7A2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external/cache/sources/wl/include/bcmnvram.h</w:t>
            </w:r>
          </w:p>
        </w:tc>
        <w:tc>
          <w:tcPr>
            <w:tcW w:w="4535" w:type="dxa"/>
            <w:vAlign w:val="center"/>
          </w:tcPr>
          <w:p w14:paraId="6496CB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external/packages/bsp/overlays_arm64/usr/bin/tinymix</w:t>
            </w:r>
          </w:p>
        </w:tc>
      </w:tr>
      <w:tr w14:paraId="7E809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70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external/cache/sources/wl/include/bcmotp.h</w:t>
            </w:r>
          </w:p>
        </w:tc>
        <w:tc>
          <w:tcPr>
            <w:tcW w:w="4535" w:type="dxa"/>
            <w:vAlign w:val="center"/>
          </w:tcPr>
          <w:p w14:paraId="20010E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external/packages/bsp/overlays_arm64/usr/bin/tinypcminfo</w:t>
            </w:r>
          </w:p>
        </w:tc>
      </w:tr>
      <w:tr w14:paraId="3062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9254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external/cache/sources/wl/include/bcmpcispi.h</w:t>
            </w:r>
          </w:p>
        </w:tc>
        <w:tc>
          <w:tcPr>
            <w:tcW w:w="4535" w:type="dxa"/>
            <w:vAlign w:val="center"/>
          </w:tcPr>
          <w:p w14:paraId="10C25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external/packages/bsp/overlays_arm64/usr/bin/tinyplay</w:t>
            </w:r>
          </w:p>
        </w:tc>
      </w:tr>
      <w:tr w14:paraId="6229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98E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external/cache/sources/wl/include/bcmperf.h</w:t>
            </w:r>
          </w:p>
        </w:tc>
        <w:tc>
          <w:tcPr>
            <w:tcW w:w="4535" w:type="dxa"/>
            <w:vAlign w:val="center"/>
          </w:tcPr>
          <w:p w14:paraId="5C68E0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external/packages/bsp/overlays_arm64/usr/lib/libtinyalsa.so</w:t>
            </w:r>
          </w:p>
        </w:tc>
      </w:tr>
      <w:tr w14:paraId="638C9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33A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external/cache/sources/wl/include/bcmsdbrcm.h</w:t>
            </w:r>
          </w:p>
        </w:tc>
        <w:tc>
          <w:tcPr>
            <w:tcW w:w="4535" w:type="dxa"/>
            <w:vAlign w:val="center"/>
          </w:tcPr>
          <w:p w14:paraId="39CE2C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external/packages/bsp/overlays_arm64/usr/lib/systemd/system/getty@.service.d/override.conf</w:t>
            </w:r>
          </w:p>
        </w:tc>
      </w:tr>
      <w:tr w14:paraId="6EF7D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20CE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external/cache/sources/wl/include/bcmsdbus.h</w:t>
            </w:r>
          </w:p>
        </w:tc>
        <w:tc>
          <w:tcPr>
            <w:tcW w:w="4535" w:type="dxa"/>
            <w:vAlign w:val="center"/>
          </w:tcPr>
          <w:p w14:paraId="76E1D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external/packages/bsp/overlays_arm64/usr/lib/systemd/system/serial-getty@.service.d/override.conf</w:t>
            </w:r>
          </w:p>
        </w:tc>
      </w:tr>
      <w:tr w14:paraId="291A9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32B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external/cache/sources/wl/include/bcmsdh.h</w:t>
            </w:r>
          </w:p>
        </w:tc>
        <w:tc>
          <w:tcPr>
            <w:tcW w:w="4535" w:type="dxa"/>
            <w:vAlign w:val="center"/>
          </w:tcPr>
          <w:p w14:paraId="2236B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external/packages/bsp/overlays_cix/etc/modprobe.d/blacklist.conf</w:t>
            </w:r>
          </w:p>
        </w:tc>
      </w:tr>
      <w:tr w14:paraId="55436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009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external/cache/sources/wl/include/bcmsdh_fd.h</w:t>
            </w:r>
          </w:p>
        </w:tc>
        <w:tc>
          <w:tcPr>
            <w:tcW w:w="4535" w:type="dxa"/>
            <w:vAlign w:val="center"/>
          </w:tcPr>
          <w:p w14:paraId="17C00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external/packages/bsp/overlays_cix/etc/profile.d/cix_env.sh</w:t>
            </w:r>
          </w:p>
        </w:tc>
      </w:tr>
      <w:tr w14:paraId="13188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A389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external/cache/sources/wl/include/bcmsdh_sdmmc.h</w:t>
            </w:r>
          </w:p>
        </w:tc>
        <w:tc>
          <w:tcPr>
            <w:tcW w:w="4535" w:type="dxa"/>
            <w:vAlign w:val="center"/>
          </w:tcPr>
          <w:p w14:paraId="17EC7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external/packages/bsp/overlays_cix/etc/update-motd.d/41-orangepi-config</w:t>
            </w:r>
          </w:p>
        </w:tc>
      </w:tr>
      <w:tr w14:paraId="3D83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F842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external/cache/sources/wl/include/bcmsdpcm.h</w:t>
            </w:r>
          </w:p>
        </w:tc>
        <w:tc>
          <w:tcPr>
            <w:tcW w:w="4535" w:type="dxa"/>
            <w:vAlign w:val="center"/>
          </w:tcPr>
          <w:p w14:paraId="31060E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external/packages/bsp/overlays_cix/opt/make_bios_image/.gitignore</w:t>
            </w:r>
          </w:p>
        </w:tc>
      </w:tr>
      <w:tr w14:paraId="2AA5A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0F8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external/cache/sources/wl/include/bcmsdspi.h</w:t>
            </w:r>
          </w:p>
        </w:tc>
        <w:tc>
          <w:tcPr>
            <w:tcW w:w="4535" w:type="dxa"/>
            <w:vAlign w:val="center"/>
          </w:tcPr>
          <w:p w14:paraId="212E00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external/packages/bsp/overlays_cix/opt/make_bios_image/EFI/BOOT/BOOTX64.EFI</w:t>
            </w:r>
          </w:p>
        </w:tc>
      </w:tr>
      <w:tr w14:paraId="330C7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A78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external/cache/sources/wl/include/bcmsdstd.h</w:t>
            </w:r>
          </w:p>
        </w:tc>
        <w:tc>
          <w:tcPr>
            <w:tcW w:w="4535" w:type="dxa"/>
            <w:vAlign w:val="center"/>
          </w:tcPr>
          <w:p w14:paraId="05B69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external/packages/bsp/overlays_cix/opt/make_bios_image/bios_flash/FlashUpdate.efi</w:t>
            </w:r>
          </w:p>
        </w:tc>
      </w:tr>
      <w:tr w14:paraId="36A2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AA4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external/cache/sources/wl/include/bcmspi.h</w:t>
            </w:r>
          </w:p>
        </w:tc>
        <w:tc>
          <w:tcPr>
            <w:tcW w:w="4535" w:type="dxa"/>
            <w:vAlign w:val="center"/>
          </w:tcPr>
          <w:p w14:paraId="56F255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external/packages/bsp/overlays_cix/opt/make_bios_image/bios_flash/flash_bios.nsh</w:t>
            </w:r>
          </w:p>
        </w:tc>
      </w:tr>
      <w:tr w14:paraId="1196C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DAF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external/cache/sources/wl/include/bcmspibrcm.h</w:t>
            </w:r>
          </w:p>
        </w:tc>
        <w:tc>
          <w:tcPr>
            <w:tcW w:w="4535" w:type="dxa"/>
            <w:vAlign w:val="center"/>
          </w:tcPr>
          <w:p w14:paraId="692C52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external/packages/bsp/overlays_cix/opt/make_bios_image/make_bios_img.sh</w:t>
            </w:r>
          </w:p>
        </w:tc>
      </w:tr>
      <w:tr w14:paraId="66595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836A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external/cache/sources/wl/include/bcmsrom.h</w:t>
            </w:r>
          </w:p>
        </w:tc>
        <w:tc>
          <w:tcPr>
            <w:tcW w:w="4535" w:type="dxa"/>
            <w:vAlign w:val="center"/>
          </w:tcPr>
          <w:p w14:paraId="0056B0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external/packages/bsp/overlays_cix/opt/video_h265.mp4</w:t>
            </w:r>
          </w:p>
        </w:tc>
      </w:tr>
      <w:tr w14:paraId="0DB1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B62B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external/cache/sources/wl/include/bcmsrom_fmt.h</w:t>
            </w:r>
          </w:p>
        </w:tc>
        <w:tc>
          <w:tcPr>
            <w:tcW w:w="4535" w:type="dxa"/>
            <w:vAlign w:val="center"/>
          </w:tcPr>
          <w:p w14:paraId="190D75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external/packages/bsp/overlays_cix/usr/bin/blink_gpio.sh</w:t>
            </w:r>
          </w:p>
        </w:tc>
      </w:tr>
      <w:tr w14:paraId="4D40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F4A8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external/cache/sources/wl/include/bcmsrom_tbl.h</w:t>
            </w:r>
          </w:p>
        </w:tc>
        <w:tc>
          <w:tcPr>
            <w:tcW w:w="4535" w:type="dxa"/>
            <w:vAlign w:val="center"/>
          </w:tcPr>
          <w:p w14:paraId="596B70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external/packages/bsp/overlays_cix/usr/bin/cam1_test.sh</w:t>
            </w:r>
          </w:p>
        </w:tc>
      </w:tr>
      <w:tr w14:paraId="51A0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5E7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external/cache/sources/wl/include/bcmusb.h</w:t>
            </w:r>
          </w:p>
        </w:tc>
        <w:tc>
          <w:tcPr>
            <w:tcW w:w="4535" w:type="dxa"/>
            <w:vAlign w:val="center"/>
          </w:tcPr>
          <w:p w14:paraId="74869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external/packages/bsp/overlays_cix/usr/bin/cam2_test.sh</w:t>
            </w:r>
          </w:p>
        </w:tc>
      </w:tr>
      <w:tr w14:paraId="365B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3658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external/cache/sources/wl/include/bcmutils.h</w:t>
            </w:r>
          </w:p>
        </w:tc>
        <w:tc>
          <w:tcPr>
            <w:tcW w:w="4535" w:type="dxa"/>
            <w:vAlign w:val="center"/>
          </w:tcPr>
          <w:p w14:paraId="306B12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external/packages/bsp/overlays_cix/usr/bin/dt_gpio_all_blink.sh</w:t>
            </w:r>
          </w:p>
        </w:tc>
      </w:tr>
      <w:tr w14:paraId="2865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2E06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external/cache/sources/wl/include/bcmwifi.h</w:t>
            </w:r>
          </w:p>
        </w:tc>
        <w:tc>
          <w:tcPr>
            <w:tcW w:w="4535" w:type="dxa"/>
            <w:vAlign w:val="center"/>
          </w:tcPr>
          <w:p w14:paraId="0504A8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external/packages/bsp/overlays_cix/usr/bin/dual_cam_test.sh</w:t>
            </w:r>
          </w:p>
        </w:tc>
      </w:tr>
      <w:tr w14:paraId="5A04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5AC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external/cache/sources/wl/include/bcmwifi_channels.h</w:t>
            </w:r>
          </w:p>
        </w:tc>
        <w:tc>
          <w:tcPr>
            <w:tcW w:w="4535" w:type="dxa"/>
            <w:vAlign w:val="center"/>
          </w:tcPr>
          <w:p w14:paraId="455D67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external/packages/bsp/overlays_cix/usr/bin/gpu_utilization_clock_tracing</w:t>
            </w:r>
          </w:p>
        </w:tc>
      </w:tr>
      <w:tr w14:paraId="657A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FAEC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external/cache/sources/wl/include/bcmwifi_rates.h</w:t>
            </w:r>
          </w:p>
        </w:tc>
        <w:tc>
          <w:tcPr>
            <w:tcW w:w="4535" w:type="dxa"/>
            <w:vAlign w:val="center"/>
          </w:tcPr>
          <w:p w14:paraId="68A0C6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external/packages/bsp/overlays_cix/usr/bin/install_bt_panel.sh</w:t>
            </w:r>
          </w:p>
        </w:tc>
      </w:tr>
      <w:tr w14:paraId="4ECA9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CBC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external/cache/sources/wl/include/dbus.h</w:t>
            </w:r>
          </w:p>
        </w:tc>
        <w:tc>
          <w:tcPr>
            <w:tcW w:w="4535" w:type="dxa"/>
            <w:vAlign w:val="center"/>
          </w:tcPr>
          <w:p w14:paraId="715931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external/packages/bsp/overlays_cix/usr/bin/install_qt.sh</w:t>
            </w:r>
          </w:p>
        </w:tc>
      </w:tr>
      <w:tr w14:paraId="520F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FC17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external/cache/sources/wl/include/dhdioctl.h</w:t>
            </w:r>
          </w:p>
        </w:tc>
        <w:tc>
          <w:tcPr>
            <w:tcW w:w="4535" w:type="dxa"/>
            <w:vAlign w:val="center"/>
          </w:tcPr>
          <w:p w14:paraId="240823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external/packages/bsp/overlays_cix/usr/bin/install_ros.sh</w:t>
            </w:r>
          </w:p>
        </w:tc>
      </w:tr>
      <w:tr w14:paraId="67B3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F50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external/cache/sources/wl/include/epivers.h</w:t>
            </w:r>
          </w:p>
        </w:tc>
        <w:tc>
          <w:tcPr>
            <w:tcW w:w="4535" w:type="dxa"/>
            <w:vAlign w:val="center"/>
          </w:tcPr>
          <w:p w14:paraId="0BC6BF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external/packages/bsp/overlays_cix/usr/bin/isp_app</w:t>
            </w:r>
          </w:p>
        </w:tc>
      </w:tr>
      <w:tr w14:paraId="38B5B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FD8A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external/cache/sources/wl/include/epivers.h.in</w:t>
            </w:r>
          </w:p>
        </w:tc>
        <w:tc>
          <w:tcPr>
            <w:tcW w:w="4535" w:type="dxa"/>
            <w:vAlign w:val="center"/>
          </w:tcPr>
          <w:p w14:paraId="3D3CC4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external/packages/bsp/overlays_cix/usr/bin/reset_ssh.sh</w:t>
            </w:r>
          </w:p>
        </w:tc>
      </w:tr>
      <w:tr w14:paraId="78AA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F03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external/cache/sources/wl/include/epivers.sh</w:t>
            </w:r>
          </w:p>
        </w:tc>
        <w:tc>
          <w:tcPr>
            <w:tcW w:w="4535" w:type="dxa"/>
            <w:vAlign w:val="center"/>
          </w:tcPr>
          <w:p w14:paraId="26C898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external/packages/bsp/overlays_cix/usr/bin/serial</w:t>
            </w:r>
          </w:p>
        </w:tc>
      </w:tr>
      <w:tr w14:paraId="24A9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EAD2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external/cache/sources/wl/include/event_log.h</w:t>
            </w:r>
          </w:p>
        </w:tc>
        <w:tc>
          <w:tcPr>
            <w:tcW w:w="4535" w:type="dxa"/>
            <w:vAlign w:val="center"/>
          </w:tcPr>
          <w:p w14:paraId="4B2DC2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external/packages/bsp/overlays_cix/usr/bin/spidev_test</w:t>
            </w:r>
          </w:p>
        </w:tc>
      </w:tr>
      <w:tr w14:paraId="2EB5C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5F5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external/cache/sources/wl/include/hnddma.h</w:t>
            </w:r>
          </w:p>
        </w:tc>
        <w:tc>
          <w:tcPr>
            <w:tcW w:w="4535" w:type="dxa"/>
            <w:vAlign w:val="center"/>
          </w:tcPr>
          <w:p w14:paraId="4F4D7B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external/packages/bsp/overlays_cix/usr/bin/test_ros.sh</w:t>
            </w:r>
          </w:p>
        </w:tc>
      </w:tr>
      <w:tr w14:paraId="0627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AD8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external/cache/sources/wl/include/hndpmu.h</w:t>
            </w:r>
          </w:p>
        </w:tc>
        <w:tc>
          <w:tcPr>
            <w:tcW w:w="4535" w:type="dxa"/>
            <w:vAlign w:val="center"/>
          </w:tcPr>
          <w:p w14:paraId="1A88C6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external/packages/bsp/overlays_cix/usr/bin/usb_gadget_setup.sh</w:t>
            </w:r>
          </w:p>
        </w:tc>
      </w:tr>
      <w:tr w14:paraId="1442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C9B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external/cache/sources/wl/include/hndrte_armtrap.h</w:t>
            </w:r>
          </w:p>
        </w:tc>
        <w:tc>
          <w:tcPr>
            <w:tcW w:w="4535" w:type="dxa"/>
            <w:vAlign w:val="center"/>
          </w:tcPr>
          <w:p w14:paraId="07D3B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external/packages/bsp/overlays_cix/usr/bin/v4l2_videos.sh</w:t>
            </w:r>
          </w:p>
        </w:tc>
      </w:tr>
      <w:tr w14:paraId="495F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85D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external/cache/sources/wl/include/hndrte_cons.h</w:t>
            </w:r>
          </w:p>
        </w:tc>
        <w:tc>
          <w:tcPr>
            <w:tcW w:w="4535" w:type="dxa"/>
            <w:vAlign w:val="center"/>
          </w:tcPr>
          <w:p w14:paraId="23AEC0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external/packages/bsp/overlays_cix/usr/bin/vpu_test.sh</w:t>
            </w:r>
          </w:p>
        </w:tc>
      </w:tr>
      <w:tr w14:paraId="0CA9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787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external/cache/sources/wl/include/hndrte_debug.h</w:t>
            </w:r>
          </w:p>
        </w:tc>
        <w:tc>
          <w:tcPr>
            <w:tcW w:w="4535" w:type="dxa"/>
            <w:vAlign w:val="center"/>
          </w:tcPr>
          <w:p w14:paraId="4AB06E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external/packages/bsp/overlays_cix/usr/lib/systemd/system/isp-daemon.service</w:t>
            </w:r>
          </w:p>
        </w:tc>
      </w:tr>
      <w:tr w14:paraId="7DA42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C3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external/cache/sources/wl/include/hndsoc.h</w:t>
            </w:r>
          </w:p>
        </w:tc>
        <w:tc>
          <w:tcPr>
            <w:tcW w:w="4535" w:type="dxa"/>
            <w:vAlign w:val="center"/>
          </w:tcPr>
          <w:p w14:paraId="3FAC32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external/packages/bsp/overlays_cix/usr/share/backgrounds/orangepi/orangepi-default.png</w:t>
            </w:r>
          </w:p>
        </w:tc>
      </w:tr>
      <w:tr w14:paraId="5A6CB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FC6E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external/cache/sources/wl/include/linux_osl.h</w:t>
            </w:r>
          </w:p>
        </w:tc>
        <w:tc>
          <w:tcPr>
            <w:tcW w:w="4535" w:type="dxa"/>
            <w:vAlign w:val="center"/>
          </w:tcPr>
          <w:p w14:paraId="1C7AE2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external/packages/bsp/overlays_cix/usr/src/uart_test/serial.c</w:t>
            </w:r>
          </w:p>
        </w:tc>
      </w:tr>
      <w:tr w14:paraId="550DB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E7F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external/cache/sources/wl/include/linuxver.h</w:t>
            </w:r>
          </w:p>
        </w:tc>
        <w:tc>
          <w:tcPr>
            <w:tcW w:w="4535" w:type="dxa"/>
            <w:vAlign w:val="center"/>
          </w:tcPr>
          <w:p w14:paraId="1B49A8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external/packages/bsp/overlays_cix_next/etc/modprobe.d/blacklist.conf</w:t>
            </w:r>
          </w:p>
        </w:tc>
      </w:tr>
      <w:tr w14:paraId="20C5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FD91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external/cache/sources/wl/include/logtrace.h</w:t>
            </w:r>
          </w:p>
        </w:tc>
        <w:tc>
          <w:tcPr>
            <w:tcW w:w="4535" w:type="dxa"/>
            <w:vAlign w:val="center"/>
          </w:tcPr>
          <w:p w14:paraId="36153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external/packages/bsp/overlays_s905d3/etc/docker/daemon.json</w:t>
            </w:r>
          </w:p>
        </w:tc>
      </w:tr>
      <w:tr w14:paraId="3CE5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3A3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external/cache/sources/wl/include/miniopt.h</w:t>
            </w:r>
          </w:p>
        </w:tc>
        <w:tc>
          <w:tcPr>
            <w:tcW w:w="4535" w:type="dxa"/>
            <w:vAlign w:val="center"/>
          </w:tcPr>
          <w:p w14:paraId="71D6F5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external/packages/bsp/overlays_s905d3/usr/bin/auto_login_cli.sh</w:t>
            </w:r>
          </w:p>
        </w:tc>
      </w:tr>
      <w:tr w14:paraId="5538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357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external/cache/sources/wl/include/msgtrace.h</w:t>
            </w:r>
          </w:p>
        </w:tc>
        <w:tc>
          <w:tcPr>
            <w:tcW w:w="4535" w:type="dxa"/>
            <w:vAlign w:val="center"/>
          </w:tcPr>
          <w:p w14:paraId="048AC2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external/packages/bsp/overlays_s905d3/usr/bin/create_ap</w:t>
            </w:r>
          </w:p>
        </w:tc>
      </w:tr>
      <w:tr w14:paraId="7968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D0D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external/cache/sources/wl/include/osl.h</w:t>
            </w:r>
          </w:p>
        </w:tc>
        <w:tc>
          <w:tcPr>
            <w:tcW w:w="4535" w:type="dxa"/>
            <w:vAlign w:val="center"/>
          </w:tcPr>
          <w:p w14:paraId="6D168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external/packages/bsp/overlays_s905d3/usr/bin/desktop_login.sh</w:t>
            </w:r>
          </w:p>
        </w:tc>
      </w:tr>
      <w:tr w14:paraId="219B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85C2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external/cache/sources/wl/include/packed_section_end.h</w:t>
            </w:r>
          </w:p>
        </w:tc>
        <w:tc>
          <w:tcPr>
            <w:tcW w:w="4535" w:type="dxa"/>
            <w:vAlign w:val="center"/>
          </w:tcPr>
          <w:p w14:paraId="71F029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external/packages/bsp/overlays_s905d3/usr/bin/disable_desktop_autologin.sh</w:t>
            </w:r>
          </w:p>
        </w:tc>
      </w:tr>
      <w:tr w14:paraId="0F7E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FF54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external/cache/sources/wl/include/packed_section_start.h</w:t>
            </w:r>
          </w:p>
        </w:tc>
        <w:tc>
          <w:tcPr>
            <w:tcW w:w="4535" w:type="dxa"/>
            <w:vAlign w:val="center"/>
          </w:tcPr>
          <w:p w14:paraId="1C403F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external/packages/bsp/overlays_s905d3/usr/bin/enable_docker.sh</w:t>
            </w:r>
          </w:p>
        </w:tc>
      </w:tr>
      <w:tr w14:paraId="09233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5BC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external/cache/sources/wl/include/pcicfg.h</w:t>
            </w:r>
          </w:p>
        </w:tc>
        <w:tc>
          <w:tcPr>
            <w:tcW w:w="4535" w:type="dxa"/>
            <w:vAlign w:val="center"/>
          </w:tcPr>
          <w:p w14:paraId="4C4736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external/packages/bsp/overlays_s905d3/usr/bin/reset_ssh.sh</w:t>
            </w:r>
          </w:p>
        </w:tc>
      </w:tr>
      <w:tr w14:paraId="1BD52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DAB3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external/cache/sources/wl/include/proto/802.11.h</w:t>
            </w:r>
          </w:p>
        </w:tc>
        <w:tc>
          <w:tcPr>
            <w:tcW w:w="4535" w:type="dxa"/>
            <w:vAlign w:val="center"/>
          </w:tcPr>
          <w:p w14:paraId="086738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external/packages/bsp/overlays_s905d3/usr/bin/tinycap</w:t>
            </w:r>
          </w:p>
        </w:tc>
      </w:tr>
      <w:tr w14:paraId="606D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7117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external/cache/sources/wl/include/proto/802.11_bta.h</w:t>
            </w:r>
          </w:p>
        </w:tc>
        <w:tc>
          <w:tcPr>
            <w:tcW w:w="4535" w:type="dxa"/>
            <w:vAlign w:val="center"/>
          </w:tcPr>
          <w:p w14:paraId="30299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external/packages/bsp/overlays_s905d3/usr/bin/tinymix</w:t>
            </w:r>
          </w:p>
        </w:tc>
      </w:tr>
      <w:tr w14:paraId="01787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5E2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external/cache/sources/wl/include/proto/802.11e.h</w:t>
            </w:r>
          </w:p>
        </w:tc>
        <w:tc>
          <w:tcPr>
            <w:tcW w:w="4535" w:type="dxa"/>
            <w:vAlign w:val="center"/>
          </w:tcPr>
          <w:p w14:paraId="08043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external/packages/bsp/overlays_s905d3/usr/bin/tinypcminfo</w:t>
            </w:r>
          </w:p>
        </w:tc>
      </w:tr>
      <w:tr w14:paraId="1F4FC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6A0A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external/cache/sources/wl/include/proto/802.1d.h</w:t>
            </w:r>
          </w:p>
        </w:tc>
        <w:tc>
          <w:tcPr>
            <w:tcW w:w="4535" w:type="dxa"/>
            <w:vAlign w:val="center"/>
          </w:tcPr>
          <w:p w14:paraId="12ACA8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external/packages/bsp/overlays_s905d3/usr/bin/tinyplay</w:t>
            </w:r>
          </w:p>
        </w:tc>
      </w:tr>
      <w:tr w14:paraId="308D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4648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external/cache/sources/wl/include/proto/bcmeth.h</w:t>
            </w:r>
          </w:p>
        </w:tc>
        <w:tc>
          <w:tcPr>
            <w:tcW w:w="4535" w:type="dxa"/>
            <w:vAlign w:val="center"/>
          </w:tcPr>
          <w:p w14:paraId="4CC156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external/packages/bsp/overlays_s905d3/usr/lib/libtinyalsa.so</w:t>
            </w:r>
          </w:p>
        </w:tc>
      </w:tr>
      <w:tr w14:paraId="129D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56D2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external/cache/sources/wl/include/proto/bcmevent.h</w:t>
            </w:r>
          </w:p>
        </w:tc>
        <w:tc>
          <w:tcPr>
            <w:tcW w:w="4535" w:type="dxa"/>
            <w:vAlign w:val="center"/>
          </w:tcPr>
          <w:p w14:paraId="0A2587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external/packages/bsp/overlays_s905d3/usr/lib/systemd/system/getty@.service.d/override.conf</w:t>
            </w:r>
          </w:p>
        </w:tc>
      </w:tr>
      <w:tr w14:paraId="38D62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3998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external/cache/sources/wl/include/proto/bcmip.h</w:t>
            </w:r>
          </w:p>
        </w:tc>
        <w:tc>
          <w:tcPr>
            <w:tcW w:w="4535" w:type="dxa"/>
            <w:vAlign w:val="center"/>
          </w:tcPr>
          <w:p w14:paraId="2D8B92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external/packages/bsp/overlays_s905d3/usr/lib/systemd/system/serial-getty@.service.d/override.conf</w:t>
            </w:r>
          </w:p>
        </w:tc>
      </w:tr>
      <w:tr w14:paraId="1F01E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F0E5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external/cache/sources/wl/include/proto/bcmipv6.h</w:t>
            </w:r>
          </w:p>
        </w:tc>
        <w:tc>
          <w:tcPr>
            <w:tcW w:w="4535" w:type="dxa"/>
            <w:vAlign w:val="center"/>
          </w:tcPr>
          <w:p w14:paraId="0D2D4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external/packages/bsp/rk3399/02-modesetting.conf</w:t>
            </w:r>
          </w:p>
        </w:tc>
      </w:tr>
      <w:tr w14:paraId="443B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E83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external/cache/sources/wl/include/proto/bt_amp_hci.h</w:t>
            </w:r>
          </w:p>
        </w:tc>
        <w:tc>
          <w:tcPr>
            <w:tcW w:w="4535" w:type="dxa"/>
            <w:vAlign w:val="center"/>
          </w:tcPr>
          <w:p w14:paraId="41D74A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external/packages/bsp/rk3399/02-rockchip-accel.conf</w:t>
            </w:r>
          </w:p>
        </w:tc>
      </w:tr>
      <w:tr w14:paraId="21F1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B7F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external/cache/sources/wl/include/proto/eapol.h</w:t>
            </w:r>
          </w:p>
        </w:tc>
        <w:tc>
          <w:tcPr>
            <w:tcW w:w="4535" w:type="dxa"/>
            <w:vAlign w:val="center"/>
          </w:tcPr>
          <w:p w14:paraId="7BA67E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external/packages/bsp/rk3399/20-gpu-governor.conf</w:t>
            </w:r>
          </w:p>
        </w:tc>
      </w:tr>
      <w:tr w14:paraId="4D782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1C61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external/cache/sources/wl/include/proto/ethernet.h</w:t>
            </w:r>
          </w:p>
        </w:tc>
        <w:tc>
          <w:tcPr>
            <w:tcW w:w="4535" w:type="dxa"/>
            <w:vAlign w:val="center"/>
          </w:tcPr>
          <w:p w14:paraId="5E86BD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external/packages/bsp/rk3399/50-mali.rules</w:t>
            </w:r>
          </w:p>
        </w:tc>
      </w:tr>
      <w:tr w14:paraId="200DF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1F6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external/cache/sources/wl/include/proto/p2p.h</w:t>
            </w:r>
          </w:p>
        </w:tc>
        <w:tc>
          <w:tcPr>
            <w:tcW w:w="4535" w:type="dxa"/>
            <w:vAlign w:val="center"/>
          </w:tcPr>
          <w:p w14:paraId="7B6DA6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external/packages/bsp/rk3399/50-rk3399-vpu.rules</w:t>
            </w:r>
          </w:p>
        </w:tc>
      </w:tr>
      <w:tr w14:paraId="116AE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8C0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external/cache/sources/wl/include/proto/sdspi.h</w:t>
            </w:r>
          </w:p>
        </w:tc>
        <w:tc>
          <w:tcPr>
            <w:tcW w:w="4535" w:type="dxa"/>
            <w:vAlign w:val="center"/>
          </w:tcPr>
          <w:p w14:paraId="55A5B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external/packages/bsp/rk3399/brcm_patchram_plus_rk3399</w:t>
            </w:r>
          </w:p>
        </w:tc>
      </w:tr>
      <w:tr w14:paraId="697F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1936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external/cache/sources/wl/include/proto/vlan.h</w:t>
            </w:r>
          </w:p>
        </w:tc>
        <w:tc>
          <w:tcPr>
            <w:tcW w:w="4535" w:type="dxa"/>
            <w:vAlign w:val="center"/>
          </w:tcPr>
          <w:p w14:paraId="37381D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external/packages/bsp/rk3399/mpv.conf</w:t>
            </w:r>
          </w:p>
        </w:tc>
      </w:tr>
      <w:tr w14:paraId="0C437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18C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external/cache/sources/wl/include/proto/wpa.h</w:t>
            </w:r>
          </w:p>
        </w:tc>
        <w:tc>
          <w:tcPr>
            <w:tcW w:w="4535" w:type="dxa"/>
            <w:vAlign w:val="center"/>
          </w:tcPr>
          <w:p w14:paraId="48144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external/packages/bsp/rk3399/rk3399-bluetooth.service</w:t>
            </w:r>
          </w:p>
        </w:tc>
      </w:tr>
      <w:tr w14:paraId="0C80E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C7DC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external/cache/sources/wl/include/proto/wps.h</w:t>
            </w:r>
          </w:p>
        </w:tc>
        <w:tc>
          <w:tcPr>
            <w:tcW w:w="4535" w:type="dxa"/>
            <w:vAlign w:val="center"/>
          </w:tcPr>
          <w:p w14:paraId="270A97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external/packages/bsp/rk3399/scripts/io</w:t>
            </w:r>
          </w:p>
        </w:tc>
      </w:tr>
      <w:tr w14:paraId="78B32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892F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external/cache/sources/wl/include/rwl_wifi.h</w:t>
            </w:r>
          </w:p>
        </w:tc>
        <w:tc>
          <w:tcPr>
            <w:tcW w:w="4535" w:type="dxa"/>
            <w:vAlign w:val="center"/>
          </w:tcPr>
          <w:p w14:paraId="3FB77C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external/packages/bsp/rk3399/scripts/test_camera-dual.sh</w:t>
            </w:r>
          </w:p>
        </w:tc>
      </w:tr>
      <w:tr w14:paraId="65E2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E79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external/cache/sources/wl/include/saverestore.h</w:t>
            </w:r>
          </w:p>
        </w:tc>
        <w:tc>
          <w:tcPr>
            <w:tcW w:w="4535" w:type="dxa"/>
            <w:vAlign w:val="center"/>
          </w:tcPr>
          <w:p w14:paraId="0AE2BA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external/packages/bsp/rk3399/scripts/test_camera-gst.sh</w:t>
            </w:r>
          </w:p>
        </w:tc>
      </w:tr>
      <w:tr w14:paraId="67904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A69D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external/cache/sources/wl/include/sbchipc.h</w:t>
            </w:r>
          </w:p>
        </w:tc>
        <w:tc>
          <w:tcPr>
            <w:tcW w:w="4535" w:type="dxa"/>
            <w:vAlign w:val="center"/>
          </w:tcPr>
          <w:p w14:paraId="039B8C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external/packages/bsp/rk3399/xorg.conf</w:t>
            </w:r>
          </w:p>
        </w:tc>
      </w:tr>
      <w:tr w14:paraId="003E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72F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external/cache/sources/wl/include/sbconfig.h</w:t>
            </w:r>
          </w:p>
        </w:tc>
        <w:tc>
          <w:tcPr>
            <w:tcW w:w="4535" w:type="dxa"/>
            <w:vAlign w:val="center"/>
          </w:tcPr>
          <w:p w14:paraId="0DE09A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external/packages/bsp/rk356x/etc/X11/xorg.conf.d/20-modesetting.conf</w:t>
            </w:r>
          </w:p>
        </w:tc>
      </w:tr>
      <w:tr w14:paraId="0BD9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A57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external/cache/sources/wl/include/sbhnddma.h</w:t>
            </w:r>
          </w:p>
        </w:tc>
        <w:tc>
          <w:tcPr>
            <w:tcW w:w="4535" w:type="dxa"/>
            <w:vAlign w:val="center"/>
          </w:tcPr>
          <w:p w14:paraId="049538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external/packages/bsp/rk356x/etc/iqfiles/imx219_rpi-camera-v2_default.json</w:t>
            </w:r>
          </w:p>
        </w:tc>
      </w:tr>
      <w:tr w14:paraId="65B3D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B84E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external/cache/sources/wl/include/sbpcmcia.h</w:t>
            </w:r>
          </w:p>
        </w:tc>
        <w:tc>
          <w:tcPr>
            <w:tcW w:w="4535" w:type="dxa"/>
            <w:vAlign w:val="center"/>
          </w:tcPr>
          <w:p w14:paraId="7DE43F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external/packages/bsp/rk356x/etc/iqfiles/ov13850_CMK-CT0116_default.json</w:t>
            </w:r>
          </w:p>
        </w:tc>
      </w:tr>
      <w:tr w14:paraId="5E84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65C1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external/cache/sources/wl/include/sbpcmcia.h.orig</w:t>
            </w:r>
          </w:p>
        </w:tc>
        <w:tc>
          <w:tcPr>
            <w:tcW w:w="4535" w:type="dxa"/>
            <w:vAlign w:val="center"/>
          </w:tcPr>
          <w:p w14:paraId="6F5650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external/packages/bsp/rk356x/etc/iqfiles/ov5647_rpi-camera-v1_default.json</w:t>
            </w:r>
          </w:p>
        </w:tc>
      </w:tr>
      <w:tr w14:paraId="601DB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DBF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external/cache/sources/wl/include/sbsdio.h</w:t>
            </w:r>
          </w:p>
        </w:tc>
        <w:tc>
          <w:tcPr>
            <w:tcW w:w="4535" w:type="dxa"/>
            <w:vAlign w:val="center"/>
          </w:tcPr>
          <w:p w14:paraId="028F89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external/packages/bsp/rk356x/etc/mpv/mpv.conf</w:t>
            </w:r>
          </w:p>
        </w:tc>
      </w:tr>
      <w:tr w14:paraId="11DB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B6A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external/cache/sources/wl/include/sbsdioh.h</w:t>
            </w:r>
          </w:p>
        </w:tc>
        <w:tc>
          <w:tcPr>
            <w:tcW w:w="4535" w:type="dxa"/>
            <w:vAlign w:val="center"/>
          </w:tcPr>
          <w:p w14:paraId="297D0D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external/packages/bsp/rk356x/etc/profile.d/cogl.sh</w:t>
            </w:r>
          </w:p>
        </w:tc>
      </w:tr>
      <w:tr w14:paraId="16EBA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6495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external/cache/sources/wl/include/sbsdpcmdev.h</w:t>
            </w:r>
          </w:p>
        </w:tc>
        <w:tc>
          <w:tcPr>
            <w:tcW w:w="4535" w:type="dxa"/>
            <w:vAlign w:val="center"/>
          </w:tcPr>
          <w:p w14:paraId="3E7A64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external/packages/bsp/rk356x/etc/profile.d/gst.sh</w:t>
            </w:r>
          </w:p>
        </w:tc>
      </w:tr>
      <w:tr w14:paraId="7418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4E4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external/cache/sources/wl/include/sbsocram.h</w:t>
            </w:r>
          </w:p>
        </w:tc>
        <w:tc>
          <w:tcPr>
            <w:tcW w:w="4535" w:type="dxa"/>
            <w:vAlign w:val="center"/>
          </w:tcPr>
          <w:p w14:paraId="648180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external/packages/bsp/rk356x/etc/profile.d/usbdevice.sh</w:t>
            </w:r>
          </w:p>
        </w:tc>
      </w:tr>
      <w:tr w14:paraId="73CA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0A97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external/cache/sources/wl/include/sbsprom.h</w:t>
            </w:r>
          </w:p>
        </w:tc>
        <w:tc>
          <w:tcPr>
            <w:tcW w:w="4535" w:type="dxa"/>
            <w:vAlign w:val="center"/>
          </w:tcPr>
          <w:p w14:paraId="6500C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external/packages/bsp/rk356x/etc/profile.d/x11.sh</w:t>
            </w:r>
          </w:p>
        </w:tc>
      </w:tr>
      <w:tr w14:paraId="7D81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572B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external/cache/sources/wl/include/sdio.h</w:t>
            </w:r>
          </w:p>
        </w:tc>
        <w:tc>
          <w:tcPr>
            <w:tcW w:w="4535" w:type="dxa"/>
            <w:vAlign w:val="center"/>
          </w:tcPr>
          <w:p w14:paraId="480FB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external/packages/bsp/rk356x/etc/pulse/client.conf</w:t>
            </w:r>
          </w:p>
        </w:tc>
      </w:tr>
      <w:tr w14:paraId="743C3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AB2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external/cache/sources/wl/include/sdioh.h</w:t>
            </w:r>
          </w:p>
        </w:tc>
        <w:tc>
          <w:tcPr>
            <w:tcW w:w="4535" w:type="dxa"/>
            <w:vAlign w:val="center"/>
          </w:tcPr>
          <w:p w14:paraId="0BD373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external/packages/bsp/rk356x/etc/pulse/daemon.conf</w:t>
            </w:r>
          </w:p>
        </w:tc>
      </w:tr>
      <w:tr w14:paraId="6DE5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C2C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external/cache/sources/wl/include/sdiovar.h</w:t>
            </w:r>
          </w:p>
        </w:tc>
        <w:tc>
          <w:tcPr>
            <w:tcW w:w="4535" w:type="dxa"/>
            <w:vAlign w:val="center"/>
          </w:tcPr>
          <w:p w14:paraId="3E7F0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external/packages/bsp/rk356x/etc/pulse/default.pa</w:t>
            </w:r>
          </w:p>
        </w:tc>
      </w:tr>
      <w:tr w14:paraId="1CE9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B480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external/cache/sources/wl/include/siutils.h</w:t>
            </w:r>
          </w:p>
        </w:tc>
        <w:tc>
          <w:tcPr>
            <w:tcW w:w="4535" w:type="dxa"/>
            <w:vAlign w:val="center"/>
          </w:tcPr>
          <w:p w14:paraId="4BA20D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external/packages/bsp/rk356x/etc/udev/rules.d/60-drm.rules</w:t>
            </w:r>
          </w:p>
        </w:tc>
      </w:tr>
      <w:tr w14:paraId="1AC8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03C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external/cache/sources/wl/include/spid.h</w:t>
            </w:r>
          </w:p>
        </w:tc>
        <w:tc>
          <w:tcPr>
            <w:tcW w:w="4535" w:type="dxa"/>
            <w:vAlign w:val="center"/>
          </w:tcPr>
          <w:p w14:paraId="684F4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external/packages/bsp/rk356x/etc/udev/rules.d/83-typec.rules</w:t>
            </w:r>
          </w:p>
        </w:tc>
      </w:tr>
      <w:tr w14:paraId="5E1B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639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external/cache/sources/wl/include/trxhdr.h</w:t>
            </w:r>
          </w:p>
        </w:tc>
        <w:tc>
          <w:tcPr>
            <w:tcW w:w="4535" w:type="dxa"/>
            <w:vAlign w:val="center"/>
          </w:tcPr>
          <w:p w14:paraId="23C154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external/packages/bsp/rk356x/etc/udev/rules.d/88-rockchip-camera.rules</w:t>
            </w:r>
          </w:p>
        </w:tc>
      </w:tr>
      <w:tr w14:paraId="04A4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6EE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external/cache/sources/wl/include/typedefs.h</w:t>
            </w:r>
          </w:p>
        </w:tc>
        <w:tc>
          <w:tcPr>
            <w:tcW w:w="4535" w:type="dxa"/>
            <w:vAlign w:val="center"/>
          </w:tcPr>
          <w:p w14:paraId="14654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external/packages/bsp/rk356x/etc/udev/rules.d/90-load-uwe5622-modules.rules</w:t>
            </w:r>
          </w:p>
        </w:tc>
      </w:tr>
      <w:tr w14:paraId="6C091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987D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external/cache/sources/wl/include/usbrdl.h</w:t>
            </w:r>
          </w:p>
        </w:tc>
        <w:tc>
          <w:tcPr>
            <w:tcW w:w="4535" w:type="dxa"/>
            <w:vAlign w:val="center"/>
          </w:tcPr>
          <w:p w14:paraId="46C62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external/packages/bsp/rk356x/etc/udev/rules.d/90-pulseaudio-rockchip.rules</w:t>
            </w:r>
          </w:p>
        </w:tc>
      </w:tr>
      <w:tr w14:paraId="2DDB8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C1D2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external/cache/sources/wl/include/wlc_clm_rates.h</w:t>
            </w:r>
          </w:p>
        </w:tc>
        <w:tc>
          <w:tcPr>
            <w:tcW w:w="4535" w:type="dxa"/>
            <w:vAlign w:val="center"/>
          </w:tcPr>
          <w:p w14:paraId="6B7033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external/packages/bsp/rk356x/etc/udev/rules.d/99-rockchip-permissions.rules</w:t>
            </w:r>
          </w:p>
        </w:tc>
      </w:tr>
      <w:tr w14:paraId="6F05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00AA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external/cache/sources/wl/include/wlc_extlog_idstr.h</w:t>
            </w:r>
          </w:p>
        </w:tc>
        <w:tc>
          <w:tcPr>
            <w:tcW w:w="4535" w:type="dxa"/>
            <w:vAlign w:val="center"/>
          </w:tcPr>
          <w:p w14:paraId="5B1AC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external/packages/bsp/rk356x/opt/rknn_yolov5_demo/lib/librga.so</w:t>
            </w:r>
          </w:p>
        </w:tc>
      </w:tr>
      <w:tr w14:paraId="0F396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09B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external/cache/sources/wl/include/wlc_ppr.h</w:t>
            </w:r>
          </w:p>
        </w:tc>
        <w:tc>
          <w:tcPr>
            <w:tcW w:w="4535" w:type="dxa"/>
            <w:vAlign w:val="center"/>
          </w:tcPr>
          <w:p w14:paraId="2EE0C6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external/packages/bsp/rk356x/opt/rknn_yolov5_demo/lib/librknn_api.so</w:t>
            </w:r>
          </w:p>
        </w:tc>
      </w:tr>
      <w:tr w14:paraId="3414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D42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external/cache/sources/wl/include/wlfc_proto.h</w:t>
            </w:r>
          </w:p>
        </w:tc>
        <w:tc>
          <w:tcPr>
            <w:tcW w:w="4535" w:type="dxa"/>
            <w:vAlign w:val="center"/>
          </w:tcPr>
          <w:p w14:paraId="5F4DC4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external/packages/bsp/rk356x/opt/rknn_yolov5_demo/lib/librknnrt.so</w:t>
            </w:r>
          </w:p>
        </w:tc>
      </w:tr>
      <w:tr w14:paraId="1DB81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CDB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external/cache/sources/wl/include/wlioctl.h</w:t>
            </w:r>
          </w:p>
        </w:tc>
        <w:tc>
          <w:tcPr>
            <w:tcW w:w="4535" w:type="dxa"/>
            <w:vAlign w:val="center"/>
          </w:tcPr>
          <w:p w14:paraId="3D4651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external/packages/bsp/rk356x/opt/rknn_yolov5_demo/model/RK356X/yolov5s-640-640.rknn</w:t>
            </w:r>
          </w:p>
        </w:tc>
      </w:tr>
      <w:tr w14:paraId="51EA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43B8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external/cache/sources/wl/shared/Android.mk</w:t>
            </w:r>
          </w:p>
        </w:tc>
        <w:tc>
          <w:tcPr>
            <w:tcW w:w="4535" w:type="dxa"/>
            <w:vAlign w:val="center"/>
          </w:tcPr>
          <w:p w14:paraId="021FAB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external/packages/bsp/rk356x/opt/rknn_yolov5_demo/model/bus.jpg</w:t>
            </w:r>
          </w:p>
        </w:tc>
      </w:tr>
      <w:tr w14:paraId="3CE8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6E5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external/cache/sources/wl/shared/Makefile</w:t>
            </w:r>
          </w:p>
        </w:tc>
        <w:tc>
          <w:tcPr>
            <w:tcW w:w="4535" w:type="dxa"/>
            <w:vAlign w:val="center"/>
          </w:tcPr>
          <w:p w14:paraId="458F16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external/packages/bsp/rk356x/opt/rknn_yolov5_demo/model/coco_80_labels_list.txt</w:t>
            </w:r>
          </w:p>
        </w:tc>
      </w:tr>
      <w:tr w14:paraId="7BC3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480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external/cache/sources/wl/shared/bcm_app_utils.c</w:t>
            </w:r>
          </w:p>
        </w:tc>
        <w:tc>
          <w:tcPr>
            <w:tcW w:w="4535" w:type="dxa"/>
            <w:vAlign w:val="center"/>
          </w:tcPr>
          <w:p w14:paraId="5540F9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external/packages/bsp/rk356x/opt/rknn_yolov5_demo/rknn_yolov5_demo</w:t>
            </w:r>
          </w:p>
        </w:tc>
      </w:tr>
      <w:tr w14:paraId="40A3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EF83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external/cache/sources/wl/shared/bcmutils.c</w:t>
            </w:r>
          </w:p>
        </w:tc>
        <w:tc>
          <w:tcPr>
            <w:tcW w:w="4535" w:type="dxa"/>
            <w:vAlign w:val="center"/>
          </w:tcPr>
          <w:p w14:paraId="39E7AC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external/packages/bsp/rk356x/opt/rknn_yolov5_demo/test.sh</w:t>
            </w:r>
          </w:p>
        </w:tc>
      </w:tr>
      <w:tr w14:paraId="10D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F318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external/cache/sources/wl/shared/bcmwifi.c</w:t>
            </w:r>
          </w:p>
        </w:tc>
        <w:tc>
          <w:tcPr>
            <w:tcW w:w="4535" w:type="dxa"/>
            <w:vAlign w:val="center"/>
          </w:tcPr>
          <w:p w14:paraId="226D4B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external/packages/bsp/rk356x/usr/bin/brcm_patchram_plus</w:t>
            </w:r>
          </w:p>
        </w:tc>
      </w:tr>
      <w:tr w14:paraId="02BC1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C02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external/cache/sources/wl/shared/bcmwifi_channels.c</w:t>
            </w:r>
          </w:p>
        </w:tc>
        <w:tc>
          <w:tcPr>
            <w:tcW w:w="4535" w:type="dxa"/>
            <w:vAlign w:val="center"/>
          </w:tcPr>
          <w:p w14:paraId="691353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external/packages/bsp/rk356x/usr/bin/bt_pcba_test</w:t>
            </w:r>
          </w:p>
        </w:tc>
      </w:tr>
      <w:tr w14:paraId="4F0D0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CBE2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external/cache/sources/wl/shared/build_kingston.sh</w:t>
            </w:r>
          </w:p>
        </w:tc>
        <w:tc>
          <w:tcPr>
            <w:tcW w:w="4535" w:type="dxa"/>
            <w:vAlign w:val="center"/>
          </w:tcPr>
          <w:p w14:paraId="1212D1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external/packages/bsp/rk356x/usr/bin/restart_rknn.sh</w:t>
            </w:r>
          </w:p>
        </w:tc>
      </w:tr>
      <w:tr w14:paraId="7F3FC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DD7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external/cache/sources/wl/shared/miniopt.c</w:t>
            </w:r>
          </w:p>
        </w:tc>
        <w:tc>
          <w:tcPr>
            <w:tcW w:w="4535" w:type="dxa"/>
            <w:vAlign w:val="center"/>
          </w:tcPr>
          <w:p w14:paraId="4D6A1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external/packages/bsp/rk356x/usr/bin/rknn_camera</w:t>
            </w:r>
          </w:p>
        </w:tc>
      </w:tr>
      <w:tr w14:paraId="0B9BA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A9D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external/cache/sources/wl/shared/wlu_client_shared.c</w:t>
            </w:r>
          </w:p>
        </w:tc>
        <w:tc>
          <w:tcPr>
            <w:tcW w:w="4535" w:type="dxa"/>
            <w:vAlign w:val="center"/>
          </w:tcPr>
          <w:p w14:paraId="74AA9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external/packages/bsp/rk356x/usr/bin/rknn_demo</w:t>
            </w:r>
          </w:p>
        </w:tc>
      </w:tr>
      <w:tr w14:paraId="6ED8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61E0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external/cache/sources/wl/shared/wlu_client_shared.h</w:t>
            </w:r>
          </w:p>
        </w:tc>
        <w:tc>
          <w:tcPr>
            <w:tcW w:w="4535" w:type="dxa"/>
            <w:vAlign w:val="center"/>
          </w:tcPr>
          <w:p w14:paraId="78F25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external/packages/bsp/rk356x/usr/bin/rknn_server</w:t>
            </w:r>
          </w:p>
        </w:tc>
      </w:tr>
      <w:tr w14:paraId="688A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D05D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external/cache/sources/wl/shared/wlu_common.c</w:t>
            </w:r>
          </w:p>
        </w:tc>
        <w:tc>
          <w:tcPr>
            <w:tcW w:w="4535" w:type="dxa"/>
            <w:vAlign w:val="center"/>
          </w:tcPr>
          <w:p w14:paraId="53FAB4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external/packages/bsp/rk356x/usr/bin/start_rknn.sh</w:t>
            </w:r>
          </w:p>
        </w:tc>
      </w:tr>
      <w:tr w14:paraId="1BD6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294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external/cache/sources/wl/shared/wlu_common.h</w:t>
            </w:r>
          </w:p>
        </w:tc>
        <w:tc>
          <w:tcPr>
            <w:tcW w:w="4535" w:type="dxa"/>
            <w:vAlign w:val="center"/>
          </w:tcPr>
          <w:p w14:paraId="567B37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external/packages/bsp/rk356x/usr/bin/usb-hotplug</w:t>
            </w:r>
          </w:p>
        </w:tc>
      </w:tr>
      <w:tr w14:paraId="76D3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7024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external/cache/sources/wl/shared/wlu_pipe.c</w:t>
            </w:r>
          </w:p>
        </w:tc>
        <w:tc>
          <w:tcPr>
            <w:tcW w:w="4535" w:type="dxa"/>
            <w:vAlign w:val="center"/>
          </w:tcPr>
          <w:p w14:paraId="22F8D8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external/packages/bsp/rk356x/usr/bin/usbdevice</w:t>
            </w:r>
          </w:p>
        </w:tc>
      </w:tr>
      <w:tr w14:paraId="5FC53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5D55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external/cache/sources/wl/shared/wlu_pipe.h</w:t>
            </w:r>
          </w:p>
        </w:tc>
        <w:tc>
          <w:tcPr>
            <w:tcW w:w="4535" w:type="dxa"/>
            <w:vAlign w:val="center"/>
          </w:tcPr>
          <w:p w14:paraId="27683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external/packages/bsp/rk356x/usr/lib/libminigui_ths-3.2.so.0</w:t>
            </w:r>
          </w:p>
        </w:tc>
      </w:tr>
      <w:tr w14:paraId="720B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CE11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external/cache/sources/wl/shared/wlu_pipe_linux.c</w:t>
            </w:r>
          </w:p>
        </w:tc>
        <w:tc>
          <w:tcPr>
            <w:tcW w:w="4535" w:type="dxa"/>
            <w:vAlign w:val="center"/>
          </w:tcPr>
          <w:p w14:paraId="4B3C2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external/packages/bsp/rk356x/usr/lib/libpng12.so</w:t>
            </w:r>
          </w:p>
        </w:tc>
      </w:tr>
      <w:tr w14:paraId="1BF4C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83B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external/cache/sources/wl/shared/wlu_remote.h</w:t>
            </w:r>
          </w:p>
        </w:tc>
        <w:tc>
          <w:tcPr>
            <w:tcW w:w="4535" w:type="dxa"/>
            <w:vAlign w:val="center"/>
          </w:tcPr>
          <w:p w14:paraId="75F14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external/packages/bsp/rk356x/usr/lib/libpng12.so.0</w:t>
            </w:r>
          </w:p>
        </w:tc>
      </w:tr>
      <w:tr w14:paraId="66AB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6E13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external/cache/sources/wl/wl/Android.mk</w:t>
            </w:r>
          </w:p>
        </w:tc>
        <w:tc>
          <w:tcPr>
            <w:tcW w:w="4535" w:type="dxa"/>
            <w:vAlign w:val="center"/>
          </w:tcPr>
          <w:p w14:paraId="7E1339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external/packages/bsp/rk356x/usr/lib/librkisp.so</w:t>
            </w:r>
          </w:p>
        </w:tc>
      </w:tr>
      <w:tr w14:paraId="22DA2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1671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external/cache/sources/wl/wl/Makefile</w:t>
            </w:r>
          </w:p>
        </w:tc>
        <w:tc>
          <w:tcPr>
            <w:tcW w:w="4535" w:type="dxa"/>
            <w:vAlign w:val="center"/>
          </w:tcPr>
          <w:p w14:paraId="77979A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external/packages/bsp/rk356x/usr/lib/librknn_api.so</w:t>
            </w:r>
          </w:p>
        </w:tc>
      </w:tr>
      <w:tr w14:paraId="768B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5718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external/cache/sources/wl/wl/shellproc_linux.c</w:t>
            </w:r>
          </w:p>
        </w:tc>
        <w:tc>
          <w:tcPr>
            <w:tcW w:w="4535" w:type="dxa"/>
            <w:vAlign w:val="center"/>
          </w:tcPr>
          <w:p w14:paraId="14224F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external/packages/bsp/rk356x/usr/lib/librknnrt.so</w:t>
            </w:r>
          </w:p>
        </w:tc>
      </w:tr>
      <w:tr w14:paraId="0366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892D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external/cache/sources/wl/wl/wl.tgz</w:t>
            </w:r>
          </w:p>
        </w:tc>
        <w:tc>
          <w:tcPr>
            <w:tcW w:w="4535" w:type="dxa"/>
            <w:vAlign w:val="center"/>
          </w:tcPr>
          <w:p w14:paraId="27209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external/packages/bsp/rk356x/usr/lib/librkuvc.so</w:t>
            </w:r>
          </w:p>
        </w:tc>
      </w:tr>
      <w:tr w14:paraId="6C57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9EF7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external/cache/sources/wl/wl/wlc_ppr.c</w:t>
            </w:r>
          </w:p>
        </w:tc>
        <w:tc>
          <w:tcPr>
            <w:tcW w:w="4535" w:type="dxa"/>
            <w:vAlign w:val="center"/>
          </w:tcPr>
          <w:p w14:paraId="1E667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external/packages/bsp/rk356x/usr/lib/libtinyalsa.so</w:t>
            </w:r>
          </w:p>
        </w:tc>
      </w:tr>
      <w:tr w14:paraId="1811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86F7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external/cache/sources/wl/wl/wlc_ppr.h</w:t>
            </w:r>
          </w:p>
        </w:tc>
        <w:tc>
          <w:tcPr>
            <w:tcW w:w="4535" w:type="dxa"/>
            <w:vAlign w:val="center"/>
          </w:tcPr>
          <w:p w14:paraId="70039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external/packages/bsp/rk356x/usr/lib/systemd/system/getty@.service.d/override.conf</w:t>
            </w:r>
          </w:p>
        </w:tc>
      </w:tr>
      <w:tr w14:paraId="48B8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4304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external/cache/sources/wl/wl/wlm.c</w:t>
            </w:r>
          </w:p>
        </w:tc>
        <w:tc>
          <w:tcPr>
            <w:tcW w:w="4535" w:type="dxa"/>
            <w:vAlign w:val="center"/>
          </w:tcPr>
          <w:p w14:paraId="5B5CE6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external/packages/bsp/rk356x/usr/lib/systemd/system/serial-getty@.service.d/override.conf</w:t>
            </w:r>
          </w:p>
        </w:tc>
      </w:tr>
      <w:tr w14:paraId="1C0F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492C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external/cache/sources/wl/wl/wlm.h</w:t>
            </w:r>
          </w:p>
        </w:tc>
        <w:tc>
          <w:tcPr>
            <w:tcW w:w="4535" w:type="dxa"/>
            <w:vAlign w:val="center"/>
          </w:tcPr>
          <w:p w14:paraId="35777A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external/packages/bsp/rk356x/usr/lib/systemd/system/usbdevice.service</w:t>
            </w:r>
          </w:p>
        </w:tc>
      </w:tr>
      <w:tr w14:paraId="2714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222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external/cache/sources/wl/wl/wlu.c</w:t>
            </w:r>
          </w:p>
        </w:tc>
        <w:tc>
          <w:tcPr>
            <w:tcW w:w="4535" w:type="dxa"/>
            <w:vAlign w:val="center"/>
          </w:tcPr>
          <w:p w14:paraId="413B4C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external/packages/bsp/rk356x/usr/lib/udev/rules.d/61-partition-init.rules</w:t>
            </w:r>
          </w:p>
        </w:tc>
      </w:tr>
      <w:tr w14:paraId="35A1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5190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external/cache/sources/wl/wl/wlu.h</w:t>
            </w:r>
          </w:p>
        </w:tc>
        <w:tc>
          <w:tcPr>
            <w:tcW w:w="4535" w:type="dxa"/>
            <w:vAlign w:val="center"/>
          </w:tcPr>
          <w:p w14:paraId="418D68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external/packages/bsp/rk356x/usr/lib/udev/rules.d/61-usbdevice.rules</w:t>
            </w:r>
          </w:p>
        </w:tc>
      </w:tr>
      <w:tr w14:paraId="3432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A194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external/cache/sources/wl/wl/wlu_client_shared.c</w:t>
            </w:r>
          </w:p>
        </w:tc>
        <w:tc>
          <w:tcPr>
            <w:tcW w:w="4535" w:type="dxa"/>
            <w:vAlign w:val="center"/>
          </w:tcPr>
          <w:p w14:paraId="4CA794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external/packages/bsp/rk356x/usr/local/bin/auto_login_cli.sh</w:t>
            </w:r>
          </w:p>
        </w:tc>
      </w:tr>
      <w:tr w14:paraId="63B7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92B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external/cache/sources/wl/wl/wlu_client_shared.h</w:t>
            </w:r>
          </w:p>
        </w:tc>
        <w:tc>
          <w:tcPr>
            <w:tcW w:w="4535" w:type="dxa"/>
            <w:vAlign w:val="center"/>
          </w:tcPr>
          <w:p w14:paraId="229FDD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external/packages/bsp/rk356x/usr/local/bin/cat_serial.sh</w:t>
            </w:r>
          </w:p>
        </w:tc>
      </w:tr>
      <w:tr w14:paraId="36D9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AC0C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external/cache/sources/wl/wl/wlu_cmd.c</w:t>
            </w:r>
          </w:p>
        </w:tc>
        <w:tc>
          <w:tcPr>
            <w:tcW w:w="4535" w:type="dxa"/>
            <w:vAlign w:val="center"/>
          </w:tcPr>
          <w:p w14:paraId="5C77DC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external/packages/bsp/rk356x/usr/local/bin/compile_python.sh</w:t>
            </w:r>
          </w:p>
        </w:tc>
      </w:tr>
      <w:tr w14:paraId="2E32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D361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external/cache/sources/wl/wl/wlu_cmd.h</w:t>
            </w:r>
          </w:p>
        </w:tc>
        <w:tc>
          <w:tcPr>
            <w:tcW w:w="4535" w:type="dxa"/>
            <w:vAlign w:val="center"/>
          </w:tcPr>
          <w:p w14:paraId="7BDDF4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external/packages/bsp/rk356x/usr/local/bin/create_ap</w:t>
            </w:r>
          </w:p>
        </w:tc>
      </w:tr>
      <w:tr w14:paraId="37587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0B2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external/cache/sources/wl/wl/wlu_common.c</w:t>
            </w:r>
          </w:p>
        </w:tc>
        <w:tc>
          <w:tcPr>
            <w:tcW w:w="4535" w:type="dxa"/>
            <w:vAlign w:val="center"/>
          </w:tcPr>
          <w:p w14:paraId="3C3699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external/packages/bsp/rk356x/usr/local/bin/desktop_login.sh</w:t>
            </w:r>
          </w:p>
        </w:tc>
      </w:tr>
      <w:tr w14:paraId="33088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277F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external/cache/sources/wl/wl/wlu_common.h</w:t>
            </w:r>
          </w:p>
        </w:tc>
        <w:tc>
          <w:tcPr>
            <w:tcW w:w="4535" w:type="dxa"/>
            <w:vAlign w:val="center"/>
          </w:tcPr>
          <w:p w14:paraId="0E8F12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external/packages/bsp/rk356x/usr/local/bin/disable_desktop_autologin.sh</w:t>
            </w:r>
          </w:p>
        </w:tc>
      </w:tr>
      <w:tr w14:paraId="5583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49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external/cache/sources/wl/wl/wlu_iov.c</w:t>
            </w:r>
          </w:p>
        </w:tc>
        <w:tc>
          <w:tcPr>
            <w:tcW w:w="4535" w:type="dxa"/>
            <w:vAlign w:val="center"/>
          </w:tcPr>
          <w:p w14:paraId="4D987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external/packages/bsp/rk356x/usr/local/bin/drm-hotplug.sh</w:t>
            </w:r>
          </w:p>
        </w:tc>
      </w:tr>
      <w:tr w14:paraId="46F9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B2FB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external/cache/sources/wl/wl/wlu_linux.c</w:t>
            </w:r>
          </w:p>
        </w:tc>
        <w:tc>
          <w:tcPr>
            <w:tcW w:w="4535" w:type="dxa"/>
            <w:vAlign w:val="center"/>
          </w:tcPr>
          <w:p w14:paraId="4C0174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external/packages/bsp/rk356x/usr/local/bin/enable_docker.sh</w:t>
            </w:r>
          </w:p>
        </w:tc>
      </w:tr>
      <w:tr w14:paraId="11B3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87A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external/cache/sources/wl/wl/wlu_pipe.c</w:t>
            </w:r>
          </w:p>
        </w:tc>
        <w:tc>
          <w:tcPr>
            <w:tcW w:w="4535" w:type="dxa"/>
            <w:vAlign w:val="center"/>
          </w:tcPr>
          <w:p w14:paraId="304CF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external/packages/bsp/rk356x/usr/local/bin/fix_mmc_ssd.sh</w:t>
            </w:r>
          </w:p>
        </w:tc>
      </w:tr>
      <w:tr w14:paraId="528A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18B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external/cache/sources/wl/wl/wlu_pipe.h</w:t>
            </w:r>
          </w:p>
        </w:tc>
        <w:tc>
          <w:tcPr>
            <w:tcW w:w="4535" w:type="dxa"/>
            <w:vAlign w:val="center"/>
          </w:tcPr>
          <w:p w14:paraId="76846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external/packages/bsp/rk356x/usr/local/bin/gpu_load.sh</w:t>
            </w:r>
          </w:p>
        </w:tc>
      </w:tr>
      <w:tr w14:paraId="5961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9BD6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external/cache/sources/wl/wl/wlu_pipe_linux.c</w:t>
            </w:r>
          </w:p>
        </w:tc>
        <w:tc>
          <w:tcPr>
            <w:tcW w:w="4535" w:type="dxa"/>
            <w:vAlign w:val="center"/>
          </w:tcPr>
          <w:p w14:paraId="127AE1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external/packages/bsp/rk356x/usr/local/bin/install_bt_panel.sh</w:t>
            </w:r>
          </w:p>
        </w:tc>
      </w:tr>
      <w:tr w14:paraId="6C6F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A820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external/cache/sources/wl/wl/wlu_rates_matrix.c</w:t>
            </w:r>
          </w:p>
        </w:tc>
        <w:tc>
          <w:tcPr>
            <w:tcW w:w="4535" w:type="dxa"/>
            <w:vAlign w:val="center"/>
          </w:tcPr>
          <w:p w14:paraId="4FCC5F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external/packages/bsp/rk356x/usr/local/bin/install_docker.sh</w:t>
            </w:r>
          </w:p>
        </w:tc>
      </w:tr>
      <w:tr w14:paraId="6E38A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CE4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external/cache/sources/wl/wl/wlu_rates_matrix.h</w:t>
            </w:r>
          </w:p>
        </w:tc>
        <w:tc>
          <w:tcPr>
            <w:tcW w:w="4535" w:type="dxa"/>
            <w:vAlign w:val="center"/>
          </w:tcPr>
          <w:p w14:paraId="1CFF39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external/packages/bsp/rk356x/usr/local/bin/install_qt.sh</w:t>
            </w:r>
          </w:p>
        </w:tc>
      </w:tr>
      <w:tr w14:paraId="6246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A0B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external/cache/sources/wl/wl/wlu_remote.h</w:t>
            </w:r>
          </w:p>
        </w:tc>
        <w:tc>
          <w:tcPr>
            <w:tcW w:w="4535" w:type="dxa"/>
            <w:vAlign w:val="center"/>
          </w:tcPr>
          <w:p w14:paraId="705576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external/packages/bsp/rk356x/usr/local/bin/install_ros.sh</w:t>
            </w:r>
          </w:p>
        </w:tc>
      </w:tr>
      <w:tr w14:paraId="7CDB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67F3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external/cache/sources/wl/wl/wlu_server_linux.c</w:t>
            </w:r>
          </w:p>
        </w:tc>
        <w:tc>
          <w:tcPr>
            <w:tcW w:w="4535" w:type="dxa"/>
            <w:vAlign w:val="center"/>
          </w:tcPr>
          <w:p w14:paraId="42FC20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external/packages/bsp/rk356x/usr/local/bin/io</w:t>
            </w:r>
          </w:p>
        </w:tc>
      </w:tr>
      <w:tr w14:paraId="066A6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B4D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external/cache/sources/wl/wl/wlu_server_shared.c</w:t>
            </w:r>
          </w:p>
        </w:tc>
        <w:tc>
          <w:tcPr>
            <w:tcW w:w="4535" w:type="dxa"/>
            <w:vAlign w:val="center"/>
          </w:tcPr>
          <w:p w14:paraId="5DC95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external/packages/bsp/rk356x/usr/local/bin/memtester</w:t>
            </w:r>
          </w:p>
        </w:tc>
      </w:tr>
      <w:tr w14:paraId="5B6FF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471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external/cache/sources/wl/wl/wlu_server_shared.h</w:t>
            </w:r>
          </w:p>
        </w:tc>
        <w:tc>
          <w:tcPr>
            <w:tcW w:w="4535" w:type="dxa"/>
            <w:vAlign w:val="center"/>
          </w:tcPr>
          <w:p w14:paraId="00F27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external/packages/bsp/rk356x/usr/local/bin/modetest</w:t>
            </w:r>
          </w:p>
        </w:tc>
      </w:tr>
      <w:tr w14:paraId="347BE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8B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external/config/aptly-beta.conf</w:t>
            </w:r>
          </w:p>
        </w:tc>
        <w:tc>
          <w:tcPr>
            <w:tcW w:w="4535" w:type="dxa"/>
            <w:vAlign w:val="center"/>
          </w:tcPr>
          <w:p w14:paraId="54595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external/packages/bsp/rk356x/usr/local/bin/multivideoplayer</w:t>
            </w:r>
          </w:p>
        </w:tc>
      </w:tr>
      <w:tr w14:paraId="1E39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993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external/config/aptly-temp.conf</w:t>
            </w:r>
          </w:p>
        </w:tc>
        <w:tc>
          <w:tcPr>
            <w:tcW w:w="4535" w:type="dxa"/>
            <w:vAlign w:val="center"/>
          </w:tcPr>
          <w:p w14:paraId="33B8D9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external/packages/bsp/rk356x/usr/local/bin/reset_ssh.sh</w:t>
            </w:r>
          </w:p>
        </w:tc>
      </w:tr>
      <w:tr w14:paraId="4BC8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7CFE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external/config/aptly.conf</w:t>
            </w:r>
          </w:p>
        </w:tc>
        <w:tc>
          <w:tcPr>
            <w:tcW w:w="4535" w:type="dxa"/>
            <w:vAlign w:val="center"/>
          </w:tcPr>
          <w:p w14:paraId="688683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external/packages/bsp/rk356x/usr/local/bin/set_device.sh</w:t>
            </w:r>
          </w:p>
        </w:tc>
      </w:tr>
      <w:tr w14:paraId="7B5A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2D32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external/config/armbian.key</w:t>
            </w:r>
          </w:p>
        </w:tc>
        <w:tc>
          <w:tcPr>
            <w:tcW w:w="4535" w:type="dxa"/>
            <w:vAlign w:val="center"/>
          </w:tcPr>
          <w:p w14:paraId="0CFE3D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external/packages/bsp/rk356x/usr/local/bin/set_lcd_rotate.sh</w:t>
            </w:r>
          </w:p>
        </w:tc>
      </w:tr>
      <w:tr w14:paraId="60588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0A06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external/config/boards/orangepi2.conf</w:t>
            </w:r>
          </w:p>
        </w:tc>
        <w:tc>
          <w:tcPr>
            <w:tcW w:w="4535" w:type="dxa"/>
            <w:vAlign w:val="center"/>
          </w:tcPr>
          <w:p w14:paraId="5F6D88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external/packages/bsp/rk356x/usr/local/bin/set_vnc.sh</w:t>
            </w:r>
          </w:p>
        </w:tc>
      </w:tr>
      <w:tr w14:paraId="72FD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AE9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external/config/boards/orangepi3-lts.conf</w:t>
            </w:r>
          </w:p>
        </w:tc>
        <w:tc>
          <w:tcPr>
            <w:tcW w:w="4535" w:type="dxa"/>
            <w:vAlign w:val="center"/>
          </w:tcPr>
          <w:p w14:paraId="00A4D0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external/packages/bsp/rk356x/usr/local/bin/stressapptest</w:t>
            </w:r>
          </w:p>
        </w:tc>
      </w:tr>
      <w:tr w14:paraId="6B7E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586F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external/config/boards/orangepi3.conf</w:t>
            </w:r>
          </w:p>
        </w:tc>
        <w:tc>
          <w:tcPr>
            <w:tcW w:w="4535" w:type="dxa"/>
            <w:vAlign w:val="center"/>
          </w:tcPr>
          <w:p w14:paraId="11CD8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external/packages/bsp/rk356x/usr/local/bin/test_camera.sh</w:t>
            </w:r>
          </w:p>
        </w:tc>
      </w:tr>
      <w:tr w14:paraId="46718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81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external/config/boards/orangepi3b.conf</w:t>
            </w:r>
          </w:p>
        </w:tc>
        <w:tc>
          <w:tcPr>
            <w:tcW w:w="4535" w:type="dxa"/>
            <w:vAlign w:val="center"/>
          </w:tcPr>
          <w:p w14:paraId="21B43A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external/packages/bsp/rk356x/usr/local/bin/test_dec_mpv.sh</w:t>
            </w:r>
          </w:p>
        </w:tc>
      </w:tr>
      <w:tr w14:paraId="20629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341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external/config/boards/orangepi3plus.conf</w:t>
            </w:r>
          </w:p>
        </w:tc>
        <w:tc>
          <w:tcPr>
            <w:tcW w:w="4535" w:type="dxa"/>
            <w:vAlign w:val="center"/>
          </w:tcPr>
          <w:p w14:paraId="14564D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external/packages/bsp/rk356x/usr/local/bin/test_gst.sh</w:t>
            </w:r>
          </w:p>
        </w:tc>
      </w:tr>
      <w:tr w14:paraId="5BE1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96D2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external/config/boards/orangepi4-lts.conf</w:t>
            </w:r>
          </w:p>
        </w:tc>
        <w:tc>
          <w:tcPr>
            <w:tcW w:w="4535" w:type="dxa"/>
            <w:vAlign w:val="center"/>
          </w:tcPr>
          <w:p w14:paraId="7D8DB2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external/packages/bsp/rk356x/usr/local/bin/test_record.sh</w:t>
            </w:r>
          </w:p>
        </w:tc>
      </w:tr>
      <w:tr w14:paraId="2E41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E01A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external/config/boards/orangepi4.conf</w:t>
            </w:r>
          </w:p>
        </w:tc>
        <w:tc>
          <w:tcPr>
            <w:tcW w:w="4535" w:type="dxa"/>
            <w:vAlign w:val="center"/>
          </w:tcPr>
          <w:p w14:paraId="58C29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external/packages/bsp/rk356x/usr/local/bin/test_rknn_demo.sh</w:t>
            </w:r>
          </w:p>
        </w:tc>
      </w:tr>
      <w:tr w14:paraId="4A79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829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external/config/boards/orangepi400.conf</w:t>
            </w:r>
          </w:p>
        </w:tc>
        <w:tc>
          <w:tcPr>
            <w:tcW w:w="4535" w:type="dxa"/>
            <w:vAlign w:val="center"/>
          </w:tcPr>
          <w:p w14:paraId="0655DD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external/packages/bsp/rk356x/usr/local/bin/test_ros.sh</w:t>
            </w:r>
          </w:p>
        </w:tc>
      </w:tr>
      <w:tr w14:paraId="11F9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1DC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external/config/boards/orangepi4a.conf</w:t>
            </w:r>
          </w:p>
        </w:tc>
        <w:tc>
          <w:tcPr>
            <w:tcW w:w="4535" w:type="dxa"/>
            <w:vAlign w:val="center"/>
          </w:tcPr>
          <w:p w14:paraId="74A0E1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external/packages/bsp/rk356x/usr/local/bin/test_rtsp.sh</w:t>
            </w:r>
          </w:p>
        </w:tc>
      </w:tr>
      <w:tr w14:paraId="2FBC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72E5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external/config/boards/orangepi4pro.conf</w:t>
            </w:r>
          </w:p>
        </w:tc>
        <w:tc>
          <w:tcPr>
            <w:tcW w:w="4535" w:type="dxa"/>
            <w:vAlign w:val="center"/>
          </w:tcPr>
          <w:p w14:paraId="7C6F8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external/packages/bsp/rk356x/usr/local/bin/tinycap</w:t>
            </w:r>
          </w:p>
        </w:tc>
      </w:tr>
      <w:tr w14:paraId="59C8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7927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external/config/boards/orangepi5.conf</w:t>
            </w:r>
          </w:p>
        </w:tc>
        <w:tc>
          <w:tcPr>
            <w:tcW w:w="4535" w:type="dxa"/>
            <w:vAlign w:val="center"/>
          </w:tcPr>
          <w:p w14:paraId="04FCC3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external/packages/bsp/rk356x/usr/local/bin/tinymix</w:t>
            </w:r>
          </w:p>
        </w:tc>
      </w:tr>
      <w:tr w14:paraId="73822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DB1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external/config/boards/orangepi5b.conf</w:t>
            </w:r>
          </w:p>
        </w:tc>
        <w:tc>
          <w:tcPr>
            <w:tcW w:w="4535" w:type="dxa"/>
            <w:vAlign w:val="center"/>
          </w:tcPr>
          <w:p w14:paraId="4D353F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external/packages/bsp/rk356x/usr/local/bin/tinypcminfo</w:t>
            </w:r>
          </w:p>
        </w:tc>
      </w:tr>
      <w:tr w14:paraId="0294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B002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external/config/boards/orangepi5max.conf</w:t>
            </w:r>
          </w:p>
        </w:tc>
        <w:tc>
          <w:tcPr>
            <w:tcW w:w="4535" w:type="dxa"/>
            <w:vAlign w:val="center"/>
          </w:tcPr>
          <w:p w14:paraId="34DB90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external/packages/bsp/rk356x/usr/local/bin/tinyplay</w:t>
            </w:r>
          </w:p>
        </w:tc>
      </w:tr>
      <w:tr w14:paraId="23B5A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B18C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external/config/boards/orangepi5plus.conf</w:t>
            </w:r>
          </w:p>
        </w:tc>
        <w:tc>
          <w:tcPr>
            <w:tcW w:w="4535" w:type="dxa"/>
            <w:vAlign w:val="center"/>
          </w:tcPr>
          <w:p w14:paraId="0DC33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external/packages/bsp/rk356x/usr/local/bin/typec_usb2.sh</w:t>
            </w:r>
          </w:p>
        </w:tc>
      </w:tr>
      <w:tr w14:paraId="4991E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DFB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external/config/boards/orangepi5pro.conf</w:t>
            </w:r>
          </w:p>
        </w:tc>
        <w:tc>
          <w:tcPr>
            <w:tcW w:w="4535" w:type="dxa"/>
            <w:vAlign w:val="center"/>
          </w:tcPr>
          <w:p w14:paraId="7781C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external/packages/bsp/rk356x/usr/local/bin/vpu_debug.sh</w:t>
            </w:r>
          </w:p>
        </w:tc>
      </w:tr>
      <w:tr w14:paraId="04C32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CAE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external/config/boards/orangepi5ultra.conf</w:t>
            </w:r>
          </w:p>
        </w:tc>
        <w:tc>
          <w:tcPr>
            <w:tcW w:w="4535" w:type="dxa"/>
            <w:vAlign w:val="center"/>
          </w:tcPr>
          <w:p w14:paraId="20FAF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external/packages/bsp/rk356x/usr/local/test.mp4</w:t>
            </w:r>
          </w:p>
        </w:tc>
      </w:tr>
      <w:tr w14:paraId="195F5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D906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external/config/boards/orangepi6plus.conf</w:t>
            </w:r>
          </w:p>
        </w:tc>
        <w:tc>
          <w:tcPr>
            <w:tcW w:w="4535" w:type="dxa"/>
            <w:vAlign w:val="center"/>
          </w:tcPr>
          <w:p w14:paraId="32EE1D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external/packages/bsp/rk356x/usr/share/rknn_demo/box_priors.txt</w:t>
            </w:r>
          </w:p>
        </w:tc>
      </w:tr>
      <w:tr w14:paraId="5AF9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332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external/config/boards/orangepi800.conf</w:t>
            </w:r>
          </w:p>
        </w:tc>
        <w:tc>
          <w:tcPr>
            <w:tcW w:w="4535" w:type="dxa"/>
            <w:vAlign w:val="center"/>
          </w:tcPr>
          <w:p w14:paraId="2AC7CE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external/packages/bsp/rk356x/usr/share/rknn_demo/coco_labels_list.txt</w:t>
            </w:r>
          </w:p>
        </w:tc>
      </w:tr>
      <w:tr w14:paraId="66FB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12AC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external/config/boards/orangepi900.conf</w:t>
            </w:r>
          </w:p>
        </w:tc>
        <w:tc>
          <w:tcPr>
            <w:tcW w:w="4535" w:type="dxa"/>
            <w:vAlign w:val="center"/>
          </w:tcPr>
          <w:p w14:paraId="303FD6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external/packages/bsp/rk356x/usr/share/rknn_demo/mobilenet_ssd.rknn</w:t>
            </w:r>
          </w:p>
        </w:tc>
      </w:tr>
      <w:tr w14:paraId="432B2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6F0F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external/config/boards/orangepiaimax.conf</w:t>
            </w:r>
          </w:p>
        </w:tc>
        <w:tc>
          <w:tcPr>
            <w:tcW w:w="4535" w:type="dxa"/>
            <w:vAlign w:val="center"/>
          </w:tcPr>
          <w:p w14:paraId="0E60A4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external/packages/bsp/rk3588/etc/X11/xorg.conf.d/20-modesetting.conf</w:t>
            </w:r>
          </w:p>
        </w:tc>
      </w:tr>
      <w:tr w14:paraId="6FD97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F685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external/config/boards/orangepicm4.conf</w:t>
            </w:r>
          </w:p>
        </w:tc>
        <w:tc>
          <w:tcPr>
            <w:tcW w:w="4535" w:type="dxa"/>
            <w:vAlign w:val="center"/>
          </w:tcPr>
          <w:p w14:paraId="4087E7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external/packages/bsp/rk3588/etc/iqfiles/imx219_rpi-camera-v2_default.json</w:t>
            </w:r>
          </w:p>
        </w:tc>
      </w:tr>
      <w:tr w14:paraId="174DF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58C9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external/config/boards/orangepicm5-tablet.conf</w:t>
            </w:r>
          </w:p>
        </w:tc>
        <w:tc>
          <w:tcPr>
            <w:tcW w:w="4535" w:type="dxa"/>
            <w:vAlign w:val="center"/>
          </w:tcPr>
          <w:p w14:paraId="06491C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external/packages/bsp/rk3588/etc/iqfiles/ov13850_CMK-CT0116_default.json</w:t>
            </w:r>
          </w:p>
        </w:tc>
      </w:tr>
      <w:tr w14:paraId="5C03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05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external/config/boards/orangepicm5.conf</w:t>
            </w:r>
          </w:p>
        </w:tc>
        <w:tc>
          <w:tcPr>
            <w:tcW w:w="4535" w:type="dxa"/>
            <w:vAlign w:val="center"/>
          </w:tcPr>
          <w:p w14:paraId="084B6D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external/packages/bsp/rk3588/etc/iqfiles/ov5647_rpi-camera-v1_default.json</w:t>
            </w:r>
          </w:p>
        </w:tc>
      </w:tr>
      <w:tr w14:paraId="20F67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C1D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external/config/boards/orangepilite.conf</w:t>
            </w:r>
          </w:p>
        </w:tc>
        <w:tc>
          <w:tcPr>
            <w:tcW w:w="4535" w:type="dxa"/>
            <w:vAlign w:val="center"/>
          </w:tcPr>
          <w:p w14:paraId="70EF64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external/packages/bsp/rk3588/etc/kernel/postinst.d/xx-update-initrd-links</w:t>
            </w:r>
          </w:p>
        </w:tc>
      </w:tr>
      <w:tr w14:paraId="5F09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033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external/config/boards/orangepilite2.conf</w:t>
            </w:r>
          </w:p>
        </w:tc>
        <w:tc>
          <w:tcPr>
            <w:tcW w:w="4535" w:type="dxa"/>
            <w:vAlign w:val="center"/>
          </w:tcPr>
          <w:p w14:paraId="648F68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external/packages/bsp/rk3588/etc/mpv/mpv.conf</w:t>
            </w:r>
          </w:p>
        </w:tc>
      </w:tr>
      <w:tr w14:paraId="76063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823E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external/config/boards/orangepione.conf</w:t>
            </w:r>
          </w:p>
        </w:tc>
        <w:tc>
          <w:tcPr>
            <w:tcW w:w="4535" w:type="dxa"/>
            <w:vAlign w:val="center"/>
          </w:tcPr>
          <w:p w14:paraId="2228A6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external/packages/bsp/rk3588/etc/profile.d/cogl.sh</w:t>
            </w:r>
          </w:p>
        </w:tc>
      </w:tr>
      <w:tr w14:paraId="646A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325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external/config/boards/orangepioneh5.conf</w:t>
            </w:r>
          </w:p>
        </w:tc>
        <w:tc>
          <w:tcPr>
            <w:tcW w:w="4535" w:type="dxa"/>
            <w:vAlign w:val="center"/>
          </w:tcPr>
          <w:p w14:paraId="3242E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external/packages/bsp/rk3588/etc/profile.d/gst.sh</w:t>
            </w:r>
          </w:p>
        </w:tc>
      </w:tr>
      <w:tr w14:paraId="1C06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C25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external/config/boards/orangepioneplus.conf</w:t>
            </w:r>
          </w:p>
        </w:tc>
        <w:tc>
          <w:tcPr>
            <w:tcW w:w="4535" w:type="dxa"/>
            <w:vAlign w:val="center"/>
          </w:tcPr>
          <w:p w14:paraId="145AE9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external/packages/bsp/rk3588/etc/profile.d/usbdevice.sh</w:t>
            </w:r>
          </w:p>
        </w:tc>
      </w:tr>
      <w:tr w14:paraId="2A46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8A69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external/config/boards/orangepipc.conf</w:t>
            </w:r>
          </w:p>
        </w:tc>
        <w:tc>
          <w:tcPr>
            <w:tcW w:w="4535" w:type="dxa"/>
            <w:vAlign w:val="center"/>
          </w:tcPr>
          <w:p w14:paraId="3D517B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external/packages/bsp/rk3588/etc/profile.d/x11.sh</w:t>
            </w:r>
          </w:p>
        </w:tc>
      </w:tr>
      <w:tr w14:paraId="464E8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26FC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external/config/boards/orangepipc2.conf</w:t>
            </w:r>
          </w:p>
        </w:tc>
        <w:tc>
          <w:tcPr>
            <w:tcW w:w="4535" w:type="dxa"/>
            <w:vAlign w:val="center"/>
          </w:tcPr>
          <w:p w14:paraId="2EF633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external/packages/bsp/rk3588/etc/pulse/client.conf</w:t>
            </w:r>
          </w:p>
        </w:tc>
      </w:tr>
      <w:tr w14:paraId="22AFE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95C8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external/config/boards/orangepipch5.conf</w:t>
            </w:r>
          </w:p>
        </w:tc>
        <w:tc>
          <w:tcPr>
            <w:tcW w:w="4535" w:type="dxa"/>
            <w:vAlign w:val="center"/>
          </w:tcPr>
          <w:p w14:paraId="19530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external/packages/bsp/rk3588/etc/pulse/daemon.conf</w:t>
            </w:r>
          </w:p>
        </w:tc>
      </w:tr>
      <w:tr w14:paraId="5AF6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5AA4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external/config/boards/orangepipcplus.conf</w:t>
            </w:r>
          </w:p>
        </w:tc>
        <w:tc>
          <w:tcPr>
            <w:tcW w:w="4535" w:type="dxa"/>
            <w:vAlign w:val="center"/>
          </w:tcPr>
          <w:p w14:paraId="0A86C9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external/packages/bsp/rk3588/etc/pulse/default.pa</w:t>
            </w:r>
          </w:p>
        </w:tc>
      </w:tr>
      <w:tr w14:paraId="6453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9F34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external/config/boards/orangepiplus.conf</w:t>
            </w:r>
          </w:p>
        </w:tc>
        <w:tc>
          <w:tcPr>
            <w:tcW w:w="4535" w:type="dxa"/>
            <w:vAlign w:val="center"/>
          </w:tcPr>
          <w:p w14:paraId="6E4995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external/packages/bsp/rk3588/etc/udev/rules.d/60-drm.rules</w:t>
            </w:r>
          </w:p>
        </w:tc>
      </w:tr>
      <w:tr w14:paraId="2FEE3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62FE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external/config/boards/orangepiplus2e.conf</w:t>
            </w:r>
          </w:p>
        </w:tc>
        <w:tc>
          <w:tcPr>
            <w:tcW w:w="4535" w:type="dxa"/>
            <w:vAlign w:val="center"/>
          </w:tcPr>
          <w:p w14:paraId="77AD51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external/packages/bsp/rk3588/etc/udev/rules.d/83-typec.rules</w:t>
            </w:r>
          </w:p>
        </w:tc>
      </w:tr>
      <w:tr w14:paraId="6B26F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D78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external/config/boards/orangepiprime.conf</w:t>
            </w:r>
          </w:p>
        </w:tc>
        <w:tc>
          <w:tcPr>
            <w:tcW w:w="4535" w:type="dxa"/>
            <w:vAlign w:val="center"/>
          </w:tcPr>
          <w:p w14:paraId="476E48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external/packages/bsp/rk3588/etc/udev/rules.d/84-audio-orangepi.rules</w:t>
            </w:r>
          </w:p>
        </w:tc>
      </w:tr>
      <w:tr w14:paraId="1D10C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BFF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external/config/boards/orangepir1.conf</w:t>
            </w:r>
          </w:p>
        </w:tc>
        <w:tc>
          <w:tcPr>
            <w:tcW w:w="4535" w:type="dxa"/>
            <w:vAlign w:val="center"/>
          </w:tcPr>
          <w:p w14:paraId="733E5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external/packages/bsp/rk3588/etc/udev/rules.d/88-rockchip-camera.rules</w:t>
            </w:r>
          </w:p>
        </w:tc>
      </w:tr>
      <w:tr w14:paraId="68889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E9D5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external/config/boards/orangepir1b.conf</w:t>
            </w:r>
          </w:p>
        </w:tc>
        <w:tc>
          <w:tcPr>
            <w:tcW w:w="4535" w:type="dxa"/>
            <w:vAlign w:val="center"/>
          </w:tcPr>
          <w:p w14:paraId="35E96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external/packages/bsp/rk3588/etc/udev/rules.d/90-pulseaudio-rockchip.rules</w:t>
            </w:r>
          </w:p>
        </w:tc>
      </w:tr>
      <w:tr w14:paraId="469FF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326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external/config/boards/orangepir1plus-lts.conf</w:t>
            </w:r>
          </w:p>
        </w:tc>
        <w:tc>
          <w:tcPr>
            <w:tcW w:w="4535" w:type="dxa"/>
            <w:vAlign w:val="center"/>
          </w:tcPr>
          <w:p w14:paraId="733EA3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external/packages/bsp/rk3588/etc/udev/rules.d/99-rockchip-permissions.rules</w:t>
            </w:r>
          </w:p>
        </w:tc>
      </w:tr>
      <w:tr w14:paraId="1068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5C7E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external/config/boards/orangepir1plus.conf</w:t>
            </w:r>
          </w:p>
        </w:tc>
        <w:tc>
          <w:tcPr>
            <w:tcW w:w="4535" w:type="dxa"/>
            <w:vAlign w:val="center"/>
          </w:tcPr>
          <w:p w14:paraId="6DFE4A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external/packages/bsp/rk3588/usr/bin/brcm_patchram_plus</w:t>
            </w:r>
          </w:p>
        </w:tc>
      </w:tr>
      <w:tr w14:paraId="1228F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C089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external/config/boards/orangepir2s.conf</w:t>
            </w:r>
          </w:p>
        </w:tc>
        <w:tc>
          <w:tcPr>
            <w:tcW w:w="4535" w:type="dxa"/>
            <w:vAlign w:val="center"/>
          </w:tcPr>
          <w:p w14:paraId="1DCEC8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external/packages/bsp/rk3588/usr/bin/bt_pcba_test</w:t>
            </w:r>
          </w:p>
        </w:tc>
      </w:tr>
      <w:tr w14:paraId="44B68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346B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external/config/boards/orangepirk3399.conf</w:t>
            </w:r>
          </w:p>
        </w:tc>
        <w:tc>
          <w:tcPr>
            <w:tcW w:w="4535" w:type="dxa"/>
            <w:vAlign w:val="center"/>
          </w:tcPr>
          <w:p w14:paraId="0F1198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external/packages/bsp/rk3588/usr/bin/orangepi_audio.sh</w:t>
            </w:r>
          </w:p>
        </w:tc>
      </w:tr>
      <w:tr w14:paraId="3029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0CA5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external/config/boards/orangepirv.conf</w:t>
            </w:r>
          </w:p>
        </w:tc>
        <w:tc>
          <w:tcPr>
            <w:tcW w:w="4535" w:type="dxa"/>
            <w:vAlign w:val="center"/>
          </w:tcPr>
          <w:p w14:paraId="14A4AF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external/packages/bsp/rk3588/usr/bin/restart_rknn.sh</w:t>
            </w:r>
          </w:p>
        </w:tc>
      </w:tr>
      <w:tr w14:paraId="2873B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D3D4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external/config/boards/orangepirv2.conf</w:t>
            </w:r>
          </w:p>
        </w:tc>
        <w:tc>
          <w:tcPr>
            <w:tcW w:w="4535" w:type="dxa"/>
            <w:vAlign w:val="center"/>
          </w:tcPr>
          <w:p w14:paraId="6976B4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external/packages/bsp/rk3588/usr/bin/rknn_camera</w:t>
            </w:r>
          </w:p>
        </w:tc>
      </w:tr>
      <w:tr w14:paraId="5283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965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external/config/boards/orangepitab.conf</w:t>
            </w:r>
          </w:p>
        </w:tc>
        <w:tc>
          <w:tcPr>
            <w:tcW w:w="4535" w:type="dxa"/>
            <w:vAlign w:val="center"/>
          </w:tcPr>
          <w:p w14:paraId="5CE66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external/packages/bsp/rk3588/usr/bin/rknn_demo</w:t>
            </w:r>
          </w:p>
        </w:tc>
      </w:tr>
      <w:tr w14:paraId="4803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B3C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external/config/boards/orangepiwin.conf</w:t>
            </w:r>
          </w:p>
        </w:tc>
        <w:tc>
          <w:tcPr>
            <w:tcW w:w="4535" w:type="dxa"/>
            <w:vAlign w:val="center"/>
          </w:tcPr>
          <w:p w14:paraId="04F89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external/packages/bsp/rk3588/usr/bin/rknn_server</w:t>
            </w:r>
          </w:p>
        </w:tc>
      </w:tr>
      <w:tr w14:paraId="0495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DDF4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external/config/boards/orangepizero.conf</w:t>
            </w:r>
          </w:p>
        </w:tc>
        <w:tc>
          <w:tcPr>
            <w:tcW w:w="4535" w:type="dxa"/>
            <w:vAlign w:val="center"/>
          </w:tcPr>
          <w:p w14:paraId="5A39B8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external/packages/bsp/rk3588/usr/bin/start_rknn.sh</w:t>
            </w:r>
          </w:p>
        </w:tc>
      </w:tr>
      <w:tr w14:paraId="5454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8A6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external/config/boards/orangepizero2-b.conf</w:t>
            </w:r>
          </w:p>
        </w:tc>
        <w:tc>
          <w:tcPr>
            <w:tcW w:w="4535" w:type="dxa"/>
            <w:vAlign w:val="center"/>
          </w:tcPr>
          <w:p w14:paraId="0723B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external/packages/bsp/rk3588/usr/bin/usb-hotplug</w:t>
            </w:r>
          </w:p>
        </w:tc>
      </w:tr>
      <w:tr w14:paraId="39FD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90EB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external/config/boards/orangepizero2-lts.conf</w:t>
            </w:r>
          </w:p>
        </w:tc>
        <w:tc>
          <w:tcPr>
            <w:tcW w:w="4535" w:type="dxa"/>
            <w:vAlign w:val="center"/>
          </w:tcPr>
          <w:p w14:paraId="0BD261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external/packages/bsp/rk3588/usr/bin/usbdevice</w:t>
            </w:r>
          </w:p>
        </w:tc>
      </w:tr>
      <w:tr w14:paraId="05188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EB8C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external/config/boards/orangepizero2.conf</w:t>
            </w:r>
          </w:p>
        </w:tc>
        <w:tc>
          <w:tcPr>
            <w:tcW w:w="4535" w:type="dxa"/>
            <w:vAlign w:val="center"/>
          </w:tcPr>
          <w:p w14:paraId="154608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external/packages/bsp/rk3588/usr/include/rkllm.h</w:t>
            </w:r>
          </w:p>
        </w:tc>
      </w:tr>
      <w:tr w14:paraId="5FA5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8337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external/config/boards/orangepizero2w.conf</w:t>
            </w:r>
          </w:p>
        </w:tc>
        <w:tc>
          <w:tcPr>
            <w:tcW w:w="4535" w:type="dxa"/>
            <w:vAlign w:val="center"/>
          </w:tcPr>
          <w:p w14:paraId="72C79D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external/packages/bsp/rk3588/usr/lib/libminigui_ths-3.2.so.0</w:t>
            </w:r>
          </w:p>
        </w:tc>
      </w:tr>
      <w:tr w14:paraId="4047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7A66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external/config/boards/orangepizero3.conf</w:t>
            </w:r>
          </w:p>
        </w:tc>
        <w:tc>
          <w:tcPr>
            <w:tcW w:w="4535" w:type="dxa"/>
            <w:vAlign w:val="center"/>
          </w:tcPr>
          <w:p w14:paraId="033F5A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external/packages/bsp/rk3588/usr/lib/libpng12.so</w:t>
            </w:r>
          </w:p>
        </w:tc>
      </w:tr>
      <w:tr w14:paraId="2831F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46D7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external/config/boards/orangepizero3plus.conf</w:t>
            </w:r>
          </w:p>
        </w:tc>
        <w:tc>
          <w:tcPr>
            <w:tcW w:w="4535" w:type="dxa"/>
            <w:vAlign w:val="center"/>
          </w:tcPr>
          <w:p w14:paraId="37F412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external/packages/bsp/rk3588/usr/lib/libpng12.so.0</w:t>
            </w:r>
          </w:p>
        </w:tc>
      </w:tr>
      <w:tr w14:paraId="0281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881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external/config/boards/orangepizero3w.conf</w:t>
            </w:r>
          </w:p>
        </w:tc>
        <w:tc>
          <w:tcPr>
            <w:tcW w:w="4535" w:type="dxa"/>
            <w:vAlign w:val="center"/>
          </w:tcPr>
          <w:p w14:paraId="0BCF86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external/packages/bsp/rk3588/usr/lib/librkisp.so</w:t>
            </w:r>
          </w:p>
        </w:tc>
      </w:tr>
      <w:tr w14:paraId="405E8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D9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external/config/boards/orangepizerolts.conf</w:t>
            </w:r>
          </w:p>
        </w:tc>
        <w:tc>
          <w:tcPr>
            <w:tcW w:w="4535" w:type="dxa"/>
            <w:vAlign w:val="center"/>
          </w:tcPr>
          <w:p w14:paraId="6E1888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external/packages/bsp/rk3588/usr/lib/librkllmrt.so</w:t>
            </w:r>
          </w:p>
        </w:tc>
      </w:tr>
      <w:tr w14:paraId="32332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B827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external/config/boards/orangepizeroplus.conf</w:t>
            </w:r>
          </w:p>
        </w:tc>
        <w:tc>
          <w:tcPr>
            <w:tcW w:w="4535" w:type="dxa"/>
            <w:vAlign w:val="center"/>
          </w:tcPr>
          <w:p w14:paraId="0B3D9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external/packages/bsp/rk3588/usr/lib/librknn_api.so</w:t>
            </w:r>
          </w:p>
        </w:tc>
      </w:tr>
      <w:tr w14:paraId="0D8F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DCD1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external/config/boards/orangepizeroplus2h3.conf</w:t>
            </w:r>
          </w:p>
        </w:tc>
        <w:tc>
          <w:tcPr>
            <w:tcW w:w="4535" w:type="dxa"/>
            <w:vAlign w:val="center"/>
          </w:tcPr>
          <w:p w14:paraId="113C05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external/packages/bsp/rk3588/usr/lib/librknnrt.so</w:t>
            </w:r>
          </w:p>
        </w:tc>
      </w:tr>
      <w:tr w14:paraId="79DC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06CE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external/config/boards/orangepizeroplus2h5.conf</w:t>
            </w:r>
          </w:p>
        </w:tc>
        <w:tc>
          <w:tcPr>
            <w:tcW w:w="4535" w:type="dxa"/>
            <w:vAlign w:val="center"/>
          </w:tcPr>
          <w:p w14:paraId="303F63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external/packages/bsp/rk3588/usr/lib/librkuvc.so</w:t>
            </w:r>
          </w:p>
        </w:tc>
      </w:tr>
      <w:tr w14:paraId="4556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2230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external/config/boards/robopi1.conf</w:t>
            </w:r>
          </w:p>
        </w:tc>
        <w:tc>
          <w:tcPr>
            <w:tcW w:w="4535" w:type="dxa"/>
            <w:vAlign w:val="center"/>
          </w:tcPr>
          <w:p w14:paraId="2E30EC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external/packages/bsp/rk3588/usr/lib/libtinyalsa.so</w:t>
            </w:r>
          </w:p>
        </w:tc>
      </w:tr>
      <w:tr w14:paraId="4777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999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external/config/boards/robopi2.conf</w:t>
            </w:r>
          </w:p>
        </w:tc>
        <w:tc>
          <w:tcPr>
            <w:tcW w:w="4535" w:type="dxa"/>
            <w:vAlign w:val="center"/>
          </w:tcPr>
          <w:p w14:paraId="7E9BF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external/packages/bsp/rk3588/usr/lib/systemd/system/getty@.service.d/override.conf</w:t>
            </w:r>
          </w:p>
        </w:tc>
      </w:tr>
      <w:tr w14:paraId="260E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AE3B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external/config/boards/robopi3.conf</w:t>
            </w:r>
          </w:p>
        </w:tc>
        <w:tc>
          <w:tcPr>
            <w:tcW w:w="4535" w:type="dxa"/>
            <w:vAlign w:val="center"/>
          </w:tcPr>
          <w:p w14:paraId="684A47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external/packages/bsp/rk3588/usr/lib/systemd/system/serial-getty@.service.d/override.conf</w:t>
            </w:r>
          </w:p>
        </w:tc>
      </w:tr>
      <w:tr w14:paraId="04D56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3EDB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external/config/bootenv/ky.txt</w:t>
            </w:r>
          </w:p>
        </w:tc>
        <w:tc>
          <w:tcPr>
            <w:tcW w:w="4535" w:type="dxa"/>
            <w:vAlign w:val="center"/>
          </w:tcPr>
          <w:p w14:paraId="157AF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external/packages/bsp/rk3588/usr/lib/systemd/system/usbdevice.service</w:t>
            </w:r>
          </w:p>
        </w:tc>
      </w:tr>
      <w:tr w14:paraId="1222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0F0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external/config/bootenv/meson.txt</w:t>
            </w:r>
          </w:p>
        </w:tc>
        <w:tc>
          <w:tcPr>
            <w:tcW w:w="4535" w:type="dxa"/>
            <w:vAlign w:val="center"/>
          </w:tcPr>
          <w:p w14:paraId="591004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external/packages/bsp/rk3588/usr/lib/udev/rules.d/61-partition-init.rules</w:t>
            </w:r>
          </w:p>
        </w:tc>
      </w:tr>
      <w:tr w14:paraId="1DE3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668F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external/config/bootenv/rockchip.txt</w:t>
            </w:r>
          </w:p>
        </w:tc>
        <w:tc>
          <w:tcPr>
            <w:tcW w:w="4535" w:type="dxa"/>
            <w:vAlign w:val="center"/>
          </w:tcPr>
          <w:p w14:paraId="24C01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external/packages/bsp/rk3588/usr/lib/udev/rules.d/61-usbdevice.rules</w:t>
            </w:r>
          </w:p>
        </w:tc>
      </w:tr>
      <w:tr w14:paraId="7799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B5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external/config/bootenv/sun50iw1-next.txt</w:t>
            </w:r>
          </w:p>
        </w:tc>
        <w:tc>
          <w:tcPr>
            <w:tcW w:w="4535" w:type="dxa"/>
            <w:vAlign w:val="center"/>
          </w:tcPr>
          <w:p w14:paraId="08450B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external/packages/bsp/rk3588/usr/local/bin/auto_login_cli.sh</w:t>
            </w:r>
          </w:p>
        </w:tc>
      </w:tr>
      <w:tr w14:paraId="113EE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28BA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external/config/bootenv/sun50iw2-legacy.txt</w:t>
            </w:r>
          </w:p>
        </w:tc>
        <w:tc>
          <w:tcPr>
            <w:tcW w:w="4535" w:type="dxa"/>
            <w:vAlign w:val="center"/>
          </w:tcPr>
          <w:p w14:paraId="0BB7C1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external/packages/bsp/rk3588/usr/local/bin/cat_serial.sh</w:t>
            </w:r>
          </w:p>
        </w:tc>
      </w:tr>
      <w:tr w14:paraId="539E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DD2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external/config/bootenv/sun50iw2-next.txt</w:t>
            </w:r>
          </w:p>
        </w:tc>
        <w:tc>
          <w:tcPr>
            <w:tcW w:w="4535" w:type="dxa"/>
            <w:vAlign w:val="center"/>
          </w:tcPr>
          <w:p w14:paraId="3AB78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external/packages/bsp/rk3588/usr/local/bin/compile_python.sh</w:t>
            </w:r>
          </w:p>
        </w:tc>
      </w:tr>
      <w:tr w14:paraId="2854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D5AE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external/config/bootenv/sun50iw6-default.txt</w:t>
            </w:r>
          </w:p>
        </w:tc>
        <w:tc>
          <w:tcPr>
            <w:tcW w:w="4535" w:type="dxa"/>
            <w:vAlign w:val="center"/>
          </w:tcPr>
          <w:p w14:paraId="17113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external/packages/bsp/rk3588/usr/local/bin/create_ap</w:t>
            </w:r>
          </w:p>
        </w:tc>
      </w:tr>
      <w:tr w14:paraId="45C3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EE1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external/config/bootenv/sun50iw9-default.txt</w:t>
            </w:r>
          </w:p>
        </w:tc>
        <w:tc>
          <w:tcPr>
            <w:tcW w:w="4535" w:type="dxa"/>
            <w:vAlign w:val="center"/>
          </w:tcPr>
          <w:p w14:paraId="1054B6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external/packages/bsp/rk3588/usr/local/bin/desktop_login.sh</w:t>
            </w:r>
          </w:p>
        </w:tc>
      </w:tr>
      <w:tr w14:paraId="71B7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A07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external/config/bootenv/sun55iw3.txt</w:t>
            </w:r>
          </w:p>
        </w:tc>
        <w:tc>
          <w:tcPr>
            <w:tcW w:w="4535" w:type="dxa"/>
            <w:vAlign w:val="center"/>
          </w:tcPr>
          <w:p w14:paraId="4836D0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external/packages/bsp/rk3588/usr/local/bin/disable_desktop_autologin.sh</w:t>
            </w:r>
          </w:p>
        </w:tc>
      </w:tr>
      <w:tr w14:paraId="2CB6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BB91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external/config/bootenv/sun60iw2.txt</w:t>
            </w:r>
          </w:p>
        </w:tc>
        <w:tc>
          <w:tcPr>
            <w:tcW w:w="4535" w:type="dxa"/>
            <w:vAlign w:val="center"/>
          </w:tcPr>
          <w:p w14:paraId="1B40E9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external/packages/bsp/rk3588/usr/local/bin/drm-hotplug.sh</w:t>
            </w:r>
          </w:p>
        </w:tc>
      </w:tr>
      <w:tr w14:paraId="0FD6D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DBD3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external/config/bootenv/sun8i-legacy.txt</w:t>
            </w:r>
          </w:p>
        </w:tc>
        <w:tc>
          <w:tcPr>
            <w:tcW w:w="4535" w:type="dxa"/>
            <w:vAlign w:val="center"/>
          </w:tcPr>
          <w:p w14:paraId="06D9A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external/packages/bsp/rk3588/usr/local/bin/enable_docker.sh</w:t>
            </w:r>
          </w:p>
        </w:tc>
      </w:tr>
      <w:tr w14:paraId="65391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D68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external/config/bootenv/sunxi.txt</w:t>
            </w:r>
          </w:p>
        </w:tc>
        <w:tc>
          <w:tcPr>
            <w:tcW w:w="4535" w:type="dxa"/>
            <w:vAlign w:val="center"/>
          </w:tcPr>
          <w:p w14:paraId="2A39A3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external/packages/bsp/rk3588/usr/local/bin/fix_mmc_ssd.sh</w:t>
            </w:r>
          </w:p>
        </w:tc>
      </w:tr>
      <w:tr w14:paraId="5D74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B21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external/config/bootscripts/boot-ky.cmd</w:t>
            </w:r>
          </w:p>
        </w:tc>
        <w:tc>
          <w:tcPr>
            <w:tcW w:w="4535" w:type="dxa"/>
            <w:vAlign w:val="center"/>
          </w:tcPr>
          <w:p w14:paraId="32220F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external/packages/bsp/rk3588/usr/local/bin/gpu_load.sh</w:t>
            </w:r>
          </w:p>
        </w:tc>
      </w:tr>
      <w:tr w14:paraId="7139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CFF9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external/config/bootscripts/boot-meson64.cmd</w:t>
            </w:r>
          </w:p>
        </w:tc>
        <w:tc>
          <w:tcPr>
            <w:tcW w:w="4535" w:type="dxa"/>
            <w:vAlign w:val="center"/>
          </w:tcPr>
          <w:p w14:paraId="4801E4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external/packages/bsp/rk3588/usr/local/bin/install_bt_panel.sh</w:t>
            </w:r>
          </w:p>
        </w:tc>
      </w:tr>
      <w:tr w14:paraId="55793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C86E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external/config/bootscripts/boot-rk3588.cmd</w:t>
            </w:r>
          </w:p>
        </w:tc>
        <w:tc>
          <w:tcPr>
            <w:tcW w:w="4535" w:type="dxa"/>
            <w:vAlign w:val="center"/>
          </w:tcPr>
          <w:p w14:paraId="239361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external/packages/bsp/rk3588/usr/local/bin/install_docker.sh</w:t>
            </w:r>
          </w:p>
        </w:tc>
      </w:tr>
      <w:tr w14:paraId="5F83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DF0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external/config/bootscripts/boot-rockchip.cmd</w:t>
            </w:r>
          </w:p>
        </w:tc>
        <w:tc>
          <w:tcPr>
            <w:tcW w:w="4535" w:type="dxa"/>
            <w:vAlign w:val="center"/>
          </w:tcPr>
          <w:p w14:paraId="40BA1B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external/packages/bsp/rk3588/usr/local/bin/install_qt.sh</w:t>
            </w:r>
          </w:p>
        </w:tc>
      </w:tr>
      <w:tr w14:paraId="3973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76C4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external/config/bootscripts/boot-rockchip64.cmd</w:t>
            </w:r>
          </w:p>
        </w:tc>
        <w:tc>
          <w:tcPr>
            <w:tcW w:w="4535" w:type="dxa"/>
            <w:vAlign w:val="center"/>
          </w:tcPr>
          <w:p w14:paraId="4D3059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external/packages/bsp/rk3588/usr/local/bin/install_ros.sh</w:t>
            </w:r>
          </w:p>
        </w:tc>
      </w:tr>
      <w:tr w14:paraId="28A2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41B2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external/config/bootscripts/boot-sun50i-next.cmd</w:t>
            </w:r>
          </w:p>
        </w:tc>
        <w:tc>
          <w:tcPr>
            <w:tcW w:w="4535" w:type="dxa"/>
            <w:vAlign w:val="center"/>
          </w:tcPr>
          <w:p w14:paraId="45AF3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external/packages/bsp/rk3588/usr/local/bin/io</w:t>
            </w:r>
          </w:p>
        </w:tc>
      </w:tr>
      <w:tr w14:paraId="0BC8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4A29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external/config/bootscripts/boot-sun50iw2-legacy.cmd</w:t>
            </w:r>
          </w:p>
        </w:tc>
        <w:tc>
          <w:tcPr>
            <w:tcW w:w="4535" w:type="dxa"/>
            <w:vAlign w:val="center"/>
          </w:tcPr>
          <w:p w14:paraId="21B423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external/packages/bsp/rk3588/usr/local/bin/memtester</w:t>
            </w:r>
          </w:p>
        </w:tc>
      </w:tr>
      <w:tr w14:paraId="11DC7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D2DE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external/config/bootscripts/boot-sun50iw6-legacy.cmd</w:t>
            </w:r>
          </w:p>
        </w:tc>
        <w:tc>
          <w:tcPr>
            <w:tcW w:w="4535" w:type="dxa"/>
            <w:vAlign w:val="center"/>
          </w:tcPr>
          <w:p w14:paraId="4F331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external/packages/bsp/rk3588/usr/local/bin/modetest</w:t>
            </w:r>
          </w:p>
        </w:tc>
      </w:tr>
      <w:tr w14:paraId="6616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F50E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external/config/bootscripts/boot-sun50iw6.cmd</w:t>
            </w:r>
          </w:p>
        </w:tc>
        <w:tc>
          <w:tcPr>
            <w:tcW w:w="4535" w:type="dxa"/>
            <w:vAlign w:val="center"/>
          </w:tcPr>
          <w:p w14:paraId="009110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external/packages/bsp/rk3588/usr/local/bin/multivideoplayer</w:t>
            </w:r>
          </w:p>
        </w:tc>
      </w:tr>
      <w:tr w14:paraId="3AD9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2CF1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external/config/bootscripts/boot-sun50iw9-next.cmd</w:t>
            </w:r>
          </w:p>
        </w:tc>
        <w:tc>
          <w:tcPr>
            <w:tcW w:w="4535" w:type="dxa"/>
            <w:vAlign w:val="center"/>
          </w:tcPr>
          <w:p w14:paraId="3C572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external/packages/bsp/rk3588/usr/local/bin/reset_ssh.sh</w:t>
            </w:r>
          </w:p>
        </w:tc>
      </w:tr>
      <w:tr w14:paraId="43AA2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E69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external/config/bootscripts/boot-sun50iw9.cmd</w:t>
            </w:r>
          </w:p>
        </w:tc>
        <w:tc>
          <w:tcPr>
            <w:tcW w:w="4535" w:type="dxa"/>
            <w:vAlign w:val="center"/>
          </w:tcPr>
          <w:p w14:paraId="53A039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external/packages/bsp/rk3588/usr/local/bin/set_device.sh</w:t>
            </w:r>
          </w:p>
        </w:tc>
      </w:tr>
      <w:tr w14:paraId="4782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603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external/config/bootscripts/boot-sun55iw3.cmd</w:t>
            </w:r>
          </w:p>
        </w:tc>
        <w:tc>
          <w:tcPr>
            <w:tcW w:w="4535" w:type="dxa"/>
            <w:vAlign w:val="center"/>
          </w:tcPr>
          <w:p w14:paraId="163377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external/packages/bsp/rk3588/usr/local/bin/set_lcd_rotate.sh</w:t>
            </w:r>
          </w:p>
        </w:tc>
      </w:tr>
      <w:tr w14:paraId="6569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17B5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external/config/bootscripts/boot-sun60iw2.cmd</w:t>
            </w:r>
          </w:p>
        </w:tc>
        <w:tc>
          <w:tcPr>
            <w:tcW w:w="4535" w:type="dxa"/>
            <w:vAlign w:val="center"/>
          </w:tcPr>
          <w:p w14:paraId="7682F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external/packages/bsp/rk3588/usr/local/bin/set_swap.sh</w:t>
            </w:r>
          </w:p>
        </w:tc>
      </w:tr>
      <w:tr w14:paraId="73BD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13B6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external/config/bootscripts/boot-sunxi-fat.cmd</w:t>
            </w:r>
          </w:p>
        </w:tc>
        <w:tc>
          <w:tcPr>
            <w:tcW w:w="4535" w:type="dxa"/>
            <w:vAlign w:val="center"/>
          </w:tcPr>
          <w:p w14:paraId="1C2143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external/packages/bsp/rk3588/usr/local/bin/set_vnc.sh</w:t>
            </w:r>
          </w:p>
        </w:tc>
      </w:tr>
      <w:tr w14:paraId="50508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2482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external/config/bootscripts/boot-sunxi.cmd</w:t>
            </w:r>
          </w:p>
        </w:tc>
        <w:tc>
          <w:tcPr>
            <w:tcW w:w="4535" w:type="dxa"/>
            <w:vAlign w:val="center"/>
          </w:tcPr>
          <w:p w14:paraId="103594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external/packages/bsp/rk3588/usr/local/bin/stressapptest</w:t>
            </w:r>
          </w:p>
        </w:tc>
      </w:tr>
      <w:tr w14:paraId="21C8C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FD04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external/config/cli/bionic</w:t>
            </w:r>
          </w:p>
        </w:tc>
        <w:tc>
          <w:tcPr>
            <w:tcW w:w="4535" w:type="dxa"/>
            <w:vAlign w:val="center"/>
          </w:tcPr>
          <w:p w14:paraId="0DB35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external/packages/bsp/rk3588/usr/local/bin/test_camera.sh</w:t>
            </w:r>
          </w:p>
        </w:tc>
      </w:tr>
      <w:tr w14:paraId="5E7D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EC2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external/config/cli/bookworm/debootstrap/components</w:t>
            </w:r>
          </w:p>
        </w:tc>
        <w:tc>
          <w:tcPr>
            <w:tcW w:w="4535" w:type="dxa"/>
            <w:vAlign w:val="center"/>
          </w:tcPr>
          <w:p w14:paraId="1BD4F4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external/packages/bsp/rk3588/usr/local/bin/test_dec_mpv.sh</w:t>
            </w:r>
          </w:p>
        </w:tc>
      </w:tr>
      <w:tr w14:paraId="20F3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D02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external/config/cli/bookworm/debootstrap/config_desktop/packages</w:t>
            </w:r>
          </w:p>
        </w:tc>
        <w:tc>
          <w:tcPr>
            <w:tcW w:w="4535" w:type="dxa"/>
            <w:vAlign w:val="center"/>
          </w:tcPr>
          <w:p w14:paraId="5F7BD4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external/packages/bsp/rk3588/usr/local/bin/test_gst.sh</w:t>
            </w:r>
          </w:p>
        </w:tc>
      </w:tr>
      <w:tr w14:paraId="32FFE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4210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external/config/cli/bookworm/debootstrap/packages</w:t>
            </w:r>
          </w:p>
        </w:tc>
        <w:tc>
          <w:tcPr>
            <w:tcW w:w="4535" w:type="dxa"/>
            <w:vAlign w:val="center"/>
          </w:tcPr>
          <w:p w14:paraId="60FB5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external/packages/bsp/rk3588/usr/local/bin/test_record.sh</w:t>
            </w:r>
          </w:p>
        </w:tc>
      </w:tr>
      <w:tr w14:paraId="7B55F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9F6E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external/config/cli/bookworm/main/config_cli_standard/packages</w:t>
            </w:r>
          </w:p>
        </w:tc>
        <w:tc>
          <w:tcPr>
            <w:tcW w:w="4535" w:type="dxa"/>
            <w:vAlign w:val="center"/>
          </w:tcPr>
          <w:p w14:paraId="47E2F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external/packages/bsp/rk3588/usr/local/bin/test_rknn_demo.sh</w:t>
            </w:r>
          </w:p>
        </w:tc>
      </w:tr>
      <w:tr w14:paraId="502E9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F17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external/config/cli/bookworm/main/config_cli_standard/packages.additional</w:t>
            </w:r>
          </w:p>
        </w:tc>
        <w:tc>
          <w:tcPr>
            <w:tcW w:w="4535" w:type="dxa"/>
            <w:vAlign w:val="center"/>
          </w:tcPr>
          <w:p w14:paraId="193032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external/packages/bsp/rk3588/usr/local/bin/test_ros.sh</w:t>
            </w:r>
          </w:p>
        </w:tc>
      </w:tr>
      <w:tr w14:paraId="55E3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DC2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external/config/cli/bookworm/main/config_desktop/packages</w:t>
            </w:r>
          </w:p>
        </w:tc>
        <w:tc>
          <w:tcPr>
            <w:tcW w:w="4535" w:type="dxa"/>
            <w:vAlign w:val="center"/>
          </w:tcPr>
          <w:p w14:paraId="50FC9A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external/packages/bsp/rk3588/usr/local/bin/test_rtsp.sh</w:t>
            </w:r>
          </w:p>
        </w:tc>
      </w:tr>
      <w:tr w14:paraId="174E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C05F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external/config/cli/bookworm/main/config_desktop/packages.additional</w:t>
            </w:r>
          </w:p>
        </w:tc>
        <w:tc>
          <w:tcPr>
            <w:tcW w:w="4535" w:type="dxa"/>
            <w:vAlign w:val="center"/>
          </w:tcPr>
          <w:p w14:paraId="2F14C5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external/packages/bsp/rk3588/usr/local/bin/tinycap</w:t>
            </w:r>
          </w:p>
        </w:tc>
      </w:tr>
      <w:tr w14:paraId="7635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AC6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external/config/cli/bookworm/main/packages</w:t>
            </w:r>
          </w:p>
        </w:tc>
        <w:tc>
          <w:tcPr>
            <w:tcW w:w="4535" w:type="dxa"/>
            <w:vAlign w:val="center"/>
          </w:tcPr>
          <w:p w14:paraId="65BAE9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external/packages/bsp/rk3588/usr/local/bin/tinymix</w:t>
            </w:r>
          </w:p>
        </w:tc>
      </w:tr>
      <w:tr w14:paraId="3FF5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C31B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external/config/cli/bookworm/main/packages.additional</w:t>
            </w:r>
          </w:p>
        </w:tc>
        <w:tc>
          <w:tcPr>
            <w:tcW w:w="4535" w:type="dxa"/>
            <w:vAlign w:val="center"/>
          </w:tcPr>
          <w:p w14:paraId="649153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external/packages/bsp/rk3588/usr/local/bin/tinypcminfo</w:t>
            </w:r>
          </w:p>
        </w:tc>
      </w:tr>
      <w:tr w14:paraId="1E28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125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external/config/cli/bullseye/debootstrap/components</w:t>
            </w:r>
          </w:p>
        </w:tc>
        <w:tc>
          <w:tcPr>
            <w:tcW w:w="4535" w:type="dxa"/>
            <w:vAlign w:val="center"/>
          </w:tcPr>
          <w:p w14:paraId="4477C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external/packages/bsp/rk3588/usr/local/bin/tinyplay</w:t>
            </w:r>
          </w:p>
        </w:tc>
      </w:tr>
      <w:tr w14:paraId="1AC9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D907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external/config/cli/bullseye/debootstrap/config_desktop/packages</w:t>
            </w:r>
          </w:p>
        </w:tc>
        <w:tc>
          <w:tcPr>
            <w:tcW w:w="4535" w:type="dxa"/>
            <w:vAlign w:val="center"/>
          </w:tcPr>
          <w:p w14:paraId="284E0D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external/packages/bsp/rk3588/usr/local/bin/typec_usb2.sh</w:t>
            </w:r>
          </w:p>
        </w:tc>
      </w:tr>
      <w:tr w14:paraId="5AEB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511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external/config/cli/bullseye/debootstrap/packages</w:t>
            </w:r>
          </w:p>
        </w:tc>
        <w:tc>
          <w:tcPr>
            <w:tcW w:w="4535" w:type="dxa"/>
            <w:vAlign w:val="center"/>
          </w:tcPr>
          <w:p w14:paraId="50CEEF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external/packages/bsp/rk3588/usr/local/bin/vpu_debug.sh</w:t>
            </w:r>
          </w:p>
        </w:tc>
      </w:tr>
      <w:tr w14:paraId="19D6E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1876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external/config/cli/bullseye/main/config_cli_standard/packages</w:t>
            </w:r>
          </w:p>
        </w:tc>
        <w:tc>
          <w:tcPr>
            <w:tcW w:w="4535" w:type="dxa"/>
            <w:vAlign w:val="center"/>
          </w:tcPr>
          <w:p w14:paraId="2E53D8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external/packages/bsp/rk3588/usr/share/alsa/cards/HDMI-OUT.conf</w:t>
            </w:r>
          </w:p>
        </w:tc>
      </w:tr>
      <w:tr w14:paraId="2131B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A79B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external/config/cli/bullseye/main/config_cli_standard/packages.additional</w:t>
            </w:r>
          </w:p>
        </w:tc>
        <w:tc>
          <w:tcPr>
            <w:tcW w:w="4535" w:type="dxa"/>
            <w:vAlign w:val="center"/>
          </w:tcPr>
          <w:p w14:paraId="3380C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external/packages/bsp/rk3588/usr/share/alsa/cards/aliases.conf</w:t>
            </w:r>
          </w:p>
        </w:tc>
      </w:tr>
      <w:tr w14:paraId="009C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DAA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external/config/cli/bullseye/main/config_desktop/packages</w:t>
            </w:r>
          </w:p>
        </w:tc>
        <w:tc>
          <w:tcPr>
            <w:tcW w:w="4535" w:type="dxa"/>
            <w:vAlign w:val="center"/>
          </w:tcPr>
          <w:p w14:paraId="27BBC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external/packages/bsp/rk3588/usr/share/alsa/ucm2/README.md</w:t>
            </w:r>
          </w:p>
        </w:tc>
      </w:tr>
      <w:tr w14:paraId="52F7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CB83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external/config/cli/bullseye/main/config_desktop/packages.additional</w:t>
            </w:r>
          </w:p>
        </w:tc>
        <w:tc>
          <w:tcPr>
            <w:tcW w:w="4535" w:type="dxa"/>
            <w:vAlign w:val="center"/>
          </w:tcPr>
          <w:p w14:paraId="1D482F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external/packages/bsp/rk3588/usr/share/alsa/ucm2/rockchip-dp0/Hdmi.conf</w:t>
            </w:r>
          </w:p>
        </w:tc>
      </w:tr>
      <w:tr w14:paraId="442EF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3A3A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external/config/cli/bullseye/main/packages</w:t>
            </w:r>
          </w:p>
        </w:tc>
        <w:tc>
          <w:tcPr>
            <w:tcW w:w="4535" w:type="dxa"/>
            <w:vAlign w:val="center"/>
          </w:tcPr>
          <w:p w14:paraId="5558E8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external/packages/bsp/rk3588/usr/share/alsa/ucm2/rockchip-dp0/rockchip-dp0.conf</w:t>
            </w:r>
          </w:p>
        </w:tc>
      </w:tr>
      <w:tr w14:paraId="5FD7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4CCD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external/config/cli/bullseye/main/packages.additional</w:t>
            </w:r>
          </w:p>
        </w:tc>
        <w:tc>
          <w:tcPr>
            <w:tcW w:w="4535" w:type="dxa"/>
            <w:vAlign w:val="center"/>
          </w:tcPr>
          <w:p w14:paraId="3F3F54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external/packages/bsp/rk3588/usr/share/alsa/ucm2/rockchip-es8388/HiFi.conf</w:t>
            </w:r>
          </w:p>
        </w:tc>
      </w:tr>
      <w:tr w14:paraId="76D3D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153A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external/config/cli/buster/debootstrap/components</w:t>
            </w:r>
          </w:p>
        </w:tc>
        <w:tc>
          <w:tcPr>
            <w:tcW w:w="4535" w:type="dxa"/>
            <w:vAlign w:val="center"/>
          </w:tcPr>
          <w:p w14:paraId="097C8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external/packages/bsp/rk3588/usr/share/alsa/ucm2/rockchip-es8388/rockchip-es8388.conf</w:t>
            </w:r>
          </w:p>
        </w:tc>
      </w:tr>
      <w:tr w14:paraId="32D5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4B07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external/config/cli/buster/debootstrap/config_desktop/packages</w:t>
            </w:r>
          </w:p>
        </w:tc>
        <w:tc>
          <w:tcPr>
            <w:tcW w:w="4535" w:type="dxa"/>
            <w:vAlign w:val="center"/>
          </w:tcPr>
          <w:p w14:paraId="0D6CAB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external/packages/bsp/rk3588/usr/share/alsa/ucm2/rockchip-hdmi0/Hdmi.conf</w:t>
            </w:r>
          </w:p>
        </w:tc>
      </w:tr>
      <w:tr w14:paraId="22F5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E117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external/config/cli/buster/debootstrap/packages</w:t>
            </w:r>
          </w:p>
        </w:tc>
        <w:tc>
          <w:tcPr>
            <w:tcW w:w="4535" w:type="dxa"/>
            <w:vAlign w:val="center"/>
          </w:tcPr>
          <w:p w14:paraId="61318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external/packages/bsp/rk3588/usr/share/alsa/ucm2/rockchip-hdmi0/rockchip-hdmi0.conf</w:t>
            </w:r>
          </w:p>
        </w:tc>
      </w:tr>
      <w:tr w14:paraId="48A5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5EB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external/config/cli/buster/main/config_cli_standard/packages</w:t>
            </w:r>
          </w:p>
        </w:tc>
        <w:tc>
          <w:tcPr>
            <w:tcW w:w="4535" w:type="dxa"/>
            <w:vAlign w:val="center"/>
          </w:tcPr>
          <w:p w14:paraId="49184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external/packages/bsp/rk3588/usr/share/alsa/ucm2/ucm.conf</w:t>
            </w:r>
          </w:p>
        </w:tc>
      </w:tr>
      <w:tr w14:paraId="67BD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9EC1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external/config/cli/buster/main/config_cli_standard/packages.additional</w:t>
            </w:r>
          </w:p>
        </w:tc>
        <w:tc>
          <w:tcPr>
            <w:tcW w:w="4535" w:type="dxa"/>
            <w:vAlign w:val="center"/>
          </w:tcPr>
          <w:p w14:paraId="66C5F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external/packages/bsp/rk3588/usr/share/orangepi5/rkspi_loader_sata.img</w:t>
            </w:r>
          </w:p>
        </w:tc>
      </w:tr>
      <w:tr w14:paraId="1DD9D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4467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external/config/cli/buster/main/config_desktop/packages</w:t>
            </w:r>
          </w:p>
        </w:tc>
        <w:tc>
          <w:tcPr>
            <w:tcW w:w="4535" w:type="dxa"/>
            <w:vAlign w:val="center"/>
          </w:tcPr>
          <w:p w14:paraId="52F044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external/packages/bsp/rk3588/usr/share/orangepi5/u-boot-sata.itb</w:t>
            </w:r>
          </w:p>
        </w:tc>
      </w:tr>
      <w:tr w14:paraId="5F94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72A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external/config/cli/buster/main/config_desktop/packages.additional</w:t>
            </w:r>
          </w:p>
        </w:tc>
        <w:tc>
          <w:tcPr>
            <w:tcW w:w="4535" w:type="dxa"/>
            <w:vAlign w:val="center"/>
          </w:tcPr>
          <w:p w14:paraId="6DEF9D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external/packages/bsp/rk3588/usr/share/orangepi5pro/rkspi_loader_sata.img</w:t>
            </w:r>
          </w:p>
        </w:tc>
      </w:tr>
      <w:tr w14:paraId="3695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F22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external/config/cli/buster/main/packages</w:t>
            </w:r>
          </w:p>
        </w:tc>
        <w:tc>
          <w:tcPr>
            <w:tcW w:w="4535" w:type="dxa"/>
            <w:vAlign w:val="center"/>
          </w:tcPr>
          <w:p w14:paraId="63EDEC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external/packages/bsp/rk3588/usr/share/orangepi5pro/u-boot-sata.itb</w:t>
            </w:r>
          </w:p>
        </w:tc>
      </w:tr>
      <w:tr w14:paraId="54EA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5A0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external/config/cli/buster/main/packages.additional</w:t>
            </w:r>
          </w:p>
        </w:tc>
        <w:tc>
          <w:tcPr>
            <w:tcW w:w="4535" w:type="dxa"/>
            <w:vAlign w:val="center"/>
          </w:tcPr>
          <w:p w14:paraId="03B54E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external/packages/bsp/rk3588/usr/share/pulseaudio/alsa-mixer/paths/analog-input-headset-mic-rockchip.conf</w:t>
            </w:r>
          </w:p>
        </w:tc>
      </w:tr>
      <w:tr w14:paraId="38A9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CECE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external/config/cli/focal/debootstrap/components</w:t>
            </w:r>
          </w:p>
        </w:tc>
        <w:tc>
          <w:tcPr>
            <w:tcW w:w="4535" w:type="dxa"/>
            <w:vAlign w:val="center"/>
          </w:tcPr>
          <w:p w14:paraId="5487C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external/packages/bsp/rk3588/usr/share/pulseaudio/alsa-mixer/paths/analog-output-headphones-rockchip.conf</w:t>
            </w:r>
          </w:p>
        </w:tc>
      </w:tr>
      <w:tr w14:paraId="64F82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016F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external/config/cli/focal/debootstrap/config_desktop/packages</w:t>
            </w:r>
          </w:p>
        </w:tc>
        <w:tc>
          <w:tcPr>
            <w:tcW w:w="4535" w:type="dxa"/>
            <w:vAlign w:val="center"/>
          </w:tcPr>
          <w:p w14:paraId="0946A2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external/packages/bsp/rk3588/usr/share/pulseaudio/alsa-mixer/paths/hdmi-output-rockchip-1.conf</w:t>
            </w:r>
          </w:p>
        </w:tc>
      </w:tr>
      <w:tr w14:paraId="6C7F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26C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external/config/cli/focal/debootstrap/packages</w:t>
            </w:r>
          </w:p>
        </w:tc>
        <w:tc>
          <w:tcPr>
            <w:tcW w:w="4535" w:type="dxa"/>
            <w:vAlign w:val="center"/>
          </w:tcPr>
          <w:p w14:paraId="32E76A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external/packages/bsp/rk3588/usr/share/pulseaudio/alsa-mixer/paths/hdmi-output-rockchip-2.conf</w:t>
            </w:r>
          </w:p>
        </w:tc>
      </w:tr>
      <w:tr w14:paraId="05960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179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external/config/cli/focal/main/config_cli_standard/packages</w:t>
            </w:r>
          </w:p>
        </w:tc>
        <w:tc>
          <w:tcPr>
            <w:tcW w:w="4535" w:type="dxa"/>
            <w:vAlign w:val="center"/>
          </w:tcPr>
          <w:p w14:paraId="61313E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external/packages/bsp/rk3588/usr/share/pulseaudio/alsa-mixer/profile-sets/pulse-rockchip-hdmi.conf</w:t>
            </w:r>
          </w:p>
        </w:tc>
      </w:tr>
      <w:tr w14:paraId="7DEE1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42E8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external/config/cli/focal/main/config_cli_standard/packages.additional</w:t>
            </w:r>
          </w:p>
        </w:tc>
        <w:tc>
          <w:tcPr>
            <w:tcW w:w="4535" w:type="dxa"/>
            <w:vAlign w:val="center"/>
          </w:tcPr>
          <w:p w14:paraId="7C221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external/packages/bsp/rk3588/usr/share/pulseaudio/alsa-mixer/profile-sets/pulse-rockchip.conf</w:t>
            </w:r>
          </w:p>
        </w:tc>
      </w:tr>
      <w:tr w14:paraId="54760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2FEF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external/config/cli/focal/main/config_desktop/packages</w:t>
            </w:r>
          </w:p>
        </w:tc>
        <w:tc>
          <w:tcPr>
            <w:tcW w:w="4535" w:type="dxa"/>
            <w:vAlign w:val="center"/>
          </w:tcPr>
          <w:p w14:paraId="5DAAA1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external/packages/bsp/rk3588/usr/share/rknn_demo/box_priors.txt</w:t>
            </w:r>
          </w:p>
        </w:tc>
      </w:tr>
      <w:tr w14:paraId="505E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6E3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external/config/cli/focal/main/config_desktop/packages.additional</w:t>
            </w:r>
          </w:p>
        </w:tc>
        <w:tc>
          <w:tcPr>
            <w:tcW w:w="4535" w:type="dxa"/>
            <w:vAlign w:val="center"/>
          </w:tcPr>
          <w:p w14:paraId="2220DE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external/packages/bsp/rk3588/usr/share/rknn_demo/coco_labels_list.txt</w:t>
            </w:r>
          </w:p>
        </w:tc>
      </w:tr>
      <w:tr w14:paraId="6198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86B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external/config/cli/focal/main/packages</w:t>
            </w:r>
          </w:p>
        </w:tc>
        <w:tc>
          <w:tcPr>
            <w:tcW w:w="4535" w:type="dxa"/>
            <w:vAlign w:val="center"/>
          </w:tcPr>
          <w:p w14:paraId="2CA4BF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external/packages/bsp/rk3588/usr/share/rknn_demo/mobilenet_ssd.rknn</w:t>
            </w:r>
          </w:p>
        </w:tc>
      </w:tr>
      <w:tr w14:paraId="517A1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26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external/config/cli/focal/main/packages.additional</w:t>
            </w:r>
          </w:p>
        </w:tc>
        <w:tc>
          <w:tcPr>
            <w:tcW w:w="4535" w:type="dxa"/>
            <w:vAlign w:val="center"/>
          </w:tcPr>
          <w:p w14:paraId="37EFD1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external/packages/bsp/rockchip/50-hevc.rules</w:t>
            </w:r>
          </w:p>
        </w:tc>
      </w:tr>
      <w:tr w14:paraId="18631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680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external/config/cli/jammy/debootstrap/components</w:t>
            </w:r>
          </w:p>
        </w:tc>
        <w:tc>
          <w:tcPr>
            <w:tcW w:w="4535" w:type="dxa"/>
            <w:vAlign w:val="center"/>
          </w:tcPr>
          <w:p w14:paraId="41FEB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external/packages/bsp/rockchip/50-mali.rules</w:t>
            </w:r>
          </w:p>
        </w:tc>
      </w:tr>
      <w:tr w14:paraId="617B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23A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external/config/cli/jammy/debootstrap/config_desktop/packages</w:t>
            </w:r>
          </w:p>
        </w:tc>
        <w:tc>
          <w:tcPr>
            <w:tcW w:w="4535" w:type="dxa"/>
            <w:vAlign w:val="center"/>
          </w:tcPr>
          <w:p w14:paraId="49453E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external/packages/bsp/rockchip/50-vpu.rules</w:t>
            </w:r>
          </w:p>
        </w:tc>
      </w:tr>
      <w:tr w14:paraId="37C73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ADF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external/config/cli/jammy/debootstrap/packages</w:t>
            </w:r>
          </w:p>
        </w:tc>
        <w:tc>
          <w:tcPr>
            <w:tcW w:w="4535" w:type="dxa"/>
            <w:vAlign w:val="center"/>
          </w:tcPr>
          <w:p w14:paraId="46F0A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external/packages/bsp/rockchip/60-media.rules</w:t>
            </w:r>
          </w:p>
        </w:tc>
      </w:tr>
      <w:tr w14:paraId="13377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090C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external/config/cli/jammy/main/config_cli_standard/packages</w:t>
            </w:r>
          </w:p>
        </w:tc>
        <w:tc>
          <w:tcPr>
            <w:tcW w:w="4535" w:type="dxa"/>
            <w:vAlign w:val="center"/>
          </w:tcPr>
          <w:p w14:paraId="33AE0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external/packages/bsp/rockchip/70-gpio.rules</w:t>
            </w:r>
          </w:p>
        </w:tc>
      </w:tr>
      <w:tr w14:paraId="167AE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DE46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external/config/cli/jammy/main/config_cli_standard/packages.additional</w:t>
            </w:r>
          </w:p>
        </w:tc>
        <w:tc>
          <w:tcPr>
            <w:tcW w:w="4535" w:type="dxa"/>
            <w:vAlign w:val="center"/>
          </w:tcPr>
          <w:p w14:paraId="7EF1F0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external/packages/bsp/rockchip/71-i2c.rules</w:t>
            </w:r>
          </w:p>
        </w:tc>
      </w:tr>
      <w:tr w14:paraId="2A17B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16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external/config/cli/jammy/main/config_desktop/packages</w:t>
            </w:r>
          </w:p>
        </w:tc>
        <w:tc>
          <w:tcPr>
            <w:tcW w:w="4535" w:type="dxa"/>
            <w:vAlign w:val="center"/>
          </w:tcPr>
          <w:p w14:paraId="46135A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external/packages/bsp/rockchip/89-pulseaudio-usb.rules</w:t>
            </w:r>
          </w:p>
        </w:tc>
      </w:tr>
      <w:tr w14:paraId="7F5A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1787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external/config/cli/jammy/main/config_desktop/packages.additional</w:t>
            </w:r>
          </w:p>
        </w:tc>
        <w:tc>
          <w:tcPr>
            <w:tcW w:w="4535" w:type="dxa"/>
            <w:vAlign w:val="center"/>
          </w:tcPr>
          <w:p w14:paraId="7B0174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external/packages/bsp/rockchip/ap6330-bluetooth.service</w:t>
            </w:r>
          </w:p>
        </w:tc>
      </w:tr>
      <w:tr w14:paraId="4073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414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external/config/cli/jammy/main/packages</w:t>
            </w:r>
          </w:p>
        </w:tc>
        <w:tc>
          <w:tcPr>
            <w:tcW w:w="4535" w:type="dxa"/>
            <w:vAlign w:val="center"/>
          </w:tcPr>
          <w:p w14:paraId="0373D5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external/packages/bsp/rockchip/asound.conf</w:t>
            </w:r>
          </w:p>
        </w:tc>
      </w:tr>
      <w:tr w14:paraId="2286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D883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external/config/cli/jammy/main/packages.additional</w:t>
            </w:r>
          </w:p>
        </w:tc>
        <w:tc>
          <w:tcPr>
            <w:tcW w:w="4535" w:type="dxa"/>
            <w:vAlign w:val="center"/>
          </w:tcPr>
          <w:p w14:paraId="40D65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external/packages/bsp/rockchip/hdmi-hotplug</w:t>
            </w:r>
          </w:p>
        </w:tc>
      </w:tr>
      <w:tr w14:paraId="59A1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C9FA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external/config/cli/noble/debootstrap/components</w:t>
            </w:r>
          </w:p>
        </w:tc>
        <w:tc>
          <w:tcPr>
            <w:tcW w:w="4535" w:type="dxa"/>
            <w:vAlign w:val="center"/>
          </w:tcPr>
          <w:p w14:paraId="48FE3C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external/packages/bsp/rockchip/hdmi.rules</w:t>
            </w:r>
          </w:p>
        </w:tc>
      </w:tr>
      <w:tr w14:paraId="06C2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5EF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external/config/cli/noble/debootstrap/config_desktop/packages</w:t>
            </w:r>
          </w:p>
        </w:tc>
        <w:tc>
          <w:tcPr>
            <w:tcW w:w="4535" w:type="dxa"/>
            <w:vAlign w:val="center"/>
          </w:tcPr>
          <w:p w14:paraId="44FE3B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external/packages/bsp/rockchip/pulseaudio.txt</w:t>
            </w:r>
          </w:p>
        </w:tc>
      </w:tr>
      <w:tr w14:paraId="4A4BC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BF4E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external/config/cli/noble/debootstrap/packages</w:t>
            </w:r>
          </w:p>
        </w:tc>
        <w:tc>
          <w:tcPr>
            <w:tcW w:w="4535" w:type="dxa"/>
            <w:vAlign w:val="center"/>
          </w:tcPr>
          <w:p w14:paraId="5B434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external/packages/bsp/rockchip/rtk_hciattach</w:t>
            </w:r>
          </w:p>
        </w:tc>
      </w:tr>
      <w:tr w14:paraId="09C1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2446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external/config/cli/noble/main/config_cli_standard/packages</w:t>
            </w:r>
          </w:p>
        </w:tc>
        <w:tc>
          <w:tcPr>
            <w:tcW w:w="4535" w:type="dxa"/>
            <w:vAlign w:val="center"/>
          </w:tcPr>
          <w:p w14:paraId="726D3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external/packages/bsp/rockchip/start_bt.sh</w:t>
            </w:r>
          </w:p>
        </w:tc>
      </w:tr>
      <w:tr w14:paraId="2697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574F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external/config/cli/noble/main/config_cli_standard/packages.additional</w:t>
            </w:r>
          </w:p>
        </w:tc>
        <w:tc>
          <w:tcPr>
            <w:tcW w:w="4535" w:type="dxa"/>
            <w:vAlign w:val="center"/>
          </w:tcPr>
          <w:p w14:paraId="6CDE6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external/packages/bsp/rockchip/tinker-bluetooth.service</w:t>
            </w:r>
          </w:p>
        </w:tc>
      </w:tr>
      <w:tr w14:paraId="70A08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C6B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external/config/cli/noble/main/config_desktop/packages</w:t>
            </w:r>
          </w:p>
        </w:tc>
        <w:tc>
          <w:tcPr>
            <w:tcW w:w="4535" w:type="dxa"/>
            <w:vAlign w:val="center"/>
          </w:tcPr>
          <w:p w14:paraId="0A899A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external/packages/bsp/setsystem</w:t>
            </w:r>
          </w:p>
        </w:tc>
      </w:tr>
      <w:tr w14:paraId="7981E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F8D3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external/config/cli/noble/main/config_desktop/packages.additional</w:t>
            </w:r>
          </w:p>
        </w:tc>
        <w:tc>
          <w:tcPr>
            <w:tcW w:w="4535" w:type="dxa"/>
            <w:vAlign w:val="center"/>
          </w:tcPr>
          <w:p w14:paraId="08888D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external/packages/bsp/sun60iw2/etc/adb_conf.sh</w:t>
            </w:r>
          </w:p>
        </w:tc>
      </w:tr>
      <w:tr w14:paraId="49A7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F1E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external/config/cli/noble/main/packages</w:t>
            </w:r>
          </w:p>
        </w:tc>
        <w:tc>
          <w:tcPr>
            <w:tcW w:w="4535" w:type="dxa"/>
            <w:vAlign w:val="center"/>
          </w:tcPr>
          <w:p w14:paraId="025BD5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external/packages/bsp/sun60iw2/etc/adb_profile</w:t>
            </w:r>
          </w:p>
        </w:tc>
      </w:tr>
      <w:tr w14:paraId="00C1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A21A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external/config/cli/noble/main/packages.additional</w:t>
            </w:r>
          </w:p>
        </w:tc>
        <w:tc>
          <w:tcPr>
            <w:tcW w:w="4535" w:type="dxa"/>
            <w:vAlign w:val="center"/>
          </w:tcPr>
          <w:p w14:paraId="6B55DD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external/packages/bsp/sun60iw2/etc/udev/rules.d/99-t527-permissions.rules</w:t>
            </w:r>
          </w:p>
        </w:tc>
      </w:tr>
      <w:tr w14:paraId="6E22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B239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external/config/cli/noble/main/packages.uninstall</w:t>
            </w:r>
          </w:p>
        </w:tc>
        <w:tc>
          <w:tcPr>
            <w:tcW w:w="4535" w:type="dxa"/>
            <w:vAlign w:val="center"/>
          </w:tcPr>
          <w:p w14:paraId="382593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external/packages/bsp/sun60iw2/opt/v4l2_opencv_demo/Makefile</w:t>
            </w:r>
          </w:p>
        </w:tc>
      </w:tr>
      <w:tr w14:paraId="09B0C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E1D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external/config/cli/raspi/debootstrap/components</w:t>
            </w:r>
          </w:p>
        </w:tc>
        <w:tc>
          <w:tcPr>
            <w:tcW w:w="4535" w:type="dxa"/>
            <w:vAlign w:val="center"/>
          </w:tcPr>
          <w:p w14:paraId="43F885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external/packages/bsp/sun60iw2/opt/v4l2_opencv_demo/test_camera.cpp</w:t>
            </w:r>
          </w:p>
        </w:tc>
      </w:tr>
      <w:tr w14:paraId="1B96B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1491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external/config/cli/raspi/debootstrap/packages</w:t>
            </w:r>
          </w:p>
        </w:tc>
        <w:tc>
          <w:tcPr>
            <w:tcW w:w="4535" w:type="dxa"/>
            <w:vAlign w:val="center"/>
          </w:tcPr>
          <w:p w14:paraId="2FCD0C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external/packages/bsp/sun60iw2/opt/v4l2_opencv_demo/test_camera.py</w:t>
            </w:r>
          </w:p>
        </w:tc>
      </w:tr>
      <w:tr w14:paraId="28C9F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A286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external/config/cli/raspi/main/packages</w:t>
            </w:r>
          </w:p>
        </w:tc>
        <w:tc>
          <w:tcPr>
            <w:tcW w:w="4535" w:type="dxa"/>
            <w:vAlign w:val="center"/>
          </w:tcPr>
          <w:p w14:paraId="0A654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external/packages/bsp/sun60iw2/opt/v4l2_opencv_demo/v4l2_camera.cpp</w:t>
            </w:r>
          </w:p>
        </w:tc>
      </w:tr>
      <w:tr w14:paraId="6AD0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7194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external/config/cli/raspi/main/packages.additional</w:t>
            </w:r>
          </w:p>
        </w:tc>
        <w:tc>
          <w:tcPr>
            <w:tcW w:w="4535" w:type="dxa"/>
            <w:vAlign w:val="center"/>
          </w:tcPr>
          <w:p w14:paraId="44925E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external/packages/bsp/sun60iw2/opt/v4l2_opencv_demo/v4l2_camera.h</w:t>
            </w:r>
          </w:p>
        </w:tc>
      </w:tr>
      <w:tr w14:paraId="43C87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7574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external/config/cli/sid/debootstrap/components</w:t>
            </w:r>
          </w:p>
        </w:tc>
        <w:tc>
          <w:tcPr>
            <w:tcW w:w="4535" w:type="dxa"/>
            <w:vAlign w:val="center"/>
          </w:tcPr>
          <w:p w14:paraId="4C6D96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external/packages/bsp/sun60iw2/opt/v4l2_opencv_demo/v4l2_camera_bind.cpp</w:t>
            </w:r>
          </w:p>
        </w:tc>
      </w:tr>
      <w:tr w14:paraId="11DA8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A23F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external/config/cli/sid/debootstrap/config_desktop/packages</w:t>
            </w:r>
          </w:p>
        </w:tc>
        <w:tc>
          <w:tcPr>
            <w:tcW w:w="4535" w:type="dxa"/>
            <w:vAlign w:val="center"/>
          </w:tcPr>
          <w:p w14:paraId="7B305B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external/packages/bsp/sun60iw2/usr/bin/adb_shell</w:t>
            </w:r>
          </w:p>
        </w:tc>
      </w:tr>
      <w:tr w14:paraId="08338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A16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external/config/cli/sid/debootstrap/packages</w:t>
            </w:r>
          </w:p>
        </w:tc>
        <w:tc>
          <w:tcPr>
            <w:tcW w:w="4535" w:type="dxa"/>
            <w:vAlign w:val="center"/>
          </w:tcPr>
          <w:p w14:paraId="74364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external/packages/bsp/sun60iw2/usr/bin/adbd</w:t>
            </w:r>
          </w:p>
        </w:tc>
      </w:tr>
      <w:tr w14:paraId="384CF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3F0D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external/config/cli/sid/main/config_cli_standard/packages</w:t>
            </w:r>
          </w:p>
        </w:tc>
        <w:tc>
          <w:tcPr>
            <w:tcW w:w="4535" w:type="dxa"/>
            <w:vAlign w:val="center"/>
          </w:tcPr>
          <w:p w14:paraId="53200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external/packages/bsp/sun60iw2/usr/bin/csi_test_mplane</w:t>
            </w:r>
          </w:p>
        </w:tc>
      </w:tr>
      <w:tr w14:paraId="45A7C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98B5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external/config/cli/sid/main/config_cli_standard/packages.additional</w:t>
            </w:r>
          </w:p>
        </w:tc>
        <w:tc>
          <w:tcPr>
            <w:tcW w:w="4535" w:type="dxa"/>
            <w:vAlign w:val="center"/>
          </w:tcPr>
          <w:p w14:paraId="004B2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external/packages/bsp/sun60iw2/usr/local/bin/check_temp.sh</w:t>
            </w:r>
          </w:p>
        </w:tc>
      </w:tr>
      <w:tr w14:paraId="4C894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9FD0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external/config/cli/sid/main/config_desktop/packages</w:t>
            </w:r>
          </w:p>
        </w:tc>
        <w:tc>
          <w:tcPr>
            <w:tcW w:w="4535" w:type="dxa"/>
            <w:vAlign w:val="center"/>
          </w:tcPr>
          <w:p w14:paraId="3A41EA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external/packages/bsp/sun60iw2/usr/local/bin/memtester</w:t>
            </w:r>
          </w:p>
        </w:tc>
      </w:tr>
      <w:tr w14:paraId="3D37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FCC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external/config/cli/sid/main/config_desktop/packages.additional</w:t>
            </w:r>
          </w:p>
        </w:tc>
        <w:tc>
          <w:tcPr>
            <w:tcW w:w="4535" w:type="dxa"/>
            <w:vAlign w:val="center"/>
          </w:tcPr>
          <w:p w14:paraId="0748CB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external/packages/bsp/sun60iw2/usr/local/bin/stressapptest</w:t>
            </w:r>
          </w:p>
        </w:tc>
      </w:tr>
      <w:tr w14:paraId="3CEC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C4E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external/config/cli/sid/main/packages</w:t>
            </w:r>
          </w:p>
        </w:tc>
        <w:tc>
          <w:tcPr>
            <w:tcW w:w="4535" w:type="dxa"/>
            <w:vAlign w:val="center"/>
          </w:tcPr>
          <w:p w14:paraId="0B348B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external/packages/bsp/sun60iw2/usr/local/bin/test_camera.sh</w:t>
            </w:r>
          </w:p>
        </w:tc>
      </w:tr>
      <w:tr w14:paraId="025A2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7A6E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external/config/cli/sid/main/packages.additional</w:t>
            </w:r>
          </w:p>
        </w:tc>
        <w:tc>
          <w:tcPr>
            <w:tcW w:w="4535" w:type="dxa"/>
            <w:vAlign w:val="center"/>
          </w:tcPr>
          <w:p w14:paraId="62852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external/packages/bsp/sunxi-temp/mod_mmio.h</w:t>
            </w:r>
          </w:p>
        </w:tc>
      </w:tr>
      <w:tr w14:paraId="5437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A9DD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external/config/desktop/README.md</w:t>
            </w:r>
          </w:p>
        </w:tc>
        <w:tc>
          <w:tcPr>
            <w:tcW w:w="4535" w:type="dxa"/>
            <w:vAlign w:val="center"/>
          </w:tcPr>
          <w:p w14:paraId="20C672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external/packages/bsp/sunxi-temp/sunxi_tp_temp.c</w:t>
            </w:r>
          </w:p>
        </w:tc>
      </w:tr>
      <w:tr w14:paraId="68EC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D2F7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external/config/desktop/bionic/appgroups/3dsupport/packages</w:t>
            </w:r>
          </w:p>
        </w:tc>
        <w:tc>
          <w:tcPr>
            <w:tcW w:w="4535" w:type="dxa"/>
            <w:vAlign w:val="center"/>
          </w:tcPr>
          <w:p w14:paraId="395D7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external/packages/bsp/sunxi/ap6212-bluetooth.service</w:t>
            </w:r>
          </w:p>
        </w:tc>
      </w:tr>
      <w:tr w14:paraId="63143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C86C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external/config/desktop/bionic/appgroups/3dsupport/sources/apt/oibaf.source</w:t>
            </w:r>
          </w:p>
        </w:tc>
        <w:tc>
          <w:tcPr>
            <w:tcW w:w="4535" w:type="dxa"/>
            <w:vAlign w:val="center"/>
          </w:tcPr>
          <w:p w14:paraId="0D88D9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external/packages/bsp/sunxi/ap6212.conf</w:t>
            </w:r>
          </w:p>
        </w:tc>
      </w:tr>
      <w:tr w14:paraId="2269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F080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external/config/desktop/bionic/appgroups/browsers/debian/postinst</w:t>
            </w:r>
          </w:p>
        </w:tc>
        <w:tc>
          <w:tcPr>
            <w:tcW w:w="4535" w:type="dxa"/>
            <w:vAlign w:val="center"/>
          </w:tcPr>
          <w:p w14:paraId="5FFA9E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external/packages/bsp/sunxi/ap6255-bluetooth.service</w:t>
            </w:r>
          </w:p>
        </w:tc>
      </w:tr>
      <w:tr w14:paraId="6805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15B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external/config/desktop/bionic/appgroups/browsers/orangepi/create_desktop_package.sh</w:t>
            </w:r>
          </w:p>
        </w:tc>
        <w:tc>
          <w:tcPr>
            <w:tcW w:w="4535" w:type="dxa"/>
            <w:vAlign w:val="center"/>
          </w:tcPr>
          <w:p w14:paraId="6384F4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external/packages/bsp/sunxi/ap6255-wifi.service</w:t>
            </w:r>
          </w:p>
        </w:tc>
      </w:tr>
      <w:tr w14:paraId="64C1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AE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external/config/desktop/bionic/appgroups/browsers/packages</w:t>
            </w:r>
          </w:p>
        </w:tc>
        <w:tc>
          <w:tcPr>
            <w:tcW w:w="4535" w:type="dxa"/>
            <w:vAlign w:val="center"/>
          </w:tcPr>
          <w:p w14:paraId="61CB4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external/packages/bsp/sunxi/ap6256-bluetooth.service</w:t>
            </w:r>
          </w:p>
        </w:tc>
      </w:tr>
      <w:tr w14:paraId="67D9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A49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external/config/desktop/bionic/appgroups/browsers/sources/apt/chromium-browser.source</w:t>
            </w:r>
          </w:p>
        </w:tc>
        <w:tc>
          <w:tcPr>
            <w:tcW w:w="4535" w:type="dxa"/>
            <w:vAlign w:val="center"/>
          </w:tcPr>
          <w:p w14:paraId="7FBEEE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external/packages/bsp/sunxi/ap6256-wifi.service</w:t>
            </w:r>
          </w:p>
        </w:tc>
      </w:tr>
      <w:tr w14:paraId="6CD6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C478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external/config/desktop/bionic/appgroups/chat/packages</w:t>
            </w:r>
          </w:p>
        </w:tc>
        <w:tc>
          <w:tcPr>
            <w:tcW w:w="4535" w:type="dxa"/>
            <w:vAlign w:val="center"/>
          </w:tcPr>
          <w:p w14:paraId="2203AC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external/packages/bsp/sunxi/aw859a-bluetooth.service</w:t>
            </w:r>
          </w:p>
        </w:tc>
      </w:tr>
      <w:tr w14:paraId="4D1C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60B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external/config/desktop/bionic/appgroups/desktop_tools/packages</w:t>
            </w:r>
          </w:p>
        </w:tc>
        <w:tc>
          <w:tcPr>
            <w:tcW w:w="4535" w:type="dxa"/>
            <w:vAlign w:val="center"/>
          </w:tcPr>
          <w:p w14:paraId="7767FE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external/packages/bsp/sunxi/hdmi-audio.service</w:t>
            </w:r>
          </w:p>
        </w:tc>
      </w:tr>
      <w:tr w14:paraId="26F6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351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external/config/desktop/bionic/appgroups/editors/debian/postinst</w:t>
            </w:r>
          </w:p>
        </w:tc>
        <w:tc>
          <w:tcPr>
            <w:tcW w:w="4535" w:type="dxa"/>
            <w:vAlign w:val="center"/>
          </w:tcPr>
          <w:p w14:paraId="2CE6D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external/packages/bsp/sunxi/rtl8723bs-bluetooth.service</w:t>
            </w:r>
          </w:p>
        </w:tc>
      </w:tr>
      <w:tr w14:paraId="331F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F97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external/config/desktop/bionic/appgroups/editors/packages</w:t>
            </w:r>
          </w:p>
        </w:tc>
        <w:tc>
          <w:tcPr>
            <w:tcW w:w="4535" w:type="dxa"/>
            <w:vAlign w:val="center"/>
          </w:tcPr>
          <w:p w14:paraId="22BEB0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external/packages/bsp/sunxi/zeroplus2-bt-legacy.sh</w:t>
            </w:r>
          </w:p>
        </w:tc>
      </w:tr>
      <w:tr w14:paraId="2A799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BEA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external/config/desktop/bionic/appgroups/email/packages</w:t>
            </w:r>
          </w:p>
        </w:tc>
        <w:tc>
          <w:tcPr>
            <w:tcW w:w="4535" w:type="dxa"/>
            <w:vAlign w:val="center"/>
          </w:tcPr>
          <w:p w14:paraId="5EDCDE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external/packages/bsp/sunxi/zeroplus2-bt.sh</w:t>
            </w:r>
          </w:p>
        </w:tc>
      </w:tr>
      <w:tr w14:paraId="7EE9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AE9C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external/config/desktop/bionic/appgroups/internet/packages</w:t>
            </w:r>
          </w:p>
        </w:tc>
        <w:tc>
          <w:tcPr>
            <w:tcW w:w="4535" w:type="dxa"/>
            <w:vAlign w:val="center"/>
          </w:tcPr>
          <w:p w14:paraId="238EA3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external/packages/bsp/t527/etc/X11/xorg.conf</w:t>
            </w:r>
          </w:p>
        </w:tc>
      </w:tr>
      <w:tr w14:paraId="39998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BD1D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external/config/desktop/bionic/appgroups/multimedia/packages</w:t>
            </w:r>
          </w:p>
        </w:tc>
        <w:tc>
          <w:tcPr>
            <w:tcW w:w="4535" w:type="dxa"/>
            <w:vAlign w:val="center"/>
          </w:tcPr>
          <w:p w14:paraId="3943E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external/packages/bsp/t527/etc/udev/rules.d/99-t527-permissions.rules</w:t>
            </w:r>
          </w:p>
        </w:tc>
      </w:tr>
      <w:tr w14:paraId="605D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855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external/config/desktop/bionic/appgroups/office/packages</w:t>
            </w:r>
          </w:p>
        </w:tc>
        <w:tc>
          <w:tcPr>
            <w:tcW w:w="4535" w:type="dxa"/>
            <w:vAlign w:val="center"/>
          </w:tcPr>
          <w:p w14:paraId="7F0ADD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external/packages/extras-buildpkgs/00-libdri2.conf</w:t>
            </w:r>
          </w:p>
        </w:tc>
      </w:tr>
      <w:tr w14:paraId="59CF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D6E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external/config/desktop/bionic/appgroups/programming/custom/desktops/cinnamon/packages</w:t>
            </w:r>
          </w:p>
        </w:tc>
        <w:tc>
          <w:tcPr>
            <w:tcW w:w="4535" w:type="dxa"/>
            <w:vAlign w:val="center"/>
          </w:tcPr>
          <w:p w14:paraId="431DE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external/packages/extras-buildpkgs/04-libvdpau.conf</w:t>
            </w:r>
          </w:p>
        </w:tc>
      </w:tr>
      <w:tr w14:paraId="0E3C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8FFD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external/config/desktop/bionic/appgroups/programming/custom/desktops/gnome/packages</w:t>
            </w:r>
          </w:p>
        </w:tc>
        <w:tc>
          <w:tcPr>
            <w:tcW w:w="4535" w:type="dxa"/>
            <w:vAlign w:val="center"/>
          </w:tcPr>
          <w:p w14:paraId="4C3F1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external/packages/extras-buildpkgs/05-libump.conf</w:t>
            </w:r>
          </w:p>
        </w:tc>
      </w:tr>
      <w:tr w14:paraId="709E8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68E7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external/config/desktop/bionic/appgroups/programming/custom/desktops/kde/packages</w:t>
            </w:r>
          </w:p>
        </w:tc>
        <w:tc>
          <w:tcPr>
            <w:tcW w:w="4535" w:type="dxa"/>
            <w:vAlign w:val="center"/>
          </w:tcPr>
          <w:p w14:paraId="1EE57E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external/packages/extras-buildpkgs/06-libcedrus.conf</w:t>
            </w:r>
          </w:p>
        </w:tc>
      </w:tr>
      <w:tr w14:paraId="3292B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2145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external/config/desktop/bionic/appgroups/programming/packages</w:t>
            </w:r>
          </w:p>
        </w:tc>
        <w:tc>
          <w:tcPr>
            <w:tcW w:w="4535" w:type="dxa"/>
            <w:vAlign w:val="center"/>
          </w:tcPr>
          <w:p w14:paraId="6AFE23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external/packages/extras-buildpkgs/06-xf86-video-fbturbo.conf</w:t>
            </w:r>
          </w:p>
        </w:tc>
      </w:tr>
      <w:tr w14:paraId="626F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2F7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external/config/desktop/bionic/appgroups/programming/sources/apt/vscodium.source</w:t>
            </w:r>
          </w:p>
        </w:tc>
        <w:tc>
          <w:tcPr>
            <w:tcW w:w="4535" w:type="dxa"/>
            <w:vAlign w:val="center"/>
          </w:tcPr>
          <w:p w14:paraId="474D3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external/packages/extras-buildpkgs/07-xf86-video-armsoc.conf</w:t>
            </w:r>
          </w:p>
        </w:tc>
      </w:tr>
      <w:tr w14:paraId="386D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4665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external/config/desktop/bionic/appgroups/programming/sources/apt/vscodium.source.gpg</w:t>
            </w:r>
          </w:p>
        </w:tc>
        <w:tc>
          <w:tcPr>
            <w:tcW w:w="4535" w:type="dxa"/>
            <w:vAlign w:val="center"/>
          </w:tcPr>
          <w:p w14:paraId="0A93C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external/packages/extras-buildpkgs/90-fswebcam-gc2035.conf.disabled</w:t>
            </w:r>
          </w:p>
        </w:tc>
      </w:tr>
      <w:tr w14:paraId="44D8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E96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external/config/desktop/bionic/appgroups/remote_desktop/packages</w:t>
            </w:r>
          </w:p>
        </w:tc>
        <w:tc>
          <w:tcPr>
            <w:tcW w:w="4535" w:type="dxa"/>
            <w:vAlign w:val="center"/>
          </w:tcPr>
          <w:p w14:paraId="5C9FB1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external/packages/extras-buildpkgs/90-guvcview.conf.disabled</w:t>
            </w:r>
          </w:p>
        </w:tc>
      </w:tr>
      <w:tr w14:paraId="7E4E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B0EF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external/config/desktop/bionic/environments/xfce/appgroups/programming/packages</w:t>
            </w:r>
          </w:p>
        </w:tc>
        <w:tc>
          <w:tcPr>
            <w:tcW w:w="4535" w:type="dxa"/>
            <w:vAlign w:val="center"/>
          </w:tcPr>
          <w:p w14:paraId="53EE5A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external/packages/extras-buildpkgs/90-hostapd-realtek.conf</w:t>
            </w:r>
          </w:p>
        </w:tc>
      </w:tr>
      <w:tr w14:paraId="47DF7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6919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external/config/desktop/bionic/environments/xfce/config_base/packages</w:t>
            </w:r>
          </w:p>
        </w:tc>
        <w:tc>
          <w:tcPr>
            <w:tcW w:w="4535" w:type="dxa"/>
            <w:vAlign w:val="center"/>
          </w:tcPr>
          <w:p w14:paraId="0C078C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external/packages/extras-buildpkgs/90-hostapd.conf</w:t>
            </w:r>
          </w:p>
        </w:tc>
      </w:tr>
      <w:tr w14:paraId="0D5CD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F9D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external/config/desktop/bionic/environments/xfce/config_base/packages.uninstall</w:t>
            </w:r>
          </w:p>
        </w:tc>
        <w:tc>
          <w:tcPr>
            <w:tcW w:w="4535" w:type="dxa"/>
            <w:vAlign w:val="center"/>
          </w:tcPr>
          <w:p w14:paraId="34AE81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external/packages/extras-buildpkgs/90-htop.conf</w:t>
            </w:r>
          </w:p>
        </w:tc>
      </w:tr>
      <w:tr w14:paraId="42AA3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2BA7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external/config/desktop/bionic/environments/xfce/debian/orangepi-bsp-desktop/postinst</w:t>
            </w:r>
          </w:p>
        </w:tc>
        <w:tc>
          <w:tcPr>
            <w:tcW w:w="4535" w:type="dxa"/>
            <w:vAlign w:val="center"/>
          </w:tcPr>
          <w:p w14:paraId="2FE326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external/packages/extras-buildpkgs/90-libglshim.conf</w:t>
            </w:r>
          </w:p>
        </w:tc>
      </w:tr>
      <w:tr w14:paraId="102C1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FBE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external/config/desktop/bionic/environments/xfce/debian/orangepi-bsp-desktop/prepare.sh</w:t>
            </w:r>
          </w:p>
        </w:tc>
        <w:tc>
          <w:tcPr>
            <w:tcW w:w="4535" w:type="dxa"/>
            <w:vAlign w:val="center"/>
          </w:tcPr>
          <w:p w14:paraId="41B64B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external/packages/extras-buildpkgs/90-libmali-sunxi-r3p0.conf</w:t>
            </w:r>
          </w:p>
        </w:tc>
      </w:tr>
      <w:tr w14:paraId="1B5D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7DD2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external/config/desktop/bionic/environments/xfce/debian/postinst</w:t>
            </w:r>
          </w:p>
        </w:tc>
        <w:tc>
          <w:tcPr>
            <w:tcW w:w="4535" w:type="dxa"/>
            <w:vAlign w:val="center"/>
          </w:tcPr>
          <w:p w14:paraId="588433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external/packages/extras-buildpkgs/90-libmali-sunxi-r3p0.conf.old</w:t>
            </w:r>
          </w:p>
        </w:tc>
      </w:tr>
      <w:tr w14:paraId="077A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4EFB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external/config/desktop/bionic/environments/xfce/orangepi/create_desktop_package.sh</w:t>
            </w:r>
          </w:p>
        </w:tc>
        <w:tc>
          <w:tcPr>
            <w:tcW w:w="4535" w:type="dxa"/>
            <w:vAlign w:val="center"/>
          </w:tcPr>
          <w:p w14:paraId="5436D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external/packages/extras-buildpkgs/90-libvdpau-sunxi.conf</w:t>
            </w:r>
          </w:p>
        </w:tc>
      </w:tr>
      <w:tr w14:paraId="54E0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F84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external/config/desktop/bionic/environments/xfce/support</w:t>
            </w:r>
          </w:p>
        </w:tc>
        <w:tc>
          <w:tcPr>
            <w:tcW w:w="4535" w:type="dxa"/>
            <w:vAlign w:val="center"/>
          </w:tcPr>
          <w:p w14:paraId="04B70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external/packages/extras-buildpkgs/90-mmc-utils.conf</w:t>
            </w:r>
          </w:p>
        </w:tc>
      </w:tr>
      <w:tr w14:paraId="6D7A8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9B4E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external/config/desktop/bookworm/appgroups/3dsupport/packages</w:t>
            </w:r>
          </w:p>
        </w:tc>
        <w:tc>
          <w:tcPr>
            <w:tcW w:w="4535" w:type="dxa"/>
            <w:vAlign w:val="center"/>
          </w:tcPr>
          <w:p w14:paraId="572340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external/packages/extras-buildpkgs/90-sunxi-tools.conf</w:t>
            </w:r>
          </w:p>
        </w:tc>
      </w:tr>
      <w:tr w14:paraId="2042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649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external/config/desktop/bookworm/appgroups/browsers/debian/postinst</w:t>
            </w:r>
          </w:p>
        </w:tc>
        <w:tc>
          <w:tcPr>
            <w:tcW w:w="4535" w:type="dxa"/>
            <w:vAlign w:val="center"/>
          </w:tcPr>
          <w:p w14:paraId="385B14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external/packages/extras-buildpkgs/90-swconfig.conf</w:t>
            </w:r>
          </w:p>
        </w:tc>
      </w:tr>
      <w:tr w14:paraId="2A391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1B4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external/config/desktop/bookworm/appgroups/browsers/orangepi/create_desktop_package.sh</w:t>
            </w:r>
          </w:p>
        </w:tc>
        <w:tc>
          <w:tcPr>
            <w:tcW w:w="4535" w:type="dxa"/>
            <w:vAlign w:val="center"/>
          </w:tcPr>
          <w:p w14:paraId="7F61D3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external/packages/extras-buildpkgs/README.md</w:t>
            </w:r>
          </w:p>
        </w:tc>
      </w:tr>
      <w:tr w14:paraId="78E8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E8A7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external/config/desktop/bookworm/appgroups/browsers/packages</w:t>
            </w:r>
          </w:p>
        </w:tc>
        <w:tc>
          <w:tcPr>
            <w:tcW w:w="4535" w:type="dxa"/>
            <w:vAlign w:val="center"/>
          </w:tcPr>
          <w:p w14:paraId="02462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external/packages/extras-buildpkgs/SOURCES</w:t>
            </w:r>
          </w:p>
        </w:tc>
      </w:tr>
      <w:tr w14:paraId="39DA9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533A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external/config/desktop/bookworm/appgroups/chat</w:t>
            </w:r>
          </w:p>
        </w:tc>
        <w:tc>
          <w:tcPr>
            <w:tcW w:w="4535" w:type="dxa"/>
            <w:vAlign w:val="center"/>
          </w:tcPr>
          <w:p w14:paraId="7FE722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external/packages/extras-buildpkgs/buildpkg-public.gpg</w:t>
            </w:r>
          </w:p>
        </w:tc>
      </w:tr>
      <w:tr w14:paraId="406D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AF96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external/config/desktop/bookworm/appgroups/desktop_tools</w:t>
            </w:r>
          </w:p>
        </w:tc>
        <w:tc>
          <w:tcPr>
            <w:tcW w:w="4535" w:type="dxa"/>
            <w:vAlign w:val="center"/>
          </w:tcPr>
          <w:p w14:paraId="63D91E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external/packages/extras-buildpkgs/buildpkg.gpg</w:t>
            </w:r>
          </w:p>
        </w:tc>
      </w:tr>
      <w:tr w14:paraId="36CC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745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external/config/desktop/bookworm/appgroups/editors</w:t>
            </w:r>
          </w:p>
        </w:tc>
        <w:tc>
          <w:tcPr>
            <w:tcW w:w="4535" w:type="dxa"/>
            <w:vAlign w:val="center"/>
          </w:tcPr>
          <w:p w14:paraId="527351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external/packages/extras-buildpkgs/buildpkg.key</w:t>
            </w:r>
          </w:p>
        </w:tc>
      </w:tr>
      <w:tr w14:paraId="2DC7A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B49C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external/config/desktop/bookworm/appgroups/games/packages</w:t>
            </w:r>
          </w:p>
        </w:tc>
        <w:tc>
          <w:tcPr>
            <w:tcW w:w="4535" w:type="dxa"/>
            <w:vAlign w:val="center"/>
          </w:tcPr>
          <w:p w14:paraId="0F2BC7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external/packages/extras-buildpkgs/fswebcam-gc2035/debian/changelog</w:t>
            </w:r>
          </w:p>
        </w:tc>
      </w:tr>
      <w:tr w14:paraId="626B6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633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external/config/desktop/bookworm/appgroups/internet</w:t>
            </w:r>
          </w:p>
        </w:tc>
        <w:tc>
          <w:tcPr>
            <w:tcW w:w="4535" w:type="dxa"/>
            <w:vAlign w:val="center"/>
          </w:tcPr>
          <w:p w14:paraId="4669DC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external/packages/extras-buildpkgs/fswebcam-gc2035/debian/compat</w:t>
            </w:r>
          </w:p>
        </w:tc>
      </w:tr>
      <w:tr w14:paraId="528E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9D69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external/config/desktop/bookworm/appgroups/multimedia</w:t>
            </w:r>
          </w:p>
        </w:tc>
        <w:tc>
          <w:tcPr>
            <w:tcW w:w="4535" w:type="dxa"/>
            <w:vAlign w:val="center"/>
          </w:tcPr>
          <w:p w14:paraId="3FE438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external/packages/extras-buildpkgs/fswebcam-gc2035/debian/control</w:t>
            </w:r>
          </w:p>
        </w:tc>
      </w:tr>
      <w:tr w14:paraId="1098B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B4BB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external/config/desktop/bookworm/appgroups/office/packages</w:t>
            </w:r>
          </w:p>
        </w:tc>
        <w:tc>
          <w:tcPr>
            <w:tcW w:w="4535" w:type="dxa"/>
            <w:vAlign w:val="center"/>
          </w:tcPr>
          <w:p w14:paraId="782557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external/packages/extras-buildpkgs/fswebcam-gc2035/debian/copyright</w:t>
            </w:r>
          </w:p>
        </w:tc>
      </w:tr>
      <w:tr w14:paraId="6160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AD9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external/config/desktop/bookworm/appgroups/programming</w:t>
            </w:r>
          </w:p>
        </w:tc>
        <w:tc>
          <w:tcPr>
            <w:tcW w:w="4535" w:type="dxa"/>
            <w:vAlign w:val="center"/>
          </w:tcPr>
          <w:p w14:paraId="2E7A6E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external/packages/extras-buildpkgs/fswebcam-gc2035/debian/patches/01-Use-kernel-headers.patch</w:t>
            </w:r>
          </w:p>
        </w:tc>
      </w:tr>
      <w:tr w14:paraId="77F32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BDF5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external/config/desktop/bookworm/appgroups/remote_desktop</w:t>
            </w:r>
          </w:p>
        </w:tc>
        <w:tc>
          <w:tcPr>
            <w:tcW w:w="4535" w:type="dxa"/>
            <w:vAlign w:val="center"/>
          </w:tcPr>
          <w:p w14:paraId="6B0587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external/packages/extras-buildpkgs/fswebcam-gc2035/debian/patches/series</w:t>
            </w:r>
          </w:p>
        </w:tc>
      </w:tr>
      <w:tr w14:paraId="6164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6EB0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external/config/desktop/bookworm/environments/gnome/config_base/packages</w:t>
            </w:r>
          </w:p>
        </w:tc>
        <w:tc>
          <w:tcPr>
            <w:tcW w:w="4535" w:type="dxa"/>
            <w:vAlign w:val="center"/>
          </w:tcPr>
          <w:p w14:paraId="6A96B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external/packages/extras-buildpkgs/fswebcam-gc2035/debian/rules</w:t>
            </w:r>
          </w:p>
        </w:tc>
      </w:tr>
      <w:tr w14:paraId="24EC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8E61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external/config/desktop/bookworm/environments/gnome/config_base/packages.uninstall</w:t>
            </w:r>
          </w:p>
        </w:tc>
        <w:tc>
          <w:tcPr>
            <w:tcW w:w="4535" w:type="dxa"/>
            <w:vAlign w:val="center"/>
          </w:tcPr>
          <w:p w14:paraId="45582B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external/packages/extras-buildpkgs/fswebcam-gc2035/debian/source/format</w:t>
            </w:r>
          </w:p>
        </w:tc>
      </w:tr>
      <w:tr w14:paraId="6A42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24A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external/config/desktop/bookworm/environments/gnome/debian/postinst</w:t>
            </w:r>
          </w:p>
        </w:tc>
        <w:tc>
          <w:tcPr>
            <w:tcW w:w="4535" w:type="dxa"/>
            <w:vAlign w:val="center"/>
          </w:tcPr>
          <w:p w14:paraId="035897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external/packages/extras-buildpkgs/guvcview/debian/README.Debian</w:t>
            </w:r>
          </w:p>
        </w:tc>
      </w:tr>
      <w:tr w14:paraId="0622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DA8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external/config/desktop/bookworm/environments/gnome/only_for</w:t>
            </w:r>
          </w:p>
        </w:tc>
        <w:tc>
          <w:tcPr>
            <w:tcW w:w="4535" w:type="dxa"/>
            <w:vAlign w:val="center"/>
          </w:tcPr>
          <w:p w14:paraId="3DDBB3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external/packages/extras-buildpkgs/guvcview/debian/README.source</w:t>
            </w:r>
          </w:p>
        </w:tc>
      </w:tr>
      <w:tr w14:paraId="77CF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6136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external/config/desktop/bookworm/environments/gnome/orangepi/create_desktop_package.sh</w:t>
            </w:r>
          </w:p>
        </w:tc>
        <w:tc>
          <w:tcPr>
            <w:tcW w:w="4535" w:type="dxa"/>
            <w:vAlign w:val="center"/>
          </w:tcPr>
          <w:p w14:paraId="65BE5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external/packages/extras-buildpkgs/guvcview/debian/changelog</w:t>
            </w:r>
          </w:p>
        </w:tc>
      </w:tr>
      <w:tr w14:paraId="0052C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479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external/config/desktop/bookworm/environments/gnome/support</w:t>
            </w:r>
          </w:p>
        </w:tc>
        <w:tc>
          <w:tcPr>
            <w:tcW w:w="4535" w:type="dxa"/>
            <w:vAlign w:val="center"/>
          </w:tcPr>
          <w:p w14:paraId="21CCE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external/packages/extras-buildpkgs/guvcview/debian/compat</w:t>
            </w:r>
          </w:p>
        </w:tc>
      </w:tr>
      <w:tr w14:paraId="0EAB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0A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external/config/desktop/bookworm/environments/mate/config_base/packages</w:t>
            </w:r>
          </w:p>
        </w:tc>
        <w:tc>
          <w:tcPr>
            <w:tcW w:w="4535" w:type="dxa"/>
            <w:vAlign w:val="center"/>
          </w:tcPr>
          <w:p w14:paraId="57B2D2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external/packages/extras-buildpkgs/guvcview/debian/control</w:t>
            </w:r>
          </w:p>
        </w:tc>
      </w:tr>
      <w:tr w14:paraId="0315F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E90B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external/config/desktop/bookworm/environments/mate/config_base/packages.uninstall</w:t>
            </w:r>
          </w:p>
        </w:tc>
        <w:tc>
          <w:tcPr>
            <w:tcW w:w="4535" w:type="dxa"/>
            <w:vAlign w:val="center"/>
          </w:tcPr>
          <w:p w14:paraId="504B80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external/packages/extras-buildpkgs/guvcview/debian/copyright</w:t>
            </w:r>
          </w:p>
        </w:tc>
      </w:tr>
      <w:tr w14:paraId="73975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89CB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external/config/desktop/bookworm/environments/mate/debian/postinst</w:t>
            </w:r>
          </w:p>
        </w:tc>
        <w:tc>
          <w:tcPr>
            <w:tcW w:w="4535" w:type="dxa"/>
            <w:vAlign w:val="center"/>
          </w:tcPr>
          <w:p w14:paraId="354E6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external/packages/extras-buildpkgs/guvcview/debian/dirs</w:t>
            </w:r>
          </w:p>
        </w:tc>
      </w:tr>
      <w:tr w14:paraId="4DD7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41D3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external/config/desktop/bookworm/environments/mate/orangepi/create_desktop_package.sh</w:t>
            </w:r>
          </w:p>
        </w:tc>
        <w:tc>
          <w:tcPr>
            <w:tcW w:w="4535" w:type="dxa"/>
            <w:vAlign w:val="center"/>
          </w:tcPr>
          <w:p w14:paraId="1115C5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external/packages/extras-buildpkgs/guvcview/debian/guvcview.install</w:t>
            </w:r>
          </w:p>
        </w:tc>
      </w:tr>
      <w:tr w14:paraId="315DA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F9D9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external/config/desktop/bookworm/environments/mate/support</w:t>
            </w:r>
          </w:p>
        </w:tc>
        <w:tc>
          <w:tcPr>
            <w:tcW w:w="4535" w:type="dxa"/>
            <w:vAlign w:val="center"/>
          </w:tcPr>
          <w:p w14:paraId="2F565B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external/packages/extras-buildpkgs/guvcview/debian/libguvcview-1.1-1.install</w:t>
            </w:r>
          </w:p>
        </w:tc>
      </w:tr>
      <w:tr w14:paraId="065F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E520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78B2D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external/packages/extras-buildpkgs/guvcview/debian/libguvcview-dev.install</w:t>
            </w:r>
          </w:p>
        </w:tc>
      </w:tr>
      <w:tr w14:paraId="6D3FA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3DBA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external/config/desktop/bookworm/environments/xfce/config_base/packages.uninstall</w:t>
            </w:r>
          </w:p>
        </w:tc>
        <w:tc>
          <w:tcPr>
            <w:tcW w:w="4535" w:type="dxa"/>
            <w:vAlign w:val="center"/>
          </w:tcPr>
          <w:p w14:paraId="2127BA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external/packages/extras-buildpkgs/guvcview/debian/menu</w:t>
            </w:r>
          </w:p>
        </w:tc>
      </w:tr>
      <w:tr w14:paraId="6FAC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4E7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external/config/desktop/bookworm/environments/xfce/debian/postinst</w:t>
            </w:r>
          </w:p>
        </w:tc>
        <w:tc>
          <w:tcPr>
            <w:tcW w:w="4535" w:type="dxa"/>
            <w:vAlign w:val="center"/>
          </w:tcPr>
          <w:p w14:paraId="3EA1EB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external/packages/extras-buildpkgs/guvcview/debian/patches/ffmpeg_2.9.patch</w:t>
            </w:r>
          </w:p>
        </w:tc>
      </w:tr>
      <w:tr w14:paraId="5027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5BB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external/config/desktop/bookworm/environments/xfce/orangepi/create_desktop_package.sh</w:t>
            </w:r>
          </w:p>
        </w:tc>
        <w:tc>
          <w:tcPr>
            <w:tcW w:w="4535" w:type="dxa"/>
            <w:vAlign w:val="center"/>
          </w:tcPr>
          <w:p w14:paraId="74DA5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external/packages/extras-buildpkgs/guvcview/debian/patches/series</w:t>
            </w:r>
          </w:p>
        </w:tc>
      </w:tr>
      <w:tr w14:paraId="17A8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2E2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external/config/desktop/bookworm/environments/xfce/support</w:t>
            </w:r>
          </w:p>
        </w:tc>
        <w:tc>
          <w:tcPr>
            <w:tcW w:w="4535" w:type="dxa"/>
            <w:vAlign w:val="center"/>
          </w:tcPr>
          <w:p w14:paraId="1D9891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external/packages/extras-buildpkgs/guvcview/debian/patches/update-manpage</w:t>
            </w:r>
          </w:p>
        </w:tc>
      </w:tr>
      <w:tr w14:paraId="393FA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CB00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external/config/desktop/bullseye/appgroups/3dsupport/packages</w:t>
            </w:r>
          </w:p>
        </w:tc>
        <w:tc>
          <w:tcPr>
            <w:tcW w:w="4535" w:type="dxa"/>
            <w:vAlign w:val="center"/>
          </w:tcPr>
          <w:p w14:paraId="54366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external/packages/extras-buildpkgs/guvcview/debian/rules</w:t>
            </w:r>
          </w:p>
        </w:tc>
      </w:tr>
      <w:tr w14:paraId="171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41EA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external/config/desktop/bullseye/appgroups/browsers/debian/postinst</w:t>
            </w:r>
          </w:p>
        </w:tc>
        <w:tc>
          <w:tcPr>
            <w:tcW w:w="4535" w:type="dxa"/>
            <w:vAlign w:val="center"/>
          </w:tcPr>
          <w:p w14:paraId="6291C0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external/packages/extras-buildpkgs/guvcview/debian/source/format</w:t>
            </w:r>
          </w:p>
        </w:tc>
      </w:tr>
      <w:tr w14:paraId="1FBA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D752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external/config/desktop/bullseye/appgroups/browsers/orangepi/create_desktop_package.sh</w:t>
            </w:r>
          </w:p>
        </w:tc>
        <w:tc>
          <w:tcPr>
            <w:tcW w:w="4535" w:type="dxa"/>
            <w:vAlign w:val="center"/>
          </w:tcPr>
          <w:p w14:paraId="7AA71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external/packages/extras-buildpkgs/hostapd-realtek/debian/NEWS</w:t>
            </w:r>
          </w:p>
        </w:tc>
      </w:tr>
      <w:tr w14:paraId="2167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ABFE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external/config/desktop/bullseye/appgroups/browsers/packages</w:t>
            </w:r>
          </w:p>
        </w:tc>
        <w:tc>
          <w:tcPr>
            <w:tcW w:w="4535" w:type="dxa"/>
            <w:vAlign w:val="center"/>
          </w:tcPr>
          <w:p w14:paraId="76070C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external/packages/extras-buildpkgs/hostapd-realtek/debian/README.source</w:t>
            </w:r>
          </w:p>
        </w:tc>
      </w:tr>
      <w:tr w14:paraId="0C2A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459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external/config/desktop/bullseye/appgroups/chat</w:t>
            </w:r>
          </w:p>
        </w:tc>
        <w:tc>
          <w:tcPr>
            <w:tcW w:w="4535" w:type="dxa"/>
            <w:vAlign w:val="center"/>
          </w:tcPr>
          <w:p w14:paraId="53D3A9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external/packages/extras-buildpkgs/hostapd-realtek/debian/changelog</w:t>
            </w:r>
          </w:p>
        </w:tc>
      </w:tr>
      <w:tr w14:paraId="478D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448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external/config/desktop/bullseye/appgroups/desktop_tools</w:t>
            </w:r>
          </w:p>
        </w:tc>
        <w:tc>
          <w:tcPr>
            <w:tcW w:w="4535" w:type="dxa"/>
            <w:vAlign w:val="center"/>
          </w:tcPr>
          <w:p w14:paraId="47923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external/packages/extras-buildpkgs/hostapd-realtek/debian/changelog.hostapd</w:t>
            </w:r>
          </w:p>
        </w:tc>
      </w:tr>
      <w:tr w14:paraId="29AD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6C55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external/config/desktop/bullseye/appgroups/editors</w:t>
            </w:r>
          </w:p>
        </w:tc>
        <w:tc>
          <w:tcPr>
            <w:tcW w:w="4535" w:type="dxa"/>
            <w:vAlign w:val="center"/>
          </w:tcPr>
          <w:p w14:paraId="76E5EA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external/packages/extras-buildpkgs/hostapd-realtek/debian/compat</w:t>
            </w:r>
          </w:p>
        </w:tc>
      </w:tr>
      <w:tr w14:paraId="6885F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04FD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external/config/desktop/bullseye/appgroups/internet</w:t>
            </w:r>
          </w:p>
        </w:tc>
        <w:tc>
          <w:tcPr>
            <w:tcW w:w="4535" w:type="dxa"/>
            <w:vAlign w:val="center"/>
          </w:tcPr>
          <w:p w14:paraId="00068B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external/packages/extras-buildpkgs/hostapd-realtek/debian/config/config_realtek</w:t>
            </w:r>
          </w:p>
        </w:tc>
      </w:tr>
      <w:tr w14:paraId="6006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AD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external/config/desktop/bullseye/appgroups/multimedia</w:t>
            </w:r>
          </w:p>
        </w:tc>
        <w:tc>
          <w:tcPr>
            <w:tcW w:w="4535" w:type="dxa"/>
            <w:vAlign w:val="center"/>
          </w:tcPr>
          <w:p w14:paraId="28FC72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external/packages/extras-buildpkgs/hostapd-realtek/debian/config/hostapd.conf</w:t>
            </w:r>
          </w:p>
        </w:tc>
      </w:tr>
      <w:tr w14:paraId="68AED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A606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external/config/desktop/bullseye/appgroups/office/packages</w:t>
            </w:r>
          </w:p>
        </w:tc>
        <w:tc>
          <w:tcPr>
            <w:tcW w:w="4535" w:type="dxa"/>
            <w:vAlign w:val="center"/>
          </w:tcPr>
          <w:p w14:paraId="33C91D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external/packages/extras-buildpkgs/hostapd-realtek/debian/control</w:t>
            </w:r>
          </w:p>
        </w:tc>
      </w:tr>
      <w:tr w14:paraId="224D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57BF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external/config/desktop/bullseye/appgroups/programming</w:t>
            </w:r>
          </w:p>
        </w:tc>
        <w:tc>
          <w:tcPr>
            <w:tcW w:w="4535" w:type="dxa"/>
            <w:vAlign w:val="center"/>
          </w:tcPr>
          <w:p w14:paraId="10489D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external/packages/extras-buildpkgs/hostapd-realtek/debian/copyright</w:t>
            </w:r>
          </w:p>
        </w:tc>
      </w:tr>
      <w:tr w14:paraId="02EC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00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external/config/desktop/bullseye/appgroups/remote_desktop</w:t>
            </w:r>
          </w:p>
        </w:tc>
        <w:tc>
          <w:tcPr>
            <w:tcW w:w="4535" w:type="dxa"/>
            <w:vAlign w:val="center"/>
          </w:tcPr>
          <w:p w14:paraId="7E67F5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external/packages/extras-buildpkgs/hostapd-realtek/debian/hostapd-realtek.README.Debian</w:t>
            </w:r>
          </w:p>
        </w:tc>
      </w:tr>
      <w:tr w14:paraId="5A16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29B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external/config/desktop/bullseye/environments/gnome/config_base/packages</w:t>
            </w:r>
          </w:p>
        </w:tc>
        <w:tc>
          <w:tcPr>
            <w:tcW w:w="4535" w:type="dxa"/>
            <w:vAlign w:val="center"/>
          </w:tcPr>
          <w:p w14:paraId="3BF7F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external/packages/extras-buildpkgs/hostapd-realtek/debian/hostapd-realtek.default</w:t>
            </w:r>
          </w:p>
        </w:tc>
      </w:tr>
      <w:tr w14:paraId="6B7B3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43C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external/config/desktop/bullseye/environments/gnome/debian</w:t>
            </w:r>
          </w:p>
        </w:tc>
        <w:tc>
          <w:tcPr>
            <w:tcW w:w="4535" w:type="dxa"/>
            <w:vAlign w:val="center"/>
          </w:tcPr>
          <w:p w14:paraId="1F6F54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external/packages/extras-buildpkgs/hostapd-realtek/debian/hostapd-realtek.examples</w:t>
            </w:r>
          </w:p>
        </w:tc>
      </w:tr>
      <w:tr w14:paraId="2AD0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546D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external/config/desktop/bullseye/environments/gnome/only_for</w:t>
            </w:r>
          </w:p>
        </w:tc>
        <w:tc>
          <w:tcPr>
            <w:tcW w:w="4535" w:type="dxa"/>
            <w:vAlign w:val="center"/>
          </w:tcPr>
          <w:p w14:paraId="6B8FC7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external/packages/extras-buildpkgs/hostapd-realtek/debian/hostapd-realtek.init</w:t>
            </w:r>
          </w:p>
        </w:tc>
      </w:tr>
      <w:tr w14:paraId="6BE25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387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external/config/desktop/bullseye/environments/gnome/orangepi</w:t>
            </w:r>
          </w:p>
        </w:tc>
        <w:tc>
          <w:tcPr>
            <w:tcW w:w="4535" w:type="dxa"/>
            <w:vAlign w:val="center"/>
          </w:tcPr>
          <w:p w14:paraId="48D36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external/packages/extras-buildpkgs/hostapd-realtek/debian/hostapd-realtek.install</w:t>
            </w:r>
          </w:p>
        </w:tc>
      </w:tr>
      <w:tr w14:paraId="144E9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81A5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external/config/desktop/bullseye/environments/gnome/support</w:t>
            </w:r>
          </w:p>
        </w:tc>
        <w:tc>
          <w:tcPr>
            <w:tcW w:w="4535" w:type="dxa"/>
            <w:vAlign w:val="center"/>
          </w:tcPr>
          <w:p w14:paraId="15C4E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external/packages/extras-buildpkgs/hostapd-realtek/debian/hostapd-realtek.links</w:t>
            </w:r>
          </w:p>
        </w:tc>
      </w:tr>
      <w:tr w14:paraId="489EC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C15C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external/config/desktop/bullseye/environments/kde-plasma/architectures</w:t>
            </w:r>
          </w:p>
        </w:tc>
        <w:tc>
          <w:tcPr>
            <w:tcW w:w="4535" w:type="dxa"/>
            <w:vAlign w:val="center"/>
          </w:tcPr>
          <w:p w14:paraId="688E87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external/packages/extras-buildpkgs/hostapd-realtek/debian/hostapd-realtek.manpages</w:t>
            </w:r>
          </w:p>
        </w:tc>
      </w:tr>
      <w:tr w14:paraId="5BCF2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2A4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external/config/desktop/bullseye/environments/kde-plasma/config_base/packages</w:t>
            </w:r>
          </w:p>
        </w:tc>
        <w:tc>
          <w:tcPr>
            <w:tcW w:w="4535" w:type="dxa"/>
            <w:vAlign w:val="center"/>
          </w:tcPr>
          <w:p w14:paraId="798092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external/packages/extras-buildpkgs/hostapd-realtek/debian/hostapd-realtek.preinst</w:t>
            </w:r>
          </w:p>
        </w:tc>
      </w:tr>
      <w:tr w14:paraId="33E7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2C03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external/config/desktop/bullseye/environments/kde-plasma/debian/postinst</w:t>
            </w:r>
          </w:p>
        </w:tc>
        <w:tc>
          <w:tcPr>
            <w:tcW w:w="4535" w:type="dxa"/>
            <w:vAlign w:val="center"/>
          </w:tcPr>
          <w:p w14:paraId="63AB32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external/packages/extras-buildpkgs/hostapd-realtek/debian/ifupdown/hostapd.sh</w:t>
            </w:r>
          </w:p>
        </w:tc>
      </w:tr>
      <w:tr w14:paraId="26B41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C664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external/config/desktop/bullseye/environments/kde-plasma/orangepi/create_desktop_package.sh</w:t>
            </w:r>
          </w:p>
        </w:tc>
        <w:tc>
          <w:tcPr>
            <w:tcW w:w="4535" w:type="dxa"/>
            <w:vAlign w:val="center"/>
          </w:tcPr>
          <w:p w14:paraId="570F32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external/packages/extras-buildpkgs/hostapd-realtek/debian/patches/300-noscan.patch</w:t>
            </w:r>
          </w:p>
        </w:tc>
      </w:tr>
      <w:tr w14:paraId="4585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C4F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external/config/desktop/bullseye/environments/kde-plasma/support</w:t>
            </w:r>
          </w:p>
        </w:tc>
        <w:tc>
          <w:tcPr>
            <w:tcW w:w="4535" w:type="dxa"/>
            <w:vAlign w:val="center"/>
          </w:tcPr>
          <w:p w14:paraId="1C658A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external/packages/extras-buildpkgs/hostapd-realtek/debian/patches/realtek.patch</w:t>
            </w:r>
          </w:p>
        </w:tc>
      </w:tr>
      <w:tr w14:paraId="7C8B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37FA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external/config/desktop/bullseye/environments/mate/config_base/packages</w:t>
            </w:r>
          </w:p>
        </w:tc>
        <w:tc>
          <w:tcPr>
            <w:tcW w:w="4535" w:type="dxa"/>
            <w:vAlign w:val="center"/>
          </w:tcPr>
          <w:p w14:paraId="570F7C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external/packages/extras-buildpkgs/hostapd-realtek/debian/patches/series</w:t>
            </w:r>
          </w:p>
        </w:tc>
      </w:tr>
      <w:tr w14:paraId="094A0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E82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external/config/desktop/bullseye/environments/mate/config_base/packages.uninstall</w:t>
            </w:r>
          </w:p>
        </w:tc>
        <w:tc>
          <w:tcPr>
            <w:tcW w:w="4535" w:type="dxa"/>
            <w:vAlign w:val="center"/>
          </w:tcPr>
          <w:p w14:paraId="121677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external/packages/extras-buildpkgs/hostapd-realtek/debian/patches/session-ticket.patch</w:t>
            </w:r>
          </w:p>
        </w:tc>
      </w:tr>
      <w:tr w14:paraId="716E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8932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external/config/desktop/bullseye/environments/mate/debian/postinst</w:t>
            </w:r>
          </w:p>
        </w:tc>
        <w:tc>
          <w:tcPr>
            <w:tcW w:w="4535" w:type="dxa"/>
            <w:vAlign w:val="center"/>
          </w:tcPr>
          <w:p w14:paraId="6539AF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external/packages/extras-buildpkgs/hostapd-realtek/debian/rules</w:t>
            </w:r>
          </w:p>
        </w:tc>
      </w:tr>
      <w:tr w14:paraId="2270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DDE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external/config/desktop/bullseye/environments/mate/orangepi/create_desktop_package.sh</w:t>
            </w:r>
          </w:p>
        </w:tc>
        <w:tc>
          <w:tcPr>
            <w:tcW w:w="4535" w:type="dxa"/>
            <w:vAlign w:val="center"/>
          </w:tcPr>
          <w:p w14:paraId="6B9AA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external/packages/extras-buildpkgs/hostapd-realtek/debian/source/format</w:t>
            </w:r>
          </w:p>
        </w:tc>
      </w:tr>
      <w:tr w14:paraId="2E05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E2A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external/config/desktop/bullseye/environments/mate/support</w:t>
            </w:r>
          </w:p>
        </w:tc>
        <w:tc>
          <w:tcPr>
            <w:tcW w:w="4535" w:type="dxa"/>
            <w:vAlign w:val="center"/>
          </w:tcPr>
          <w:p w14:paraId="5FE865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external/packages/extras-buildpkgs/hostapd-realtek/debian/source/options</w:t>
            </w:r>
          </w:p>
        </w:tc>
      </w:tr>
      <w:tr w14:paraId="162E3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6F2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17AF1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external/packages/extras-buildpkgs/hostapd/debian/NEWS</w:t>
            </w:r>
          </w:p>
        </w:tc>
      </w:tr>
      <w:tr w14:paraId="6E15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AB45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external/config/desktop/bullseye/environments/xfce/config_base/packages.uninstall</w:t>
            </w:r>
          </w:p>
        </w:tc>
        <w:tc>
          <w:tcPr>
            <w:tcW w:w="4535" w:type="dxa"/>
            <w:vAlign w:val="center"/>
          </w:tcPr>
          <w:p w14:paraId="22CB2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external/packages/extras-buildpkgs/hostapd/debian/README.source</w:t>
            </w:r>
          </w:p>
        </w:tc>
      </w:tr>
      <w:tr w14:paraId="7089C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F71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external/config/desktop/bullseye/environments/xfce/debian/postinst</w:t>
            </w:r>
          </w:p>
        </w:tc>
        <w:tc>
          <w:tcPr>
            <w:tcW w:w="4535" w:type="dxa"/>
            <w:vAlign w:val="center"/>
          </w:tcPr>
          <w:p w14:paraId="5A39B6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external/packages/extras-buildpkgs/hostapd/debian/changelog</w:t>
            </w:r>
          </w:p>
        </w:tc>
      </w:tr>
      <w:tr w14:paraId="3AAD7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A70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external/config/desktop/bullseye/environments/xfce/orangepi/create_desktop_package.sh</w:t>
            </w:r>
          </w:p>
        </w:tc>
        <w:tc>
          <w:tcPr>
            <w:tcW w:w="4535" w:type="dxa"/>
            <w:vAlign w:val="center"/>
          </w:tcPr>
          <w:p w14:paraId="4C89AD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external/packages/extras-buildpkgs/hostapd/debian/changelog.hostapd</w:t>
            </w:r>
          </w:p>
        </w:tc>
      </w:tr>
      <w:tr w14:paraId="14F8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508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external/config/desktop/bullseye/environments/xfce/support</w:t>
            </w:r>
          </w:p>
        </w:tc>
        <w:tc>
          <w:tcPr>
            <w:tcW w:w="4535" w:type="dxa"/>
            <w:vAlign w:val="center"/>
          </w:tcPr>
          <w:p w14:paraId="0E6367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external/packages/extras-buildpkgs/hostapd/debian/compat</w:t>
            </w:r>
          </w:p>
        </w:tc>
      </w:tr>
      <w:tr w14:paraId="1690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EC3C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external/config/desktop/buster/appgroups/browsers/debian/postinst</w:t>
            </w:r>
          </w:p>
        </w:tc>
        <w:tc>
          <w:tcPr>
            <w:tcW w:w="4535" w:type="dxa"/>
            <w:vAlign w:val="center"/>
          </w:tcPr>
          <w:p w14:paraId="3BFCAC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external/packages/extras-buildpkgs/hostapd/debian/config/config_default</w:t>
            </w:r>
          </w:p>
        </w:tc>
      </w:tr>
      <w:tr w14:paraId="2A285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8B92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external/config/desktop/buster/appgroups/browsers/orangepi/create_desktop_package.sh</w:t>
            </w:r>
          </w:p>
        </w:tc>
        <w:tc>
          <w:tcPr>
            <w:tcW w:w="4535" w:type="dxa"/>
            <w:vAlign w:val="center"/>
          </w:tcPr>
          <w:p w14:paraId="3CEF26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external/packages/extras-buildpkgs/hostapd/debian/config/hostapd.conf</w:t>
            </w:r>
          </w:p>
        </w:tc>
      </w:tr>
      <w:tr w14:paraId="6678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36BA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external/config/desktop/buster/appgroups/browsers/packages</w:t>
            </w:r>
          </w:p>
        </w:tc>
        <w:tc>
          <w:tcPr>
            <w:tcW w:w="4535" w:type="dxa"/>
            <w:vAlign w:val="center"/>
          </w:tcPr>
          <w:p w14:paraId="60160F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external/packages/extras-buildpkgs/hostapd/debian/control</w:t>
            </w:r>
          </w:p>
        </w:tc>
      </w:tr>
      <w:tr w14:paraId="43A1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7F9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external/config/desktop/buster/appgroups/chat/packages</w:t>
            </w:r>
          </w:p>
        </w:tc>
        <w:tc>
          <w:tcPr>
            <w:tcW w:w="4535" w:type="dxa"/>
            <w:vAlign w:val="center"/>
          </w:tcPr>
          <w:p w14:paraId="450191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external/packages/extras-buildpkgs/hostapd/debian/copyright</w:t>
            </w:r>
          </w:p>
        </w:tc>
      </w:tr>
      <w:tr w14:paraId="6CBD9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FEC8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external/config/desktop/buster/appgroups/desktop_tools/packages</w:t>
            </w:r>
          </w:p>
        </w:tc>
        <w:tc>
          <w:tcPr>
            <w:tcW w:w="4535" w:type="dxa"/>
            <w:vAlign w:val="center"/>
          </w:tcPr>
          <w:p w14:paraId="2BE36C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external/packages/extras-buildpkgs/hostapd/debian/hostapd.README.Debian</w:t>
            </w:r>
          </w:p>
        </w:tc>
      </w:tr>
      <w:tr w14:paraId="40076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32C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external/config/desktop/buster/appgroups/editors/packages</w:t>
            </w:r>
          </w:p>
        </w:tc>
        <w:tc>
          <w:tcPr>
            <w:tcW w:w="4535" w:type="dxa"/>
            <w:vAlign w:val="center"/>
          </w:tcPr>
          <w:p w14:paraId="040C5A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external/packages/extras-buildpkgs/hostapd/debian/hostapd.default</w:t>
            </w:r>
          </w:p>
        </w:tc>
      </w:tr>
      <w:tr w14:paraId="768F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1C25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external/config/desktop/buster/appgroups/email/packages</w:t>
            </w:r>
          </w:p>
        </w:tc>
        <w:tc>
          <w:tcPr>
            <w:tcW w:w="4535" w:type="dxa"/>
            <w:vAlign w:val="center"/>
          </w:tcPr>
          <w:p w14:paraId="65E6F2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external/packages/extras-buildpkgs/hostapd/debian/hostapd.examples</w:t>
            </w:r>
          </w:p>
        </w:tc>
      </w:tr>
      <w:tr w14:paraId="24B6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673B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external/config/desktop/buster/appgroups/internet/packages</w:t>
            </w:r>
          </w:p>
        </w:tc>
        <w:tc>
          <w:tcPr>
            <w:tcW w:w="4535" w:type="dxa"/>
            <w:vAlign w:val="center"/>
          </w:tcPr>
          <w:p w14:paraId="1D0931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external/packages/extras-buildpkgs/hostapd/debian/hostapd.init</w:t>
            </w:r>
          </w:p>
        </w:tc>
      </w:tr>
      <w:tr w14:paraId="06F8D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D74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external/config/desktop/buster/appgroups/multimedia/packages</w:t>
            </w:r>
          </w:p>
        </w:tc>
        <w:tc>
          <w:tcPr>
            <w:tcW w:w="4535" w:type="dxa"/>
            <w:vAlign w:val="center"/>
          </w:tcPr>
          <w:p w14:paraId="5C1BAB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external/packages/extras-buildpkgs/hostapd/debian/hostapd.install</w:t>
            </w:r>
          </w:p>
        </w:tc>
      </w:tr>
      <w:tr w14:paraId="7576D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9E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external/config/desktop/buster/appgroups/office/packages</w:t>
            </w:r>
          </w:p>
        </w:tc>
        <w:tc>
          <w:tcPr>
            <w:tcW w:w="4535" w:type="dxa"/>
            <w:vAlign w:val="center"/>
          </w:tcPr>
          <w:p w14:paraId="05EE6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external/packages/extras-buildpkgs/hostapd/debian/hostapd.links</w:t>
            </w:r>
          </w:p>
        </w:tc>
      </w:tr>
      <w:tr w14:paraId="5835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2E6D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external/config/desktop/buster/appgroups/programming/packages</w:t>
            </w:r>
          </w:p>
        </w:tc>
        <w:tc>
          <w:tcPr>
            <w:tcW w:w="4535" w:type="dxa"/>
            <w:vAlign w:val="center"/>
          </w:tcPr>
          <w:p w14:paraId="66084F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external/packages/extras-buildpkgs/hostapd/debian/hostapd.lintian-overrides</w:t>
            </w:r>
          </w:p>
        </w:tc>
      </w:tr>
      <w:tr w14:paraId="288AC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1B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external/config/desktop/buster/appgroups/remote_desktop/packages</w:t>
            </w:r>
          </w:p>
        </w:tc>
        <w:tc>
          <w:tcPr>
            <w:tcW w:w="4535" w:type="dxa"/>
            <w:vAlign w:val="center"/>
          </w:tcPr>
          <w:p w14:paraId="614029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external/packages/extras-buildpkgs/hostapd/debian/hostapd.manpages</w:t>
            </w:r>
          </w:p>
        </w:tc>
      </w:tr>
      <w:tr w14:paraId="32F5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523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external/config/desktop/buster/environments/gnome/config_base/packages</w:t>
            </w:r>
          </w:p>
        </w:tc>
        <w:tc>
          <w:tcPr>
            <w:tcW w:w="4535" w:type="dxa"/>
            <w:vAlign w:val="center"/>
          </w:tcPr>
          <w:p w14:paraId="6C3BFF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external/packages/extras-buildpkgs/hostapd/debian/hostapd.preinst</w:t>
            </w:r>
          </w:p>
        </w:tc>
      </w:tr>
      <w:tr w14:paraId="71BC4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973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external/config/desktop/buster/environments/gnome/debian/postinst</w:t>
            </w:r>
          </w:p>
        </w:tc>
        <w:tc>
          <w:tcPr>
            <w:tcW w:w="4535" w:type="dxa"/>
            <w:vAlign w:val="center"/>
          </w:tcPr>
          <w:p w14:paraId="4F9BFD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external/packages/extras-buildpkgs/hostapd/debian/ifupdown/hostapd.sh</w:t>
            </w:r>
          </w:p>
        </w:tc>
      </w:tr>
      <w:tr w14:paraId="3E43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E004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external/config/desktop/buster/environments/gnome/only_for</w:t>
            </w:r>
          </w:p>
        </w:tc>
        <w:tc>
          <w:tcPr>
            <w:tcW w:w="4535" w:type="dxa"/>
            <w:vAlign w:val="center"/>
          </w:tcPr>
          <w:p w14:paraId="2D59E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external/packages/extras-buildpkgs/hostapd/debian/patches/0006-Extend-ieee80211_freq_to_channel_ext-to-cover-channe.patch</w:t>
            </w:r>
          </w:p>
        </w:tc>
      </w:tr>
      <w:tr w14:paraId="73700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73F2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external/config/desktop/buster/environments/gnome/orangepi/create_desktop_package.sh</w:t>
            </w:r>
          </w:p>
        </w:tc>
        <w:tc>
          <w:tcPr>
            <w:tcW w:w="4535" w:type="dxa"/>
            <w:vAlign w:val="center"/>
          </w:tcPr>
          <w:p w14:paraId="09A32D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external/packages/extras-buildpkgs/hostapd/debian/patches/300-noscan.patch</w:t>
            </w:r>
          </w:p>
        </w:tc>
      </w:tr>
      <w:tr w14:paraId="58FB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162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external/config/desktop/buster/environments/gnome/support</w:t>
            </w:r>
          </w:p>
        </w:tc>
        <w:tc>
          <w:tcPr>
            <w:tcW w:w="4535" w:type="dxa"/>
            <w:vAlign w:val="center"/>
          </w:tcPr>
          <w:p w14:paraId="63AF83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external/packages/extras-buildpkgs/hostapd/debian/patches/series</w:t>
            </w:r>
          </w:p>
        </w:tc>
      </w:tr>
      <w:tr w14:paraId="342BA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BCA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external/config/desktop/buster/environments/lxde/config_base/packages</w:t>
            </w:r>
          </w:p>
        </w:tc>
        <w:tc>
          <w:tcPr>
            <w:tcW w:w="4535" w:type="dxa"/>
            <w:vAlign w:val="center"/>
          </w:tcPr>
          <w:p w14:paraId="1A025C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external/packages/extras-buildpkgs/hostapd/debian/patches/session-ticket.patch</w:t>
            </w:r>
          </w:p>
        </w:tc>
      </w:tr>
      <w:tr w14:paraId="196E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EBEE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external/config/desktop/buster/environments/lxde/debian/postinst</w:t>
            </w:r>
          </w:p>
        </w:tc>
        <w:tc>
          <w:tcPr>
            <w:tcW w:w="4535" w:type="dxa"/>
            <w:vAlign w:val="center"/>
          </w:tcPr>
          <w:p w14:paraId="53A6A4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external/packages/extras-buildpkgs/hostapd/debian/rules</w:t>
            </w:r>
          </w:p>
        </w:tc>
      </w:tr>
      <w:tr w14:paraId="784C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D63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external/config/desktop/buster/environments/lxde/orangepi/create_desktop_package.sh</w:t>
            </w:r>
          </w:p>
        </w:tc>
        <w:tc>
          <w:tcPr>
            <w:tcW w:w="4535" w:type="dxa"/>
            <w:vAlign w:val="center"/>
          </w:tcPr>
          <w:p w14:paraId="077A97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external/packages/extras-buildpkgs/hostapd/debian/source/format</w:t>
            </w:r>
          </w:p>
        </w:tc>
      </w:tr>
      <w:tr w14:paraId="5B25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9E71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external/config/desktop/buster/environments/lxde/support</w:t>
            </w:r>
          </w:p>
        </w:tc>
        <w:tc>
          <w:tcPr>
            <w:tcW w:w="4535" w:type="dxa"/>
            <w:vAlign w:val="center"/>
          </w:tcPr>
          <w:p w14:paraId="70070E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external/packages/extras-buildpkgs/htop/debian/changelog</w:t>
            </w:r>
          </w:p>
        </w:tc>
      </w:tr>
      <w:tr w14:paraId="61C81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30DD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external/config/desktop/buster/environments/mate/config_base/packages</w:t>
            </w:r>
          </w:p>
        </w:tc>
        <w:tc>
          <w:tcPr>
            <w:tcW w:w="4535" w:type="dxa"/>
            <w:vAlign w:val="center"/>
          </w:tcPr>
          <w:p w14:paraId="3A3C38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external/packages/extras-buildpkgs/htop/debian/clean</w:t>
            </w:r>
          </w:p>
        </w:tc>
      </w:tr>
      <w:tr w14:paraId="42837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266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external/config/desktop/buster/environments/mate/config_base/packages.uninstall</w:t>
            </w:r>
          </w:p>
        </w:tc>
        <w:tc>
          <w:tcPr>
            <w:tcW w:w="4535" w:type="dxa"/>
            <w:vAlign w:val="center"/>
          </w:tcPr>
          <w:p w14:paraId="3BCFD3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external/packages/extras-buildpkgs/htop/debian/compat</w:t>
            </w:r>
          </w:p>
        </w:tc>
      </w:tr>
      <w:tr w14:paraId="44056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90D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external/config/desktop/buster/environments/mate/debian/postinst</w:t>
            </w:r>
          </w:p>
        </w:tc>
        <w:tc>
          <w:tcPr>
            <w:tcW w:w="4535" w:type="dxa"/>
            <w:vAlign w:val="center"/>
          </w:tcPr>
          <w:p w14:paraId="6B8C97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external/packages/extras-buildpkgs/htop/debian/control</w:t>
            </w:r>
          </w:p>
        </w:tc>
      </w:tr>
      <w:tr w14:paraId="45FD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5D9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external/config/desktop/buster/environments/mate/orangepi/create_desktop_package.sh</w:t>
            </w:r>
          </w:p>
        </w:tc>
        <w:tc>
          <w:tcPr>
            <w:tcW w:w="4535" w:type="dxa"/>
            <w:vAlign w:val="center"/>
          </w:tcPr>
          <w:p w14:paraId="66CD0A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external/packages/extras-buildpkgs/htop/debian/copyright</w:t>
            </w:r>
          </w:p>
        </w:tc>
      </w:tr>
      <w:tr w14:paraId="1F4D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2EA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external/config/desktop/buster/environments/mate/support</w:t>
            </w:r>
          </w:p>
        </w:tc>
        <w:tc>
          <w:tcPr>
            <w:tcW w:w="4535" w:type="dxa"/>
            <w:vAlign w:val="center"/>
          </w:tcPr>
          <w:p w14:paraId="600E4A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external/packages/extras-buildpkgs/htop/debian/docs</w:t>
            </w:r>
          </w:p>
        </w:tc>
      </w:tr>
      <w:tr w14:paraId="446E5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A07C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external/config/desktop/buster/environments/xfce/config_base/packages</w:t>
            </w:r>
          </w:p>
        </w:tc>
        <w:tc>
          <w:tcPr>
            <w:tcW w:w="4535" w:type="dxa"/>
            <w:vAlign w:val="center"/>
          </w:tcPr>
          <w:p w14:paraId="3EAFC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external/packages/extras-buildpkgs/htop/debian/install</w:t>
            </w:r>
          </w:p>
        </w:tc>
      </w:tr>
      <w:tr w14:paraId="71CD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87F6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external/config/desktop/buster/environments/xfce/config_base/packages.uninstall</w:t>
            </w:r>
          </w:p>
        </w:tc>
        <w:tc>
          <w:tcPr>
            <w:tcW w:w="4535" w:type="dxa"/>
            <w:vAlign w:val="center"/>
          </w:tcPr>
          <w:p w14:paraId="68D3EF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external/packages/extras-buildpkgs/htop/debian/patches/780-fix-option-string.patch</w:t>
            </w:r>
          </w:p>
        </w:tc>
      </w:tr>
      <w:tr w14:paraId="3B1C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148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external/config/desktop/buster/environments/xfce/debian/postinst</w:t>
            </w:r>
          </w:p>
        </w:tc>
        <w:tc>
          <w:tcPr>
            <w:tcW w:w="4535" w:type="dxa"/>
            <w:vAlign w:val="center"/>
          </w:tcPr>
          <w:p w14:paraId="299336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external/packages/extras-buildpkgs/htop/debian/patches/avafinger-cpu-monitor.patch</w:t>
            </w:r>
          </w:p>
        </w:tc>
      </w:tr>
      <w:tr w14:paraId="652D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2D8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external/config/desktop/buster/environments/xfce/orangepi/create_desktop_package.sh</w:t>
            </w:r>
          </w:p>
        </w:tc>
        <w:tc>
          <w:tcPr>
            <w:tcW w:w="4535" w:type="dxa"/>
            <w:vAlign w:val="center"/>
          </w:tcPr>
          <w:p w14:paraId="5FA88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external/packages/extras-buildpkgs/htop/debian/patches/cpu-temperatute-from-hwmon.patch</w:t>
            </w:r>
          </w:p>
        </w:tc>
      </w:tr>
      <w:tr w14:paraId="3ED5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B8E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external/config/desktop/buster/environments/xfce/support</w:t>
            </w:r>
          </w:p>
        </w:tc>
        <w:tc>
          <w:tcPr>
            <w:tcW w:w="4535" w:type="dxa"/>
            <w:vAlign w:val="center"/>
          </w:tcPr>
          <w:p w14:paraId="6175A8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external/packages/extras-buildpkgs/htop/debian/patches/fix-cpufreq-meter-on-biglittle.patch</w:t>
            </w:r>
          </w:p>
        </w:tc>
      </w:tr>
      <w:tr w14:paraId="09390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97A8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external/config/desktop/focal/appgroups/3dsupport/packages</w:t>
            </w:r>
          </w:p>
        </w:tc>
        <w:tc>
          <w:tcPr>
            <w:tcW w:w="4535" w:type="dxa"/>
            <w:vAlign w:val="center"/>
          </w:tcPr>
          <w:p w14:paraId="75C9DE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external/packages/extras-buildpkgs/htop/debian/patches/fix-linux-process.patch</w:t>
            </w:r>
          </w:p>
        </w:tc>
      </w:tr>
      <w:tr w14:paraId="65E4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2507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external/config/desktop/focal/appgroups/browsers/debian/postinst</w:t>
            </w:r>
          </w:p>
        </w:tc>
        <w:tc>
          <w:tcPr>
            <w:tcW w:w="4535" w:type="dxa"/>
            <w:vAlign w:val="center"/>
          </w:tcPr>
          <w:p w14:paraId="280341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external/packages/extras-buildpkgs/htop/debian/patches/remove-fancy-flashing.patch</w:t>
            </w:r>
          </w:p>
        </w:tc>
      </w:tr>
      <w:tr w14:paraId="203B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B0B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external/config/desktop/focal/appgroups/browsers/orangepi/create_desktop_package.sh</w:t>
            </w:r>
          </w:p>
        </w:tc>
        <w:tc>
          <w:tcPr>
            <w:tcW w:w="4535" w:type="dxa"/>
            <w:vAlign w:val="center"/>
          </w:tcPr>
          <w:p w14:paraId="75319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external/packages/extras-buildpkgs/htop/debian/patches/series</w:t>
            </w:r>
          </w:p>
        </w:tc>
      </w:tr>
      <w:tr w14:paraId="52518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11E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external/config/desktop/focal/appgroups/browsers/packages</w:t>
            </w:r>
          </w:p>
        </w:tc>
        <w:tc>
          <w:tcPr>
            <w:tcW w:w="4535" w:type="dxa"/>
            <w:vAlign w:val="center"/>
          </w:tcPr>
          <w:p w14:paraId="6AEAA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external/packages/extras-buildpkgs/htop/debian/rules</w:t>
            </w:r>
          </w:p>
        </w:tc>
      </w:tr>
      <w:tr w14:paraId="38E01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54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external/config/desktop/focal/appgroups/chat/packages</w:t>
            </w:r>
          </w:p>
        </w:tc>
        <w:tc>
          <w:tcPr>
            <w:tcW w:w="4535" w:type="dxa"/>
            <w:vAlign w:val="center"/>
          </w:tcPr>
          <w:p w14:paraId="76D041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external/packages/extras-buildpkgs/htop/debian/source/format</w:t>
            </w:r>
          </w:p>
        </w:tc>
      </w:tr>
      <w:tr w14:paraId="3629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921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external/config/desktop/focal/appgroups/desktop_tools/packages</w:t>
            </w:r>
          </w:p>
        </w:tc>
        <w:tc>
          <w:tcPr>
            <w:tcW w:w="4535" w:type="dxa"/>
            <w:vAlign w:val="center"/>
          </w:tcPr>
          <w:p w14:paraId="27587B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external/packages/extras-buildpkgs/htop/debian/upstream/signing-key.asc</w:t>
            </w:r>
          </w:p>
        </w:tc>
      </w:tr>
      <w:tr w14:paraId="2DCDC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401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external/config/desktop/focal/appgroups/editors/debian/postinst</w:t>
            </w:r>
          </w:p>
        </w:tc>
        <w:tc>
          <w:tcPr>
            <w:tcW w:w="4535" w:type="dxa"/>
            <w:vAlign w:val="center"/>
          </w:tcPr>
          <w:p w14:paraId="56D6EE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external/packages/extras-buildpkgs/htop/debian/watch</w:t>
            </w:r>
          </w:p>
        </w:tc>
      </w:tr>
      <w:tr w14:paraId="549AC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513E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external/config/desktop/focal/appgroups/editors/packages</w:t>
            </w:r>
          </w:p>
        </w:tc>
        <w:tc>
          <w:tcPr>
            <w:tcW w:w="4535" w:type="dxa"/>
            <w:vAlign w:val="center"/>
          </w:tcPr>
          <w:p w14:paraId="0DDD9E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external/packages/extras-buildpkgs/libDRI2/debian/changelog</w:t>
            </w:r>
          </w:p>
        </w:tc>
      </w:tr>
      <w:tr w14:paraId="137F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14E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external/config/desktop/focal/appgroups/email/packages</w:t>
            </w:r>
          </w:p>
        </w:tc>
        <w:tc>
          <w:tcPr>
            <w:tcW w:w="4535" w:type="dxa"/>
            <w:vAlign w:val="center"/>
          </w:tcPr>
          <w:p w14:paraId="1FE13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external/packages/extras-buildpkgs/libDRI2/debian/compat</w:t>
            </w:r>
          </w:p>
        </w:tc>
      </w:tr>
      <w:tr w14:paraId="2D01B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02B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external/config/desktop/focal/appgroups/internet/packages</w:t>
            </w:r>
          </w:p>
        </w:tc>
        <w:tc>
          <w:tcPr>
            <w:tcW w:w="4535" w:type="dxa"/>
            <w:vAlign w:val="center"/>
          </w:tcPr>
          <w:p w14:paraId="72AD9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external/packages/extras-buildpkgs/libDRI2/debian/control</w:t>
            </w:r>
          </w:p>
        </w:tc>
      </w:tr>
      <w:tr w14:paraId="74227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AD9B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external/config/desktop/focal/appgroups/multimedia/packages</w:t>
            </w:r>
          </w:p>
        </w:tc>
        <w:tc>
          <w:tcPr>
            <w:tcW w:w="4535" w:type="dxa"/>
            <w:vAlign w:val="center"/>
          </w:tcPr>
          <w:p w14:paraId="78B99A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external/packages/extras-buildpkgs/libDRI2/debian/copyright</w:t>
            </w:r>
          </w:p>
        </w:tc>
      </w:tr>
      <w:tr w14:paraId="4EF3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3B90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external/config/desktop/focal/appgroups/office/packages</w:t>
            </w:r>
          </w:p>
        </w:tc>
        <w:tc>
          <w:tcPr>
            <w:tcW w:w="4535" w:type="dxa"/>
            <w:vAlign w:val="center"/>
          </w:tcPr>
          <w:p w14:paraId="049501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external/packages/extras-buildpkgs/libDRI2/debian/dri2-utils.install</w:t>
            </w:r>
          </w:p>
        </w:tc>
      </w:tr>
      <w:tr w14:paraId="1965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C3C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external/config/desktop/focal/appgroups/programming/custom/desktops/cinnamon/packages</w:t>
            </w:r>
          </w:p>
        </w:tc>
        <w:tc>
          <w:tcPr>
            <w:tcW w:w="4535" w:type="dxa"/>
            <w:vAlign w:val="center"/>
          </w:tcPr>
          <w:p w14:paraId="07C800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external/packages/extras-buildpkgs/libDRI2/debian/dri2-utils.manpages</w:t>
            </w:r>
          </w:p>
        </w:tc>
      </w:tr>
      <w:tr w14:paraId="79FC8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714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external/config/desktop/focal/appgroups/programming/custom/desktops/gnome/packages</w:t>
            </w:r>
          </w:p>
        </w:tc>
        <w:tc>
          <w:tcPr>
            <w:tcW w:w="4535" w:type="dxa"/>
            <w:vAlign w:val="center"/>
          </w:tcPr>
          <w:p w14:paraId="3DCDC6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external/packages/extras-buildpkgs/libDRI2/debian/dri2test.1</w:t>
            </w:r>
          </w:p>
        </w:tc>
      </w:tr>
      <w:tr w14:paraId="56B9F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AAC0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external/config/desktop/focal/appgroups/programming/custom/desktops/kde/packages</w:t>
            </w:r>
          </w:p>
        </w:tc>
        <w:tc>
          <w:tcPr>
            <w:tcW w:w="4535" w:type="dxa"/>
            <w:vAlign w:val="center"/>
          </w:tcPr>
          <w:p w14:paraId="1088AB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external/packages/extras-buildpkgs/libDRI2/debian/libdri2-1.install</w:t>
            </w:r>
          </w:p>
        </w:tc>
      </w:tr>
      <w:tr w14:paraId="3A8D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12E4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external/config/desktop/focal/appgroups/programming/packages</w:t>
            </w:r>
          </w:p>
        </w:tc>
        <w:tc>
          <w:tcPr>
            <w:tcW w:w="4535" w:type="dxa"/>
            <w:vAlign w:val="center"/>
          </w:tcPr>
          <w:p w14:paraId="71862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external/packages/extras-buildpkgs/libDRI2/debian/libdri2-1.symbols</w:t>
            </w:r>
          </w:p>
        </w:tc>
      </w:tr>
      <w:tr w14:paraId="13A1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391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external/config/desktop/focal/appgroups/remote_desktop/packages</w:t>
            </w:r>
          </w:p>
        </w:tc>
        <w:tc>
          <w:tcPr>
            <w:tcW w:w="4535" w:type="dxa"/>
            <w:vAlign w:val="center"/>
          </w:tcPr>
          <w:p w14:paraId="0F7E16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external/packages/extras-buildpkgs/libDRI2/debian/libdri2-dev.install</w:t>
            </w:r>
          </w:p>
        </w:tc>
      </w:tr>
      <w:tr w14:paraId="77E7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6F8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external/config/desktop/focal/environments/budgie/config_base/packages</w:t>
            </w:r>
          </w:p>
        </w:tc>
        <w:tc>
          <w:tcPr>
            <w:tcW w:w="4535" w:type="dxa"/>
            <w:vAlign w:val="center"/>
          </w:tcPr>
          <w:p w14:paraId="083770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external/packages/extras-buildpkgs/libDRI2/debian/rules</w:t>
            </w:r>
          </w:p>
        </w:tc>
      </w:tr>
      <w:tr w14:paraId="3F8F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48D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external/config/desktop/focal/environments/budgie/config_base/packages.uninstall</w:t>
            </w:r>
          </w:p>
        </w:tc>
        <w:tc>
          <w:tcPr>
            <w:tcW w:w="4535" w:type="dxa"/>
            <w:vAlign w:val="center"/>
          </w:tcPr>
          <w:p w14:paraId="28B54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external/packages/extras-buildpkgs/libDRI2/debian/source/format</w:t>
            </w:r>
          </w:p>
        </w:tc>
      </w:tr>
      <w:tr w14:paraId="1AC5D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E83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external/config/desktop/focal/environments/budgie/debian/postinst</w:t>
            </w:r>
          </w:p>
        </w:tc>
        <w:tc>
          <w:tcPr>
            <w:tcW w:w="4535" w:type="dxa"/>
            <w:vAlign w:val="center"/>
          </w:tcPr>
          <w:p w14:paraId="2F845D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external/packages/extras-buildpkgs/libUMP/debian/changelog</w:t>
            </w:r>
          </w:p>
        </w:tc>
      </w:tr>
      <w:tr w14:paraId="12CE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55CD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external/config/desktop/focal/environments/budgie/only_for</w:t>
            </w:r>
          </w:p>
        </w:tc>
        <w:tc>
          <w:tcPr>
            <w:tcW w:w="4535" w:type="dxa"/>
            <w:vAlign w:val="center"/>
          </w:tcPr>
          <w:p w14:paraId="0B9BF5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external/packages/extras-buildpkgs/libUMP/debian/compat</w:t>
            </w:r>
          </w:p>
        </w:tc>
      </w:tr>
      <w:tr w14:paraId="3EE7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0567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external/config/desktop/focal/environments/budgie/orangepi/create_desktop_package.sh</w:t>
            </w:r>
          </w:p>
        </w:tc>
        <w:tc>
          <w:tcPr>
            <w:tcW w:w="4535" w:type="dxa"/>
            <w:vAlign w:val="center"/>
          </w:tcPr>
          <w:p w14:paraId="0EDB4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external/packages/extras-buildpkgs/libUMP/debian/control</w:t>
            </w:r>
          </w:p>
        </w:tc>
      </w:tr>
      <w:tr w14:paraId="55EF5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6B61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external/config/desktop/focal/environments/budgie/support</w:t>
            </w:r>
          </w:p>
        </w:tc>
        <w:tc>
          <w:tcPr>
            <w:tcW w:w="4535" w:type="dxa"/>
            <w:vAlign w:val="center"/>
          </w:tcPr>
          <w:p w14:paraId="00A30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external/packages/extras-buildpkgs/libUMP/debian/copyright</w:t>
            </w:r>
          </w:p>
        </w:tc>
      </w:tr>
      <w:tr w14:paraId="11EAE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7586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external/config/desktop/focal/environments/cinnamon/config_base/packages</w:t>
            </w:r>
          </w:p>
        </w:tc>
        <w:tc>
          <w:tcPr>
            <w:tcW w:w="4535" w:type="dxa"/>
            <w:vAlign w:val="center"/>
          </w:tcPr>
          <w:p w14:paraId="28197D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external/packages/extras-buildpkgs/libUMP/debian/libump-dev.install</w:t>
            </w:r>
          </w:p>
        </w:tc>
      </w:tr>
      <w:tr w14:paraId="75D3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0AA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external/config/desktop/focal/environments/cinnamon/config_base/packages.uninstall</w:t>
            </w:r>
          </w:p>
        </w:tc>
        <w:tc>
          <w:tcPr>
            <w:tcW w:w="4535" w:type="dxa"/>
            <w:vAlign w:val="center"/>
          </w:tcPr>
          <w:p w14:paraId="1E026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external/packages/extras-buildpkgs/libUMP/debian/libump.install</w:t>
            </w:r>
          </w:p>
        </w:tc>
      </w:tr>
      <w:tr w14:paraId="5D40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15F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external/config/desktop/focal/environments/cinnamon/debian/postinst</w:t>
            </w:r>
          </w:p>
        </w:tc>
        <w:tc>
          <w:tcPr>
            <w:tcW w:w="4535" w:type="dxa"/>
            <w:vAlign w:val="center"/>
          </w:tcPr>
          <w:p w14:paraId="74E44D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external/packages/extras-buildpkgs/libUMP/debian/libump.postinst</w:t>
            </w:r>
          </w:p>
        </w:tc>
      </w:tr>
      <w:tr w14:paraId="518E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8CA4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external/config/desktop/focal/environments/cinnamon/only_for</w:t>
            </w:r>
          </w:p>
        </w:tc>
        <w:tc>
          <w:tcPr>
            <w:tcW w:w="4535" w:type="dxa"/>
            <w:vAlign w:val="center"/>
          </w:tcPr>
          <w:p w14:paraId="58DAA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external/packages/extras-buildpkgs/libUMP/debian/libump.udev</w:t>
            </w:r>
          </w:p>
        </w:tc>
      </w:tr>
      <w:tr w14:paraId="2BA2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294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external/config/desktop/focal/environments/cinnamon/orangepi/create_desktop_package.sh</w:t>
            </w:r>
          </w:p>
        </w:tc>
        <w:tc>
          <w:tcPr>
            <w:tcW w:w="4535" w:type="dxa"/>
            <w:vAlign w:val="center"/>
          </w:tcPr>
          <w:p w14:paraId="725445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external/packages/extras-buildpkgs/libUMP/debian/rules</w:t>
            </w:r>
          </w:p>
        </w:tc>
      </w:tr>
      <w:tr w14:paraId="152BE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87DA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external/config/desktop/focal/environments/cinnamon/support</w:t>
            </w:r>
          </w:p>
        </w:tc>
        <w:tc>
          <w:tcPr>
            <w:tcW w:w="4535" w:type="dxa"/>
            <w:vAlign w:val="center"/>
          </w:tcPr>
          <w:p w14:paraId="71BB55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external/packages/extras-buildpkgs/libUMP/debian/ump.conf</w:t>
            </w:r>
          </w:p>
        </w:tc>
      </w:tr>
      <w:tr w14:paraId="52B7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0151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external/config/desktop/focal/environments/deepin/config_base/packages</w:t>
            </w:r>
          </w:p>
        </w:tc>
        <w:tc>
          <w:tcPr>
            <w:tcW w:w="4535" w:type="dxa"/>
            <w:vAlign w:val="center"/>
          </w:tcPr>
          <w:p w14:paraId="70AFC2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external/packages/extras-buildpkgs/libcedrus/debian/changelog</w:t>
            </w:r>
          </w:p>
        </w:tc>
      </w:tr>
      <w:tr w14:paraId="6B337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D8AC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external/config/desktop/focal/environments/deepin/config_base/packages.uninstall</w:t>
            </w:r>
          </w:p>
        </w:tc>
        <w:tc>
          <w:tcPr>
            <w:tcW w:w="4535" w:type="dxa"/>
            <w:vAlign w:val="center"/>
          </w:tcPr>
          <w:p w14:paraId="485FE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external/packages/extras-buildpkgs/libcedrus/debian/compat</w:t>
            </w:r>
          </w:p>
        </w:tc>
      </w:tr>
      <w:tr w14:paraId="3274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F817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external/config/desktop/focal/environments/deepin/debian/postinst</w:t>
            </w:r>
          </w:p>
        </w:tc>
        <w:tc>
          <w:tcPr>
            <w:tcW w:w="4535" w:type="dxa"/>
            <w:vAlign w:val="center"/>
          </w:tcPr>
          <w:p w14:paraId="31A80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external/packages/extras-buildpkgs/libcedrus/debian/control</w:t>
            </w:r>
          </w:p>
        </w:tc>
      </w:tr>
      <w:tr w14:paraId="1139B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E4C7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external/config/desktop/focal/environments/deepin/only_for</w:t>
            </w:r>
          </w:p>
        </w:tc>
        <w:tc>
          <w:tcPr>
            <w:tcW w:w="4535" w:type="dxa"/>
            <w:vAlign w:val="center"/>
          </w:tcPr>
          <w:p w14:paraId="1C0DEF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external/packages/extras-buildpkgs/libcedrus/debian/copyright</w:t>
            </w:r>
          </w:p>
        </w:tc>
      </w:tr>
      <w:tr w14:paraId="407F8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D7F3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external/config/desktop/focal/environments/deepin/orangepi/create_desktop_package.sh</w:t>
            </w:r>
          </w:p>
        </w:tc>
        <w:tc>
          <w:tcPr>
            <w:tcW w:w="4535" w:type="dxa"/>
            <w:vAlign w:val="center"/>
          </w:tcPr>
          <w:p w14:paraId="7A6150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external/packages/extras-buildpkgs/libcedrus/debian/libcedrus1-dev.install</w:t>
            </w:r>
          </w:p>
        </w:tc>
      </w:tr>
      <w:tr w14:paraId="7348F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3D0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external/config/desktop/focal/environments/deepin/support</w:t>
            </w:r>
          </w:p>
        </w:tc>
        <w:tc>
          <w:tcPr>
            <w:tcW w:w="4535" w:type="dxa"/>
            <w:vAlign w:val="center"/>
          </w:tcPr>
          <w:p w14:paraId="0D8469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external/packages/extras-buildpkgs/libcedrus/debian/libcedrus1.install</w:t>
            </w:r>
          </w:p>
        </w:tc>
      </w:tr>
      <w:tr w14:paraId="2581C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80FC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external/config/desktop/focal/environments/enlightenment/config_base/packages</w:t>
            </w:r>
          </w:p>
        </w:tc>
        <w:tc>
          <w:tcPr>
            <w:tcW w:w="4535" w:type="dxa"/>
            <w:vAlign w:val="center"/>
          </w:tcPr>
          <w:p w14:paraId="4ABE1A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external/packages/extras-buildpkgs/libcedrus/debian/libcedrus1.postinst</w:t>
            </w:r>
          </w:p>
        </w:tc>
      </w:tr>
      <w:tr w14:paraId="0322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7CE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external/config/desktop/focal/environments/enlightenment/config_base/packages.uninstall</w:t>
            </w:r>
          </w:p>
        </w:tc>
        <w:tc>
          <w:tcPr>
            <w:tcW w:w="4535" w:type="dxa"/>
            <w:vAlign w:val="center"/>
          </w:tcPr>
          <w:p w14:paraId="7A55D1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external/packages/extras-buildpkgs/libcedrus/debian/libcedrus1.udev</w:t>
            </w:r>
          </w:p>
        </w:tc>
      </w:tr>
      <w:tr w14:paraId="2440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07C5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external/config/desktop/focal/environments/enlightenment/debian/postinst</w:t>
            </w:r>
          </w:p>
        </w:tc>
        <w:tc>
          <w:tcPr>
            <w:tcW w:w="4535" w:type="dxa"/>
            <w:vAlign w:val="center"/>
          </w:tcPr>
          <w:p w14:paraId="532519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external/packages/extras-buildpkgs/libcedrus/debian/rules</w:t>
            </w:r>
          </w:p>
        </w:tc>
      </w:tr>
      <w:tr w14:paraId="49DD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9EEB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external/config/desktop/focal/environments/enlightenment/only_for</w:t>
            </w:r>
          </w:p>
        </w:tc>
        <w:tc>
          <w:tcPr>
            <w:tcW w:w="4535" w:type="dxa"/>
            <w:vAlign w:val="center"/>
          </w:tcPr>
          <w:p w14:paraId="5791DC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external/packages/extras-buildpkgs/libcedrus/debian/source/format</w:t>
            </w:r>
          </w:p>
        </w:tc>
      </w:tr>
      <w:tr w14:paraId="25ED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9098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external/config/desktop/focal/environments/enlightenment/orangepi/create_desktop_package.sh</w:t>
            </w:r>
          </w:p>
        </w:tc>
        <w:tc>
          <w:tcPr>
            <w:tcW w:w="4535" w:type="dxa"/>
            <w:vAlign w:val="center"/>
          </w:tcPr>
          <w:p w14:paraId="5A2A84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external/packages/extras-buildpkgs/libglshim/debian/changelog</w:t>
            </w:r>
          </w:p>
        </w:tc>
      </w:tr>
      <w:tr w14:paraId="59C2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1D6A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external/config/desktop/focal/environments/enlightenment/support</w:t>
            </w:r>
          </w:p>
        </w:tc>
        <w:tc>
          <w:tcPr>
            <w:tcW w:w="4535" w:type="dxa"/>
            <w:vAlign w:val="center"/>
          </w:tcPr>
          <w:p w14:paraId="629CED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external/packages/extras-buildpkgs/libglshim/debian/compat</w:t>
            </w:r>
          </w:p>
        </w:tc>
      </w:tr>
      <w:tr w14:paraId="62F3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42E0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external/config/desktop/focal/environments/gnome/config_base/packages</w:t>
            </w:r>
          </w:p>
        </w:tc>
        <w:tc>
          <w:tcPr>
            <w:tcW w:w="4535" w:type="dxa"/>
            <w:vAlign w:val="center"/>
          </w:tcPr>
          <w:p w14:paraId="790684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external/packages/extras-buildpkgs/libglshim/debian/control</w:t>
            </w:r>
          </w:p>
        </w:tc>
      </w:tr>
      <w:tr w14:paraId="5EDCA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5BA5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external/config/desktop/focal/environments/gnome/config_base/packages.uninstall</w:t>
            </w:r>
          </w:p>
        </w:tc>
        <w:tc>
          <w:tcPr>
            <w:tcW w:w="4535" w:type="dxa"/>
            <w:vAlign w:val="center"/>
          </w:tcPr>
          <w:p w14:paraId="196CEA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external/packages/extras-buildpkgs/libglshim/debian/copyright</w:t>
            </w:r>
          </w:p>
        </w:tc>
      </w:tr>
      <w:tr w14:paraId="75E7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002D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external/config/desktop/focal/environments/gnome/debian/postinst</w:t>
            </w:r>
          </w:p>
        </w:tc>
        <w:tc>
          <w:tcPr>
            <w:tcW w:w="4535" w:type="dxa"/>
            <w:vAlign w:val="center"/>
          </w:tcPr>
          <w:p w14:paraId="400F6D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external/packages/extras-buildpkgs/libglshim/debian/patches/add-gles2-includes.patch</w:t>
            </w:r>
          </w:p>
        </w:tc>
      </w:tr>
      <w:tr w14:paraId="3A6D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C9D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external/config/desktop/focal/environments/gnome/only_for</w:t>
            </w:r>
          </w:p>
        </w:tc>
        <w:tc>
          <w:tcPr>
            <w:tcW w:w="4535" w:type="dxa"/>
            <w:vAlign w:val="center"/>
          </w:tcPr>
          <w:p w14:paraId="7417EB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external/packages/extras-buildpkgs/libglshim/debian/patches/add-install-target.patch</w:t>
            </w:r>
          </w:p>
        </w:tc>
      </w:tr>
      <w:tr w14:paraId="7C67D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86F5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external/config/desktop/focal/environments/gnome/orangepi/create_desktop_package.sh</w:t>
            </w:r>
          </w:p>
        </w:tc>
        <w:tc>
          <w:tcPr>
            <w:tcW w:w="4535" w:type="dxa"/>
            <w:vAlign w:val="center"/>
          </w:tcPr>
          <w:p w14:paraId="70DEFD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external/packages/extras-buildpkgs/libglshim/debian/patches/series</w:t>
            </w:r>
          </w:p>
        </w:tc>
      </w:tr>
      <w:tr w14:paraId="07300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9DCC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external/config/desktop/focal/environments/gnome/support</w:t>
            </w:r>
          </w:p>
        </w:tc>
        <w:tc>
          <w:tcPr>
            <w:tcW w:w="4535" w:type="dxa"/>
            <w:vAlign w:val="center"/>
          </w:tcPr>
          <w:p w14:paraId="7975F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external/packages/extras-buildpkgs/libglshim/debian/rules</w:t>
            </w:r>
          </w:p>
        </w:tc>
      </w:tr>
      <w:tr w14:paraId="109BF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FE7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external/config/desktop/focal/environments/i3-wm/config_base/packages</w:t>
            </w:r>
          </w:p>
        </w:tc>
        <w:tc>
          <w:tcPr>
            <w:tcW w:w="4535" w:type="dxa"/>
            <w:vAlign w:val="center"/>
          </w:tcPr>
          <w:p w14:paraId="3A3FDE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external/packages/extras-buildpkgs/libglshim/debian/source/format</w:t>
            </w:r>
          </w:p>
        </w:tc>
      </w:tr>
      <w:tr w14:paraId="59796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0F55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external/config/desktop/focal/environments/i3-wm/config_base/packages.uninstall</w:t>
            </w:r>
          </w:p>
        </w:tc>
        <w:tc>
          <w:tcPr>
            <w:tcW w:w="4535" w:type="dxa"/>
            <w:vAlign w:val="center"/>
          </w:tcPr>
          <w:p w14:paraId="1B2152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external/packages/extras-buildpkgs/libmali-sunxi-r3p0.old/debian/changelog</w:t>
            </w:r>
          </w:p>
        </w:tc>
      </w:tr>
      <w:tr w14:paraId="0B7E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ACA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external/config/desktop/focal/environments/i3-wm/debian/postinst</w:t>
            </w:r>
          </w:p>
        </w:tc>
        <w:tc>
          <w:tcPr>
            <w:tcW w:w="4535" w:type="dxa"/>
            <w:vAlign w:val="center"/>
          </w:tcPr>
          <w:p w14:paraId="431EEB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external/packages/extras-buildpkgs/libmali-sunxi-r3p0.old/debian/compat</w:t>
            </w:r>
          </w:p>
        </w:tc>
      </w:tr>
      <w:tr w14:paraId="15982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3E1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external/config/desktop/focal/environments/i3-wm/orangepi/create_desktop_package.sh</w:t>
            </w:r>
          </w:p>
        </w:tc>
        <w:tc>
          <w:tcPr>
            <w:tcW w:w="4535" w:type="dxa"/>
            <w:vAlign w:val="center"/>
          </w:tcPr>
          <w:p w14:paraId="4BA71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external/packages/extras-buildpkgs/libmali-sunxi-r3p0.old/debian/control</w:t>
            </w:r>
          </w:p>
        </w:tc>
      </w:tr>
      <w:tr w14:paraId="3963B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7318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external/config/desktop/focal/environments/i3-wm/support</w:t>
            </w:r>
          </w:p>
        </w:tc>
        <w:tc>
          <w:tcPr>
            <w:tcW w:w="4535" w:type="dxa"/>
            <w:vAlign w:val="center"/>
          </w:tcPr>
          <w:p w14:paraId="1376E6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external/packages/extras-buildpkgs/libmali-sunxi-r3p0.old/debian/copyright</w:t>
            </w:r>
          </w:p>
        </w:tc>
      </w:tr>
      <w:tr w14:paraId="75D0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B0AB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external/config/desktop/focal/environments/kde-plasma/config_base/packages</w:t>
            </w:r>
          </w:p>
        </w:tc>
        <w:tc>
          <w:tcPr>
            <w:tcW w:w="4535" w:type="dxa"/>
            <w:vAlign w:val="center"/>
          </w:tcPr>
          <w:p w14:paraId="562BEE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external/packages/extras-buildpkgs/libmali-sunxi-r3p0.old/debian/docs</w:t>
            </w:r>
          </w:p>
        </w:tc>
      </w:tr>
      <w:tr w14:paraId="72D7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BA1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external/config/desktop/focal/environments/kde-plasma/config_base/packages.uninstall</w:t>
            </w:r>
          </w:p>
        </w:tc>
        <w:tc>
          <w:tcPr>
            <w:tcW w:w="4535" w:type="dxa"/>
            <w:vAlign w:val="center"/>
          </w:tcPr>
          <w:p w14:paraId="16B434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external/packages/extras-buildpkgs/libmali-sunxi-r3p0.old/debian/libmali-sunxi-dev.install</w:t>
            </w:r>
          </w:p>
        </w:tc>
      </w:tr>
      <w:tr w14:paraId="0D486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5FA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external/config/desktop/focal/environments/kde-plasma/debian/postinst</w:t>
            </w:r>
          </w:p>
        </w:tc>
        <w:tc>
          <w:tcPr>
            <w:tcW w:w="4535" w:type="dxa"/>
            <w:vAlign w:val="center"/>
          </w:tcPr>
          <w:p w14:paraId="6C9A8B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external/packages/extras-buildpkgs/libmali-sunxi-r3p0.old/debian/libmali-sunxi-r3p0.install.in</w:t>
            </w:r>
          </w:p>
        </w:tc>
      </w:tr>
      <w:tr w14:paraId="5033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0A8F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external/config/desktop/focal/environments/kde-plasma/only_for</w:t>
            </w:r>
          </w:p>
        </w:tc>
        <w:tc>
          <w:tcPr>
            <w:tcW w:w="4535" w:type="dxa"/>
            <w:vAlign w:val="center"/>
          </w:tcPr>
          <w:p w14:paraId="24761C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external/packages/extras-buildpkgs/libmali-sunxi-r3p0.old/debian/libmali-sunxi-r3p0.postinst.in</w:t>
            </w:r>
          </w:p>
        </w:tc>
      </w:tr>
      <w:tr w14:paraId="54497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AD3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external/config/desktop/focal/environments/kde-plasma/orangepi/create_desktop_package.sh</w:t>
            </w:r>
          </w:p>
        </w:tc>
        <w:tc>
          <w:tcPr>
            <w:tcW w:w="4535" w:type="dxa"/>
            <w:vAlign w:val="center"/>
          </w:tcPr>
          <w:p w14:paraId="330F95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external/packages/extras-buildpkgs/libmali-sunxi-r3p0.old/debian/libmali-sunxi-r3p0.postrm.in</w:t>
            </w:r>
          </w:p>
        </w:tc>
      </w:tr>
      <w:tr w14:paraId="57F6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07C2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external/config/desktop/focal/environments/kde-plasma/support</w:t>
            </w:r>
          </w:p>
        </w:tc>
        <w:tc>
          <w:tcPr>
            <w:tcW w:w="4535" w:type="dxa"/>
            <w:vAlign w:val="center"/>
          </w:tcPr>
          <w:p w14:paraId="076284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external/packages/extras-buildpkgs/libmali-sunxi-r3p0.old/debian/libmali-sunxi-r3p0.preinst.in</w:t>
            </w:r>
          </w:p>
        </w:tc>
      </w:tr>
      <w:tr w14:paraId="5724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57AE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external/config/desktop/focal/environments/mate/config_base/packages</w:t>
            </w:r>
          </w:p>
        </w:tc>
        <w:tc>
          <w:tcPr>
            <w:tcW w:w="4535" w:type="dxa"/>
            <w:vAlign w:val="center"/>
          </w:tcPr>
          <w:p w14:paraId="7CA7B2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external/packages/extras-buildpkgs/libmali-sunxi-r3p0.old/debian/libmali-sunxi-r3p0.prerm.in</w:t>
            </w:r>
          </w:p>
        </w:tc>
      </w:tr>
      <w:tr w14:paraId="053A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7421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external/config/desktop/focal/environments/mate/config_base/packages.uninstall</w:t>
            </w:r>
          </w:p>
        </w:tc>
        <w:tc>
          <w:tcPr>
            <w:tcW w:w="4535" w:type="dxa"/>
            <w:vAlign w:val="center"/>
          </w:tcPr>
          <w:p w14:paraId="53D22E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external/packages/extras-buildpkgs/libmali-sunxi-r3p0.old/debian/libmali-sunxi-r3p0.shlibs</w:t>
            </w:r>
          </w:p>
        </w:tc>
      </w:tr>
      <w:tr w14:paraId="0CE94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9426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external/config/desktop/focal/environments/mate/debian/postinst</w:t>
            </w:r>
          </w:p>
        </w:tc>
        <w:tc>
          <w:tcPr>
            <w:tcW w:w="4535" w:type="dxa"/>
            <w:vAlign w:val="center"/>
          </w:tcPr>
          <w:p w14:paraId="3778A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external/packages/extras-buildpkgs/libmali-sunxi-r3p0.old/debian/libmali-sunxi-r3p0.udev</w:t>
            </w:r>
          </w:p>
        </w:tc>
      </w:tr>
      <w:tr w14:paraId="7DAC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D0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external/config/desktop/focal/environments/mate/only_for</w:t>
            </w:r>
          </w:p>
        </w:tc>
        <w:tc>
          <w:tcPr>
            <w:tcW w:w="4535" w:type="dxa"/>
            <w:vAlign w:val="center"/>
          </w:tcPr>
          <w:p w14:paraId="77301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external/packages/extras-buildpkgs/libmali-sunxi-r3p0.old/debian/mali-sunxi-utils.install</w:t>
            </w:r>
          </w:p>
        </w:tc>
      </w:tr>
      <w:tr w14:paraId="34FAE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96FD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external/config/desktop/focal/environments/mate/orangepi/create_desktop_package.sh</w:t>
            </w:r>
          </w:p>
        </w:tc>
        <w:tc>
          <w:tcPr>
            <w:tcW w:w="4535" w:type="dxa"/>
            <w:vAlign w:val="center"/>
          </w:tcPr>
          <w:p w14:paraId="30B6E2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external/packages/extras-buildpkgs/libmali-sunxi-r3p0.old/debian/patches/fix-makefiles-submodule.patch</w:t>
            </w:r>
          </w:p>
        </w:tc>
      </w:tr>
      <w:tr w14:paraId="1A573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4C3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external/config/desktop/focal/environments/mate/support</w:t>
            </w:r>
          </w:p>
        </w:tc>
        <w:tc>
          <w:tcPr>
            <w:tcW w:w="4535" w:type="dxa"/>
            <w:vAlign w:val="center"/>
          </w:tcPr>
          <w:p w14:paraId="4C110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external/packages/extras-buildpkgs/libmali-sunxi-r3p0.old/debian/patches/fix-makefiles.patch</w:t>
            </w:r>
          </w:p>
        </w:tc>
      </w:tr>
      <w:tr w14:paraId="04B55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61CF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external/config/desktop/focal/environments/xfce/appgroups/programming/packages</w:t>
            </w:r>
          </w:p>
        </w:tc>
        <w:tc>
          <w:tcPr>
            <w:tcW w:w="4535" w:type="dxa"/>
            <w:vAlign w:val="center"/>
          </w:tcPr>
          <w:p w14:paraId="4552F8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external/packages/extras-buildpkgs/libmali-sunxi-r3p0.old/debian/patches/series</w:t>
            </w:r>
          </w:p>
        </w:tc>
      </w:tr>
      <w:tr w14:paraId="508ED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6A83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7A224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external/packages/extras-buildpkgs/libmali-sunxi-r3p0.old/debian/rules</w:t>
            </w:r>
          </w:p>
        </w:tc>
      </w:tr>
      <w:tr w14:paraId="286B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2BE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external/config/desktop/focal/environments/xfce/config_base/packages.uninstall</w:t>
            </w:r>
          </w:p>
        </w:tc>
        <w:tc>
          <w:tcPr>
            <w:tcW w:w="4535" w:type="dxa"/>
            <w:vAlign w:val="center"/>
          </w:tcPr>
          <w:p w14:paraId="22887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external/packages/extras-buildpkgs/libmali-sunxi-r3p0.old/debian/source/format</w:t>
            </w:r>
          </w:p>
        </w:tc>
      </w:tr>
      <w:tr w14:paraId="01538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CBBC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external/config/desktop/focal/environments/xfce/debian/orangepi-bsp-desktop/postinst</w:t>
            </w:r>
          </w:p>
        </w:tc>
        <w:tc>
          <w:tcPr>
            <w:tcW w:w="4535" w:type="dxa"/>
            <w:vAlign w:val="center"/>
          </w:tcPr>
          <w:p w14:paraId="306725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external/packages/extras-buildpkgs/libmali-sunxi-r3p0.old/debian/sunxi-mali.conf</w:t>
            </w:r>
          </w:p>
        </w:tc>
      </w:tr>
      <w:tr w14:paraId="6633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A57B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external/config/desktop/focal/environments/xfce/debian/orangepi-bsp-desktop/prepare.sh</w:t>
            </w:r>
          </w:p>
        </w:tc>
        <w:tc>
          <w:tcPr>
            <w:tcW w:w="4535" w:type="dxa"/>
            <w:vAlign w:val="center"/>
          </w:tcPr>
          <w:p w14:paraId="1D785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external/packages/extras-buildpkgs/libmali-sunxi-r3p0/debian/changelog</w:t>
            </w:r>
          </w:p>
        </w:tc>
      </w:tr>
      <w:tr w14:paraId="65707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FF07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external/config/desktop/focal/environments/xfce/debian/postinst</w:t>
            </w:r>
          </w:p>
        </w:tc>
        <w:tc>
          <w:tcPr>
            <w:tcW w:w="4535" w:type="dxa"/>
            <w:vAlign w:val="center"/>
          </w:tcPr>
          <w:p w14:paraId="2DF770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external/packages/extras-buildpkgs/libmali-sunxi-r3p0/debian/compat</w:t>
            </w:r>
          </w:p>
        </w:tc>
      </w:tr>
      <w:tr w14:paraId="7B884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89A1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external/config/desktop/focal/environments/xfce/orangepi/create_desktop_package.sh</w:t>
            </w:r>
          </w:p>
        </w:tc>
        <w:tc>
          <w:tcPr>
            <w:tcW w:w="4535" w:type="dxa"/>
            <w:vAlign w:val="center"/>
          </w:tcPr>
          <w:p w14:paraId="66F0D6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external/packages/extras-buildpkgs/libmali-sunxi-r3p0/debian/control</w:t>
            </w:r>
          </w:p>
        </w:tc>
      </w:tr>
      <w:tr w14:paraId="1ADE6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C3A8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external/config/desktop/focal/environments/xfce/support</w:t>
            </w:r>
          </w:p>
        </w:tc>
        <w:tc>
          <w:tcPr>
            <w:tcW w:w="4535" w:type="dxa"/>
            <w:vAlign w:val="center"/>
          </w:tcPr>
          <w:p w14:paraId="26FF15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external/packages/extras-buildpkgs/libmali-sunxi-r3p0/debian/copyright</w:t>
            </w:r>
          </w:p>
        </w:tc>
      </w:tr>
      <w:tr w14:paraId="72316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2A43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external/config/desktop/focal/environments/xmonad/config_base/packages</w:t>
            </w:r>
          </w:p>
        </w:tc>
        <w:tc>
          <w:tcPr>
            <w:tcW w:w="4535" w:type="dxa"/>
            <w:vAlign w:val="center"/>
          </w:tcPr>
          <w:p w14:paraId="7A9366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external/packages/extras-buildpkgs/libmali-sunxi-r3p0/debian/docs</w:t>
            </w:r>
          </w:p>
        </w:tc>
      </w:tr>
      <w:tr w14:paraId="4DAA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FF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external/config/desktop/focal/environments/xmonad/config_base/packages.uninstall</w:t>
            </w:r>
          </w:p>
        </w:tc>
        <w:tc>
          <w:tcPr>
            <w:tcW w:w="4535" w:type="dxa"/>
            <w:vAlign w:val="center"/>
          </w:tcPr>
          <w:p w14:paraId="46C3FD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external/packages/extras-buildpkgs/libmali-sunxi-r3p0/debian/libmali-sunxi-dev.install</w:t>
            </w:r>
          </w:p>
        </w:tc>
      </w:tr>
      <w:tr w14:paraId="4DC16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7D3A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external/config/desktop/focal/environments/xmonad/debian/postinst</w:t>
            </w:r>
          </w:p>
        </w:tc>
        <w:tc>
          <w:tcPr>
            <w:tcW w:w="4535" w:type="dxa"/>
            <w:vAlign w:val="center"/>
          </w:tcPr>
          <w:p w14:paraId="432116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external/packages/extras-buildpkgs/libmali-sunxi-r3p0/debian/libmali-sunxi-r3p0.install.in</w:t>
            </w:r>
          </w:p>
        </w:tc>
      </w:tr>
      <w:tr w14:paraId="0E6C2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ACF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external/config/desktop/focal/environments/xmonad/only_for</w:t>
            </w:r>
          </w:p>
        </w:tc>
        <w:tc>
          <w:tcPr>
            <w:tcW w:w="4535" w:type="dxa"/>
            <w:vAlign w:val="center"/>
          </w:tcPr>
          <w:p w14:paraId="4371E5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external/packages/extras-buildpkgs/libmali-sunxi-r3p0/debian/libmali-sunxi-r3p0.postinst.in</w:t>
            </w:r>
          </w:p>
        </w:tc>
      </w:tr>
      <w:tr w14:paraId="274FD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DF9A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external/config/desktop/focal/environments/xmonad/orangepi/create_desktop_package.sh</w:t>
            </w:r>
          </w:p>
        </w:tc>
        <w:tc>
          <w:tcPr>
            <w:tcW w:w="4535" w:type="dxa"/>
            <w:vAlign w:val="center"/>
          </w:tcPr>
          <w:p w14:paraId="4A957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external/packages/extras-buildpkgs/libmali-sunxi-r3p0/debian/libmali-sunxi-r3p0.postrm.in</w:t>
            </w:r>
          </w:p>
        </w:tc>
      </w:tr>
      <w:tr w14:paraId="2458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E64B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external/config/desktop/focal/environments/xmonad/support</w:t>
            </w:r>
          </w:p>
        </w:tc>
        <w:tc>
          <w:tcPr>
            <w:tcW w:w="4535" w:type="dxa"/>
            <w:vAlign w:val="center"/>
          </w:tcPr>
          <w:p w14:paraId="2F7F43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external/packages/extras-buildpkgs/libmali-sunxi-r3p0/debian/libmali-sunxi-r3p0.preinst.in</w:t>
            </w:r>
          </w:p>
        </w:tc>
      </w:tr>
      <w:tr w14:paraId="3234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01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external/config/desktop/jammy/appgroups/3dsupport/packages</w:t>
            </w:r>
          </w:p>
        </w:tc>
        <w:tc>
          <w:tcPr>
            <w:tcW w:w="4535" w:type="dxa"/>
            <w:vAlign w:val="center"/>
          </w:tcPr>
          <w:p w14:paraId="632A7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external/packages/extras-buildpkgs/libmali-sunxi-r3p0/debian/libmali-sunxi-r3p0.prerm.in</w:t>
            </w:r>
          </w:p>
        </w:tc>
      </w:tr>
      <w:tr w14:paraId="4C0C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250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external/config/desktop/jammy/appgroups/browsers/debian/postinst</w:t>
            </w:r>
          </w:p>
        </w:tc>
        <w:tc>
          <w:tcPr>
            <w:tcW w:w="4535" w:type="dxa"/>
            <w:vAlign w:val="center"/>
          </w:tcPr>
          <w:p w14:paraId="5FA2BA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external/packages/extras-buildpkgs/libmali-sunxi-r3p0/debian/libmali-sunxi-r3p0.shlibs</w:t>
            </w:r>
          </w:p>
        </w:tc>
      </w:tr>
      <w:tr w14:paraId="130DB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156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external/config/desktop/jammy/appgroups/browsers/orangepi/create_desktop_package.sh</w:t>
            </w:r>
          </w:p>
        </w:tc>
        <w:tc>
          <w:tcPr>
            <w:tcW w:w="4535" w:type="dxa"/>
            <w:vAlign w:val="center"/>
          </w:tcPr>
          <w:p w14:paraId="6F45D7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external/packages/extras-buildpkgs/libmali-sunxi-r3p0/debian/libmali-sunxi-r3p0.udev</w:t>
            </w:r>
          </w:p>
        </w:tc>
      </w:tr>
      <w:tr w14:paraId="1B20A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BA66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external/config/desktop/jammy/appgroups/browsers/packages</w:t>
            </w:r>
          </w:p>
        </w:tc>
        <w:tc>
          <w:tcPr>
            <w:tcW w:w="4535" w:type="dxa"/>
            <w:vAlign w:val="center"/>
          </w:tcPr>
          <w:p w14:paraId="663029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external/packages/extras-buildpkgs/libmali-sunxi-r3p0/debian/mali-sunxi-utils.install</w:t>
            </w:r>
          </w:p>
        </w:tc>
      </w:tr>
      <w:tr w14:paraId="466C4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C9E0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external/config/desktop/jammy/appgroups/chat/packages</w:t>
            </w:r>
          </w:p>
        </w:tc>
        <w:tc>
          <w:tcPr>
            <w:tcW w:w="4535" w:type="dxa"/>
            <w:vAlign w:val="center"/>
          </w:tcPr>
          <w:p w14:paraId="6A1488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external/packages/extras-buildpkgs/libmali-sunxi-r3p0/debian/patches/fix-makefiles-submodule.patch</w:t>
            </w:r>
          </w:p>
        </w:tc>
      </w:tr>
      <w:tr w14:paraId="253B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3CA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external/config/desktop/jammy/appgroups/desktop_tools/packages</w:t>
            </w:r>
          </w:p>
        </w:tc>
        <w:tc>
          <w:tcPr>
            <w:tcW w:w="4535" w:type="dxa"/>
            <w:vAlign w:val="center"/>
          </w:tcPr>
          <w:p w14:paraId="61DA5A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external/packages/extras-buildpkgs/libmali-sunxi-r3p0/debian/patches/fix-makefiles.patch</w:t>
            </w:r>
          </w:p>
        </w:tc>
      </w:tr>
      <w:tr w14:paraId="3541E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8258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external/config/desktop/jammy/appgroups/editors/debian/postinst</w:t>
            </w:r>
          </w:p>
        </w:tc>
        <w:tc>
          <w:tcPr>
            <w:tcW w:w="4535" w:type="dxa"/>
            <w:vAlign w:val="center"/>
          </w:tcPr>
          <w:p w14:paraId="03609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external/packages/extras-buildpkgs/libmali-sunxi-r3p0/debian/patches/series</w:t>
            </w:r>
          </w:p>
        </w:tc>
      </w:tr>
      <w:tr w14:paraId="66AB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70F4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external/config/desktop/jammy/appgroups/editors/packages</w:t>
            </w:r>
          </w:p>
        </w:tc>
        <w:tc>
          <w:tcPr>
            <w:tcW w:w="4535" w:type="dxa"/>
            <w:vAlign w:val="center"/>
          </w:tcPr>
          <w:p w14:paraId="7EE6BF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external/packages/extras-buildpkgs/libmali-sunxi-r3p0/debian/rules</w:t>
            </w:r>
          </w:p>
        </w:tc>
      </w:tr>
      <w:tr w14:paraId="7398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8F8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external/config/desktop/jammy/appgroups/email/packages</w:t>
            </w:r>
          </w:p>
        </w:tc>
        <w:tc>
          <w:tcPr>
            <w:tcW w:w="4535" w:type="dxa"/>
            <w:vAlign w:val="center"/>
          </w:tcPr>
          <w:p w14:paraId="7F202F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external/packages/extras-buildpkgs/libmali-sunxi-r3p0/debian/source/format</w:t>
            </w:r>
          </w:p>
        </w:tc>
      </w:tr>
      <w:tr w14:paraId="2054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E98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external/config/desktop/jammy/appgroups/internet/packages</w:t>
            </w:r>
          </w:p>
        </w:tc>
        <w:tc>
          <w:tcPr>
            <w:tcW w:w="4535" w:type="dxa"/>
            <w:vAlign w:val="center"/>
          </w:tcPr>
          <w:p w14:paraId="634F2C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external/packages/extras-buildpkgs/libmali-sunxi-r3p0/debian/sunxi-mali.conf</w:t>
            </w:r>
          </w:p>
        </w:tc>
      </w:tr>
      <w:tr w14:paraId="1DC1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F69A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external/config/desktop/jammy/appgroups/multimedia/packages</w:t>
            </w:r>
          </w:p>
        </w:tc>
        <w:tc>
          <w:tcPr>
            <w:tcW w:w="4535" w:type="dxa"/>
            <w:vAlign w:val="center"/>
          </w:tcPr>
          <w:p w14:paraId="67B07B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external/packages/extras-buildpkgs/libvdpau-sunxi/debian/changelog</w:t>
            </w:r>
          </w:p>
        </w:tc>
      </w:tr>
      <w:tr w14:paraId="1EB5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5818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external/config/desktop/jammy/appgroups/office/packages</w:t>
            </w:r>
          </w:p>
        </w:tc>
        <w:tc>
          <w:tcPr>
            <w:tcW w:w="4535" w:type="dxa"/>
            <w:vAlign w:val="center"/>
          </w:tcPr>
          <w:p w14:paraId="760763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external/packages/extras-buildpkgs/libvdpau-sunxi/debian/compat</w:t>
            </w:r>
          </w:p>
        </w:tc>
      </w:tr>
      <w:tr w14:paraId="11B4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518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external/config/desktop/jammy/appgroups/programming/custom/desktops/cinnamon/packages</w:t>
            </w:r>
          </w:p>
        </w:tc>
        <w:tc>
          <w:tcPr>
            <w:tcW w:w="4535" w:type="dxa"/>
            <w:vAlign w:val="center"/>
          </w:tcPr>
          <w:p w14:paraId="6EEE72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external/packages/extras-buildpkgs/libvdpau-sunxi/debian/control</w:t>
            </w:r>
          </w:p>
        </w:tc>
      </w:tr>
      <w:tr w14:paraId="65A2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64B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external/config/desktop/jammy/appgroups/programming/custom/desktops/gnome/packages</w:t>
            </w:r>
          </w:p>
        </w:tc>
        <w:tc>
          <w:tcPr>
            <w:tcW w:w="4535" w:type="dxa"/>
            <w:vAlign w:val="center"/>
          </w:tcPr>
          <w:p w14:paraId="624E0E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external/packages/extras-buildpkgs/libvdpau-sunxi/debian/copyright</w:t>
            </w:r>
          </w:p>
        </w:tc>
      </w:tr>
      <w:tr w14:paraId="2B7F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0125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external/config/desktop/jammy/appgroups/programming/custom/desktops/kde/packages</w:t>
            </w:r>
          </w:p>
        </w:tc>
        <w:tc>
          <w:tcPr>
            <w:tcW w:w="4535" w:type="dxa"/>
            <w:vAlign w:val="center"/>
          </w:tcPr>
          <w:p w14:paraId="68A6D8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external/packages/extras-buildpkgs/libvdpau-sunxi/debian/libvdpau-sunxi1.postinst</w:t>
            </w:r>
          </w:p>
        </w:tc>
      </w:tr>
      <w:tr w14:paraId="577DD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12D6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external/config/desktop/jammy/appgroups/programming/packages</w:t>
            </w:r>
          </w:p>
        </w:tc>
        <w:tc>
          <w:tcPr>
            <w:tcW w:w="4535" w:type="dxa"/>
            <w:vAlign w:val="center"/>
          </w:tcPr>
          <w:p w14:paraId="20D51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external/packages/extras-buildpkgs/libvdpau-sunxi/debian/libvdpau-sunxi1.udev</w:t>
            </w:r>
          </w:p>
        </w:tc>
      </w:tr>
      <w:tr w14:paraId="7A364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0408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external/config/desktop/jammy/appgroups/remote_desktop/packages</w:t>
            </w:r>
          </w:p>
        </w:tc>
        <w:tc>
          <w:tcPr>
            <w:tcW w:w="4535" w:type="dxa"/>
            <w:vAlign w:val="center"/>
          </w:tcPr>
          <w:p w14:paraId="7B9C95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external/packages/extras-buildpkgs/libvdpau-sunxi/debian/patches/redo-csc-calculations.patch</w:t>
            </w:r>
          </w:p>
        </w:tc>
      </w:tr>
      <w:tr w14:paraId="31E4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28E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external/config/desktop/jammy/environments/gnome/config_base/packages</w:t>
            </w:r>
          </w:p>
        </w:tc>
        <w:tc>
          <w:tcPr>
            <w:tcW w:w="4535" w:type="dxa"/>
            <w:vAlign w:val="center"/>
          </w:tcPr>
          <w:p w14:paraId="5CAE6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external/packages/extras-buildpkgs/libvdpau-sunxi/debian/patches/series</w:t>
            </w:r>
          </w:p>
        </w:tc>
      </w:tr>
      <w:tr w14:paraId="5404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B4E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external/config/desktop/jammy/environments/gnome/config_base/packages.uninstall</w:t>
            </w:r>
          </w:p>
        </w:tc>
        <w:tc>
          <w:tcPr>
            <w:tcW w:w="4535" w:type="dxa"/>
            <w:vAlign w:val="center"/>
          </w:tcPr>
          <w:p w14:paraId="440D5F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external/packages/extras-buildpkgs/libvdpau-sunxi/debian/profile.d/99-vdpau.sh</w:t>
            </w:r>
          </w:p>
        </w:tc>
      </w:tr>
      <w:tr w14:paraId="1938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8836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external/config/desktop/jammy/environments/gnome/debian/postinst</w:t>
            </w:r>
          </w:p>
        </w:tc>
        <w:tc>
          <w:tcPr>
            <w:tcW w:w="4535" w:type="dxa"/>
            <w:vAlign w:val="center"/>
          </w:tcPr>
          <w:p w14:paraId="689206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external/packages/extras-buildpkgs/libvdpau-sunxi/debian/rules</w:t>
            </w:r>
          </w:p>
        </w:tc>
      </w:tr>
      <w:tr w14:paraId="4B31F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237C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external/config/desktop/jammy/environments/gnome/only_for</w:t>
            </w:r>
          </w:p>
        </w:tc>
        <w:tc>
          <w:tcPr>
            <w:tcW w:w="4535" w:type="dxa"/>
            <w:vAlign w:val="center"/>
          </w:tcPr>
          <w:p w14:paraId="33A13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external/packages/extras-buildpkgs/libvdpau-sunxi/debian/source/format</w:t>
            </w:r>
          </w:p>
        </w:tc>
      </w:tr>
      <w:tr w14:paraId="05204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EE8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external/config/desktop/jammy/environments/gnome/orangepi/create_desktop_package.sh</w:t>
            </w:r>
          </w:p>
        </w:tc>
        <w:tc>
          <w:tcPr>
            <w:tcW w:w="4535" w:type="dxa"/>
            <w:vAlign w:val="center"/>
          </w:tcPr>
          <w:p w14:paraId="1D82E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external/packages/extras-buildpkgs/libvdpau/debian/README.source</w:t>
            </w:r>
          </w:p>
        </w:tc>
      </w:tr>
      <w:tr w14:paraId="55B9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A914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external/config/desktop/jammy/environments/gnome/support</w:t>
            </w:r>
          </w:p>
        </w:tc>
        <w:tc>
          <w:tcPr>
            <w:tcW w:w="4535" w:type="dxa"/>
            <w:vAlign w:val="center"/>
          </w:tcPr>
          <w:p w14:paraId="53186C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external/packages/extras-buildpkgs/libvdpau/debian/bug-script</w:t>
            </w:r>
          </w:p>
        </w:tc>
      </w:tr>
      <w:tr w14:paraId="34362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467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external/config/desktop/jammy/environments/kde-plasma/architectures</w:t>
            </w:r>
          </w:p>
        </w:tc>
        <w:tc>
          <w:tcPr>
            <w:tcW w:w="4535" w:type="dxa"/>
            <w:vAlign w:val="center"/>
          </w:tcPr>
          <w:p w14:paraId="67E7F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external/packages/extras-buildpkgs/libvdpau/debian/changelog</w:t>
            </w:r>
          </w:p>
        </w:tc>
      </w:tr>
      <w:tr w14:paraId="4D37D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E44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external/config/desktop/jammy/environments/kde-plasma/config_base/packages</w:t>
            </w:r>
          </w:p>
        </w:tc>
        <w:tc>
          <w:tcPr>
            <w:tcW w:w="4535" w:type="dxa"/>
            <w:vAlign w:val="center"/>
          </w:tcPr>
          <w:p w14:paraId="1EB7D1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external/packages/extras-buildpkgs/libvdpau/debian/clean</w:t>
            </w:r>
          </w:p>
        </w:tc>
      </w:tr>
      <w:tr w14:paraId="6842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D668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external/config/desktop/jammy/environments/kde-plasma/config_base/packages.uninstall</w:t>
            </w:r>
          </w:p>
        </w:tc>
        <w:tc>
          <w:tcPr>
            <w:tcW w:w="4535" w:type="dxa"/>
            <w:vAlign w:val="center"/>
          </w:tcPr>
          <w:p w14:paraId="5E1B0B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external/packages/extras-buildpkgs/libvdpau/debian/compat</w:t>
            </w:r>
          </w:p>
        </w:tc>
      </w:tr>
      <w:tr w14:paraId="5538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D54A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external/config/desktop/jammy/environments/kde-plasma/debian/postinst</w:t>
            </w:r>
          </w:p>
        </w:tc>
        <w:tc>
          <w:tcPr>
            <w:tcW w:w="4535" w:type="dxa"/>
            <w:vAlign w:val="center"/>
          </w:tcPr>
          <w:p w14:paraId="14A440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external/packages/extras-buildpkgs/libvdpau/debian/control</w:t>
            </w:r>
          </w:p>
        </w:tc>
      </w:tr>
      <w:tr w14:paraId="5830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533F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external/config/desktop/jammy/environments/kde-plasma/orangepi/create_desktop_package.sh</w:t>
            </w:r>
          </w:p>
        </w:tc>
        <w:tc>
          <w:tcPr>
            <w:tcW w:w="4535" w:type="dxa"/>
            <w:vAlign w:val="center"/>
          </w:tcPr>
          <w:p w14:paraId="09E582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external/packages/extras-buildpkgs/libvdpau/debian/copyright</w:t>
            </w:r>
          </w:p>
        </w:tc>
      </w:tr>
      <w:tr w14:paraId="7C192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A592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external/config/desktop/jammy/environments/kde-plasma/support</w:t>
            </w:r>
          </w:p>
        </w:tc>
        <w:tc>
          <w:tcPr>
            <w:tcW w:w="4535" w:type="dxa"/>
            <w:vAlign w:val="center"/>
          </w:tcPr>
          <w:p w14:paraId="618D3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external/packages/extras-buildpkgs/libvdpau/debian/libvdpau-dev.README.Debian</w:t>
            </w:r>
          </w:p>
        </w:tc>
      </w:tr>
      <w:tr w14:paraId="726AA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CA6D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external/config/desktop/jammy/environments/xfce/appgroups/programming/packages</w:t>
            </w:r>
          </w:p>
        </w:tc>
        <w:tc>
          <w:tcPr>
            <w:tcW w:w="4535" w:type="dxa"/>
            <w:vAlign w:val="center"/>
          </w:tcPr>
          <w:p w14:paraId="057850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external/packages/extras-buildpkgs/libvdpau/debian/libvdpau-dev.install</w:t>
            </w:r>
          </w:p>
        </w:tc>
      </w:tr>
      <w:tr w14:paraId="4CD6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450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143E3B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external/packages/extras-buildpkgs/libvdpau/debian/libvdpau1.install</w:t>
            </w:r>
          </w:p>
        </w:tc>
      </w:tr>
      <w:tr w14:paraId="74817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9AC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external/config/desktop/jammy/environments/xfce/config_base/packages.uninstall</w:t>
            </w:r>
          </w:p>
        </w:tc>
        <w:tc>
          <w:tcPr>
            <w:tcW w:w="4535" w:type="dxa"/>
            <w:vAlign w:val="center"/>
          </w:tcPr>
          <w:p w14:paraId="221EE3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external/packages/extras-buildpkgs/libvdpau/debian/patches/default-driver-sunxi.patch</w:t>
            </w:r>
          </w:p>
        </w:tc>
      </w:tr>
      <w:tr w14:paraId="2F89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57DA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external/config/desktop/jammy/environments/xfce/debian/orangepi-bsp-desktop/postinst</w:t>
            </w:r>
          </w:p>
        </w:tc>
        <w:tc>
          <w:tcPr>
            <w:tcW w:w="4535" w:type="dxa"/>
            <w:vAlign w:val="center"/>
          </w:tcPr>
          <w:p w14:paraId="0B749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external/packages/extras-buildpkgs/libvdpau/debian/patches/doxygen-no-timestamps.patch</w:t>
            </w:r>
          </w:p>
        </w:tc>
      </w:tr>
      <w:tr w14:paraId="63DDE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577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external/config/desktop/jammy/environments/xfce/debian/orangepi-bsp-desktop/prepare.sh</w:t>
            </w:r>
          </w:p>
        </w:tc>
        <w:tc>
          <w:tcPr>
            <w:tcW w:w="4535" w:type="dxa"/>
            <w:vAlign w:val="center"/>
          </w:tcPr>
          <w:p w14:paraId="61649B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external/packages/extras-buildpkgs/libvdpau/debian/patches/link-with-libx11.patch</w:t>
            </w:r>
          </w:p>
        </w:tc>
      </w:tr>
      <w:tr w14:paraId="14500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2E0C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external/config/desktop/jammy/environments/xfce/debian/postinst</w:t>
            </w:r>
          </w:p>
        </w:tc>
        <w:tc>
          <w:tcPr>
            <w:tcW w:w="4535" w:type="dxa"/>
            <w:vAlign w:val="center"/>
          </w:tcPr>
          <w:p w14:paraId="3FB845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external/packages/extras-buildpkgs/libvdpau/debian/patches/series</w:t>
            </w:r>
          </w:p>
        </w:tc>
      </w:tr>
      <w:tr w14:paraId="3F0E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7A27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external/config/desktop/jammy/environments/xfce/orangepi/create_desktop_package.sh</w:t>
            </w:r>
          </w:p>
        </w:tc>
        <w:tc>
          <w:tcPr>
            <w:tcW w:w="4535" w:type="dxa"/>
            <w:vAlign w:val="center"/>
          </w:tcPr>
          <w:p w14:paraId="615D79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external/packages/extras-buildpkgs/libvdpau/debian/patches/simplify-dlopen-path-length-error-handling.patch</w:t>
            </w:r>
          </w:p>
        </w:tc>
      </w:tr>
      <w:tr w14:paraId="3CDD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5E88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external/config/desktop/jammy/environments/xfce/support</w:t>
            </w:r>
          </w:p>
        </w:tc>
        <w:tc>
          <w:tcPr>
            <w:tcW w:w="4535" w:type="dxa"/>
            <w:vAlign w:val="center"/>
          </w:tcPr>
          <w:p w14:paraId="7A476A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external/packages/extras-buildpkgs/libvdpau/debian/patches/vdpau-module-searchpath.patch</w:t>
            </w:r>
          </w:p>
        </w:tc>
      </w:tr>
      <w:tr w14:paraId="5C97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6F9A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external/config/desktop/noble/appgroups/3dsupport/packages</w:t>
            </w:r>
          </w:p>
        </w:tc>
        <w:tc>
          <w:tcPr>
            <w:tcW w:w="4535" w:type="dxa"/>
            <w:vAlign w:val="center"/>
          </w:tcPr>
          <w:p w14:paraId="1FE4CD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external/packages/extras-buildpkgs/libvdpau/debian/rules</w:t>
            </w:r>
          </w:p>
        </w:tc>
      </w:tr>
      <w:tr w14:paraId="5EFA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D16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external/config/desktop/noble/appgroups/browsers/debian/postinst</w:t>
            </w:r>
          </w:p>
        </w:tc>
        <w:tc>
          <w:tcPr>
            <w:tcW w:w="4535" w:type="dxa"/>
            <w:vAlign w:val="center"/>
          </w:tcPr>
          <w:p w14:paraId="29B95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external/packages/extras-buildpkgs/libvdpau/debian/source/format</w:t>
            </w:r>
          </w:p>
        </w:tc>
      </w:tr>
      <w:tr w14:paraId="445EE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D84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external/config/desktop/noble/appgroups/browsers/orangepi/create_desktop_package.sh</w:t>
            </w:r>
          </w:p>
        </w:tc>
        <w:tc>
          <w:tcPr>
            <w:tcW w:w="4535" w:type="dxa"/>
            <w:vAlign w:val="center"/>
          </w:tcPr>
          <w:p w14:paraId="13A9A5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external/packages/extras-buildpkgs/mmc-utils/debian/changelog</w:t>
            </w:r>
          </w:p>
        </w:tc>
      </w:tr>
      <w:tr w14:paraId="7296F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40C0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external/config/desktop/noble/appgroups/browsers/packages</w:t>
            </w:r>
          </w:p>
        </w:tc>
        <w:tc>
          <w:tcPr>
            <w:tcW w:w="4535" w:type="dxa"/>
            <w:vAlign w:val="center"/>
          </w:tcPr>
          <w:p w14:paraId="78D14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external/packages/extras-buildpkgs/mmc-utils/debian/compat</w:t>
            </w:r>
          </w:p>
        </w:tc>
      </w:tr>
      <w:tr w14:paraId="29AA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2EF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external/config/desktop/noble/appgroups/chat/packages</w:t>
            </w:r>
          </w:p>
        </w:tc>
        <w:tc>
          <w:tcPr>
            <w:tcW w:w="4535" w:type="dxa"/>
            <w:vAlign w:val="center"/>
          </w:tcPr>
          <w:p w14:paraId="0AAD73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external/packages/extras-buildpkgs/mmc-utils/debian/control</w:t>
            </w:r>
          </w:p>
        </w:tc>
      </w:tr>
      <w:tr w14:paraId="7121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D99D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external/config/desktop/noble/appgroups/desktop_tools/packages</w:t>
            </w:r>
          </w:p>
        </w:tc>
        <w:tc>
          <w:tcPr>
            <w:tcW w:w="4535" w:type="dxa"/>
            <w:vAlign w:val="center"/>
          </w:tcPr>
          <w:p w14:paraId="250F2D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external/packages/extras-buildpkgs/mmc-utils/debian/copyright</w:t>
            </w:r>
          </w:p>
        </w:tc>
      </w:tr>
      <w:tr w14:paraId="68C3A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4533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external/config/desktop/noble/appgroups/editors/debian/postinst</w:t>
            </w:r>
          </w:p>
        </w:tc>
        <w:tc>
          <w:tcPr>
            <w:tcW w:w="4535" w:type="dxa"/>
            <w:vAlign w:val="center"/>
          </w:tcPr>
          <w:p w14:paraId="57A07E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external/packages/extras-buildpkgs/mmc-utils/debian/manpages</w:t>
            </w:r>
          </w:p>
        </w:tc>
      </w:tr>
      <w:tr w14:paraId="03D1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9DC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external/config/desktop/noble/appgroups/editors/packages</w:t>
            </w:r>
          </w:p>
        </w:tc>
        <w:tc>
          <w:tcPr>
            <w:tcW w:w="4535" w:type="dxa"/>
            <w:vAlign w:val="center"/>
          </w:tcPr>
          <w:p w14:paraId="7CF17E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external/packages/extras-buildpkgs/mmc-utils/debian/rules</w:t>
            </w:r>
          </w:p>
        </w:tc>
      </w:tr>
      <w:tr w14:paraId="0DFC6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C6D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external/config/desktop/noble/appgroups/email/packages</w:t>
            </w:r>
          </w:p>
        </w:tc>
        <w:tc>
          <w:tcPr>
            <w:tcW w:w="4535" w:type="dxa"/>
            <w:vAlign w:val="center"/>
          </w:tcPr>
          <w:p w14:paraId="3C4144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external/packages/extras-buildpkgs/mmc-utils/debian/source/format</w:t>
            </w:r>
          </w:p>
        </w:tc>
      </w:tr>
      <w:tr w14:paraId="7568E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EB82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external/config/desktop/noble/appgroups/internet/packages</w:t>
            </w:r>
          </w:p>
        </w:tc>
        <w:tc>
          <w:tcPr>
            <w:tcW w:w="4535" w:type="dxa"/>
            <w:vAlign w:val="center"/>
          </w:tcPr>
          <w:p w14:paraId="44F32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external/packages/extras-buildpkgs/sunxi-tools/debian/changelog</w:t>
            </w:r>
          </w:p>
        </w:tc>
      </w:tr>
      <w:tr w14:paraId="1C82F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DD0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external/config/desktop/noble/appgroups/multimedia/packages</w:t>
            </w:r>
          </w:p>
        </w:tc>
        <w:tc>
          <w:tcPr>
            <w:tcW w:w="4535" w:type="dxa"/>
            <w:vAlign w:val="center"/>
          </w:tcPr>
          <w:p w14:paraId="3D027A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external/packages/extras-buildpkgs/sunxi-tools/debian/compat</w:t>
            </w:r>
          </w:p>
        </w:tc>
      </w:tr>
      <w:tr w14:paraId="6874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11AB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external/config/desktop/noble/appgroups/office/packages</w:t>
            </w:r>
          </w:p>
        </w:tc>
        <w:tc>
          <w:tcPr>
            <w:tcW w:w="4535" w:type="dxa"/>
            <w:vAlign w:val="center"/>
          </w:tcPr>
          <w:p w14:paraId="17DA02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external/packages/extras-buildpkgs/sunxi-tools/debian/control</w:t>
            </w:r>
          </w:p>
        </w:tc>
      </w:tr>
      <w:tr w14:paraId="30F9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F2E8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external/config/desktop/noble/appgroups/programming/custom/desktops/cinnamon/packages</w:t>
            </w:r>
          </w:p>
        </w:tc>
        <w:tc>
          <w:tcPr>
            <w:tcW w:w="4535" w:type="dxa"/>
            <w:vAlign w:val="center"/>
          </w:tcPr>
          <w:p w14:paraId="3A9E02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external/packages/extras-buildpkgs/sunxi-tools/debian/copyright</w:t>
            </w:r>
          </w:p>
        </w:tc>
      </w:tr>
      <w:tr w14:paraId="4E00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0F86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external/config/desktop/noble/appgroups/programming/custom/desktops/gnome/packages</w:t>
            </w:r>
          </w:p>
        </w:tc>
        <w:tc>
          <w:tcPr>
            <w:tcW w:w="4535" w:type="dxa"/>
            <w:vAlign w:val="center"/>
          </w:tcPr>
          <w:p w14:paraId="27C44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external/packages/extras-buildpkgs/sunxi-tools/debian/rules</w:t>
            </w:r>
          </w:p>
        </w:tc>
      </w:tr>
      <w:tr w14:paraId="7526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862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external/config/desktop/noble/appgroups/programming/custom/desktops/kde/packages</w:t>
            </w:r>
          </w:p>
        </w:tc>
        <w:tc>
          <w:tcPr>
            <w:tcW w:w="4535" w:type="dxa"/>
            <w:vAlign w:val="center"/>
          </w:tcPr>
          <w:p w14:paraId="25035D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external/packages/extras-buildpkgs/sunxi-tools/debian/source/format</w:t>
            </w:r>
          </w:p>
        </w:tc>
      </w:tr>
      <w:tr w14:paraId="625E1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BF0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external/config/desktop/noble/appgroups/programming/packages</w:t>
            </w:r>
          </w:p>
        </w:tc>
        <w:tc>
          <w:tcPr>
            <w:tcW w:w="4535" w:type="dxa"/>
            <w:vAlign w:val="center"/>
          </w:tcPr>
          <w:p w14:paraId="7F649E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external/packages/extras-buildpkgs/sunxi-tools/debian/source/patch-header</w:t>
            </w:r>
          </w:p>
        </w:tc>
      </w:tr>
      <w:tr w14:paraId="33871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271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external/config/desktop/noble/appgroups/remote_desktop/packages</w:t>
            </w:r>
          </w:p>
        </w:tc>
        <w:tc>
          <w:tcPr>
            <w:tcW w:w="4535" w:type="dxa"/>
            <w:vAlign w:val="center"/>
          </w:tcPr>
          <w:p w14:paraId="6DE34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external/packages/extras-buildpkgs/sunxi-tools/debian/sunxi-tools.dirs</w:t>
            </w:r>
          </w:p>
        </w:tc>
      </w:tr>
      <w:tr w14:paraId="3FFA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658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external/config/desktop/noble/environments/gnome/config_base/packages</w:t>
            </w:r>
          </w:p>
        </w:tc>
        <w:tc>
          <w:tcPr>
            <w:tcW w:w="4535" w:type="dxa"/>
            <w:vAlign w:val="center"/>
          </w:tcPr>
          <w:p w14:paraId="19EB21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external/packages/extras-buildpkgs/sunxi-tools/debian/sunxi-tools.docs</w:t>
            </w:r>
          </w:p>
        </w:tc>
      </w:tr>
      <w:tr w14:paraId="5209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CADA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external/config/desktop/noble/environments/gnome/debian/postinst</w:t>
            </w:r>
          </w:p>
        </w:tc>
        <w:tc>
          <w:tcPr>
            <w:tcW w:w="4535" w:type="dxa"/>
            <w:vAlign w:val="center"/>
          </w:tcPr>
          <w:p w14:paraId="0F3AE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external/packages/extras-buildpkgs/sunxi-tools/debian/sunxi-tools.postinst</w:t>
            </w:r>
          </w:p>
        </w:tc>
      </w:tr>
      <w:tr w14:paraId="1E35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61C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external/config/desktop/noble/environments/gnome/orangepi/create_desktop_package.sh</w:t>
            </w:r>
          </w:p>
        </w:tc>
        <w:tc>
          <w:tcPr>
            <w:tcW w:w="4535" w:type="dxa"/>
            <w:vAlign w:val="center"/>
          </w:tcPr>
          <w:p w14:paraId="7B3E40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external/packages/extras-buildpkgs/sunxi-tools/debian/sunxi-tools.udev</w:t>
            </w:r>
          </w:p>
        </w:tc>
      </w:tr>
      <w:tr w14:paraId="0643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51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external/config/desktop/noble/environments/gnome/support</w:t>
            </w:r>
          </w:p>
        </w:tc>
        <w:tc>
          <w:tcPr>
            <w:tcW w:w="4535" w:type="dxa"/>
            <w:vAlign w:val="center"/>
          </w:tcPr>
          <w:p w14:paraId="74109E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external/packages/extras-buildpkgs/swconfig/debian/patches/add-switch-h.patch</w:t>
            </w:r>
          </w:p>
        </w:tc>
      </w:tr>
      <w:tr w14:paraId="090BF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A37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external/config/desktop/noble/environments/xfce/appgroups/programming/packages</w:t>
            </w:r>
          </w:p>
        </w:tc>
        <w:tc>
          <w:tcPr>
            <w:tcW w:w="4535" w:type="dxa"/>
            <w:vAlign w:val="center"/>
          </w:tcPr>
          <w:p w14:paraId="46AAF1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external/packages/extras-buildpkgs/swconfig/debian/patches/series</w:t>
            </w:r>
          </w:p>
        </w:tc>
      </w:tr>
      <w:tr w14:paraId="44F31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F67D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external/config/desktop/noble/environments/xfce/config_base/packages</w:t>
            </w:r>
          </w:p>
        </w:tc>
        <w:tc>
          <w:tcPr>
            <w:tcW w:w="4535" w:type="dxa"/>
            <w:vAlign w:val="center"/>
          </w:tcPr>
          <w:p w14:paraId="032BE6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external/packages/extras-buildpkgs/xf86-video-armsoc/debian/80-armsoc-sun4i.conf</w:t>
            </w:r>
          </w:p>
        </w:tc>
      </w:tr>
      <w:tr w14:paraId="3726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CB4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external/config/desktop/noble/environments/xfce/config_base/packages.uninstall</w:t>
            </w:r>
          </w:p>
        </w:tc>
        <w:tc>
          <w:tcPr>
            <w:tcW w:w="4535" w:type="dxa"/>
            <w:vAlign w:val="center"/>
          </w:tcPr>
          <w:p w14:paraId="4B7FD8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external/packages/extras-buildpkgs/xf86-video-armsoc/debian/changelog</w:t>
            </w:r>
          </w:p>
        </w:tc>
      </w:tr>
      <w:tr w14:paraId="375C7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CDAE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external/config/desktop/noble/environments/xfce/debian/orangepi-bsp-desktop/postinst</w:t>
            </w:r>
          </w:p>
        </w:tc>
        <w:tc>
          <w:tcPr>
            <w:tcW w:w="4535" w:type="dxa"/>
            <w:vAlign w:val="center"/>
          </w:tcPr>
          <w:p w14:paraId="2D460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external/packages/extras-buildpkgs/xf86-video-armsoc/debian/compat</w:t>
            </w:r>
          </w:p>
        </w:tc>
      </w:tr>
      <w:tr w14:paraId="0E1E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5928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external/config/desktop/noble/environments/xfce/debian/orangepi-bsp-desktop/prepare.sh</w:t>
            </w:r>
          </w:p>
        </w:tc>
        <w:tc>
          <w:tcPr>
            <w:tcW w:w="4535" w:type="dxa"/>
            <w:vAlign w:val="center"/>
          </w:tcPr>
          <w:p w14:paraId="08439A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external/packages/extras-buildpkgs/xf86-video-armsoc/debian/control</w:t>
            </w:r>
          </w:p>
        </w:tc>
      </w:tr>
      <w:tr w14:paraId="3808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0AC1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external/config/desktop/noble/environments/xfce/debian/postinst</w:t>
            </w:r>
          </w:p>
        </w:tc>
        <w:tc>
          <w:tcPr>
            <w:tcW w:w="4535" w:type="dxa"/>
            <w:vAlign w:val="center"/>
          </w:tcPr>
          <w:p w14:paraId="3F87E3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external/packages/extras-buildpkgs/xf86-video-armsoc/debian/copyright</w:t>
            </w:r>
          </w:p>
        </w:tc>
      </w:tr>
      <w:tr w14:paraId="411BD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CE2B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external/config/desktop/noble/environments/xfce/orangepi/create_desktop_package.sh</w:t>
            </w:r>
          </w:p>
        </w:tc>
        <w:tc>
          <w:tcPr>
            <w:tcW w:w="4535" w:type="dxa"/>
            <w:vAlign w:val="center"/>
          </w:tcPr>
          <w:p w14:paraId="57D41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external/packages/extras-buildpkgs/xf86-video-armsoc/debian/patches/0001-Add-sun4i-drmmode-driver.patch</w:t>
            </w:r>
          </w:p>
        </w:tc>
      </w:tr>
      <w:tr w14:paraId="0556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C72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external/config/desktop/noble/environments/xfce/support</w:t>
            </w:r>
          </w:p>
        </w:tc>
        <w:tc>
          <w:tcPr>
            <w:tcW w:w="4535" w:type="dxa"/>
            <w:vAlign w:val="center"/>
          </w:tcPr>
          <w:p w14:paraId="571693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external/packages/extras-buildpkgs/xf86-video-armsoc/debian/patches/0002-Fix-UMP_LOCK-status-logging.patch</w:t>
            </w:r>
          </w:p>
        </w:tc>
      </w:tr>
      <w:tr w14:paraId="1E18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EFB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external/config/desktop/raspi/environments/lxde/config_base/packages</w:t>
            </w:r>
          </w:p>
        </w:tc>
        <w:tc>
          <w:tcPr>
            <w:tcW w:w="4535" w:type="dxa"/>
            <w:vAlign w:val="center"/>
          </w:tcPr>
          <w:p w14:paraId="52C766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external/packages/extras-buildpkgs/xf86-video-armsoc/debian/patches/series</w:t>
            </w:r>
          </w:p>
        </w:tc>
      </w:tr>
      <w:tr w14:paraId="65ED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46D0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external/config/desktop/raspi/environments/lxde/support</w:t>
            </w:r>
          </w:p>
        </w:tc>
        <w:tc>
          <w:tcPr>
            <w:tcW w:w="4535" w:type="dxa"/>
            <w:vAlign w:val="center"/>
          </w:tcPr>
          <w:p w14:paraId="162A0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external/packages/extras-buildpkgs/xf86-video-armsoc/debian/rules</w:t>
            </w:r>
          </w:p>
        </w:tc>
      </w:tr>
      <w:tr w14:paraId="7BD1B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3D5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external/config/desktop/sid/appgroups</w:t>
            </w:r>
          </w:p>
        </w:tc>
        <w:tc>
          <w:tcPr>
            <w:tcW w:w="4535" w:type="dxa"/>
            <w:vAlign w:val="center"/>
          </w:tcPr>
          <w:p w14:paraId="3390C4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external/packages/extras-buildpkgs/xf86-video-armsoc/debian/source/format</w:t>
            </w:r>
          </w:p>
        </w:tc>
      </w:tr>
      <w:tr w14:paraId="19A8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6EA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external/config/desktop/sid/environments/gnome/config_base/packages</w:t>
            </w:r>
          </w:p>
        </w:tc>
        <w:tc>
          <w:tcPr>
            <w:tcW w:w="4535" w:type="dxa"/>
            <w:vAlign w:val="center"/>
          </w:tcPr>
          <w:p w14:paraId="3A5C8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external/packages/extras-buildpkgs/xf86-video-armsoc/debian/xserver-xorg-video-armsoc-sun4i.install</w:t>
            </w:r>
          </w:p>
        </w:tc>
      </w:tr>
      <w:tr w14:paraId="0B19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0FF4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external/config/desktop/sid/environments/gnome/debian/postinst</w:t>
            </w:r>
          </w:p>
        </w:tc>
        <w:tc>
          <w:tcPr>
            <w:tcW w:w="4535" w:type="dxa"/>
            <w:vAlign w:val="center"/>
          </w:tcPr>
          <w:p w14:paraId="112AB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external/packages/extras-buildpkgs/xf86-video-armsoc/debian/xserver-xorg-video-armsoc-sun4i.udev</w:t>
            </w:r>
          </w:p>
        </w:tc>
      </w:tr>
      <w:tr w14:paraId="27E6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BA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external/config/desktop/sid/environments/gnome/only_for</w:t>
            </w:r>
          </w:p>
        </w:tc>
        <w:tc>
          <w:tcPr>
            <w:tcW w:w="4535" w:type="dxa"/>
            <w:vAlign w:val="center"/>
          </w:tcPr>
          <w:p w14:paraId="262BC3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external/packages/extras-buildpkgs/xf86-video-fbturbo/debian/README.source</w:t>
            </w:r>
          </w:p>
        </w:tc>
      </w:tr>
      <w:tr w14:paraId="14A7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4C63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external/config/desktop/sid/environments/gnome/orangepi/create_desktop_package.sh</w:t>
            </w:r>
          </w:p>
        </w:tc>
        <w:tc>
          <w:tcPr>
            <w:tcW w:w="4535" w:type="dxa"/>
            <w:vAlign w:val="center"/>
          </w:tcPr>
          <w:p w14:paraId="3EF48D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external/packages/extras-buildpkgs/xf86-video-fbturbo/debian/changelog</w:t>
            </w:r>
          </w:p>
        </w:tc>
      </w:tr>
      <w:tr w14:paraId="4AD42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8A7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external/config/desktop/sid/environments/gnome/support</w:t>
            </w:r>
          </w:p>
        </w:tc>
        <w:tc>
          <w:tcPr>
            <w:tcW w:w="4535" w:type="dxa"/>
            <w:vAlign w:val="center"/>
          </w:tcPr>
          <w:p w14:paraId="069AB8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external/packages/extras-buildpkgs/xf86-video-fbturbo/debian/compat</w:t>
            </w:r>
          </w:p>
        </w:tc>
      </w:tr>
      <w:tr w14:paraId="1260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590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external/config/distributions/README.md</w:t>
            </w:r>
          </w:p>
        </w:tc>
        <w:tc>
          <w:tcPr>
            <w:tcW w:w="4535" w:type="dxa"/>
            <w:vAlign w:val="center"/>
          </w:tcPr>
          <w:p w14:paraId="46E0C2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external/packages/extras-buildpkgs/xf86-video-fbturbo/debian/control</w:t>
            </w:r>
          </w:p>
        </w:tc>
      </w:tr>
      <w:tr w14:paraId="1087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86E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external/config/distributions/bionic/name</w:t>
            </w:r>
          </w:p>
        </w:tc>
        <w:tc>
          <w:tcPr>
            <w:tcW w:w="4535" w:type="dxa"/>
            <w:vAlign w:val="center"/>
          </w:tcPr>
          <w:p w14:paraId="2777A5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external/packages/extras-buildpkgs/xf86-video-fbturbo/debian/copyright</w:t>
            </w:r>
          </w:p>
        </w:tc>
      </w:tr>
      <w:tr w14:paraId="5044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26F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external/config/distributions/bionic/support</w:t>
            </w:r>
          </w:p>
        </w:tc>
        <w:tc>
          <w:tcPr>
            <w:tcW w:w="4535" w:type="dxa"/>
            <w:vAlign w:val="center"/>
          </w:tcPr>
          <w:p w14:paraId="693872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external/packages/extras-buildpkgs/xf86-video-fbturbo/debian/docs</w:t>
            </w:r>
          </w:p>
        </w:tc>
      </w:tr>
      <w:tr w14:paraId="50B8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8678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external/config/distributions/bookworm/name</w:t>
            </w:r>
          </w:p>
        </w:tc>
        <w:tc>
          <w:tcPr>
            <w:tcW w:w="4535" w:type="dxa"/>
            <w:vAlign w:val="center"/>
          </w:tcPr>
          <w:p w14:paraId="6DF5F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external/packages/extras-buildpkgs/xf86-video-fbturbo/debian/rules</w:t>
            </w:r>
          </w:p>
        </w:tc>
      </w:tr>
      <w:tr w14:paraId="5E821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B4AF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external/config/distributions/bookworm/support</w:t>
            </w:r>
          </w:p>
        </w:tc>
        <w:tc>
          <w:tcPr>
            <w:tcW w:w="4535" w:type="dxa"/>
            <w:vAlign w:val="center"/>
          </w:tcPr>
          <w:p w14:paraId="669A74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external/packages/extras-buildpkgs/xf86-video-fbturbo/debian/source/format</w:t>
            </w:r>
          </w:p>
        </w:tc>
      </w:tr>
      <w:tr w14:paraId="4609F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CBA8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external/config/distributions/bullseye/name</w:t>
            </w:r>
          </w:p>
        </w:tc>
        <w:tc>
          <w:tcPr>
            <w:tcW w:w="4535" w:type="dxa"/>
            <w:vAlign w:val="center"/>
          </w:tcPr>
          <w:p w14:paraId="09B736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external/packages/orangepi/builddeb</w:t>
            </w:r>
          </w:p>
        </w:tc>
      </w:tr>
      <w:tr w14:paraId="04DD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3BFE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external/config/distributions/bullseye/support</w:t>
            </w:r>
          </w:p>
        </w:tc>
        <w:tc>
          <w:tcPr>
            <w:tcW w:w="4535" w:type="dxa"/>
            <w:vAlign w:val="center"/>
          </w:tcPr>
          <w:p w14:paraId="1F289E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external/packages/orangepi/mkdebian</w:t>
            </w:r>
          </w:p>
        </w:tc>
      </w:tr>
      <w:tr w14:paraId="4A7A7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F21A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external/config/distributions/buster/name</w:t>
            </w:r>
          </w:p>
        </w:tc>
        <w:tc>
          <w:tcPr>
            <w:tcW w:w="4535" w:type="dxa"/>
            <w:vAlign w:val="center"/>
          </w:tcPr>
          <w:p w14:paraId="566EFF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external/packages/pack-uboot/sun50iw2/bin/boot_package.cfg</w:t>
            </w:r>
          </w:p>
        </w:tc>
      </w:tr>
      <w:tr w14:paraId="35243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687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external/config/distributions/buster/support</w:t>
            </w:r>
          </w:p>
        </w:tc>
        <w:tc>
          <w:tcPr>
            <w:tcW w:w="4535" w:type="dxa"/>
            <w:vAlign w:val="center"/>
          </w:tcPr>
          <w:p w14:paraId="188F9D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external/packages/pack-uboot/sun50iw2/bin/boot_package.fex</w:t>
            </w:r>
          </w:p>
        </w:tc>
      </w:tr>
      <w:tr w14:paraId="358D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054D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external/config/distributions/focal/name</w:t>
            </w:r>
          </w:p>
        </w:tc>
        <w:tc>
          <w:tcPr>
            <w:tcW w:w="4535" w:type="dxa"/>
            <w:vAlign w:val="center"/>
          </w:tcPr>
          <w:p w14:paraId="44624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external/packages/pack-uboot/sun50iw2/bin/dts/orangepioneh5-u-boot.dts</w:t>
            </w:r>
          </w:p>
        </w:tc>
      </w:tr>
      <w:tr w14:paraId="42C37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63C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external/config/distributions/focal/support</w:t>
            </w:r>
          </w:p>
        </w:tc>
        <w:tc>
          <w:tcPr>
            <w:tcW w:w="4535" w:type="dxa"/>
            <w:vAlign w:val="center"/>
          </w:tcPr>
          <w:p w14:paraId="453177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external/packages/pack-uboot/sun50iw2/bin/dts/orangepipc2-u-boot.dts</w:t>
            </w:r>
          </w:p>
        </w:tc>
      </w:tr>
      <w:tr w14:paraId="3A74F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851F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external/config/distributions/jammy/name</w:t>
            </w:r>
          </w:p>
        </w:tc>
        <w:tc>
          <w:tcPr>
            <w:tcW w:w="4535" w:type="dxa"/>
            <w:vAlign w:val="center"/>
          </w:tcPr>
          <w:p w14:paraId="27C46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external/packages/pack-uboot/sun50iw2/bin/dts/orangepipch5-u-boot.dts</w:t>
            </w:r>
          </w:p>
        </w:tc>
      </w:tr>
      <w:tr w14:paraId="4ADE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280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external/config/distributions/jammy/support</w:t>
            </w:r>
          </w:p>
        </w:tc>
        <w:tc>
          <w:tcPr>
            <w:tcW w:w="4535" w:type="dxa"/>
            <w:vAlign w:val="center"/>
          </w:tcPr>
          <w:p w14:paraId="40DCC2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external/packages/pack-uboot/sun50iw2/bin/dts/orangepiprime-u-boot.dts</w:t>
            </w:r>
          </w:p>
        </w:tc>
      </w:tr>
      <w:tr w14:paraId="40B3E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2DD6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external/config/distributions/noble/name</w:t>
            </w:r>
          </w:p>
        </w:tc>
        <w:tc>
          <w:tcPr>
            <w:tcW w:w="4535" w:type="dxa"/>
            <w:vAlign w:val="center"/>
          </w:tcPr>
          <w:p w14:paraId="144B02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external/packages/pack-uboot/sun50iw2/bin/dts/orangepizeroplus-u-boot.dts</w:t>
            </w:r>
          </w:p>
        </w:tc>
      </w:tr>
      <w:tr w14:paraId="5462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EF1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external/config/distributions/noble/support</w:t>
            </w:r>
          </w:p>
        </w:tc>
        <w:tc>
          <w:tcPr>
            <w:tcW w:w="4535" w:type="dxa"/>
            <w:vAlign w:val="center"/>
          </w:tcPr>
          <w:p w14:paraId="4A0895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external/packages/pack-uboot/sun50iw2/bin/dts/orangepizeroplus2h5-u-boot.dts</w:t>
            </w:r>
          </w:p>
        </w:tc>
      </w:tr>
      <w:tr w14:paraId="5813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05AE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external/config/distributions/raspi/name</w:t>
            </w:r>
          </w:p>
        </w:tc>
        <w:tc>
          <w:tcPr>
            <w:tcW w:w="4535" w:type="dxa"/>
            <w:vAlign w:val="center"/>
          </w:tcPr>
          <w:p w14:paraId="0C521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external/packages/pack-uboot/sun50iw2/bin/monitor.fex</w:t>
            </w:r>
          </w:p>
        </w:tc>
      </w:tr>
      <w:tr w14:paraId="5F70F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C5E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external/config/distributions/raspi/support</w:t>
            </w:r>
          </w:p>
        </w:tc>
        <w:tc>
          <w:tcPr>
            <w:tcW w:w="4535" w:type="dxa"/>
            <w:vAlign w:val="center"/>
          </w:tcPr>
          <w:p w14:paraId="5EF74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external/packages/pack-uboot/sun50iw2/bin/scp.fex</w:t>
            </w:r>
          </w:p>
        </w:tc>
      </w:tr>
      <w:tr w14:paraId="57115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1A68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external/config/distributions/sid/name</w:t>
            </w:r>
          </w:p>
        </w:tc>
        <w:tc>
          <w:tcPr>
            <w:tcW w:w="4535" w:type="dxa"/>
            <w:vAlign w:val="center"/>
          </w:tcPr>
          <w:p w14:paraId="3D9FCF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external/packages/pack-uboot/sun50iw2/bin/sys_config/sys_config_orangepioneh5.fex</w:t>
            </w:r>
          </w:p>
        </w:tc>
      </w:tr>
      <w:tr w14:paraId="0368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5A1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external/config/distributions/sid/support</w:t>
            </w:r>
          </w:p>
        </w:tc>
        <w:tc>
          <w:tcPr>
            <w:tcW w:w="4535" w:type="dxa"/>
            <w:vAlign w:val="center"/>
          </w:tcPr>
          <w:p w14:paraId="13D368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external/packages/pack-uboot/sun50iw2/bin/sys_config/sys_config_orangepipc2.fex</w:t>
            </w:r>
          </w:p>
        </w:tc>
      </w:tr>
      <w:tr w14:paraId="12F2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C4D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external/config/distributions/stretch/name</w:t>
            </w:r>
          </w:p>
        </w:tc>
        <w:tc>
          <w:tcPr>
            <w:tcW w:w="4535" w:type="dxa"/>
            <w:vAlign w:val="center"/>
          </w:tcPr>
          <w:p w14:paraId="0655BF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external/packages/pack-uboot/sun50iw2/bin/sys_config/sys_config_orangepipch5.fex</w:t>
            </w:r>
          </w:p>
        </w:tc>
      </w:tr>
      <w:tr w14:paraId="10DEB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086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external/config/distributions/stretch/support</w:t>
            </w:r>
          </w:p>
        </w:tc>
        <w:tc>
          <w:tcPr>
            <w:tcW w:w="4535" w:type="dxa"/>
            <w:vAlign w:val="center"/>
          </w:tcPr>
          <w:p w14:paraId="20169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external/packages/pack-uboot/sun50iw2/bin/sys_config/sys_config_orangepiprime.fex</w:t>
            </w:r>
          </w:p>
        </w:tc>
      </w:tr>
      <w:tr w14:paraId="67FE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122D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external/config/distributions/xenial/name</w:t>
            </w:r>
          </w:p>
        </w:tc>
        <w:tc>
          <w:tcPr>
            <w:tcW w:w="4535" w:type="dxa"/>
            <w:vAlign w:val="center"/>
          </w:tcPr>
          <w:p w14:paraId="29C09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external/packages/pack-uboot/sun50iw2/bin/sys_config/sys_config_orangepizeroplus.fex</w:t>
            </w:r>
          </w:p>
        </w:tc>
      </w:tr>
      <w:tr w14:paraId="4170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97C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external/config/distributions/xenial/support</w:t>
            </w:r>
          </w:p>
        </w:tc>
        <w:tc>
          <w:tcPr>
            <w:tcW w:w="4535" w:type="dxa"/>
            <w:vAlign w:val="center"/>
          </w:tcPr>
          <w:p w14:paraId="02FB7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external/packages/pack-uboot/sun50iw2/bin/sys_config/sys_config_orangepizeroplus2h5.fex</w:t>
            </w:r>
          </w:p>
        </w:tc>
      </w:tr>
      <w:tr w14:paraId="08692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A1C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external/config/fex/.gitignore</w:t>
            </w:r>
          </w:p>
        </w:tc>
        <w:tc>
          <w:tcPr>
            <w:tcW w:w="4535" w:type="dxa"/>
            <w:vAlign w:val="center"/>
          </w:tcPr>
          <w:p w14:paraId="084AF2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external/packages/pack-uboot/sun50iw2/tools/dragonsecboot</w:t>
            </w:r>
          </w:p>
        </w:tc>
      </w:tr>
      <w:tr w14:paraId="0261D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BA9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external/config/fex/orangepi.fex</w:t>
            </w:r>
          </w:p>
        </w:tc>
        <w:tc>
          <w:tcPr>
            <w:tcW w:w="4535" w:type="dxa"/>
            <w:vAlign w:val="center"/>
          </w:tcPr>
          <w:p w14:paraId="4ADE6F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external/packages/pack-uboot/sun50iw2/tools/dtc</w:t>
            </w:r>
          </w:p>
        </w:tc>
      </w:tr>
      <w:tr w14:paraId="54A1A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748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external/config/fex/orangepi2.fex</w:t>
            </w:r>
          </w:p>
        </w:tc>
        <w:tc>
          <w:tcPr>
            <w:tcW w:w="4535" w:type="dxa"/>
            <w:vAlign w:val="center"/>
          </w:tcPr>
          <w:p w14:paraId="5CCF86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external/packages/pack-uboot/sun50iw2/tools/script</w:t>
            </w:r>
          </w:p>
        </w:tc>
      </w:tr>
      <w:tr w14:paraId="43CCA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1E0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external/config/fex/orangepilite.fex</w:t>
            </w:r>
          </w:p>
        </w:tc>
        <w:tc>
          <w:tcPr>
            <w:tcW w:w="4535" w:type="dxa"/>
            <w:vAlign w:val="center"/>
          </w:tcPr>
          <w:p w14:paraId="6A27B9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external/packages/pack-uboot/sun50iw2/tools/update_boot0</w:t>
            </w:r>
          </w:p>
        </w:tc>
      </w:tr>
      <w:tr w14:paraId="740AA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F5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external/config/fex/orangepione.fex</w:t>
            </w:r>
          </w:p>
        </w:tc>
        <w:tc>
          <w:tcPr>
            <w:tcW w:w="4535" w:type="dxa"/>
            <w:vAlign w:val="center"/>
          </w:tcPr>
          <w:p w14:paraId="26E925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external/packages/pack-uboot/sun50iw2/tools/update_scp</w:t>
            </w:r>
          </w:p>
        </w:tc>
      </w:tr>
      <w:tr w14:paraId="5D8CC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106E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external/config/fex/orangepipc-tvout.fex</w:t>
            </w:r>
          </w:p>
        </w:tc>
        <w:tc>
          <w:tcPr>
            <w:tcW w:w="4535" w:type="dxa"/>
            <w:vAlign w:val="center"/>
          </w:tcPr>
          <w:p w14:paraId="5CC31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external/packages/pack-uboot/sun50iw2/tools/update_uboot</w:t>
            </w:r>
          </w:p>
        </w:tc>
      </w:tr>
      <w:tr w14:paraId="194D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5A20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external/config/fex/orangepipc.fex</w:t>
            </w:r>
          </w:p>
        </w:tc>
        <w:tc>
          <w:tcPr>
            <w:tcW w:w="4535" w:type="dxa"/>
            <w:vAlign w:val="center"/>
          </w:tcPr>
          <w:p w14:paraId="1A00C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external/packages/pack-uboot/sun50iw2/tools/update_uboot_fdt</w:t>
            </w:r>
          </w:p>
        </w:tc>
      </w:tr>
      <w:tr w14:paraId="7362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9FE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external/config/fex/orangepipcplus-tvout.fex</w:t>
            </w:r>
          </w:p>
        </w:tc>
        <w:tc>
          <w:tcPr>
            <w:tcW w:w="4535" w:type="dxa"/>
            <w:vAlign w:val="center"/>
          </w:tcPr>
          <w:p w14:paraId="2C378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external/packages/pack-uboot/sun50iw2/tools/update_uboot_v2</w:t>
            </w:r>
          </w:p>
        </w:tc>
      </w:tr>
      <w:tr w14:paraId="56F7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0031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external/config/fex/orangepipcplus.fex</w:t>
            </w:r>
          </w:p>
        </w:tc>
        <w:tc>
          <w:tcPr>
            <w:tcW w:w="4535" w:type="dxa"/>
            <w:vAlign w:val="center"/>
          </w:tcPr>
          <w:p w14:paraId="586715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external/packages/pack-uboot/sun50iw6/bin/boot_package.cfg</w:t>
            </w:r>
          </w:p>
        </w:tc>
      </w:tr>
      <w:tr w14:paraId="3C10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B54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external/config/fex/orangepiplus.fex</w:t>
            </w:r>
          </w:p>
        </w:tc>
        <w:tc>
          <w:tcPr>
            <w:tcW w:w="4535" w:type="dxa"/>
            <w:vAlign w:val="center"/>
          </w:tcPr>
          <w:p w14:paraId="7771C6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external/packages/pack-uboot/sun50iw6/bin/dts/orangepi3-lts-u-boot.dts</w:t>
            </w:r>
          </w:p>
        </w:tc>
      </w:tr>
      <w:tr w14:paraId="7DEC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6730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external/config/fex/orangepiplus2e-tvout.fex</w:t>
            </w:r>
          </w:p>
        </w:tc>
        <w:tc>
          <w:tcPr>
            <w:tcW w:w="4535" w:type="dxa"/>
            <w:vAlign w:val="center"/>
          </w:tcPr>
          <w:p w14:paraId="3EB595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external/packages/pack-uboot/sun50iw6/bin/dts/orangepi3-u-boot.dts</w:t>
            </w:r>
          </w:p>
        </w:tc>
      </w:tr>
      <w:tr w14:paraId="6F134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FEB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external/config/fex/orangepiplus2e.fex</w:t>
            </w:r>
          </w:p>
        </w:tc>
        <w:tc>
          <w:tcPr>
            <w:tcW w:w="4535" w:type="dxa"/>
            <w:vAlign w:val="center"/>
          </w:tcPr>
          <w:p w14:paraId="790F1C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external/packages/pack-uboot/sun50iw6/bin/dts/orangepilite2-u-boot.dts</w:t>
            </w:r>
          </w:p>
        </w:tc>
      </w:tr>
      <w:tr w14:paraId="6DF3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7E82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external/config/fex/orangepir1.fex</w:t>
            </w:r>
          </w:p>
        </w:tc>
        <w:tc>
          <w:tcPr>
            <w:tcW w:w="4535" w:type="dxa"/>
            <w:vAlign w:val="center"/>
          </w:tcPr>
          <w:p w14:paraId="71530D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external/packages/pack-uboot/sun50iw6/bin/dts/orangepioneplus-u-boot.dts</w:t>
            </w:r>
          </w:p>
        </w:tc>
      </w:tr>
      <w:tr w14:paraId="12CB7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35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external/config/fex/orangepizero.fex</w:t>
            </w:r>
          </w:p>
        </w:tc>
        <w:tc>
          <w:tcPr>
            <w:tcW w:w="4535" w:type="dxa"/>
            <w:vAlign w:val="center"/>
          </w:tcPr>
          <w:p w14:paraId="33914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external/packages/pack-uboot/sun50iw6/bin/monitor.fex</w:t>
            </w:r>
          </w:p>
        </w:tc>
      </w:tr>
      <w:tr w14:paraId="08AAB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B9F3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external/config/fex/orangepizeroplus2h3-tvout.fex</w:t>
            </w:r>
          </w:p>
        </w:tc>
        <w:tc>
          <w:tcPr>
            <w:tcW w:w="4535" w:type="dxa"/>
            <w:vAlign w:val="center"/>
          </w:tcPr>
          <w:p w14:paraId="46672D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external/packages/pack-uboot/sun50iw6/bin/parameter.fex</w:t>
            </w:r>
          </w:p>
        </w:tc>
      </w:tr>
      <w:tr w14:paraId="1590A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B62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external/config/fex/orangepizeroplus2h3.fex</w:t>
            </w:r>
          </w:p>
        </w:tc>
        <w:tc>
          <w:tcPr>
            <w:tcW w:w="4535" w:type="dxa"/>
            <w:vAlign w:val="center"/>
          </w:tcPr>
          <w:p w14:paraId="1F0C25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external/packages/pack-uboot/sun50iw6/bin/scp.fex</w:t>
            </w:r>
          </w:p>
        </w:tc>
      </w:tr>
      <w:tr w14:paraId="316B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2B1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external/config/kernel/linux-5.10-rk3399.config</w:t>
            </w:r>
          </w:p>
        </w:tc>
        <w:tc>
          <w:tcPr>
            <w:tcW w:w="4535" w:type="dxa"/>
            <w:vAlign w:val="center"/>
          </w:tcPr>
          <w:p w14:paraId="7D967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external/packages/pack-uboot/sun50iw6/bin/sys_config/sys_config_orangepi3-lts.fex</w:t>
            </w:r>
          </w:p>
        </w:tc>
      </w:tr>
      <w:tr w14:paraId="7E853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B84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external/config/kernel/linux-5.10-sunxi64-current.config</w:t>
            </w:r>
          </w:p>
        </w:tc>
        <w:tc>
          <w:tcPr>
            <w:tcW w:w="4535" w:type="dxa"/>
            <w:vAlign w:val="center"/>
          </w:tcPr>
          <w:p w14:paraId="1F528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external/packages/pack-uboot/sun50iw6/bin/sys_config/sys_config_orangepi3.fex</w:t>
            </w:r>
          </w:p>
        </w:tc>
      </w:tr>
      <w:tr w14:paraId="2167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D4D1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external/config/kernel/linux-5.10-sunxi64-media.config</w:t>
            </w:r>
          </w:p>
        </w:tc>
        <w:tc>
          <w:tcPr>
            <w:tcW w:w="4535" w:type="dxa"/>
            <w:vAlign w:val="center"/>
          </w:tcPr>
          <w:p w14:paraId="59C9C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external/packages/pack-uboot/sun50iw6/bin/sys_config/sys_config_orangepilite2.fex</w:t>
            </w:r>
          </w:p>
        </w:tc>
      </w:tr>
      <w:tr w14:paraId="62C5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66B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external/config/kernel/linux-5.10.66-rk3399.config</w:t>
            </w:r>
          </w:p>
        </w:tc>
        <w:tc>
          <w:tcPr>
            <w:tcW w:w="4535" w:type="dxa"/>
            <w:vAlign w:val="center"/>
          </w:tcPr>
          <w:p w14:paraId="209E3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external/packages/pack-uboot/sun50iw6/bin/sys_config/sys_config_orangepioneplus.fex</w:t>
            </w:r>
          </w:p>
        </w:tc>
      </w:tr>
      <w:tr w14:paraId="1E8C1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D79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external/config/kernel/linux-5.13-rockchip64.config</w:t>
            </w:r>
          </w:p>
        </w:tc>
        <w:tc>
          <w:tcPr>
            <w:tcW w:w="4535" w:type="dxa"/>
            <w:vAlign w:val="center"/>
          </w:tcPr>
          <w:p w14:paraId="3CA186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external/packages/pack-uboot/sun50iw6/tools/dragonsecboot</w:t>
            </w:r>
          </w:p>
        </w:tc>
      </w:tr>
      <w:tr w14:paraId="37E4B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9F0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external/config/kernel/linux-5.13-sunxi64.config</w:t>
            </w:r>
          </w:p>
        </w:tc>
        <w:tc>
          <w:tcPr>
            <w:tcW w:w="4535" w:type="dxa"/>
            <w:vAlign w:val="center"/>
          </w:tcPr>
          <w:p w14:paraId="54A407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external/packages/pack-uboot/sun50iw6/tools/dtc</w:t>
            </w:r>
          </w:p>
        </w:tc>
      </w:tr>
      <w:tr w14:paraId="08EE2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E5B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external/config/kernel/linux-5.15-sun55iw3-current.config</w:t>
            </w:r>
          </w:p>
        </w:tc>
        <w:tc>
          <w:tcPr>
            <w:tcW w:w="4535" w:type="dxa"/>
            <w:vAlign w:val="center"/>
          </w:tcPr>
          <w:p w14:paraId="09E6B1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external/packages/pack-uboot/sun50iw6/tools/script</w:t>
            </w:r>
          </w:p>
        </w:tc>
      </w:tr>
      <w:tr w14:paraId="50892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64B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external/config/kernel/linux-5.16-sun50iw9-current.config</w:t>
            </w:r>
          </w:p>
        </w:tc>
        <w:tc>
          <w:tcPr>
            <w:tcW w:w="4535" w:type="dxa"/>
            <w:vAlign w:val="center"/>
          </w:tcPr>
          <w:p w14:paraId="4A197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external/packages/pack-uboot/sun50iw6/tools/update_boot0</w:t>
            </w:r>
          </w:p>
        </w:tc>
      </w:tr>
      <w:tr w14:paraId="4C12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5EED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external/config/kernel/linux-5.16-sunxi64-current.config</w:t>
            </w:r>
          </w:p>
        </w:tc>
        <w:tc>
          <w:tcPr>
            <w:tcW w:w="4535" w:type="dxa"/>
            <w:vAlign w:val="center"/>
          </w:tcPr>
          <w:p w14:paraId="1A11E2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external/packages/pack-uboot/sun50iw6/tools/update_dtb</w:t>
            </w:r>
          </w:p>
        </w:tc>
      </w:tr>
      <w:tr w14:paraId="63A18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27E7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external/config/kernel/linux-5.18-next.config</w:t>
            </w:r>
          </w:p>
        </w:tc>
        <w:tc>
          <w:tcPr>
            <w:tcW w:w="4535" w:type="dxa"/>
            <w:vAlign w:val="center"/>
          </w:tcPr>
          <w:p w14:paraId="54387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external/packages/pack-uboot/sun50iw6/tools/update_scp</w:t>
            </w:r>
          </w:p>
        </w:tc>
      </w:tr>
      <w:tr w14:paraId="58BC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854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external/config/kernel/linux-6.1-cix-p1-current.config</w:t>
            </w:r>
          </w:p>
        </w:tc>
        <w:tc>
          <w:tcPr>
            <w:tcW w:w="4535" w:type="dxa"/>
            <w:vAlign w:val="center"/>
          </w:tcPr>
          <w:p w14:paraId="3C953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external/packages/pack-uboot/sun50iw6/tools/update_uboot</w:t>
            </w:r>
          </w:p>
        </w:tc>
      </w:tr>
      <w:tr w14:paraId="47D8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7576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external/config/kernel/linux-6.1-meson64-next.config</w:t>
            </w:r>
          </w:p>
        </w:tc>
        <w:tc>
          <w:tcPr>
            <w:tcW w:w="4535" w:type="dxa"/>
            <w:vAlign w:val="center"/>
          </w:tcPr>
          <w:p w14:paraId="75404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external/packages/pack-uboot/sun50iw6/tools/update_uboot_fdt</w:t>
            </w:r>
          </w:p>
        </w:tc>
      </w:tr>
      <w:tr w14:paraId="291EF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DFE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external/config/kernel/linux-6.1-next.config</w:t>
            </w:r>
          </w:p>
        </w:tc>
        <w:tc>
          <w:tcPr>
            <w:tcW w:w="4535" w:type="dxa"/>
            <w:vAlign w:val="center"/>
          </w:tcPr>
          <w:p w14:paraId="4B21EA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external/packages/pack-uboot/sun50iw9/bin/boot0_sdcard.fex</w:t>
            </w:r>
          </w:p>
        </w:tc>
      </w:tr>
      <w:tr w14:paraId="05CC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F38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external/config/kernel/linux-6.1-sun50iw9-next.config</w:t>
            </w:r>
          </w:p>
        </w:tc>
        <w:tc>
          <w:tcPr>
            <w:tcW w:w="4535" w:type="dxa"/>
            <w:vAlign w:val="center"/>
          </w:tcPr>
          <w:p w14:paraId="2FEBA6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external/packages/pack-uboot/sun50iw9/bin/boot0_sdcard.fex-linux4.9</w:t>
            </w:r>
          </w:p>
        </w:tc>
      </w:tr>
      <w:tr w14:paraId="3AEE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5B2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external/config/kernel/linux-6.6-cix-p1-next.config</w:t>
            </w:r>
          </w:p>
        </w:tc>
        <w:tc>
          <w:tcPr>
            <w:tcW w:w="4535" w:type="dxa"/>
            <w:vAlign w:val="center"/>
          </w:tcPr>
          <w:p w14:paraId="311303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external/packages/pack-uboot/sun50iw9/bin/boot0_sdcard.fex-linux5.4</w:t>
            </w:r>
          </w:p>
        </w:tc>
      </w:tr>
      <w:tr w14:paraId="58E4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9FA9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external/config/kernel/linux-ky-current.config</w:t>
            </w:r>
          </w:p>
        </w:tc>
        <w:tc>
          <w:tcPr>
            <w:tcW w:w="4535" w:type="dxa"/>
            <w:vAlign w:val="center"/>
          </w:tcPr>
          <w:p w14:paraId="6C764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external/packages/pack-uboot/sun50iw9/bin/boot_package.cfg</w:t>
            </w:r>
          </w:p>
        </w:tc>
      </w:tr>
      <w:tr w14:paraId="2B107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17D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external/config/kernel/linux-pi800-legacy.config</w:t>
            </w:r>
          </w:p>
        </w:tc>
        <w:tc>
          <w:tcPr>
            <w:tcW w:w="4535" w:type="dxa"/>
            <w:vAlign w:val="center"/>
          </w:tcPr>
          <w:p w14:paraId="54A4BA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external/packages/pack-uboot/sun50iw9/bin/boot_package.cfg-linux5.4</w:t>
            </w:r>
          </w:p>
        </w:tc>
      </w:tr>
      <w:tr w14:paraId="2820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EBE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external/config/kernel/linux-rk3399-current.config</w:t>
            </w:r>
          </w:p>
        </w:tc>
        <w:tc>
          <w:tcPr>
            <w:tcW w:w="4535" w:type="dxa"/>
            <w:vAlign w:val="center"/>
          </w:tcPr>
          <w:p w14:paraId="6AE87F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external/packages/pack-uboot/sun50iw9/bin/dts/orangepir1b-u-boot-current.dts</w:t>
            </w:r>
          </w:p>
        </w:tc>
      </w:tr>
      <w:tr w14:paraId="7F98A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9FC8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external/config/kernel/linux-rk3399-legacy.config</w:t>
            </w:r>
          </w:p>
        </w:tc>
        <w:tc>
          <w:tcPr>
            <w:tcW w:w="4535" w:type="dxa"/>
            <w:vAlign w:val="center"/>
          </w:tcPr>
          <w:p w14:paraId="7F9D80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external/packages/pack-uboot/sun50iw9/bin/dts/orangepir1b-u-boot-legacy.dts</w:t>
            </w:r>
          </w:p>
        </w:tc>
      </w:tr>
      <w:tr w14:paraId="5731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C840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external/config/kernel/linux-rockchip-rk356x-current.config</w:t>
            </w:r>
          </w:p>
        </w:tc>
        <w:tc>
          <w:tcPr>
            <w:tcW w:w="4535" w:type="dxa"/>
            <w:vAlign w:val="center"/>
          </w:tcPr>
          <w:p w14:paraId="5F974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external/packages/pack-uboot/sun50iw9/bin/dts/orangepir1b-u-boot.dts</w:t>
            </w:r>
          </w:p>
        </w:tc>
      </w:tr>
      <w:tr w14:paraId="0F04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48E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external/config/kernel/linux-rockchip-rk356x-legacy.config</w:t>
            </w:r>
          </w:p>
        </w:tc>
        <w:tc>
          <w:tcPr>
            <w:tcW w:w="4535" w:type="dxa"/>
            <w:vAlign w:val="center"/>
          </w:tcPr>
          <w:p w14:paraId="001F4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external/packages/pack-uboot/sun50iw9/bin/dts/orangepizero2-b-u-boot.dts</w:t>
            </w:r>
          </w:p>
        </w:tc>
      </w:tr>
      <w:tr w14:paraId="363A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55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external/config/kernel/linux-rockchip-rk3588-current-opi5pro.config</w:t>
            </w:r>
          </w:p>
        </w:tc>
        <w:tc>
          <w:tcPr>
            <w:tcW w:w="4535" w:type="dxa"/>
            <w:vAlign w:val="center"/>
          </w:tcPr>
          <w:p w14:paraId="5B126F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external/packages/pack-uboot/sun50iw9/bin/dts/orangepizero2-lts-u-boot.dts</w:t>
            </w:r>
          </w:p>
        </w:tc>
      </w:tr>
      <w:tr w14:paraId="06CC5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7AFA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external/config/kernel/linux-rockchip-rk3588-current-opicm5-tablet.config</w:t>
            </w:r>
          </w:p>
        </w:tc>
        <w:tc>
          <w:tcPr>
            <w:tcW w:w="4535" w:type="dxa"/>
            <w:vAlign w:val="center"/>
          </w:tcPr>
          <w:p w14:paraId="7ADBFA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external/packages/pack-uboot/sun50iw9/bin/dts/orangepizero2-u-boot-legacy.dts</w:t>
            </w:r>
          </w:p>
        </w:tc>
      </w:tr>
      <w:tr w14:paraId="607D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A65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external/config/kernel/linux-rockchip-rk3588-current-robopi1.config</w:t>
            </w:r>
          </w:p>
        </w:tc>
        <w:tc>
          <w:tcPr>
            <w:tcW w:w="4535" w:type="dxa"/>
            <w:vAlign w:val="center"/>
          </w:tcPr>
          <w:p w14:paraId="556DD5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external/packages/pack-uboot/sun50iw9/bin/dts/orangepizero2-u-boot.dts</w:t>
            </w:r>
          </w:p>
        </w:tc>
      </w:tr>
      <w:tr w14:paraId="64417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C607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external/config/kernel/linux-rockchip-rk3588-current-robopi2.config</w:t>
            </w:r>
          </w:p>
        </w:tc>
        <w:tc>
          <w:tcPr>
            <w:tcW w:w="4535" w:type="dxa"/>
            <w:vAlign w:val="center"/>
          </w:tcPr>
          <w:p w14:paraId="45F6F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external/packages/pack-uboot/sun50iw9/bin/dts/orangepizero2w-u-boot-current.dts</w:t>
            </w:r>
          </w:p>
        </w:tc>
      </w:tr>
      <w:tr w14:paraId="64CF8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75AC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external/config/kernel/linux-rockchip-rk3588-current-robopi3.config</w:t>
            </w:r>
          </w:p>
        </w:tc>
        <w:tc>
          <w:tcPr>
            <w:tcW w:w="4535" w:type="dxa"/>
            <w:vAlign w:val="center"/>
          </w:tcPr>
          <w:p w14:paraId="3F5FED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external/packages/pack-uboot/sun50iw9/bin/dts/orangepizero3-u-boot-current.dts</w:t>
            </w:r>
          </w:p>
        </w:tc>
      </w:tr>
      <w:tr w14:paraId="21F8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C432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external/config/kernel/linux-rockchip-rk3588-current.config</w:t>
            </w:r>
          </w:p>
        </w:tc>
        <w:tc>
          <w:tcPr>
            <w:tcW w:w="4535" w:type="dxa"/>
            <w:vAlign w:val="center"/>
          </w:tcPr>
          <w:p w14:paraId="7F6C37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external/packages/pack-uboot/sun50iw9/bin/dts/orangepizero3-u-boot-legacy.dts</w:t>
            </w:r>
          </w:p>
        </w:tc>
      </w:tr>
      <w:tr w14:paraId="5C08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DB2A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external/config/kernel/linux-rockchip-rk3588-develop-robopi1.config</w:t>
            </w:r>
          </w:p>
        </w:tc>
        <w:tc>
          <w:tcPr>
            <w:tcW w:w="4535" w:type="dxa"/>
            <w:vAlign w:val="center"/>
          </w:tcPr>
          <w:p w14:paraId="15BD81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external/packages/pack-uboot/sun50iw9/bin/dts/orangepizero3plus-u-boot-current.dts</w:t>
            </w:r>
          </w:p>
        </w:tc>
      </w:tr>
      <w:tr w14:paraId="6FBD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E514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external/config/kernel/linux-rockchip-rk3588-develop-robopi2.config</w:t>
            </w:r>
          </w:p>
        </w:tc>
        <w:tc>
          <w:tcPr>
            <w:tcW w:w="4535" w:type="dxa"/>
            <w:vAlign w:val="center"/>
          </w:tcPr>
          <w:p w14:paraId="71B26B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external/packages/pack-uboot/sun50iw9/bin/monitor.fex</w:t>
            </w:r>
          </w:p>
        </w:tc>
      </w:tr>
      <w:tr w14:paraId="56D2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577C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external/config/kernel/linux-rockchip-rk3588-develop-robopi3.config</w:t>
            </w:r>
          </w:p>
        </w:tc>
        <w:tc>
          <w:tcPr>
            <w:tcW w:w="4535" w:type="dxa"/>
            <w:vAlign w:val="center"/>
          </w:tcPr>
          <w:p w14:paraId="44E29E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external/packages/pack-uboot/sun50iw9/bin/monitor.fex-linux5.4</w:t>
            </w:r>
          </w:p>
        </w:tc>
      </w:tr>
      <w:tr w14:paraId="4251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25C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external/config/kernel/linux-rockchip-rk3588-develop.config</w:t>
            </w:r>
          </w:p>
        </w:tc>
        <w:tc>
          <w:tcPr>
            <w:tcW w:w="4535" w:type="dxa"/>
            <w:vAlign w:val="center"/>
          </w:tcPr>
          <w:p w14:paraId="4144F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external/packages/pack-uboot/sun50iw9/bin/optee.fex</w:t>
            </w:r>
          </w:p>
        </w:tc>
      </w:tr>
      <w:tr w14:paraId="1E98D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EAC5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external/config/kernel/linux-rockchip-rk3588-legacy-opi5max.config</w:t>
            </w:r>
          </w:p>
        </w:tc>
        <w:tc>
          <w:tcPr>
            <w:tcW w:w="4535" w:type="dxa"/>
            <w:vAlign w:val="center"/>
          </w:tcPr>
          <w:p w14:paraId="7ECE0C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external/packages/pack-uboot/sun50iw9/bin/optee_sun50iw9p1.bin</w:t>
            </w:r>
          </w:p>
        </w:tc>
      </w:tr>
      <w:tr w14:paraId="01D6A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3A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external/config/kernel/linux-rockchip-rk3588-legacy-opi5pro.config</w:t>
            </w:r>
          </w:p>
        </w:tc>
        <w:tc>
          <w:tcPr>
            <w:tcW w:w="4535" w:type="dxa"/>
            <w:vAlign w:val="center"/>
          </w:tcPr>
          <w:p w14:paraId="2B67C8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external/packages/pack-uboot/sun50iw9/bin/p1.dtbo</w:t>
            </w:r>
          </w:p>
        </w:tc>
      </w:tr>
      <w:tr w14:paraId="051C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DCD0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external/config/kernel/linux-rockchip-rk3588-legacy-opicm5-tablet.config</w:t>
            </w:r>
          </w:p>
        </w:tc>
        <w:tc>
          <w:tcPr>
            <w:tcW w:w="4535" w:type="dxa"/>
            <w:vAlign w:val="center"/>
          </w:tcPr>
          <w:p w14:paraId="64928B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external/packages/pack-uboot/sun50iw9/bin/sys_config/sys_config_orangepir1b.fex</w:t>
            </w:r>
          </w:p>
        </w:tc>
      </w:tr>
      <w:tr w14:paraId="53BE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050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external/config/kernel/linux-rockchip-rk3588-legacy-robopi1.config</w:t>
            </w:r>
          </w:p>
        </w:tc>
        <w:tc>
          <w:tcPr>
            <w:tcW w:w="4535" w:type="dxa"/>
            <w:vAlign w:val="center"/>
          </w:tcPr>
          <w:p w14:paraId="54E069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external/packages/pack-uboot/sun50iw9/bin/sys_config/sys_config_orangepizero2-b.fex</w:t>
            </w:r>
          </w:p>
        </w:tc>
      </w:tr>
      <w:tr w14:paraId="26A7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DE62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external/config/kernel/linux-rockchip-rk3588-legacy-robopi2.config</w:t>
            </w:r>
          </w:p>
        </w:tc>
        <w:tc>
          <w:tcPr>
            <w:tcW w:w="4535" w:type="dxa"/>
            <w:vAlign w:val="center"/>
          </w:tcPr>
          <w:p w14:paraId="1FD282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external/packages/pack-uboot/sun50iw9/bin/sys_config/sys_config_orangepizero2-lts.fex</w:t>
            </w:r>
          </w:p>
        </w:tc>
      </w:tr>
      <w:tr w14:paraId="3394A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0256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external/config/kernel/linux-rockchip-rk3588-legacy-robopi3.config</w:t>
            </w:r>
          </w:p>
        </w:tc>
        <w:tc>
          <w:tcPr>
            <w:tcW w:w="4535" w:type="dxa"/>
            <w:vAlign w:val="center"/>
          </w:tcPr>
          <w:p w14:paraId="6F3672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external/packages/pack-uboot/sun50iw9/bin/sys_config/sys_config_orangepizero2.fex</w:t>
            </w:r>
          </w:p>
        </w:tc>
      </w:tr>
      <w:tr w14:paraId="5D1BC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8C80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external/config/kernel/linux-rockchip-rk3588-legacy-rt-opi5pro.config</w:t>
            </w:r>
          </w:p>
        </w:tc>
        <w:tc>
          <w:tcPr>
            <w:tcW w:w="4535" w:type="dxa"/>
            <w:vAlign w:val="center"/>
          </w:tcPr>
          <w:p w14:paraId="701542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external/packages/pack-uboot/sun50iw9/bin/sys_config/sys_config_orangepizero2w.fex</w:t>
            </w:r>
          </w:p>
        </w:tc>
      </w:tr>
      <w:tr w14:paraId="03FB3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4BE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external/config/kernel/linux-rockchip-rk3588-legacy-rt-robopi1.config</w:t>
            </w:r>
          </w:p>
        </w:tc>
        <w:tc>
          <w:tcPr>
            <w:tcW w:w="4535" w:type="dxa"/>
            <w:vAlign w:val="center"/>
          </w:tcPr>
          <w:p w14:paraId="742851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external/packages/pack-uboot/sun50iw9/bin/sys_config/sys_config_orangepizero3.fex</w:t>
            </w:r>
          </w:p>
        </w:tc>
      </w:tr>
      <w:tr w14:paraId="36F2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20FD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external/config/kernel/linux-rockchip-rk3588-legacy-rt-robopi2.config</w:t>
            </w:r>
          </w:p>
        </w:tc>
        <w:tc>
          <w:tcPr>
            <w:tcW w:w="4535" w:type="dxa"/>
            <w:vAlign w:val="center"/>
          </w:tcPr>
          <w:p w14:paraId="096E38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external/packages/pack-uboot/sun50iw9/bin/sys_config/sys_config_orangepizero3plus.fex</w:t>
            </w:r>
          </w:p>
        </w:tc>
      </w:tr>
      <w:tr w14:paraId="5149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28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external/config/kernel/linux-rockchip-rk3588-legacy-rt-robopi3.config</w:t>
            </w:r>
          </w:p>
        </w:tc>
        <w:tc>
          <w:tcPr>
            <w:tcW w:w="4535" w:type="dxa"/>
            <w:vAlign w:val="center"/>
          </w:tcPr>
          <w:p w14:paraId="0E83D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external/packages/pack-uboot/sun50iw9/tools/dragonsecboot</w:t>
            </w:r>
          </w:p>
        </w:tc>
      </w:tr>
      <w:tr w14:paraId="236F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20DA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external/config/kernel/linux-rockchip-rk3588-legacy-rt.config</w:t>
            </w:r>
          </w:p>
        </w:tc>
        <w:tc>
          <w:tcPr>
            <w:tcW w:w="4535" w:type="dxa"/>
            <w:vAlign w:val="center"/>
          </w:tcPr>
          <w:p w14:paraId="7DFDC2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external/packages/pack-uboot/sun50iw9/tools/dtc</w:t>
            </w:r>
          </w:p>
        </w:tc>
      </w:tr>
      <w:tr w14:paraId="1CC5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00D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external/config/kernel/linux-rockchip-rk3588-legacy.config</w:t>
            </w:r>
          </w:p>
        </w:tc>
        <w:tc>
          <w:tcPr>
            <w:tcW w:w="4535" w:type="dxa"/>
            <w:vAlign w:val="center"/>
          </w:tcPr>
          <w:p w14:paraId="1DBC8F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external/packages/pack-uboot/sun50iw9/tools/genchecksum_uboot</w:t>
            </w:r>
          </w:p>
        </w:tc>
      </w:tr>
      <w:tr w14:paraId="1CE1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50D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external/config/kernel/linux-rockchip64-current.config</w:t>
            </w:r>
          </w:p>
        </w:tc>
        <w:tc>
          <w:tcPr>
            <w:tcW w:w="4535" w:type="dxa"/>
            <w:vAlign w:val="center"/>
          </w:tcPr>
          <w:p w14:paraId="73878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external/packages/pack-uboot/sun50iw9/tools/merge_full_img</w:t>
            </w:r>
          </w:p>
        </w:tc>
      </w:tr>
      <w:tr w14:paraId="75195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346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external/config/kernel/linux-rockchip64-edge.config</w:t>
            </w:r>
          </w:p>
        </w:tc>
        <w:tc>
          <w:tcPr>
            <w:tcW w:w="4535" w:type="dxa"/>
            <w:vAlign w:val="center"/>
          </w:tcPr>
          <w:p w14:paraId="1028CE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external/packages/pack-uboot/sun50iw9/tools/merge_package</w:t>
            </w:r>
          </w:p>
        </w:tc>
      </w:tr>
      <w:tr w14:paraId="2BF3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4BAC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external/config/kernel/linux-starfive2-current.config</w:t>
            </w:r>
          </w:p>
        </w:tc>
        <w:tc>
          <w:tcPr>
            <w:tcW w:w="4535" w:type="dxa"/>
            <w:vAlign w:val="center"/>
          </w:tcPr>
          <w:p w14:paraId="46E6F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external/packages/pack-uboot/sun50iw9/tools/merge_uboot</w:t>
            </w:r>
          </w:p>
        </w:tc>
      </w:tr>
      <w:tr w14:paraId="2D0C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09A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external/config/kernel/linux-sun50iw2-legacy.config</w:t>
            </w:r>
          </w:p>
        </w:tc>
        <w:tc>
          <w:tcPr>
            <w:tcW w:w="4535" w:type="dxa"/>
            <w:vAlign w:val="center"/>
          </w:tcPr>
          <w:p w14:paraId="48B02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external/packages/pack-uboot/sun50iw9/tools/script</w:t>
            </w:r>
          </w:p>
        </w:tc>
      </w:tr>
      <w:tr w14:paraId="5015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3AB9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external/config/kernel/linux-sun50iw6-legacy.config</w:t>
            </w:r>
          </w:p>
        </w:tc>
        <w:tc>
          <w:tcPr>
            <w:tcW w:w="4535" w:type="dxa"/>
            <w:vAlign w:val="center"/>
          </w:tcPr>
          <w:p w14:paraId="0D9586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external/packages/pack-uboot/sun50iw9/tools/update_boot0</w:t>
            </w:r>
          </w:p>
        </w:tc>
      </w:tr>
      <w:tr w14:paraId="0396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7A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external/config/kernel/linux-sun50iw9-current.config</w:t>
            </w:r>
          </w:p>
        </w:tc>
        <w:tc>
          <w:tcPr>
            <w:tcW w:w="4535" w:type="dxa"/>
            <w:vAlign w:val="center"/>
          </w:tcPr>
          <w:p w14:paraId="75DFE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external/packages/pack-uboot/sun50iw9/tools/update_boot1</w:t>
            </w:r>
          </w:p>
        </w:tc>
      </w:tr>
      <w:tr w14:paraId="1255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EDE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external/config/kernel/linux-sun50iw9-legacy.config</w:t>
            </w:r>
          </w:p>
        </w:tc>
        <w:tc>
          <w:tcPr>
            <w:tcW w:w="4535" w:type="dxa"/>
            <w:vAlign w:val="center"/>
          </w:tcPr>
          <w:p w14:paraId="51FBC4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external/packages/pack-uboot/sun50iw9/tools/update_chip</w:t>
            </w:r>
          </w:p>
        </w:tc>
      </w:tr>
      <w:tr w14:paraId="32214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32C5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external/config/kernel/linux-sun60iw2-current-a733.config</w:t>
            </w:r>
          </w:p>
        </w:tc>
        <w:tc>
          <w:tcPr>
            <w:tcW w:w="4535" w:type="dxa"/>
            <w:vAlign w:val="center"/>
          </w:tcPr>
          <w:p w14:paraId="4C25C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external/packages/pack-uboot/sun50iw9/tools/update_dtb</w:t>
            </w:r>
          </w:p>
        </w:tc>
      </w:tr>
      <w:tr w14:paraId="436D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0232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external/config/kernel/linux-sun60iw2-current.config</w:t>
            </w:r>
          </w:p>
        </w:tc>
        <w:tc>
          <w:tcPr>
            <w:tcW w:w="4535" w:type="dxa"/>
            <w:vAlign w:val="center"/>
          </w:tcPr>
          <w:p w14:paraId="014B15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external/packages/pack-uboot/sun50iw9/tools/update_scp</w:t>
            </w:r>
          </w:p>
        </w:tc>
      </w:tr>
      <w:tr w14:paraId="06ED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BE9B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external/config/kernel/linux-sun60iw2-legacy-a733.config</w:t>
            </w:r>
          </w:p>
        </w:tc>
        <w:tc>
          <w:tcPr>
            <w:tcW w:w="4535" w:type="dxa"/>
            <w:vAlign w:val="center"/>
          </w:tcPr>
          <w:p w14:paraId="58C441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external/packages/pack-uboot/sun50iw9/tools/update_uboot</w:t>
            </w:r>
          </w:p>
        </w:tc>
      </w:tr>
      <w:tr w14:paraId="51EE1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5D30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external/config/kernel/linux-sun8i-legacy.config</w:t>
            </w:r>
          </w:p>
        </w:tc>
        <w:tc>
          <w:tcPr>
            <w:tcW w:w="4535" w:type="dxa"/>
            <w:vAlign w:val="center"/>
          </w:tcPr>
          <w:p w14:paraId="79C3A5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external/packages/pack-uboot/sun50iw9/tools/update_uboot_fdt</w:t>
            </w:r>
          </w:p>
        </w:tc>
      </w:tr>
      <w:tr w14:paraId="4E665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C26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external/config/kernel/linux-sunxi-current.config</w:t>
            </w:r>
          </w:p>
        </w:tc>
        <w:tc>
          <w:tcPr>
            <w:tcW w:w="4535" w:type="dxa"/>
            <w:vAlign w:val="center"/>
          </w:tcPr>
          <w:p w14:paraId="4BB34F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external/packages/pack-uboot/sun55iw3/bin/boot0_sdcard.fex-linux5.15</w:t>
            </w:r>
          </w:p>
        </w:tc>
      </w:tr>
      <w:tr w14:paraId="4891F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75B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external/config/kernel/linux-sunxi64-current.config</w:t>
            </w:r>
          </w:p>
        </w:tc>
        <w:tc>
          <w:tcPr>
            <w:tcW w:w="4535" w:type="dxa"/>
            <w:vAlign w:val="center"/>
          </w:tcPr>
          <w:p w14:paraId="0DB5F0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external/packages/pack-uboot/sun55iw3/bin/boot0_spinor.fex</w:t>
            </w:r>
          </w:p>
        </w:tc>
      </w:tr>
      <w:tr w14:paraId="5CCE6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7D3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external/config/optional/boards/orangepi3b/_packages/bsp-cli/usr/bin/hciattach_opi</w:t>
            </w:r>
          </w:p>
        </w:tc>
        <w:tc>
          <w:tcPr>
            <w:tcW w:w="4535" w:type="dxa"/>
            <w:vAlign w:val="center"/>
          </w:tcPr>
          <w:p w14:paraId="62E64F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external/packages/pack-uboot/sun55iw3/bin/boot_package.cfg-linux5.15</w:t>
            </w:r>
          </w:p>
        </w:tc>
      </w:tr>
      <w:tr w14:paraId="463D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A58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external/config/optional/boards/orangepi4-lts/_packages/bsp-cli/usr/bin/hciattach_opi</w:t>
            </w:r>
          </w:p>
        </w:tc>
        <w:tc>
          <w:tcPr>
            <w:tcW w:w="4535" w:type="dxa"/>
            <w:vAlign w:val="center"/>
          </w:tcPr>
          <w:p w14:paraId="1691C4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external/packages/pack-uboot/sun55iw3/bin/dts/orangepi4a-u-boot-current.dts</w:t>
            </w:r>
          </w:p>
        </w:tc>
      </w:tr>
      <w:tr w14:paraId="0225A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B81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external/config/optional/boards/orangepi4/_packages/bsp-cli/usr/bin/brcm_patchram_plus</w:t>
            </w:r>
          </w:p>
        </w:tc>
        <w:tc>
          <w:tcPr>
            <w:tcW w:w="4535" w:type="dxa"/>
            <w:vAlign w:val="center"/>
          </w:tcPr>
          <w:p w14:paraId="61CDC5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external/packages/pack-uboot/sun55iw3/bin/dts/orangepi4a-u-boot-current.dts-bootargs</w:t>
            </w:r>
          </w:p>
        </w:tc>
      </w:tr>
      <w:tr w14:paraId="3088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E9D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external/config/optional/boards/orangepi4/_packages/bsp-cli/usr/bin/hciattach_opi</w:t>
            </w:r>
          </w:p>
        </w:tc>
        <w:tc>
          <w:tcPr>
            <w:tcW w:w="4535" w:type="dxa"/>
            <w:vAlign w:val="center"/>
          </w:tcPr>
          <w:p w14:paraId="12742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external/packages/pack-uboot/sun55iw3/bin/dts/orangepi4a-u-boot-current.dts-no-boot</w:t>
            </w:r>
          </w:p>
        </w:tc>
      </w:tr>
      <w:tr w14:paraId="491A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E82C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external/config/optional/boards/orangepi400/_config/desktop/_all_distributions/environments/xfce/debian/orangepi-bsp-desktop/postinst</w:t>
            </w:r>
          </w:p>
        </w:tc>
        <w:tc>
          <w:tcPr>
            <w:tcW w:w="4535" w:type="dxa"/>
            <w:vAlign w:val="center"/>
          </w:tcPr>
          <w:p w14:paraId="3A745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external/packages/pack-uboot/sun55iw3/bin/dts/orangepizero3-u-boot-current.dts</w:t>
            </w:r>
          </w:p>
        </w:tc>
      </w:tr>
      <w:tr w14:paraId="3717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51DE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external/config/optional/boards/orangepi400/_packages/bsp-cli/usr/bin/hciattach_opi</w:t>
            </w:r>
          </w:p>
        </w:tc>
        <w:tc>
          <w:tcPr>
            <w:tcW w:w="4535" w:type="dxa"/>
            <w:vAlign w:val="center"/>
          </w:tcPr>
          <w:p w14:paraId="036610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external/packages/pack-uboot/sun55iw3/bin/dts/sunxi.dtb</w:t>
            </w:r>
          </w:p>
        </w:tc>
      </w:tr>
      <w:tr w14:paraId="42962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98F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external/config/optional/boards/orangepi400/_packages/bsp-desktop/usr/bin/capslock.sh</w:t>
            </w:r>
          </w:p>
        </w:tc>
        <w:tc>
          <w:tcPr>
            <w:tcW w:w="4535" w:type="dxa"/>
            <w:vAlign w:val="center"/>
          </w:tcPr>
          <w:p w14:paraId="01F66E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external/packages/pack-uboot/sun55iw3/bin/monitor.fex-linux5.15</w:t>
            </w:r>
          </w:p>
        </w:tc>
      </w:tr>
      <w:tr w14:paraId="49B4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9EAB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external/config/optional/boards/orangepi400/_packages/bsp-desktop/usr/bin/numlock.sh</w:t>
            </w:r>
          </w:p>
        </w:tc>
        <w:tc>
          <w:tcPr>
            <w:tcW w:w="4535" w:type="dxa"/>
            <w:vAlign w:val="center"/>
          </w:tcPr>
          <w:p w14:paraId="48B205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external/packages/pack-uboot/sun55iw3/bin/scp.fex</w:t>
            </w:r>
          </w:p>
        </w:tc>
      </w:tr>
      <w:tr w14:paraId="51BD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A48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external/config/optional/boards/orangepi5pro/_packages/bsp-cli/usr/bin/hciattach_opi</w:t>
            </w:r>
          </w:p>
        </w:tc>
        <w:tc>
          <w:tcPr>
            <w:tcW w:w="4535" w:type="dxa"/>
            <w:vAlign w:val="center"/>
          </w:tcPr>
          <w:p w14:paraId="494BD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external/packages/pack-uboot/sun55iw3/bin/sys_config/sys_config_orangepi4a.fex</w:t>
            </w:r>
          </w:p>
        </w:tc>
      </w:tr>
      <w:tr w14:paraId="2F82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24B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external/config/optional/boards/orangepi800/_config/desktop/_all_distributions/environments/xfce/debian/orangepi-bsp-desktop/postinst</w:t>
            </w:r>
          </w:p>
        </w:tc>
        <w:tc>
          <w:tcPr>
            <w:tcW w:w="4535" w:type="dxa"/>
            <w:vAlign w:val="center"/>
          </w:tcPr>
          <w:p w14:paraId="33CB6E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external/packages/pack-uboot/sun60iw2/bin/boot0_sdcard.fex</w:t>
            </w:r>
          </w:p>
        </w:tc>
      </w:tr>
      <w:tr w14:paraId="0AD65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C3D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external/config/optional/boards/orangepi800/_packages/bsp-cli/usr/bin/hciattach_opi</w:t>
            </w:r>
          </w:p>
        </w:tc>
        <w:tc>
          <w:tcPr>
            <w:tcW w:w="4535" w:type="dxa"/>
            <w:vAlign w:val="center"/>
          </w:tcPr>
          <w:p w14:paraId="7F27E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external/packages/pack-uboot/sun60iw2/bin/boot0_sdcard_a733.fex</w:t>
            </w:r>
          </w:p>
        </w:tc>
      </w:tr>
      <w:tr w14:paraId="5A59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A881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external/config/optional/boards/orangepi800/_packages/bsp-desktop/usr/bin/capslock.sh</w:t>
            </w:r>
          </w:p>
        </w:tc>
        <w:tc>
          <w:tcPr>
            <w:tcW w:w="4535" w:type="dxa"/>
            <w:vAlign w:val="center"/>
          </w:tcPr>
          <w:p w14:paraId="22F947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external/packages/pack-uboot/sun60iw2/bin/boot0_sdcard_orangepizero3w.fex</w:t>
            </w:r>
          </w:p>
        </w:tc>
      </w:tr>
      <w:tr w14:paraId="0E7FB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4CCC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external/config/optional/boards/orangepi800/_packages/bsp-desktop/usr/bin/numlock.sh</w:t>
            </w:r>
          </w:p>
        </w:tc>
        <w:tc>
          <w:tcPr>
            <w:tcW w:w="4535" w:type="dxa"/>
            <w:vAlign w:val="center"/>
          </w:tcPr>
          <w:p w14:paraId="25939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external/packages/pack-uboot/sun60iw2/bin/boot0_sdcard_orangepizero3w_1800M.fex</w:t>
            </w:r>
          </w:p>
        </w:tc>
      </w:tr>
      <w:tr w14:paraId="6E39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AA8D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external/config/optional/boards/orangepicm4/_packages/bsp-cli/usr/bin/hciattach_opi</w:t>
            </w:r>
          </w:p>
        </w:tc>
        <w:tc>
          <w:tcPr>
            <w:tcW w:w="4535" w:type="dxa"/>
            <w:vAlign w:val="center"/>
          </w:tcPr>
          <w:p w14:paraId="7E53EC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external/packages/pack-uboot/sun60iw2/bin/boot0_spinor_a733.fex</w:t>
            </w:r>
          </w:p>
        </w:tc>
      </w:tr>
      <w:tr w14:paraId="08A0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03A9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external/config/optional/families/rockchip-rk356x/_config/desktop/bookworm/environments/xfce/config_base/packages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6D19D1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external/packages/pack-uboot/sun60iw2/bin/boot0_ufs_a733.fex</w:t>
            </w:r>
          </w:p>
        </w:tc>
      </w:tr>
      <w:tr w14:paraId="597C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BEDC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external/config/optional/families/rockchip-rk356x/_config/desktop/bullseye/environments/kde-plasma/config_base/packages</w:t>
            </w:r>
          </w:p>
        </w:tc>
        <w:tc>
          <w:tcPr>
            <w:tcW w:w="4535" w:type="dxa"/>
            <w:vAlign w:val="center"/>
          </w:tcPr>
          <w:p w14:paraId="18D6C7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external/packages/pack-uboot/sun60iw2/bin/boot0_ufs_orangepizero3w.fex</w:t>
            </w:r>
          </w:p>
        </w:tc>
      </w:tr>
      <w:tr w14:paraId="1EBB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B9D4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external/config/optional/families/rockchip-rk356x/_config/desktop/bullseye/environments/xfce/config_base/packages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329457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external/packages/pack-uboot/sun60iw2/bin/boot_package.cfg</w:t>
            </w:r>
          </w:p>
        </w:tc>
      </w:tr>
      <w:tr w14:paraId="7A84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426B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external/config/optional/families/rockchip-rk356x/_config/desktop/focal/environments/xfce/config_base/packages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71224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external/packages/pack-uboot/sun60iw2/bin/dts/u-boot-current.dts</w:t>
            </w:r>
          </w:p>
        </w:tc>
      </w:tr>
      <w:tr w14:paraId="2E68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C94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external/config/optional/families/rockchip-rk356x/_config/desktop/jammy/environments/gnome/config_base/packages</w:t>
            </w:r>
          </w:p>
        </w:tc>
        <w:tc>
          <w:tcPr>
            <w:tcW w:w="4535" w:type="dxa"/>
            <w:vAlign w:val="center"/>
          </w:tcPr>
          <w:p w14:paraId="75EB56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external/packages/pack-uboot/sun60iw2/bin/monitor.fex</w:t>
            </w:r>
          </w:p>
        </w:tc>
      </w:tr>
      <w:tr w14:paraId="37B0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1D64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external/config/optional/families/rockchip-rk356x/_config/desktop/jammy/environments/kde-plasma/config_base/packages</w:t>
            </w:r>
          </w:p>
        </w:tc>
        <w:tc>
          <w:tcPr>
            <w:tcW w:w="4535" w:type="dxa"/>
            <w:vAlign w:val="center"/>
          </w:tcPr>
          <w:p w14:paraId="07AB9C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external/packages/pack-uboot/sun60iw2/bin/scp.fex</w:t>
            </w:r>
          </w:p>
        </w:tc>
      </w:tr>
      <w:tr w14:paraId="3BE8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362D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external/config/optional/families/rockchip-rk356x/_config/desktop/jammy/environments/xfce/config_base/packages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1B1173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external/packages/pack-uboot/sun60iw2/bin/sys_config/sys_config.fex</w:t>
            </w:r>
          </w:p>
        </w:tc>
      </w:tr>
      <w:tr w14:paraId="2AEA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337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external/config/optional/families/rockchip-rk3588/_config/desktop/bookworm/environments/xfce/config_base/packages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0DEB78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external/packages/pack-uboot/tools/dragonsecboot</w:t>
            </w:r>
          </w:p>
        </w:tc>
      </w:tr>
      <w:tr w14:paraId="4F94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C652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external/config/optional/families/rockchip-rk3588/_config/desktop/bullseye/environments/kde-plasma/config_base/packages</w:t>
            </w:r>
          </w:p>
        </w:tc>
        <w:tc>
          <w:tcPr>
            <w:tcW w:w="4535" w:type="dxa"/>
            <w:vAlign w:val="center"/>
          </w:tcPr>
          <w:p w14:paraId="2D8785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external/packages/pack-uboot/tools/dtc</w:t>
            </w:r>
          </w:p>
        </w:tc>
      </w:tr>
      <w:tr w14:paraId="1323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3A9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external/config/optional/families/rockchip-rk3588/_config/desktop/bullseye/environments/xfce/config_base/packages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3E1796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external/packages/pack-uboot/tools/genchecksum_uboot</w:t>
            </w:r>
          </w:p>
        </w:tc>
      </w:tr>
      <w:tr w14:paraId="31AE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39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external/config/optional/families/rockchip-rk3588/_config/desktop/focal/environments/xfce/config_base/packages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4F1E3D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external/packages/pack-uboot/tools/merge_full_img</w:t>
            </w:r>
          </w:p>
        </w:tc>
      </w:tr>
      <w:tr w14:paraId="4099E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96C0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external/config/optional/families/rockchip-rk3588/_config/desktop/jammy/environments/gnome/config_base/packages</w:t>
            </w:r>
          </w:p>
        </w:tc>
        <w:tc>
          <w:tcPr>
            <w:tcW w:w="4535" w:type="dxa"/>
            <w:vAlign w:val="center"/>
          </w:tcPr>
          <w:p w14:paraId="7A8FF5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external/packages/pack-uboot/tools/merge_package</w:t>
            </w:r>
          </w:p>
        </w:tc>
      </w:tr>
      <w:tr w14:paraId="06FA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E52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external/config/optional/families/rockchip-rk3588/_config/desktop/jammy/environments/kde-plasma/config_base/packages</w:t>
            </w:r>
          </w:p>
        </w:tc>
        <w:tc>
          <w:tcPr>
            <w:tcW w:w="4535" w:type="dxa"/>
            <w:vAlign w:val="center"/>
          </w:tcPr>
          <w:p w14:paraId="58D903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external/packages/pack-uboot/tools/merge_uboot</w:t>
            </w:r>
          </w:p>
        </w:tc>
      </w:tr>
      <w:tr w14:paraId="0500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214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external/config/optional/families/rockchip-rk3588/_config/desktop/jammy/environments/xfce/config_base/packages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723745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external/packages/pack-uboot/tools/script</w:t>
            </w:r>
          </w:p>
        </w:tc>
      </w:tr>
      <w:tr w14:paraId="6BC3F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CF5C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external/config/optional/families/sun50iw6/_packages/bsp-cli/usr/bin/hciattach_opi</w:t>
            </w:r>
          </w:p>
        </w:tc>
        <w:tc>
          <w:tcPr>
            <w:tcW w:w="4535" w:type="dxa"/>
            <w:vAlign w:val="center"/>
          </w:tcPr>
          <w:p w14:paraId="0075B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external/packages/pack-uboot/tools/update_boot0</w:t>
            </w:r>
          </w:p>
        </w:tc>
      </w:tr>
      <w:tr w14:paraId="21B7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67D0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external/config/optional/families/sun50iw9/_config/desktop/bookworm/environments/xfce/config_base/packages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40405E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external/packages/pack-uboot/tools/update_boot1</w:t>
            </w:r>
          </w:p>
        </w:tc>
      </w:tr>
      <w:tr w14:paraId="3FD4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2E62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external/config/optional/families/sun50iw9/_config/desktop/bullseye/environments/xfce/config_base/packages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789439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external/packages/pack-uboot/tools/update_chip</w:t>
            </w:r>
          </w:p>
        </w:tc>
      </w:tr>
      <w:tr w14:paraId="65327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8519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external/config/optional/families/sun50iw9/_config/desktop/focal/environments/xfce/config_base/packages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40FBD3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external/packages/pack-uboot/tools/update_dtb</w:t>
            </w:r>
          </w:p>
        </w:tc>
      </w:tr>
      <w:tr w14:paraId="706A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2E7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external/config/optional/families/sun50iw9/_config/desktop/jammy/environments/xfce/config_base/packages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1EABA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external/packages/pack-uboot/tools/update_scp</w:t>
            </w:r>
          </w:p>
        </w:tc>
      </w:tr>
      <w:tr w14:paraId="0E74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28E9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external/config/optional/families/sun50iw9/_config/desktop/noble/environments/xfce/config_base/packages</w:t>
            </w:r>
          </w:p>
        </w:tc>
        <w:tc>
          <w:tcPr>
            <w:tcW w:w="4535" w:type="dxa"/>
            <w:vAlign w:val="center"/>
          </w:tcPr>
          <w:p w14:paraId="5E5D7D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external/packages/pack-uboot/tools/update_uboot</w:t>
            </w:r>
          </w:p>
        </w:tc>
      </w:tr>
      <w:tr w14:paraId="48E80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62F7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external/config/optional/families/sun50iw9/_packages/bsp-cli/usr/bin/hciattach_opi</w:t>
            </w:r>
          </w:p>
        </w:tc>
        <w:tc>
          <w:tcPr>
            <w:tcW w:w="4535" w:type="dxa"/>
            <w:vAlign w:val="center"/>
          </w:tcPr>
          <w:p w14:paraId="4E1939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external/packages/pack-uboot/tools/update_uboot_fdt</w:t>
            </w:r>
          </w:p>
        </w:tc>
      </w:tr>
      <w:tr w14:paraId="77FB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835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external/config/optional/families/sun60iw2/_config/desktop/bookworm/environments/xfce/config_base/packages</w:t>
            </w:r>
          </w:p>
        </w:tc>
        <w:tc>
          <w:tcPr>
            <w:tcW w:w="4535" w:type="dxa"/>
            <w:vAlign w:val="center"/>
          </w:tcPr>
          <w:p w14:paraId="086BA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external/packages/plymouth-theme-orangepi/bullet.png</w:t>
            </w:r>
          </w:p>
        </w:tc>
      </w:tr>
      <w:tr w14:paraId="1C6D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A7C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external/config/optional/families/sun60iw2/_config/desktop/bullseye/environments/xfce/config_base/packages</w:t>
            </w:r>
          </w:p>
        </w:tc>
        <w:tc>
          <w:tcPr>
            <w:tcW w:w="4535" w:type="dxa"/>
            <w:vAlign w:val="center"/>
          </w:tcPr>
          <w:p w14:paraId="2DE40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external/packages/plymouth-theme-orangepi/capslock.png</w:t>
            </w:r>
          </w:p>
        </w:tc>
      </w:tr>
      <w:tr w14:paraId="688C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40C4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external/config/optional/families/sun60iw2/_config/desktop/focal/environments/xfce/config_base/packages</w:t>
            </w:r>
          </w:p>
        </w:tc>
        <w:tc>
          <w:tcPr>
            <w:tcW w:w="4535" w:type="dxa"/>
            <w:vAlign w:val="center"/>
          </w:tcPr>
          <w:p w14:paraId="436449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external/packages/plymouth-theme-orangepi/debian/postinst</w:t>
            </w:r>
          </w:p>
        </w:tc>
      </w:tr>
      <w:tr w14:paraId="4506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7F2F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external/config/optional/families/sun60iw2/_config/desktop/jammy/environments/xfce/config_base/packages</w:t>
            </w:r>
          </w:p>
        </w:tc>
        <w:tc>
          <w:tcPr>
            <w:tcW w:w="4535" w:type="dxa"/>
            <w:vAlign w:val="center"/>
          </w:tcPr>
          <w:p w14:paraId="694349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external/packages/plymouth-theme-orangepi/debian/postrm</w:t>
            </w:r>
          </w:p>
        </w:tc>
      </w:tr>
      <w:tr w14:paraId="4267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14E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external/config/optional/families/sun60iw2/_config/desktop/noble/environments/xfce/config_base/packages</w:t>
            </w:r>
          </w:p>
        </w:tc>
        <w:tc>
          <w:tcPr>
            <w:tcW w:w="4535" w:type="dxa"/>
            <w:vAlign w:val="center"/>
          </w:tcPr>
          <w:p w14:paraId="27F5D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external/packages/plymouth-theme-orangepi/debian/prerm</w:t>
            </w:r>
          </w:p>
        </w:tc>
      </w:tr>
      <w:tr w14:paraId="425B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F9D2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external/config/sources/README.md</w:t>
            </w:r>
          </w:p>
        </w:tc>
        <w:tc>
          <w:tcPr>
            <w:tcW w:w="4535" w:type="dxa"/>
            <w:vAlign w:val="center"/>
          </w:tcPr>
          <w:p w14:paraId="34BCDD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external/packages/plymouth-theme-orangepi/entry.png</w:t>
            </w:r>
          </w:p>
        </w:tc>
      </w:tr>
      <w:tr w14:paraId="1E700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A1B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external/config/sources/arm64.conf</w:t>
            </w:r>
          </w:p>
        </w:tc>
        <w:tc>
          <w:tcPr>
            <w:tcW w:w="4535" w:type="dxa"/>
            <w:vAlign w:val="center"/>
          </w:tcPr>
          <w:p w14:paraId="74B8EC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external/packages/plymouth-theme-orangepi/keyboard.png</w:t>
            </w:r>
          </w:p>
        </w:tc>
      </w:tr>
      <w:tr w14:paraId="2E61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916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external/config/sources/armhf.conf</w:t>
            </w:r>
          </w:p>
        </w:tc>
        <w:tc>
          <w:tcPr>
            <w:tcW w:w="4535" w:type="dxa"/>
            <w:vAlign w:val="center"/>
          </w:tcPr>
          <w:p w14:paraId="2B7FD5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external/packages/plymouth-theme-orangepi/keymap-render.png</w:t>
            </w:r>
          </w:p>
        </w:tc>
      </w:tr>
      <w:tr w14:paraId="6D79A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F10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external/config/sources/families/README.md</w:t>
            </w:r>
          </w:p>
        </w:tc>
        <w:tc>
          <w:tcPr>
            <w:tcW w:w="4535" w:type="dxa"/>
            <w:vAlign w:val="center"/>
          </w:tcPr>
          <w:p w14:paraId="0F66D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external/packages/plymouth-theme-orangepi/lock.png</w:t>
            </w:r>
          </w:p>
        </w:tc>
      </w:tr>
      <w:tr w14:paraId="1D59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C2C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external/config/sources/families/cix.conf</w:t>
            </w:r>
          </w:p>
        </w:tc>
        <w:tc>
          <w:tcPr>
            <w:tcW w:w="4535" w:type="dxa"/>
            <w:vAlign w:val="center"/>
          </w:tcPr>
          <w:p w14:paraId="275826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external/packages/plymouth-theme-orangepi/orangepi-logo.png</w:t>
            </w:r>
          </w:p>
        </w:tc>
      </w:tr>
      <w:tr w14:paraId="63FA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69B2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external/config/sources/families/include/ffmepg_kodi.inc</w:t>
            </w:r>
          </w:p>
        </w:tc>
        <w:tc>
          <w:tcPr>
            <w:tcW w:w="4535" w:type="dxa"/>
            <w:vAlign w:val="center"/>
          </w:tcPr>
          <w:p w14:paraId="2C623C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external/packages/plymouth-theme-orangepi/orangepi.plymouth</w:t>
            </w:r>
          </w:p>
        </w:tc>
      </w:tr>
      <w:tr w14:paraId="4D31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803C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external/config/sources/families/include/meson64_common.inc</w:t>
            </w:r>
          </w:p>
        </w:tc>
        <w:tc>
          <w:tcPr>
            <w:tcW w:w="4535" w:type="dxa"/>
            <w:vAlign w:val="center"/>
          </w:tcPr>
          <w:p w14:paraId="557BF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external/packages/plymouth-theme-orangepi/spinner.gif</w:t>
            </w:r>
          </w:p>
        </w:tc>
      </w:tr>
      <w:tr w14:paraId="114A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565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external/config/sources/families/include/rk3399_gpu_vpu.inc</w:t>
            </w:r>
          </w:p>
        </w:tc>
        <w:tc>
          <w:tcPr>
            <w:tcW w:w="4535" w:type="dxa"/>
            <w:vAlign w:val="center"/>
          </w:tcPr>
          <w:p w14:paraId="3F1A52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external/packages/plymouth-theme-orangepi/watermark.png</w:t>
            </w:r>
          </w:p>
        </w:tc>
      </w:tr>
      <w:tr w14:paraId="6FB82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35F8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external/config/sources/families/include/rk356x_gpu_vpu.inc</w:t>
            </w:r>
          </w:p>
        </w:tc>
        <w:tc>
          <w:tcPr>
            <w:tcW w:w="4535" w:type="dxa"/>
            <w:vAlign w:val="center"/>
          </w:tcPr>
          <w:p w14:paraId="7168CF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external/packages/raspi/.gitignore</w:t>
            </w:r>
          </w:p>
        </w:tc>
      </w:tr>
      <w:tr w14:paraId="36C5A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8E73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external/config/sources/families/include/rk3588_gpu_vpu.inc</w:t>
            </w:r>
          </w:p>
        </w:tc>
        <w:tc>
          <w:tcPr>
            <w:tcW w:w="4535" w:type="dxa"/>
            <w:vAlign w:val="center"/>
          </w:tcPr>
          <w:p w14:paraId="71E3B0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external/packages/raspi/export-image/00-allow-rerun/00-run.sh</w:t>
            </w:r>
          </w:p>
        </w:tc>
      </w:tr>
      <w:tr w14:paraId="02F13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DAC6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external/config/sources/families/include/rk35xx_gpu_vpu.inc</w:t>
            </w:r>
          </w:p>
        </w:tc>
        <w:tc>
          <w:tcPr>
            <w:tcW w:w="4535" w:type="dxa"/>
            <w:vAlign w:val="center"/>
          </w:tcPr>
          <w:p w14:paraId="7B8E58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external/packages/raspi/export-image/01-user-rename/00-packages</w:t>
            </w:r>
          </w:p>
        </w:tc>
      </w:tr>
      <w:tr w14:paraId="6ED40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F590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external/config/sources/families/include/rockchip64_common.inc</w:t>
            </w:r>
          </w:p>
        </w:tc>
        <w:tc>
          <w:tcPr>
            <w:tcW w:w="4535" w:type="dxa"/>
            <w:vAlign w:val="center"/>
          </w:tcPr>
          <w:p w14:paraId="5314A0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external/packages/raspi/export-image/01-user-rename/01-run.sh</w:t>
            </w:r>
          </w:p>
        </w:tc>
      </w:tr>
      <w:tr w14:paraId="210C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8FEE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external/config/sources/families/include/sunxi64_common.inc</w:t>
            </w:r>
          </w:p>
        </w:tc>
        <w:tc>
          <w:tcPr>
            <w:tcW w:w="4535" w:type="dxa"/>
            <w:vAlign w:val="center"/>
          </w:tcPr>
          <w:p w14:paraId="6A0C2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external/packages/raspi/export-image/02-set-sources/01-run.sh</w:t>
            </w:r>
          </w:p>
        </w:tc>
      </w:tr>
      <w:tr w14:paraId="5A3A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E3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external/config/sources/families/include/sunxi_common.inc</w:t>
            </w:r>
          </w:p>
        </w:tc>
        <w:tc>
          <w:tcPr>
            <w:tcW w:w="4535" w:type="dxa"/>
            <w:vAlign w:val="center"/>
          </w:tcPr>
          <w:p w14:paraId="2AE2FC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external/packages/raspi/export-image/03-network/01-run.sh</w:t>
            </w:r>
          </w:p>
        </w:tc>
      </w:tr>
      <w:tr w14:paraId="0B49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5313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external/config/sources/families/ky.conf</w:t>
            </w:r>
          </w:p>
        </w:tc>
        <w:tc>
          <w:tcPr>
            <w:tcW w:w="4535" w:type="dxa"/>
            <w:vAlign w:val="center"/>
          </w:tcPr>
          <w:p w14:paraId="0A9425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external/packages/raspi/export-image/03-network/files/resolv.conf</w:t>
            </w:r>
          </w:p>
        </w:tc>
      </w:tr>
      <w:tr w14:paraId="1CFBE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6ABA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external/config/sources/families/meson-sm1.conf</w:t>
            </w:r>
          </w:p>
        </w:tc>
        <w:tc>
          <w:tcPr>
            <w:tcW w:w="4535" w:type="dxa"/>
            <w:vAlign w:val="center"/>
          </w:tcPr>
          <w:p w14:paraId="601EDF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external/packages/raspi/export-image/04-set-partuuid/00-run.sh</w:t>
            </w:r>
          </w:p>
        </w:tc>
      </w:tr>
      <w:tr w14:paraId="1454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E3B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external/config/sources/families/rk3399.conf</w:t>
            </w:r>
          </w:p>
        </w:tc>
        <w:tc>
          <w:tcPr>
            <w:tcW w:w="4535" w:type="dxa"/>
            <w:vAlign w:val="center"/>
          </w:tcPr>
          <w:p w14:paraId="1B119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external/packages/raspi/export-image/05-finalise/01-run.sh</w:t>
            </w:r>
          </w:p>
        </w:tc>
      </w:tr>
      <w:tr w14:paraId="4079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3F9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external/config/sources/families/rockchip-rk356x.conf</w:t>
            </w:r>
          </w:p>
        </w:tc>
        <w:tc>
          <w:tcPr>
            <w:tcW w:w="4535" w:type="dxa"/>
            <w:vAlign w:val="center"/>
          </w:tcPr>
          <w:p w14:paraId="64D9AE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external/packages/raspi/export-image/prerun.sh</w:t>
            </w:r>
          </w:p>
        </w:tc>
      </w:tr>
      <w:tr w14:paraId="50D73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B80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external/config/sources/families/rockchip-rk3588.conf</w:t>
            </w:r>
          </w:p>
        </w:tc>
        <w:tc>
          <w:tcPr>
            <w:tcW w:w="4535" w:type="dxa"/>
            <w:vAlign w:val="center"/>
          </w:tcPr>
          <w:p w14:paraId="666F77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external/packages/raspi/orangepi/common/01-run.sh</w:t>
            </w:r>
          </w:p>
        </w:tc>
      </w:tr>
      <w:tr w14:paraId="54FB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AED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external/config/sources/families/rockchip.conf</w:t>
            </w:r>
          </w:p>
        </w:tc>
        <w:tc>
          <w:tcPr>
            <w:tcW w:w="4535" w:type="dxa"/>
            <w:vAlign w:val="center"/>
          </w:tcPr>
          <w:p w14:paraId="428445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external/packages/raspi/orangepi/common/files/brcm_patchram_plus</w:t>
            </w:r>
          </w:p>
        </w:tc>
      </w:tr>
      <w:tr w14:paraId="0A22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46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external/config/sources/families/rockchip64.conf</w:t>
            </w:r>
          </w:p>
        </w:tc>
        <w:tc>
          <w:tcPr>
            <w:tcW w:w="4535" w:type="dxa"/>
            <w:vAlign w:val="center"/>
          </w:tcPr>
          <w:p w14:paraId="6F7DA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external/packages/raspi/orangepi/common/files/hciattach_opi</w:t>
            </w:r>
          </w:p>
        </w:tc>
      </w:tr>
      <w:tr w14:paraId="66B9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9FF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external/config/sources/families/starfive2.conf</w:t>
            </w:r>
          </w:p>
        </w:tc>
        <w:tc>
          <w:tcPr>
            <w:tcW w:w="4535" w:type="dxa"/>
            <w:vAlign w:val="center"/>
          </w:tcPr>
          <w:p w14:paraId="6FFFAE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external/packages/raspi/orangepi/common/files/orangepi-hardware-optimization</w:t>
            </w:r>
          </w:p>
        </w:tc>
      </w:tr>
      <w:tr w14:paraId="01F79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CEE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external/config/sources/families/sun50iw1.conf</w:t>
            </w:r>
          </w:p>
        </w:tc>
        <w:tc>
          <w:tcPr>
            <w:tcW w:w="4535" w:type="dxa"/>
            <w:vAlign w:val="center"/>
          </w:tcPr>
          <w:p w14:paraId="12C68A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external/packages/raspi/orangepi/common/files/orangepi-hardware-optimize.service</w:t>
            </w:r>
          </w:p>
        </w:tc>
      </w:tr>
      <w:tr w14:paraId="74B5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6BD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external/config/sources/families/sun50iw2.conf</w:t>
            </w:r>
          </w:p>
        </w:tc>
        <w:tc>
          <w:tcPr>
            <w:tcW w:w="4535" w:type="dxa"/>
            <w:vAlign w:val="center"/>
          </w:tcPr>
          <w:p w14:paraId="372E83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external/packages/raspi/orangepi/debs/raspi-config_20230214_all.deb</w:t>
            </w:r>
          </w:p>
        </w:tc>
      </w:tr>
      <w:tr w14:paraId="38936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0EEC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external/config/sources/families/sun50iw6.conf</w:t>
            </w:r>
          </w:p>
        </w:tc>
        <w:tc>
          <w:tcPr>
            <w:tcW w:w="4535" w:type="dxa"/>
            <w:vAlign w:val="center"/>
          </w:tcPr>
          <w:p w14:paraId="3AF9BA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external/packages/raspi/scripts/common</w:t>
            </w:r>
          </w:p>
        </w:tc>
      </w:tr>
      <w:tr w14:paraId="67EC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494D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external/config/sources/families/sun50iw9.conf</w:t>
            </w:r>
          </w:p>
        </w:tc>
        <w:tc>
          <w:tcPr>
            <w:tcW w:w="4535" w:type="dxa"/>
            <w:vAlign w:val="center"/>
          </w:tcPr>
          <w:p w14:paraId="1217B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external/packages/raspi/scripts/dependencies_check</w:t>
            </w:r>
          </w:p>
        </w:tc>
      </w:tr>
      <w:tr w14:paraId="45E8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FB4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external/config/sources/families/sun55iw3.conf</w:t>
            </w:r>
          </w:p>
        </w:tc>
        <w:tc>
          <w:tcPr>
            <w:tcW w:w="4535" w:type="dxa"/>
            <w:vAlign w:val="center"/>
          </w:tcPr>
          <w:p w14:paraId="602A7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external/packages/raspi/scripts/qcow2_handling</w:t>
            </w:r>
          </w:p>
        </w:tc>
      </w:tr>
      <w:tr w14:paraId="25DD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25CF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external/config/sources/families/sun60iw2.conf</w:t>
            </w:r>
          </w:p>
        </w:tc>
        <w:tc>
          <w:tcPr>
            <w:tcW w:w="4535" w:type="dxa"/>
            <w:vAlign w:val="center"/>
          </w:tcPr>
          <w:p w14:paraId="65E1F8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external/packages/raspi/scripts/remove-comments.sed</w:t>
            </w:r>
          </w:p>
        </w:tc>
      </w:tr>
      <w:tr w14:paraId="616D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8A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external/config/sources/families/sun8i.conf</w:t>
            </w:r>
          </w:p>
        </w:tc>
        <w:tc>
          <w:tcPr>
            <w:tcW w:w="4535" w:type="dxa"/>
            <w:vAlign w:val="center"/>
          </w:tcPr>
          <w:p w14:paraId="25C3EA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external/packages/raspi/stage0/00-configure-apt/00-run.sh</w:t>
            </w:r>
          </w:p>
        </w:tc>
      </w:tr>
      <w:tr w14:paraId="17681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8520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external/config/sources/riscv64.conf</w:t>
            </w:r>
          </w:p>
        </w:tc>
        <w:tc>
          <w:tcPr>
            <w:tcW w:w="4535" w:type="dxa"/>
            <w:vAlign w:val="center"/>
          </w:tcPr>
          <w:p w14:paraId="27AC8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external/packages/raspi/stage0/00-configure-apt/01-packages</w:t>
            </w:r>
          </w:p>
        </w:tc>
      </w:tr>
      <w:tr w14:paraId="5131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1E14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external/config/targets-cli-beta.conf</w:t>
            </w:r>
          </w:p>
        </w:tc>
        <w:tc>
          <w:tcPr>
            <w:tcW w:w="4535" w:type="dxa"/>
            <w:vAlign w:val="center"/>
          </w:tcPr>
          <w:p w14:paraId="68946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external/packages/raspi/stage0/00-configure-apt/files/51cache</w:t>
            </w:r>
          </w:p>
        </w:tc>
      </w:tr>
      <w:tr w14:paraId="34B9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579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external/config/targets-desktop-beta.conf</w:t>
            </w:r>
          </w:p>
        </w:tc>
        <w:tc>
          <w:tcPr>
            <w:tcW w:w="4535" w:type="dxa"/>
            <w:vAlign w:val="center"/>
          </w:tcPr>
          <w:p w14:paraId="6DC4EF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external/packages/raspi/stage0/00-configure-apt/files/raspberrypi.gpg.key</w:t>
            </w:r>
          </w:p>
        </w:tc>
      </w:tr>
      <w:tr w14:paraId="08A3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106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external/config/targets.conf</w:t>
            </w:r>
          </w:p>
        </w:tc>
        <w:tc>
          <w:tcPr>
            <w:tcW w:w="4535" w:type="dxa"/>
            <w:vAlign w:val="center"/>
          </w:tcPr>
          <w:p w14:paraId="28C911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external/packages/raspi/stage0/00-configure-apt/files/raspi.list</w:t>
            </w:r>
          </w:p>
        </w:tc>
      </w:tr>
      <w:tr w14:paraId="6E026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34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external/config/templates/Dockerfile</w:t>
            </w:r>
          </w:p>
        </w:tc>
        <w:tc>
          <w:tcPr>
            <w:tcW w:w="4535" w:type="dxa"/>
            <w:vAlign w:val="center"/>
          </w:tcPr>
          <w:p w14:paraId="173612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external/packages/raspi/stage0/00-configure-apt/files/sources.list</w:t>
            </w:r>
          </w:p>
        </w:tc>
      </w:tr>
      <w:tr w14:paraId="77C7E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3F09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external/config/templates/Vagrantfile</w:t>
            </w:r>
          </w:p>
        </w:tc>
        <w:tc>
          <w:tcPr>
            <w:tcW w:w="4535" w:type="dxa"/>
            <w:vAlign w:val="center"/>
          </w:tcPr>
          <w:p w14:paraId="674D4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external/packages/raspi/stage0/01-locale/00-debconf</w:t>
            </w:r>
          </w:p>
        </w:tc>
      </w:tr>
      <w:tr w14:paraId="5852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F67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external/config/templates/build_all.config</w:t>
            </w:r>
          </w:p>
        </w:tc>
        <w:tc>
          <w:tcPr>
            <w:tcW w:w="4535" w:type="dxa"/>
            <w:vAlign w:val="center"/>
          </w:tcPr>
          <w:p w14:paraId="38A0D8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external/packages/raspi/stage0/01-locale/00-packages</w:t>
            </w:r>
          </w:p>
        </w:tc>
      </w:tr>
      <w:tr w14:paraId="5B51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1F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external/config/templates/config-docker.conf</w:t>
            </w:r>
          </w:p>
        </w:tc>
        <w:tc>
          <w:tcPr>
            <w:tcW w:w="4535" w:type="dxa"/>
            <w:vAlign w:val="center"/>
          </w:tcPr>
          <w:p w14:paraId="2C2D86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external/packages/raspi/stage0/02-firmware/01-packages</w:t>
            </w:r>
          </w:p>
        </w:tc>
      </w:tr>
      <w:tr w14:paraId="552A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490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external/config/templates/config-example.conf</w:t>
            </w:r>
          </w:p>
        </w:tc>
        <w:tc>
          <w:tcPr>
            <w:tcW w:w="4535" w:type="dxa"/>
            <w:vAlign w:val="center"/>
          </w:tcPr>
          <w:p w14:paraId="45F36D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external/packages/raspi/stage0/files/raspberrypi.gpg</w:t>
            </w:r>
          </w:p>
        </w:tc>
      </w:tr>
      <w:tr w14:paraId="28AD6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59A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external/config/templates/config-robopi1.conf</w:t>
            </w:r>
          </w:p>
        </w:tc>
        <w:tc>
          <w:tcPr>
            <w:tcW w:w="4535" w:type="dxa"/>
            <w:vAlign w:val="center"/>
          </w:tcPr>
          <w:p w14:paraId="3AD6FC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external/packages/raspi/stage0/prerun.sh</w:t>
            </w:r>
          </w:p>
        </w:tc>
      </w:tr>
      <w:tr w14:paraId="4207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5D64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external/config/templates/config-robopi2.conf</w:t>
            </w:r>
          </w:p>
        </w:tc>
        <w:tc>
          <w:tcPr>
            <w:tcW w:w="4535" w:type="dxa"/>
            <w:vAlign w:val="center"/>
          </w:tcPr>
          <w:p w14:paraId="43DB24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external/packages/raspi/stage1/00-boot-files/00-run.sh</w:t>
            </w:r>
          </w:p>
        </w:tc>
      </w:tr>
      <w:tr w14:paraId="0427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D1C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external/config/templates/config-robopi3.conf</w:t>
            </w:r>
          </w:p>
        </w:tc>
        <w:tc>
          <w:tcPr>
            <w:tcW w:w="4535" w:type="dxa"/>
            <w:vAlign w:val="center"/>
          </w:tcPr>
          <w:p w14:paraId="26C37B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external/packages/raspi/stage1/00-boot-files/files/cmdline.txt</w:t>
            </w:r>
          </w:p>
        </w:tc>
      </w:tr>
      <w:tr w14:paraId="377E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9CA1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external/config/templates/config-vagrant.conf</w:t>
            </w:r>
          </w:p>
        </w:tc>
        <w:tc>
          <w:tcPr>
            <w:tcW w:w="4535" w:type="dxa"/>
            <w:vAlign w:val="center"/>
          </w:tcPr>
          <w:p w14:paraId="5B8BB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external/packages/raspi/stage1/00-boot-files/files/config.txt</w:t>
            </w:r>
          </w:p>
        </w:tc>
      </w:tr>
      <w:tr w14:paraId="1AEC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24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external/config/templates/customize-image.sh.template</w:t>
            </w:r>
          </w:p>
        </w:tc>
        <w:tc>
          <w:tcPr>
            <w:tcW w:w="4535" w:type="dxa"/>
            <w:vAlign w:val="center"/>
          </w:tcPr>
          <w:p w14:paraId="22B845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external/packages/raspi/stage1/01-sys-tweaks/.pc</w:t>
            </w:r>
          </w:p>
        </w:tc>
      </w:tr>
      <w:tr w14:paraId="3F8BC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5222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external/config/templates/example.deb</w:t>
            </w:r>
          </w:p>
        </w:tc>
        <w:tc>
          <w:tcPr>
            <w:tcW w:w="4535" w:type="dxa"/>
            <w:vAlign w:val="center"/>
          </w:tcPr>
          <w:p w14:paraId="687BA6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external/packages/raspi/stage1/01-sys-tweaks/00-packages</w:t>
            </w:r>
          </w:p>
        </w:tc>
      </w:tr>
      <w:tr w14:paraId="52127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E469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external/config/templates/fel-boot.cmd.template</w:t>
            </w:r>
          </w:p>
        </w:tc>
        <w:tc>
          <w:tcPr>
            <w:tcW w:w="4535" w:type="dxa"/>
            <w:vAlign w:val="center"/>
          </w:tcPr>
          <w:p w14:paraId="64CA35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external/packages/raspi/stage1/01-sys-tweaks/00-patches/01-bashrc.diff</w:t>
            </w:r>
          </w:p>
        </w:tc>
      </w:tr>
      <w:tr w14:paraId="7AB3E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3AB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external/config/templates/fel-hooks.sh.example</w:t>
            </w:r>
          </w:p>
        </w:tc>
        <w:tc>
          <w:tcPr>
            <w:tcW w:w="4535" w:type="dxa"/>
            <w:vAlign w:val="center"/>
          </w:tcPr>
          <w:p w14:paraId="2AEA2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external/packages/raspi/stage1/01-sys-tweaks/00-patches/series</w:t>
            </w:r>
          </w:p>
        </w:tc>
      </w:tr>
      <w:tr w14:paraId="189FA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C67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external/config/templates/nfs-boot.cmd.template</w:t>
            </w:r>
          </w:p>
        </w:tc>
        <w:tc>
          <w:tcPr>
            <w:tcW w:w="4535" w:type="dxa"/>
            <w:vAlign w:val="center"/>
          </w:tcPr>
          <w:p w14:paraId="5AE09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external/packages/raspi/stage1/01-sys-tweaks/00-run.sh</w:t>
            </w:r>
          </w:p>
        </w:tc>
      </w:tr>
      <w:tr w14:paraId="201B3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694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external/config/torrents/arm-gnu-toolchain-12.3.rel1-x86_64-aarch64-none-linux-gnu.tar.xz.asc</w:t>
            </w:r>
          </w:p>
        </w:tc>
        <w:tc>
          <w:tcPr>
            <w:tcW w:w="4535" w:type="dxa"/>
            <w:vAlign w:val="center"/>
          </w:tcPr>
          <w:p w14:paraId="6C460A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external/packages/raspi/stage1/01-sys-tweaks/files/.bashrc</w:t>
            </w:r>
          </w:p>
        </w:tc>
      </w:tr>
      <w:tr w14:paraId="2F04E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A578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external/config/torrents/arm-gnu-toolchain-12.3.rel1-x86_64-aarch64-none-linux-gnu.tar.xz.md5</w:t>
            </w:r>
          </w:p>
        </w:tc>
        <w:tc>
          <w:tcPr>
            <w:tcW w:w="4535" w:type="dxa"/>
            <w:vAlign w:val="center"/>
          </w:tcPr>
          <w:p w14:paraId="604758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external/packages/raspi/stage1/01-sys-tweaks/files/fstab</w:t>
            </w:r>
          </w:p>
        </w:tc>
      </w:tr>
      <w:tr w14:paraId="551A3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4E37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external/config/torrents/gcc-arm-11.2-2022.02-x86_64-aarch64-none-linux-gnu.tar.xz.torrent</w:t>
            </w:r>
          </w:p>
        </w:tc>
        <w:tc>
          <w:tcPr>
            <w:tcW w:w="4535" w:type="dxa"/>
            <w:vAlign w:val="center"/>
          </w:tcPr>
          <w:p w14:paraId="6AFE6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external/packages/raspi/stage1/01-sys-tweaks/files/noclear.conf</w:t>
            </w:r>
          </w:p>
        </w:tc>
      </w:tr>
      <w:tr w14:paraId="20814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4EF2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external/config/torrents/gcc-arm-11.2-2022.02-x86_64-aarch64-none-linux-gnu.tar.xz.torrent.md5</w:t>
            </w:r>
          </w:p>
        </w:tc>
        <w:tc>
          <w:tcPr>
            <w:tcW w:w="4535" w:type="dxa"/>
            <w:vAlign w:val="center"/>
          </w:tcPr>
          <w:p w14:paraId="097107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external/packages/raspi/stage1/02-net-tweaks/00-packages</w:t>
            </w:r>
          </w:p>
        </w:tc>
      </w:tr>
      <w:tr w14:paraId="4C5A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95E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external/config/torrents/gcc-arm-11.2-2022.02-x86_64-arm-none-eabi.tar.xz.torrent</w:t>
            </w:r>
          </w:p>
        </w:tc>
        <w:tc>
          <w:tcPr>
            <w:tcW w:w="4535" w:type="dxa"/>
            <w:vAlign w:val="center"/>
          </w:tcPr>
          <w:p w14:paraId="7E61B6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external/packages/raspi/stage1/02-net-tweaks/00-run.sh</w:t>
            </w:r>
          </w:p>
        </w:tc>
      </w:tr>
      <w:tr w14:paraId="63E8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64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external/config/torrents/gcc-arm-11.2-2022.02-x86_64-arm-none-eabi.tar.xz.torrent.md5</w:t>
            </w:r>
          </w:p>
        </w:tc>
        <w:tc>
          <w:tcPr>
            <w:tcW w:w="4535" w:type="dxa"/>
            <w:vAlign w:val="center"/>
          </w:tcPr>
          <w:p w14:paraId="2184EA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external/packages/raspi/stage1/03-install-packages/00-packages</w:t>
            </w:r>
          </w:p>
        </w:tc>
      </w:tr>
      <w:tr w14:paraId="3CD4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E2AE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external/config/torrents/gcc-arm-11.2-2022.02-x86_64-arm-none-linux-gnueabihf.tar.xz.torrent</w:t>
            </w:r>
          </w:p>
        </w:tc>
        <w:tc>
          <w:tcPr>
            <w:tcW w:w="4535" w:type="dxa"/>
            <w:vAlign w:val="center"/>
          </w:tcPr>
          <w:p w14:paraId="02CAEB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external/packages/raspi/stage1/prerun.sh</w:t>
            </w:r>
          </w:p>
        </w:tc>
      </w:tr>
      <w:tr w14:paraId="4AF2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D1B5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external/config/torrents/gcc-arm-11.2-2022.02-x86_64-arm-none-linux-gnueabihf.tar.xz.torrent.md5</w:t>
            </w:r>
          </w:p>
        </w:tc>
        <w:tc>
          <w:tcPr>
            <w:tcW w:w="4535" w:type="dxa"/>
            <w:vAlign w:val="center"/>
          </w:tcPr>
          <w:p w14:paraId="7D127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external/packages/raspi/stage2/01-sys-tweaks/00-debconf</w:t>
            </w:r>
          </w:p>
        </w:tc>
      </w:tr>
      <w:tr w14:paraId="2422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CC3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external/config/torrents/gcc-arm-8.3-2019.03-x86_64-aarch64-linux-gnu.tar.xz.asc</w:t>
            </w:r>
          </w:p>
        </w:tc>
        <w:tc>
          <w:tcPr>
            <w:tcW w:w="4535" w:type="dxa"/>
            <w:vAlign w:val="center"/>
          </w:tcPr>
          <w:p w14:paraId="52B7BC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external/packages/raspi/stage2/01-sys-tweaks/00-packages</w:t>
            </w:r>
          </w:p>
        </w:tc>
      </w:tr>
      <w:tr w14:paraId="5D53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FF3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external/config/torrents/gcc-arm-8.3-2019.03-x86_64-aarch64-linux-gnu.tar.xz.md5</w:t>
            </w:r>
          </w:p>
        </w:tc>
        <w:tc>
          <w:tcPr>
            <w:tcW w:w="4535" w:type="dxa"/>
            <w:vAlign w:val="center"/>
          </w:tcPr>
          <w:p w14:paraId="5F7048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external/packages/raspi/stage2/01-sys-tweaks/00-packages-nr</w:t>
            </w:r>
          </w:p>
        </w:tc>
      </w:tr>
      <w:tr w14:paraId="0372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5084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external/config/torrents/gcc-arm-8.3-2019.03-x86_64-aarch64-linux-gnu.tar.xz.torrent</w:t>
            </w:r>
          </w:p>
        </w:tc>
        <w:tc>
          <w:tcPr>
            <w:tcW w:w="4535" w:type="dxa"/>
            <w:vAlign w:val="center"/>
          </w:tcPr>
          <w:p w14:paraId="3AD17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external/packages/raspi/stage2/01-sys-tweaks/00-patches/01-useradd.diff</w:t>
            </w:r>
          </w:p>
        </w:tc>
      </w:tr>
      <w:tr w14:paraId="6EB8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E48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external/config/torrents/gcc-arm-8.3-2019.03-x86_64-arm-linux-gnueabihf.tar.xz.asc</w:t>
            </w:r>
          </w:p>
        </w:tc>
        <w:tc>
          <w:tcPr>
            <w:tcW w:w="4535" w:type="dxa"/>
            <w:vAlign w:val="center"/>
          </w:tcPr>
          <w:p w14:paraId="1EE9D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external/packages/raspi/stage2/01-sys-tweaks/00-patches/02-swap.diff</w:t>
            </w:r>
          </w:p>
        </w:tc>
      </w:tr>
      <w:tr w14:paraId="1454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0F84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external/config/torrents/gcc-arm-8.3-2019.03-x86_64-arm-linux-gnueabihf.tar.xz.md5</w:t>
            </w:r>
          </w:p>
        </w:tc>
        <w:tc>
          <w:tcPr>
            <w:tcW w:w="4535" w:type="dxa"/>
            <w:vAlign w:val="center"/>
          </w:tcPr>
          <w:p w14:paraId="4CE526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external/packages/raspi/stage2/01-sys-tweaks/00-patches/04-inputrc.diff</w:t>
            </w:r>
          </w:p>
        </w:tc>
      </w:tr>
      <w:tr w14:paraId="5EB8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C71E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external/config/torrents/gcc-arm-8.3-2019.03-x86_64-arm-linux-gnueabihf.tar.xz.torrent</w:t>
            </w:r>
          </w:p>
        </w:tc>
        <w:tc>
          <w:tcPr>
            <w:tcW w:w="4535" w:type="dxa"/>
            <w:vAlign w:val="center"/>
          </w:tcPr>
          <w:p w14:paraId="452F68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external/packages/raspi/stage2/01-sys-tweaks/00-patches/05-path.diff</w:t>
            </w:r>
          </w:p>
        </w:tc>
      </w:tr>
      <w:tr w14:paraId="21CD6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0C20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external/config/torrents/gcc-arm-9.2-2019.12-x86_64-aarch64-none-linux-gnu.tar.xz.asc</w:t>
            </w:r>
          </w:p>
        </w:tc>
        <w:tc>
          <w:tcPr>
            <w:tcW w:w="4535" w:type="dxa"/>
            <w:vAlign w:val="center"/>
          </w:tcPr>
          <w:p w14:paraId="1E388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external/packages/raspi/stage2/01-sys-tweaks/00-patches/07-resize-init.diff</w:t>
            </w:r>
          </w:p>
        </w:tc>
      </w:tr>
      <w:tr w14:paraId="7BFA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D857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external/config/torrents/gcc-arm-9.2-2019.12-x86_64-aarch64-none-linux-gnu.tar.xz.md5</w:t>
            </w:r>
          </w:p>
        </w:tc>
        <w:tc>
          <w:tcPr>
            <w:tcW w:w="4535" w:type="dxa"/>
            <w:vAlign w:val="center"/>
          </w:tcPr>
          <w:p w14:paraId="129990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external/packages/raspi/stage2/01-sys-tweaks/00-patches/series</w:t>
            </w:r>
          </w:p>
        </w:tc>
      </w:tr>
      <w:tr w14:paraId="2941D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A1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external/config/torrents/gcc-arm-9.2-2019.12-x86_64-aarch64-none-linux-gnu.tar.xz.torrent</w:t>
            </w:r>
          </w:p>
        </w:tc>
        <w:tc>
          <w:tcPr>
            <w:tcW w:w="4535" w:type="dxa"/>
            <w:vAlign w:val="center"/>
          </w:tcPr>
          <w:p w14:paraId="56CDB8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external/packages/raspi/stage2/01-sys-tweaks/01-run.sh</w:t>
            </w:r>
          </w:p>
        </w:tc>
      </w:tr>
      <w:tr w14:paraId="32B8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6707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external/config/torrents/gcc-arm-9.2-2019.12-x86_64-arm-none-linux-gnueabihf.tar.xz.asc</w:t>
            </w:r>
          </w:p>
        </w:tc>
        <w:tc>
          <w:tcPr>
            <w:tcW w:w="4535" w:type="dxa"/>
            <w:vAlign w:val="center"/>
          </w:tcPr>
          <w:p w14:paraId="4735BB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external/packages/raspi/stage2/01-sys-tweaks/files/50raspi</w:t>
            </w:r>
          </w:p>
        </w:tc>
      </w:tr>
      <w:tr w14:paraId="1B2E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5FFB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external/config/torrents/gcc-arm-9.2-2019.12-x86_64-arm-none-linux-gnueabihf.tar.xz.md5</w:t>
            </w:r>
          </w:p>
        </w:tc>
        <w:tc>
          <w:tcPr>
            <w:tcW w:w="4535" w:type="dxa"/>
            <w:vAlign w:val="center"/>
          </w:tcPr>
          <w:p w14:paraId="20B5D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external/packages/raspi/stage2/01-sys-tweaks/files/90-qemu.rules</w:t>
            </w:r>
          </w:p>
        </w:tc>
      </w:tr>
      <w:tr w14:paraId="36CF6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9A4E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external/config/torrents/gcc-arm-9.2-2019.12-x86_64-arm-none-linux-gnueabihf.tar.xz.torrent</w:t>
            </w:r>
          </w:p>
        </w:tc>
        <w:tc>
          <w:tcPr>
            <w:tcW w:w="4535" w:type="dxa"/>
            <w:vAlign w:val="center"/>
          </w:tcPr>
          <w:p w14:paraId="20453C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external/packages/raspi/stage2/01-sys-tweaks/files/console-setup</w:t>
            </w:r>
          </w:p>
        </w:tc>
      </w:tr>
      <w:tr w14:paraId="06848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4689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external/config/torrents/gcc-linaro-4.9.4-2017.01-x86_64_aarch64-linux-gnu.tar.xz.asc</w:t>
            </w:r>
          </w:p>
        </w:tc>
        <w:tc>
          <w:tcPr>
            <w:tcW w:w="4535" w:type="dxa"/>
            <w:vAlign w:val="center"/>
          </w:tcPr>
          <w:p w14:paraId="19B7CC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external/packages/raspi/stage2/01-sys-tweaks/files/login.defs</w:t>
            </w:r>
          </w:p>
        </w:tc>
      </w:tr>
      <w:tr w14:paraId="4434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3678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external/config/torrents/gcc-linaro-4.9.4-2017.01-x86_64_aarch64-linux-gnu.tar.xz.md5</w:t>
            </w:r>
          </w:p>
        </w:tc>
        <w:tc>
          <w:tcPr>
            <w:tcW w:w="4535" w:type="dxa"/>
            <w:vAlign w:val="center"/>
          </w:tcPr>
          <w:p w14:paraId="705F77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external/packages/raspi/stage2/01-sys-tweaks/files/profile</w:t>
            </w:r>
          </w:p>
        </w:tc>
      </w:tr>
      <w:tr w14:paraId="28E1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BD40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external/config/torrents/gcc-linaro-4.9.4-2017.01-x86_64_aarch64-linux-gnu.tar.xz.torrent</w:t>
            </w:r>
          </w:p>
        </w:tc>
        <w:tc>
          <w:tcPr>
            <w:tcW w:w="4535" w:type="dxa"/>
            <w:vAlign w:val="center"/>
          </w:tcPr>
          <w:p w14:paraId="57C46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external/packages/raspi/stage2/01-sys-tweaks/files/rc.local</w:t>
            </w:r>
          </w:p>
        </w:tc>
      </w:tr>
      <w:tr w14:paraId="50AE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B344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external/config/torrents/gcc-linaro-4.9.4-2017.01-x86_64_arm-linux-gnueabi.tar.xz.asc</w:t>
            </w:r>
          </w:p>
        </w:tc>
        <w:tc>
          <w:tcPr>
            <w:tcW w:w="4535" w:type="dxa"/>
            <w:vAlign w:val="center"/>
          </w:tcPr>
          <w:p w14:paraId="6EE702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external/packages/raspi/stage2/01-sys-tweaks/files/resize2fs_once</w:t>
            </w:r>
          </w:p>
        </w:tc>
      </w:tr>
      <w:tr w14:paraId="0BAB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6D0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external/config/torrents/gcc-linaro-4.9.4-2017.01-x86_64_arm-linux-gnueabi.tar.xz.md5</w:t>
            </w:r>
          </w:p>
        </w:tc>
        <w:tc>
          <w:tcPr>
            <w:tcW w:w="4535" w:type="dxa"/>
            <w:vAlign w:val="center"/>
          </w:tcPr>
          <w:p w14:paraId="434F21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external/packages/raspi/stage2/01-sys-tweaks/files/ttyoutput.conf</w:t>
            </w:r>
          </w:p>
        </w:tc>
      </w:tr>
      <w:tr w14:paraId="60DB7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4D6D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external/config/torrents/gcc-linaro-4.9.4-2017.01-x86_64_arm-linux-gnueabi.tar.xz.torrent</w:t>
            </w:r>
          </w:p>
        </w:tc>
        <w:tc>
          <w:tcPr>
            <w:tcW w:w="4535" w:type="dxa"/>
            <w:vAlign w:val="center"/>
          </w:tcPr>
          <w:p w14:paraId="7BD15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external/packages/raspi/stage2/02-net-tweaks/00-packages</w:t>
            </w:r>
          </w:p>
        </w:tc>
      </w:tr>
      <w:tr w14:paraId="4872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5C53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external/config/torrents/gcc-linaro-4.9.4-2017.01-x86_64_arm-linux-gnueabihf.tar.xz.asc</w:t>
            </w:r>
          </w:p>
        </w:tc>
        <w:tc>
          <w:tcPr>
            <w:tcW w:w="4535" w:type="dxa"/>
            <w:vAlign w:val="center"/>
          </w:tcPr>
          <w:p w14:paraId="44FED9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external/packages/raspi/stage2/02-net-tweaks/01-run.sh</w:t>
            </w:r>
          </w:p>
        </w:tc>
      </w:tr>
      <w:tr w14:paraId="0D91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56CA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external/config/torrents/gcc-linaro-4.9.4-2017.01-x86_64_arm-linux-gnueabihf.tar.xz.md5</w:t>
            </w:r>
          </w:p>
        </w:tc>
        <w:tc>
          <w:tcPr>
            <w:tcW w:w="4535" w:type="dxa"/>
            <w:vAlign w:val="center"/>
          </w:tcPr>
          <w:p w14:paraId="7C67E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external/packages/raspi/stage2/02-net-tweaks/files/wpa_supplicant.conf</w:t>
            </w:r>
          </w:p>
        </w:tc>
      </w:tr>
      <w:tr w14:paraId="4968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E369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external/config/torrents/gcc-linaro-4.9.4-2017.01-x86_64_arm-linux-gnueabihf.tar.xz.torrent</w:t>
            </w:r>
          </w:p>
        </w:tc>
        <w:tc>
          <w:tcPr>
            <w:tcW w:w="4535" w:type="dxa"/>
            <w:vAlign w:val="center"/>
          </w:tcPr>
          <w:p w14:paraId="252B0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external/packages/raspi/stage2/03-accept-mathematica-eula/00-debconf</w:t>
            </w:r>
          </w:p>
        </w:tc>
      </w:tr>
      <w:tr w14:paraId="2CA3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6ADC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external/config/torrents/gcc-linaro-5.5.0-2017.10-x86_64_aarch64-linux-gnu.tar.xz.asc</w:t>
            </w:r>
          </w:p>
        </w:tc>
        <w:tc>
          <w:tcPr>
            <w:tcW w:w="4535" w:type="dxa"/>
            <w:vAlign w:val="center"/>
          </w:tcPr>
          <w:p w14:paraId="3BC5C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external/packages/raspi/stage2/03-set-timezone/02-run.sh</w:t>
            </w:r>
          </w:p>
        </w:tc>
      </w:tr>
      <w:tr w14:paraId="33F15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94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external/config/torrents/gcc-linaro-5.5.0-2017.10-x86_64_aarch64-linux-gnu.tar.xz.md5</w:t>
            </w:r>
          </w:p>
        </w:tc>
        <w:tc>
          <w:tcPr>
            <w:tcW w:w="4535" w:type="dxa"/>
            <w:vAlign w:val="center"/>
          </w:tcPr>
          <w:p w14:paraId="35773E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external/packages/raspi/stage2/prerun.sh</w:t>
            </w:r>
          </w:p>
        </w:tc>
      </w:tr>
      <w:tr w14:paraId="022E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DDB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external/config/torrents/gcc-linaro-5.5.0-2017.10-x86_64_aarch64-linux-gnu.tar.xz.torrent</w:t>
            </w:r>
          </w:p>
        </w:tc>
        <w:tc>
          <w:tcPr>
            <w:tcW w:w="4535" w:type="dxa"/>
            <w:vAlign w:val="center"/>
          </w:tcPr>
          <w:p w14:paraId="791C39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external/packages/raspi/stage3/00-install-packages/00-debconf</w:t>
            </w:r>
          </w:p>
        </w:tc>
      </w:tr>
      <w:tr w14:paraId="465D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0C28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external/config/torrents/gcc-linaro-5.5.0-2017.10-x86_64_arm-linux-gnueabi.tar.xz.asc</w:t>
            </w:r>
          </w:p>
        </w:tc>
        <w:tc>
          <w:tcPr>
            <w:tcW w:w="4535" w:type="dxa"/>
            <w:vAlign w:val="center"/>
          </w:tcPr>
          <w:p w14:paraId="5D1A56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external/packages/raspi/stage3/00-install-packages/00-packages</w:t>
            </w:r>
          </w:p>
        </w:tc>
      </w:tr>
      <w:tr w14:paraId="13086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4AB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external/config/torrents/gcc-linaro-5.5.0-2017.10-x86_64_arm-linux-gnueabi.tar.xz.md5</w:t>
            </w:r>
          </w:p>
        </w:tc>
        <w:tc>
          <w:tcPr>
            <w:tcW w:w="4535" w:type="dxa"/>
            <w:vAlign w:val="center"/>
          </w:tcPr>
          <w:p w14:paraId="66543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external/packages/raspi/stage3/00-install-packages/00-packages-nr</w:t>
            </w:r>
          </w:p>
        </w:tc>
      </w:tr>
      <w:tr w14:paraId="4119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C2B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external/config/torrents/gcc-linaro-5.5.0-2017.10-x86_64_arm-linux-gnueabi.tar.xz.torrent</w:t>
            </w:r>
          </w:p>
        </w:tc>
        <w:tc>
          <w:tcPr>
            <w:tcW w:w="4535" w:type="dxa"/>
            <w:vAlign w:val="center"/>
          </w:tcPr>
          <w:p w14:paraId="15E59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external/packages/raspi/stage3/00-install-packages/01-run.sh</w:t>
            </w:r>
          </w:p>
        </w:tc>
      </w:tr>
      <w:tr w14:paraId="150A7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578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external/config/torrents/gcc-linaro-5.5.0-2017.10-x86_64_arm-linux-gnueabihf.tar.xz.asc</w:t>
            </w:r>
          </w:p>
        </w:tc>
        <w:tc>
          <w:tcPr>
            <w:tcW w:w="4535" w:type="dxa"/>
            <w:vAlign w:val="center"/>
          </w:tcPr>
          <w:p w14:paraId="267652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external/packages/raspi/stage3/01-tweaks/00-run.sh</w:t>
            </w:r>
          </w:p>
        </w:tc>
      </w:tr>
      <w:tr w14:paraId="6800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D7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external/config/torrents/gcc-linaro-5.5.0-2017.10-x86_64_arm-linux-gnueabihf.tar.xz.md5</w:t>
            </w:r>
          </w:p>
        </w:tc>
        <w:tc>
          <w:tcPr>
            <w:tcW w:w="4535" w:type="dxa"/>
            <w:vAlign w:val="center"/>
          </w:tcPr>
          <w:p w14:paraId="4914DC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external/packages/raspi/stage3/prerun.sh</w:t>
            </w:r>
          </w:p>
        </w:tc>
      </w:tr>
      <w:tr w14:paraId="289BF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FB5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external/config/torrents/gcc-linaro-5.5.0-2017.10-x86_64_arm-linux-gnueabihf.tar.xz.torrent</w:t>
            </w:r>
          </w:p>
        </w:tc>
        <w:tc>
          <w:tcPr>
            <w:tcW w:w="4535" w:type="dxa"/>
            <w:vAlign w:val="center"/>
          </w:tcPr>
          <w:p w14:paraId="0E9860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external/packages/raspi/stage4/00-install-packages/00-debconf</w:t>
            </w:r>
          </w:p>
        </w:tc>
      </w:tr>
      <w:tr w14:paraId="052C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54E6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external/config/torrents/gcc-linaro-6.3.1-2017.02-x86_64_arm-linux-gnueabihf.tar.xz.asc</w:t>
            </w:r>
          </w:p>
        </w:tc>
        <w:tc>
          <w:tcPr>
            <w:tcW w:w="4535" w:type="dxa"/>
            <w:vAlign w:val="center"/>
          </w:tcPr>
          <w:p w14:paraId="38FF0C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external/packages/raspi/stage4/00-install-packages/00-packages</w:t>
            </w:r>
          </w:p>
        </w:tc>
      </w:tr>
      <w:tr w14:paraId="5CDF4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020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external/config/torrents/gcc-linaro-6.3.1-2017.02-x86_64_arm-linux-gnueabihf.tar.xz.md5</w:t>
            </w:r>
          </w:p>
        </w:tc>
        <w:tc>
          <w:tcPr>
            <w:tcW w:w="4535" w:type="dxa"/>
            <w:vAlign w:val="center"/>
          </w:tcPr>
          <w:p w14:paraId="304B82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external/packages/raspi/stage4/00-install-packages/00-packages-nr</w:t>
            </w:r>
          </w:p>
        </w:tc>
      </w:tr>
      <w:tr w14:paraId="5D2AE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0DD7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external/config/torrents/gcc-linaro-6.3.1-2017.02-x86_64_arm-linux-gnueabihf.tar.xz.torrent</w:t>
            </w:r>
          </w:p>
        </w:tc>
        <w:tc>
          <w:tcPr>
            <w:tcW w:w="4535" w:type="dxa"/>
            <w:vAlign w:val="center"/>
          </w:tcPr>
          <w:p w14:paraId="67B4F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external/packages/raspi/stage4/00-install-packages/01-packages</w:t>
            </w:r>
          </w:p>
        </w:tc>
      </w:tr>
      <w:tr w14:paraId="611EF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CDB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external/config/torrents/gcc-linaro-6.4.1-2017.11-x86_64_aarch64-linux-gnu.tar.xz.asc</w:t>
            </w:r>
          </w:p>
        </w:tc>
        <w:tc>
          <w:tcPr>
            <w:tcW w:w="4535" w:type="dxa"/>
            <w:vAlign w:val="center"/>
          </w:tcPr>
          <w:p w14:paraId="704B2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external/packages/raspi/stage4/00-install-packages/02-packages</w:t>
            </w:r>
          </w:p>
        </w:tc>
      </w:tr>
      <w:tr w14:paraId="0A2D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4405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external/config/torrents/gcc-linaro-6.4.1-2017.11-x86_64_aarch64-linux-gnu.tar.xz.md5</w:t>
            </w:r>
          </w:p>
        </w:tc>
        <w:tc>
          <w:tcPr>
            <w:tcW w:w="4535" w:type="dxa"/>
            <w:vAlign w:val="center"/>
          </w:tcPr>
          <w:p w14:paraId="63798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external/packages/raspi/stage4/01-console-autologin/00-run.sh</w:t>
            </w:r>
          </w:p>
        </w:tc>
      </w:tr>
      <w:tr w14:paraId="52AA7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18DE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external/config/torrents/gcc-linaro-6.4.1-2017.11-x86_64_aarch64-linux-gnu.tar.xz.torrent</w:t>
            </w:r>
          </w:p>
        </w:tc>
        <w:tc>
          <w:tcPr>
            <w:tcW w:w="4535" w:type="dxa"/>
            <w:vAlign w:val="center"/>
          </w:tcPr>
          <w:p w14:paraId="4AC8D8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external/packages/raspi/stage4/02-extras/00-run.sh</w:t>
            </w:r>
          </w:p>
        </w:tc>
      </w:tr>
      <w:tr w14:paraId="77F2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DC9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external/config/torrents/gcc-linaro-6.4.1-2017.11-x86_64_arm-linux-gnueabihf.tar.xz.asc</w:t>
            </w:r>
          </w:p>
        </w:tc>
        <w:tc>
          <w:tcPr>
            <w:tcW w:w="4535" w:type="dxa"/>
            <w:vAlign w:val="center"/>
          </w:tcPr>
          <w:p w14:paraId="15E0D8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external/packages/raspi/stage4/03-bookshelf/00-run.sh</w:t>
            </w:r>
          </w:p>
        </w:tc>
      </w:tr>
      <w:tr w14:paraId="729F8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BA99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external/config/torrents/gcc-linaro-6.4.1-2017.11-x86_64_arm-linux-gnueabihf.tar.xz.md5</w:t>
            </w:r>
          </w:p>
        </w:tc>
        <w:tc>
          <w:tcPr>
            <w:tcW w:w="4535" w:type="dxa"/>
            <w:vAlign w:val="center"/>
          </w:tcPr>
          <w:p w14:paraId="194957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external/packages/raspi/stage4/03-bookshelf/files/.gitignore</w:t>
            </w:r>
          </w:p>
        </w:tc>
      </w:tr>
      <w:tr w14:paraId="5D9F5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38A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external/config/torrents/gcc-linaro-6.4.1-2017.11-x86_64_arm-linux-gnueabihf.tar.xz.torrent</w:t>
            </w:r>
          </w:p>
        </w:tc>
        <w:tc>
          <w:tcPr>
            <w:tcW w:w="4535" w:type="dxa"/>
            <w:vAlign w:val="center"/>
          </w:tcPr>
          <w:p w14:paraId="77AB6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external/packages/raspi/stage4/04-enable-xcompmgr/00-run.sh</w:t>
            </w:r>
          </w:p>
        </w:tc>
      </w:tr>
      <w:tr w14:paraId="78D6F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EAD0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external/config/torrents/gcc-linaro-7.1.1-2017.08-x86_64_aarch64-linux-gnu.tar.xz.asc</w:t>
            </w:r>
          </w:p>
        </w:tc>
        <w:tc>
          <w:tcPr>
            <w:tcW w:w="4535" w:type="dxa"/>
            <w:vAlign w:val="center"/>
          </w:tcPr>
          <w:p w14:paraId="72D8FA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external/packages/raspi/stage4/05-print-support/00-packages</w:t>
            </w:r>
          </w:p>
        </w:tc>
      </w:tr>
      <w:tr w14:paraId="452B1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316D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external/config/torrents/gcc-linaro-7.1.1-2017.08-x86_64_aarch64-linux-gnu.tar.xz.md5</w:t>
            </w:r>
          </w:p>
        </w:tc>
        <w:tc>
          <w:tcPr>
            <w:tcW w:w="4535" w:type="dxa"/>
            <w:vAlign w:val="center"/>
          </w:tcPr>
          <w:p w14:paraId="52B53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external/packages/raspi/stage4/05-print-support/01-run.sh</w:t>
            </w:r>
          </w:p>
        </w:tc>
      </w:tr>
      <w:tr w14:paraId="452D1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0F8A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external/config/torrents/gcc-linaro-7.1.1-2017.08-x86_64_aarch64-linux-gnu.tar.xz.torrent</w:t>
            </w:r>
          </w:p>
        </w:tc>
        <w:tc>
          <w:tcPr>
            <w:tcW w:w="4535" w:type="dxa"/>
            <w:vAlign w:val="center"/>
          </w:tcPr>
          <w:p w14:paraId="618B3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external/packages/raspi/stage4/06-orangepi/00-packages</w:t>
            </w:r>
          </w:p>
        </w:tc>
      </w:tr>
      <w:tr w14:paraId="21DF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2D13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external/config/torrents/gcc-linaro-7.1.1-2017.08-x86_64_arm-linux-gnueabihf.tar.xz.asc</w:t>
            </w:r>
          </w:p>
        </w:tc>
        <w:tc>
          <w:tcPr>
            <w:tcW w:w="4535" w:type="dxa"/>
            <w:vAlign w:val="center"/>
          </w:tcPr>
          <w:p w14:paraId="7303FB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external/packages/raspi/stage4/prerun.sh</w:t>
            </w:r>
          </w:p>
        </w:tc>
      </w:tr>
      <w:tr w14:paraId="37BD1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DE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external/config/torrents/gcc-linaro-7.1.1-2017.08-x86_64_arm-linux-gnueabihf.tar.xz.md5</w:t>
            </w:r>
          </w:p>
        </w:tc>
        <w:tc>
          <w:tcPr>
            <w:tcW w:w="4535" w:type="dxa"/>
            <w:vAlign w:val="center"/>
          </w:tcPr>
          <w:p w14:paraId="6C4D88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external/packages/raspi/stage5/00-install-extras/00-packages</w:t>
            </w:r>
          </w:p>
        </w:tc>
      </w:tr>
      <w:tr w14:paraId="4F534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293B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external/config/torrents/gcc-linaro-7.1.1-2017.08-x86_64_arm-linux-gnueabihf.tar.xz.torrent</w:t>
            </w:r>
          </w:p>
        </w:tc>
        <w:tc>
          <w:tcPr>
            <w:tcW w:w="4535" w:type="dxa"/>
            <w:vAlign w:val="center"/>
          </w:tcPr>
          <w:p w14:paraId="061E7B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external/packages/raspi/stage5/00-install-libreoffice/00-packages</w:t>
            </w:r>
          </w:p>
        </w:tc>
      </w:tr>
      <w:tr w14:paraId="6DD78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6F51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external/config/torrents/gcc-linaro-7.2.1-2017.11-x86_64_aarch64-linux-gnu.tar.xz.asc</w:t>
            </w:r>
          </w:p>
        </w:tc>
        <w:tc>
          <w:tcPr>
            <w:tcW w:w="4535" w:type="dxa"/>
            <w:vAlign w:val="center"/>
          </w:tcPr>
          <w:p w14:paraId="7F636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external/packages/raspi/stage5/prerun.sh</w:t>
            </w:r>
          </w:p>
        </w:tc>
      </w:tr>
      <w:tr w14:paraId="0D028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42A9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external/config/torrents/gcc-linaro-7.2.1-2017.11-x86_64_aarch64-linux-gnu.tar.xz.md5</w:t>
            </w:r>
          </w:p>
        </w:tc>
        <w:tc>
          <w:tcPr>
            <w:tcW w:w="4535" w:type="dxa"/>
            <w:vAlign w:val="center"/>
          </w:tcPr>
          <w:p w14:paraId="1A2BE9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external/patch/add_patch.py</w:t>
            </w:r>
          </w:p>
        </w:tc>
      </w:tr>
      <w:tr w14:paraId="17DE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DDD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external/config/torrents/gcc-linaro-7.2.1-2017.11-x86_64_aarch64-linux-gnu.tar.xz.torrent</w:t>
            </w:r>
          </w:p>
        </w:tc>
        <w:tc>
          <w:tcPr>
            <w:tcW w:w="4535" w:type="dxa"/>
            <w:vAlign w:val="center"/>
          </w:tcPr>
          <w:p w14:paraId="0FB2F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external/patch/atf/atf-rk3399/add-trust-ini.patch</w:t>
            </w:r>
          </w:p>
        </w:tc>
      </w:tr>
      <w:tr w14:paraId="75B32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EFF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external/config/torrents/gcc-linaro-7.2.1-2017.11-x86_64_arm-eabi.tar.xz.asc</w:t>
            </w:r>
          </w:p>
        </w:tc>
        <w:tc>
          <w:tcPr>
            <w:tcW w:w="4535" w:type="dxa"/>
            <w:vAlign w:val="center"/>
          </w:tcPr>
          <w:p w14:paraId="36CF4F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external/patch/atf/atf-rk3399/enable-logging.patch</w:t>
            </w:r>
          </w:p>
        </w:tc>
      </w:tr>
      <w:tr w14:paraId="7BA2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58B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external/config/torrents/gcc-linaro-7.2.1-2017.11-x86_64_arm-eabi.tar.xz.md5</w:t>
            </w:r>
          </w:p>
        </w:tc>
        <w:tc>
          <w:tcPr>
            <w:tcW w:w="4535" w:type="dxa"/>
            <w:vAlign w:val="center"/>
          </w:tcPr>
          <w:p w14:paraId="593E5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external/patch/atf/atf-rk3399/fix-reset-in-v2.2.patch</w:t>
            </w:r>
          </w:p>
        </w:tc>
      </w:tr>
      <w:tr w14:paraId="629C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DDD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external/config/torrents/gcc-linaro-7.2.1-2017.11-x86_64_arm-eabi.tar.xz.torrent</w:t>
            </w:r>
          </w:p>
        </w:tc>
        <w:tc>
          <w:tcPr>
            <w:tcW w:w="4535" w:type="dxa"/>
            <w:vAlign w:val="center"/>
          </w:tcPr>
          <w:p w14:paraId="1BAEB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external/patch/atf/atf-rk3399/switch-power-domains-on-before-reset.patch</w:t>
            </w:r>
          </w:p>
        </w:tc>
      </w:tr>
      <w:tr w14:paraId="5CEC3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8CF9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external/config/torrents/gcc-linaro-7.2.1-2017.11-x86_64_arm-linux-gnueabihf.tar.xz.asc</w:t>
            </w:r>
          </w:p>
        </w:tc>
        <w:tc>
          <w:tcPr>
            <w:tcW w:w="4535" w:type="dxa"/>
            <w:vAlign w:val="center"/>
          </w:tcPr>
          <w:p w14:paraId="3A4B8F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external/patch/atf/atf-rockchip64/add-trust-ini.patch</w:t>
            </w:r>
          </w:p>
        </w:tc>
      </w:tr>
      <w:tr w14:paraId="28E6E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C60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external/config/torrents/gcc-linaro-7.2.1-2017.11-x86_64_arm-linux-gnueabihf.tar.xz.md5</w:t>
            </w:r>
          </w:p>
        </w:tc>
        <w:tc>
          <w:tcPr>
            <w:tcW w:w="4535" w:type="dxa"/>
            <w:vAlign w:val="center"/>
          </w:tcPr>
          <w:p w14:paraId="1ECB2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external/patch/atf/atf-rockchip64/board_pinebook-pro/add-trust-ini.patch</w:t>
            </w:r>
          </w:p>
        </w:tc>
      </w:tr>
      <w:tr w14:paraId="2BCF5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28BD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external/config/torrents/gcc-linaro-7.2.1-2017.11-x86_64_arm-linux-gnueabihf.tar.xz.torrent</w:t>
            </w:r>
          </w:p>
        </w:tc>
        <w:tc>
          <w:tcPr>
            <w:tcW w:w="4535" w:type="dxa"/>
            <w:vAlign w:val="center"/>
          </w:tcPr>
          <w:p w14:paraId="43930C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external/patch/atf/atf-rockchip64/board_rockpro64/add-trust-ini.patch</w:t>
            </w:r>
          </w:p>
        </w:tc>
      </w:tr>
      <w:tr w14:paraId="0CBA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C964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external/config/torrents/gcc-linaro-7.3.1-2018.05-x86_64_aarch64-linux-gnu.tar.xz.asc</w:t>
            </w:r>
          </w:p>
        </w:tc>
        <w:tc>
          <w:tcPr>
            <w:tcW w:w="4535" w:type="dxa"/>
            <w:vAlign w:val="center"/>
          </w:tcPr>
          <w:p w14:paraId="3A8AFE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external/patch/atf/atf-sunxi64/0001-Fix-reset-issue-on-H6-by-using-R_WDOG.patch</w:t>
            </w:r>
          </w:p>
        </w:tc>
      </w:tr>
      <w:tr w14:paraId="1FFE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52EE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external/config/torrents/gcc-linaro-7.3.1-2018.05-x86_64_aarch64-linux-gnu.tar.xz.md5</w:t>
            </w:r>
          </w:p>
        </w:tc>
        <w:tc>
          <w:tcPr>
            <w:tcW w:w="4535" w:type="dxa"/>
            <w:vAlign w:val="center"/>
          </w:tcPr>
          <w:p w14:paraId="255CF2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external/patch/atf/atf-sunxi64/add-SRAM-mapping-for-SCPI.patch.disabled</w:t>
            </w:r>
          </w:p>
        </w:tc>
      </w:tr>
      <w:tr w14:paraId="618CB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1E5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external/config/torrents/gcc-linaro-7.3.1-2018.05-x86_64_aarch64-linux-gnu.tar.xz.torrent</w:t>
            </w:r>
          </w:p>
        </w:tc>
        <w:tc>
          <w:tcPr>
            <w:tcW w:w="4535" w:type="dxa"/>
            <w:vAlign w:val="center"/>
          </w:tcPr>
          <w:p w14:paraId="2190EB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external/patch/atf/atf-sunxi64/enable-a53-errata-workaround.patch.disabled</w:t>
            </w:r>
          </w:p>
        </w:tc>
      </w:tr>
      <w:tr w14:paraId="0C909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8464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external/config/torrents/gcc-linaro-7.3.1-2018.05-x86_64_arm-linux-gnueabi.tar.xz.asc</w:t>
            </w:r>
          </w:p>
        </w:tc>
        <w:tc>
          <w:tcPr>
            <w:tcW w:w="4535" w:type="dxa"/>
            <w:vAlign w:val="center"/>
          </w:tcPr>
          <w:p w14:paraId="21100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external/patch/atf/atf-sunxi64/enable-additional-regulators.patch.disabled</w:t>
            </w:r>
          </w:p>
        </w:tc>
      </w:tr>
      <w:tr w14:paraId="733C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FEA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external/config/torrents/gcc-linaro-7.3.1-2018.05-x86_64_arm-linux-gnueabi.tar.xz.md5</w:t>
            </w:r>
          </w:p>
        </w:tc>
        <w:tc>
          <w:tcPr>
            <w:tcW w:w="4535" w:type="dxa"/>
            <w:vAlign w:val="center"/>
          </w:tcPr>
          <w:p w14:paraId="4B2DC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external/patch/atf/atf-sunxi64/set-rsb-to-nonsec.patch.disabled</w:t>
            </w:r>
          </w:p>
        </w:tc>
      </w:tr>
      <w:tr w14:paraId="032CF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5394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external/config/torrents/gcc-linaro-7.3.1-2018.05-x86_64_arm-linux-gnueabi.tar.xz.torrent</w:t>
            </w:r>
          </w:p>
        </w:tc>
        <w:tc>
          <w:tcPr>
            <w:tcW w:w="4535" w:type="dxa"/>
            <w:vAlign w:val="center"/>
          </w:tcPr>
          <w:p w14:paraId="7E2F3D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external/patch/kernel/rockchip-rk3588-current/add-canfd-overlays.patch</w:t>
            </w:r>
          </w:p>
        </w:tc>
      </w:tr>
      <w:tr w14:paraId="24EF8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6B06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external/config/torrents/gcc-linaro-7.4.1-2019.02-x86_64_aarch64-linux-gnu.tar.xz.asc</w:t>
            </w:r>
          </w:p>
        </w:tc>
        <w:tc>
          <w:tcPr>
            <w:tcW w:w="4535" w:type="dxa"/>
            <w:vAlign w:val="center"/>
          </w:tcPr>
          <w:p w14:paraId="4B0DCE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external/patch/kernel/rockchip-rk3588-current/add-custom-overlays.patch</w:t>
            </w:r>
          </w:p>
        </w:tc>
      </w:tr>
      <w:tr w14:paraId="4586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E5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external/config/torrents/gcc-linaro-7.4.1-2019.02-x86_64_aarch64-linux-gnu.tar.xz.md5</w:t>
            </w:r>
          </w:p>
        </w:tc>
        <w:tc>
          <w:tcPr>
            <w:tcW w:w="4535" w:type="dxa"/>
            <w:vAlign w:val="center"/>
          </w:tcPr>
          <w:p w14:paraId="53E36C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external/patch/kernel/rockchip-rk3588-current/add-robopi-dtbs.patch</w:t>
            </w:r>
          </w:p>
        </w:tc>
      </w:tr>
      <w:tr w14:paraId="382B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FAC6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external/config/torrents/gcc-linaro-7.4.1-2019.02-x86_64_aarch64-linux-gnu.tar.xz.torrent</w:t>
            </w:r>
          </w:p>
        </w:tc>
        <w:tc>
          <w:tcPr>
            <w:tcW w:w="4535" w:type="dxa"/>
            <w:vAlign w:val="center"/>
          </w:tcPr>
          <w:p w14:paraId="699280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external/patch/kernel/rockchip-rk3588-current/can2_as_canfd.patch</w:t>
            </w:r>
          </w:p>
        </w:tc>
      </w:tr>
      <w:tr w14:paraId="5A5B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F4DF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external/config/torrents/gcc-linaro-7.4.1-2019.02-x86_64_arm-eabi.tar.xz.asc</w:t>
            </w:r>
          </w:p>
        </w:tc>
        <w:tc>
          <w:tcPr>
            <w:tcW w:w="4535" w:type="dxa"/>
            <w:vAlign w:val="center"/>
          </w:tcPr>
          <w:p w14:paraId="692BC0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external/patch/kernel/rockchip-rk3588-current/gs_usb_max_intf_6.1.patch</w:t>
            </w:r>
          </w:p>
        </w:tc>
      </w:tr>
      <w:tr w14:paraId="5684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0EF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external/config/torrents/gcc-linaro-7.4.1-2019.02-x86_64_arm-eabi.tar.xz.md5</w:t>
            </w:r>
          </w:p>
        </w:tc>
        <w:tc>
          <w:tcPr>
            <w:tcW w:w="4535" w:type="dxa"/>
            <w:vAlign w:val="center"/>
          </w:tcPr>
          <w:p w14:paraId="500BE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external/patch/kernel/rockchip-rk3588-current/patch-6.1.99-rt36.patch</w:t>
            </w:r>
          </w:p>
        </w:tc>
      </w:tr>
      <w:tr w14:paraId="73235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7DEB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external/config/torrents/gcc-linaro-7.4.1-2019.02-x86_64_arm-eabi.tar.xz.torrent</w:t>
            </w:r>
          </w:p>
        </w:tc>
        <w:tc>
          <w:tcPr>
            <w:tcW w:w="4535" w:type="dxa"/>
            <w:vAlign w:val="center"/>
          </w:tcPr>
          <w:p w14:paraId="10486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external/patch/kernel/rockchip-rk3588-current/rk3588-orangepi-5-plus-robopi1.dts.patch</w:t>
            </w:r>
          </w:p>
        </w:tc>
      </w:tr>
      <w:tr w14:paraId="45C42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8AD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external/config/torrents/gcc-linaro-7.4.1-2019.02-x86_64_arm-linux-gnueabi.tar.xz.asc</w:t>
            </w:r>
          </w:p>
        </w:tc>
        <w:tc>
          <w:tcPr>
            <w:tcW w:w="4535" w:type="dxa"/>
            <w:vAlign w:val="center"/>
          </w:tcPr>
          <w:p w14:paraId="28A4D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external/patch/kernel/rockchip-rk3588-current/rk3588-robopi3.dts.patch</w:t>
            </w:r>
          </w:p>
        </w:tc>
      </w:tr>
      <w:tr w14:paraId="27CB8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072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external/config/torrents/gcc-linaro-7.4.1-2019.02-x86_64_arm-linux-gnueabi.tar.xz.md5</w:t>
            </w:r>
          </w:p>
        </w:tc>
        <w:tc>
          <w:tcPr>
            <w:tcW w:w="4535" w:type="dxa"/>
            <w:vAlign w:val="center"/>
          </w:tcPr>
          <w:p w14:paraId="79BFA2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external/patch/kernel/rockchip-rk3588-current/rk3588s-orangepi-cm5-robopi2.dts.patch</w:t>
            </w:r>
          </w:p>
        </w:tc>
      </w:tr>
      <w:tr w14:paraId="3B11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CB86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external/config/torrents/gcc-linaro-7.4.1-2019.02-x86_64_arm-linux-gnueabi.tar.xz.torrent</w:t>
            </w:r>
          </w:p>
        </w:tc>
        <w:tc>
          <w:tcPr>
            <w:tcW w:w="4535" w:type="dxa"/>
            <w:vAlign w:val="center"/>
          </w:tcPr>
          <w:p w14:paraId="558973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external/patch/kernel/rockchip-rk3588-current/update-overlay-makefile.patch</w:t>
            </w:r>
          </w:p>
        </w:tc>
      </w:tr>
      <w:tr w14:paraId="3D3D2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2DB0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external/config/torrents/gcc-linaro-7.4.1-2019.02-x86_64_arm-linux-gnueabihf.tar.xz.asc</w:t>
            </w:r>
          </w:p>
        </w:tc>
        <w:tc>
          <w:tcPr>
            <w:tcW w:w="4535" w:type="dxa"/>
            <w:vAlign w:val="center"/>
          </w:tcPr>
          <w:p w14:paraId="136A3E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external/patch/kernel/rockchip-rk3588-develop/add-robopi-dtbs.patch</w:t>
            </w:r>
          </w:p>
        </w:tc>
      </w:tr>
      <w:tr w14:paraId="261BD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940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external/config/torrents/gcc-linaro-7.4.1-2019.02-x86_64_arm-linux-gnueabihf.tar.xz.md5</w:t>
            </w:r>
          </w:p>
        </w:tc>
        <w:tc>
          <w:tcPr>
            <w:tcW w:w="4535" w:type="dxa"/>
            <w:vAlign w:val="center"/>
          </w:tcPr>
          <w:p w14:paraId="624290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external/patch/kernel/rockchip-rk3588-develop/can2_as_canfd.patch</w:t>
            </w:r>
          </w:p>
        </w:tc>
      </w:tr>
      <w:tr w14:paraId="0E19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2C1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external/config/torrents/gcc-linaro-7.4.1-2019.02-x86_64_arm-linux-gnueabihf.tar.xz.torrent</w:t>
            </w:r>
          </w:p>
        </w:tc>
        <w:tc>
          <w:tcPr>
            <w:tcW w:w="4535" w:type="dxa"/>
            <w:vAlign w:val="center"/>
          </w:tcPr>
          <w:p w14:paraId="1E0D6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external/patch/kernel/rockchip-rk3588-develop/patch-6.6.87-rt54.patch</w:t>
            </w:r>
          </w:p>
        </w:tc>
      </w:tr>
      <w:tr w14:paraId="358D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4CD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external/config/torrents/gcc-linaro-aarch64-none-elf-4.8-2013.11_linux.tar.xz.asc</w:t>
            </w:r>
          </w:p>
        </w:tc>
        <w:tc>
          <w:tcPr>
            <w:tcW w:w="4535" w:type="dxa"/>
            <w:vAlign w:val="center"/>
          </w:tcPr>
          <w:p w14:paraId="02183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external/patch/kernel/rockchip-rk3588-develop/rk3588-orangepi-5-plus-camera1.dtsi.patch</w:t>
            </w:r>
          </w:p>
        </w:tc>
      </w:tr>
      <w:tr w14:paraId="136E7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24D0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external/config/torrents/gcc-linaro-aarch64-none-elf-4.8-2013.11_linux.tar.xz.md5</w:t>
            </w:r>
          </w:p>
        </w:tc>
        <w:tc>
          <w:tcPr>
            <w:tcW w:w="4535" w:type="dxa"/>
            <w:vAlign w:val="center"/>
          </w:tcPr>
          <w:p w14:paraId="67ECA4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external/patch/kernel/rockchip-rk3588-develop/rk3588-orangepi-5-plus-lcd.dtsi.patch</w:t>
            </w:r>
          </w:p>
        </w:tc>
      </w:tr>
      <w:tr w14:paraId="357EF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033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external/config/torrents/gcc-linaro-aarch64-none-elf-4.8-2013.11_linux.tar.xz.torrent</w:t>
            </w:r>
          </w:p>
        </w:tc>
        <w:tc>
          <w:tcPr>
            <w:tcW w:w="4535" w:type="dxa"/>
            <w:vAlign w:val="center"/>
          </w:tcPr>
          <w:p w14:paraId="4B1500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external/patch/kernel/rockchip-rk3588-develop/rk3588-orangepi-5-plus-robopi1.dts.patch</w:t>
            </w:r>
          </w:p>
        </w:tc>
      </w:tr>
      <w:tr w14:paraId="1B7D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05C2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external/config/torrents/gcc-linaro-arm-linux-gnueabihf-4.8-2014.04_linux.tar.xz.asc</w:t>
            </w:r>
          </w:p>
        </w:tc>
        <w:tc>
          <w:tcPr>
            <w:tcW w:w="4535" w:type="dxa"/>
            <w:vAlign w:val="center"/>
          </w:tcPr>
          <w:p w14:paraId="35776D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external/patch/kernel/rockchip-rk3588-develop/rk3588-orangepi-5-plus.dtsi.patch</w:t>
            </w:r>
          </w:p>
        </w:tc>
      </w:tr>
      <w:tr w14:paraId="08BE4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A802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external/config/torrents/gcc-linaro-arm-linux-gnueabihf-4.8-2014.04_linux.tar.xz.md5</w:t>
            </w:r>
          </w:p>
        </w:tc>
        <w:tc>
          <w:tcPr>
            <w:tcW w:w="4535" w:type="dxa"/>
            <w:vAlign w:val="center"/>
          </w:tcPr>
          <w:p w14:paraId="351B3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external/patch/kernel/rockchip-rk3588-develop/rk3588-orangepi.dtsi.patch</w:t>
            </w:r>
          </w:p>
        </w:tc>
      </w:tr>
      <w:tr w14:paraId="5E40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AD6C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external/config/torrents/gcc-linaro-arm-linux-gnueabihf-4.8-2014.04_linux.tar.xz.torrent</w:t>
            </w:r>
          </w:p>
        </w:tc>
        <w:tc>
          <w:tcPr>
            <w:tcW w:w="4535" w:type="dxa"/>
            <w:vAlign w:val="center"/>
          </w:tcPr>
          <w:p w14:paraId="0D415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external/patch/kernel/rockchip-rk3588-develop/rk3588-robopi3.dts.patch</w:t>
            </w:r>
          </w:p>
        </w:tc>
      </w:tr>
      <w:tr w14:paraId="2E229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4760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external/config/torrents/gcc-linaro-arm-none-eabi-4.8-2014.04_linux.tar.xz.asc</w:t>
            </w:r>
          </w:p>
        </w:tc>
        <w:tc>
          <w:tcPr>
            <w:tcW w:w="4535" w:type="dxa"/>
            <w:vAlign w:val="center"/>
          </w:tcPr>
          <w:p w14:paraId="2AC337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external/patch/kernel/rockchip-rk3588-develop/rk3588s-orangepi-cm5-robopi2.dts.patch</w:t>
            </w:r>
          </w:p>
        </w:tc>
      </w:tr>
      <w:tr w14:paraId="253B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CB0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external/config/torrents/gcc-linaro-arm-none-eabi-4.8-2014.04_linux.tar.xz.md5</w:t>
            </w:r>
          </w:p>
        </w:tc>
        <w:tc>
          <w:tcPr>
            <w:tcW w:w="4535" w:type="dxa"/>
            <w:vAlign w:val="center"/>
          </w:tcPr>
          <w:p w14:paraId="28612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external/patch/kernel/rockchip-rk3588-legacy/add-robopi-dtbs.patch</w:t>
            </w:r>
          </w:p>
        </w:tc>
      </w:tr>
      <w:tr w14:paraId="7B53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BD36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external/config/torrents/gcc-linaro-arm-none-eabi-4.8-2014.04_linux.tar.xz.torrent</w:t>
            </w:r>
          </w:p>
        </w:tc>
        <w:tc>
          <w:tcPr>
            <w:tcW w:w="4535" w:type="dxa"/>
            <w:vAlign w:val="center"/>
          </w:tcPr>
          <w:p w14:paraId="03D63B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external/patch/kernel/rockchip-rk3588-legacy/can2_as_canfd.patch</w:t>
            </w:r>
          </w:p>
        </w:tc>
      </w:tr>
      <w:tr w14:paraId="2B2E4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BB5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external/config/torrents/ky-toolchain-linux-glibc-x86_64-v1.0.1.tar.xz.asc</w:t>
            </w:r>
          </w:p>
        </w:tc>
        <w:tc>
          <w:tcPr>
            <w:tcW w:w="4535" w:type="dxa"/>
            <w:vAlign w:val="center"/>
          </w:tcPr>
          <w:p w14:paraId="400CA5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external/patch/kernel/rockchip-rk3588-legacy/gs_usb_max_intf_5.10.patch</w:t>
            </w:r>
          </w:p>
        </w:tc>
      </w:tr>
      <w:tr w14:paraId="2622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CE14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external/config/torrents/ky-toolchain-linux-glibc-x86_64-v1.0.1.tar.xz.md5</w:t>
            </w:r>
          </w:p>
        </w:tc>
        <w:tc>
          <w:tcPr>
            <w:tcW w:w="4535" w:type="dxa"/>
            <w:vAlign w:val="center"/>
          </w:tcPr>
          <w:p w14:paraId="783F1B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external/patch/kernel/rockchip-rk3588-legacy/rk3588-orangepi-5-plus-robopi1.dts.patch</w:t>
            </w:r>
          </w:p>
        </w:tc>
      </w:tr>
      <w:tr w14:paraId="7DFB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3105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external/extensions/detect-unused-extensions.sh</w:t>
            </w:r>
          </w:p>
        </w:tc>
        <w:tc>
          <w:tcPr>
            <w:tcW w:w="4535" w:type="dxa"/>
            <w:vAlign w:val="center"/>
          </w:tcPr>
          <w:p w14:paraId="72F8B2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external/patch/kernel/rockchip-rk3588-legacy/rk3588-robopi3.dts.patch</w:t>
            </w:r>
          </w:p>
        </w:tc>
      </w:tr>
      <w:tr w14:paraId="5965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A837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external/extensions/flash-kernel.sh</w:t>
            </w:r>
          </w:p>
        </w:tc>
        <w:tc>
          <w:tcPr>
            <w:tcW w:w="4535" w:type="dxa"/>
            <w:vAlign w:val="center"/>
          </w:tcPr>
          <w:p w14:paraId="3DCF7D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external/patch/kernel/rockchip-rk3588-legacy/rk3588s-orangepi-cm5-robopi2.dts.patch</w:t>
            </w:r>
          </w:p>
        </w:tc>
      </w:tr>
      <w:tr w14:paraId="32F3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6F40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external/extensions/gen-sample-extension-docs.sh</w:t>
            </w:r>
          </w:p>
        </w:tc>
        <w:tc>
          <w:tcPr>
            <w:tcW w:w="4535" w:type="dxa"/>
            <w:vAlign w:val="center"/>
          </w:tcPr>
          <w:p w14:paraId="634FA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external/patch/misc/0001-bootsplash.patch</w:t>
            </w:r>
          </w:p>
        </w:tc>
      </w:tr>
      <w:tr w14:paraId="2108B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63C2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external/extensions/grub.sh</w:t>
            </w:r>
          </w:p>
        </w:tc>
        <w:tc>
          <w:tcPr>
            <w:tcW w:w="4535" w:type="dxa"/>
            <w:vAlign w:val="center"/>
          </w:tcPr>
          <w:p w14:paraId="5B2C99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external/patch/misc/0002-bootsplash.patch</w:t>
            </w:r>
          </w:p>
        </w:tc>
      </w:tr>
      <w:tr w14:paraId="6868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C25C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external/extensions/rkbin-tools.sh</w:t>
            </w:r>
          </w:p>
        </w:tc>
        <w:tc>
          <w:tcPr>
            <w:tcW w:w="4535" w:type="dxa"/>
            <w:vAlign w:val="center"/>
          </w:tcPr>
          <w:p w14:paraId="6874C4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external/patch/misc/0003-bootsplash.patch</w:t>
            </w:r>
          </w:p>
        </w:tc>
      </w:tr>
      <w:tr w14:paraId="54E1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C6D6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external/extensions/sunxi-tools.sh</w:t>
            </w:r>
          </w:p>
        </w:tc>
        <w:tc>
          <w:tcPr>
            <w:tcW w:w="4535" w:type="dxa"/>
            <w:vAlign w:val="center"/>
          </w:tcPr>
          <w:p w14:paraId="1F8FDC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external/patch/misc/0004-bootsplash.patch</w:t>
            </w:r>
          </w:p>
        </w:tc>
      </w:tr>
      <w:tr w14:paraId="10DFD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A3A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external/packages/blobs/asound.state/asound.state.orangepi3plus-next</w:t>
            </w:r>
          </w:p>
        </w:tc>
        <w:tc>
          <w:tcPr>
            <w:tcW w:w="4535" w:type="dxa"/>
            <w:vAlign w:val="center"/>
          </w:tcPr>
          <w:p w14:paraId="2FA047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external/patch/misc/0005-bootsplash.patch</w:t>
            </w:r>
          </w:p>
        </w:tc>
      </w:tr>
      <w:tr w14:paraId="03C03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54FE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external/packages/blobs/asound.state/asound.state.orangepi4-es8316</w:t>
            </w:r>
          </w:p>
        </w:tc>
        <w:tc>
          <w:tcPr>
            <w:tcW w:w="4535" w:type="dxa"/>
            <w:vAlign w:val="center"/>
          </w:tcPr>
          <w:p w14:paraId="597DF5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external/patch/misc/0006-bootsplash.patch</w:t>
            </w:r>
          </w:p>
        </w:tc>
      </w:tr>
      <w:tr w14:paraId="648A5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DAE3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external/packages/blobs/asound.state/asound.state.orangepi800-es8316</w:t>
            </w:r>
          </w:p>
        </w:tc>
        <w:tc>
          <w:tcPr>
            <w:tcW w:w="4535" w:type="dxa"/>
            <w:vAlign w:val="center"/>
          </w:tcPr>
          <w:p w14:paraId="34CE6C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external/patch/misc/0007-bootsplash.patch</w:t>
            </w:r>
          </w:p>
        </w:tc>
      </w:tr>
      <w:tr w14:paraId="3F2CA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A1B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external/packages/blobs/asound.state/asound.state.orangepi800-next</w:t>
            </w:r>
          </w:p>
        </w:tc>
        <w:tc>
          <w:tcPr>
            <w:tcW w:w="4535" w:type="dxa"/>
            <w:vAlign w:val="center"/>
          </w:tcPr>
          <w:p w14:paraId="4E96E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external/patch/misc/0008-bootsplash.patch</w:t>
            </w:r>
          </w:p>
        </w:tc>
      </w:tr>
      <w:tr w14:paraId="5CB03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F87A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external/packages/blobs/asound.state/asound.state.rk3399</w:t>
            </w:r>
          </w:p>
        </w:tc>
        <w:tc>
          <w:tcPr>
            <w:tcW w:w="4535" w:type="dxa"/>
            <w:vAlign w:val="center"/>
          </w:tcPr>
          <w:p w14:paraId="1EEA3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external/patch/misc/0009-bootsplash.patch</w:t>
            </w:r>
          </w:p>
        </w:tc>
      </w:tr>
      <w:tr w14:paraId="3B52F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3F2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external/packages/blobs/asound.state/asound.state.rt5651</w:t>
            </w:r>
          </w:p>
        </w:tc>
        <w:tc>
          <w:tcPr>
            <w:tcW w:w="4535" w:type="dxa"/>
            <w:vAlign w:val="center"/>
          </w:tcPr>
          <w:p w14:paraId="43378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external/patch/misc/0010-bootsplash.patch</w:t>
            </w:r>
          </w:p>
        </w:tc>
      </w:tr>
      <w:tr w14:paraId="01487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5FA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external/packages/blobs/asound.state/asound.state.sun50iw2-current</w:t>
            </w:r>
          </w:p>
        </w:tc>
        <w:tc>
          <w:tcPr>
            <w:tcW w:w="4535" w:type="dxa"/>
            <w:vAlign w:val="center"/>
          </w:tcPr>
          <w:p w14:paraId="790FF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external/patch/misc/0011-bootsplash.patch</w:t>
            </w:r>
          </w:p>
        </w:tc>
      </w:tr>
      <w:tr w14:paraId="5A63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9533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external/packages/blobs/asound.state/asound.state.sun50iw2-legacy</w:t>
            </w:r>
          </w:p>
        </w:tc>
        <w:tc>
          <w:tcPr>
            <w:tcW w:w="4535" w:type="dxa"/>
            <w:vAlign w:val="center"/>
          </w:tcPr>
          <w:p w14:paraId="138965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external/patch/misc/0012-bootsplash.patch</w:t>
            </w:r>
          </w:p>
        </w:tc>
      </w:tr>
      <w:tr w14:paraId="427C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9152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external/packages/blobs/asound.state/asound.state.sun50iw6-current</w:t>
            </w:r>
          </w:p>
        </w:tc>
        <w:tc>
          <w:tcPr>
            <w:tcW w:w="4535" w:type="dxa"/>
            <w:vAlign w:val="center"/>
          </w:tcPr>
          <w:p w14:paraId="292397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external/patch/misc/compiler.patch</w:t>
            </w:r>
          </w:p>
        </w:tc>
      </w:tr>
      <w:tr w14:paraId="261A3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D902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external/packages/blobs/asound.state/asound.state.sun50iw6-legacy</w:t>
            </w:r>
          </w:p>
        </w:tc>
        <w:tc>
          <w:tcPr>
            <w:tcW w:w="4535" w:type="dxa"/>
            <w:vAlign w:val="center"/>
          </w:tcPr>
          <w:p w14:paraId="084567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external/patch/misc/general-packaging-4.4.y-rk3399.patch</w:t>
            </w:r>
          </w:p>
        </w:tc>
      </w:tr>
      <w:tr w14:paraId="4D5D5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973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external/packages/blobs/asound.state/asound.state.sun50iw9-current</w:t>
            </w:r>
          </w:p>
        </w:tc>
        <w:tc>
          <w:tcPr>
            <w:tcW w:w="4535" w:type="dxa"/>
            <w:vAlign w:val="center"/>
          </w:tcPr>
          <w:p w14:paraId="3C6515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external/patch/misc/general-packaging-5.6.y.patch</w:t>
            </w:r>
          </w:p>
        </w:tc>
      </w:tr>
      <w:tr w14:paraId="651D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2FB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external/packages/blobs/asound.state/asound.state.sun50iw9-legacy</w:t>
            </w:r>
          </w:p>
        </w:tc>
        <w:tc>
          <w:tcPr>
            <w:tcW w:w="4535" w:type="dxa"/>
            <w:vAlign w:val="center"/>
          </w:tcPr>
          <w:p w14:paraId="655ADE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external/patch/misc/headers-debian-byteshift.patch</w:t>
            </w:r>
          </w:p>
        </w:tc>
      </w:tr>
      <w:tr w14:paraId="6400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E110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external/packages/blobs/asound.state/asound.state.sun50iw9-next</w:t>
            </w:r>
          </w:p>
        </w:tc>
        <w:tc>
          <w:tcPr>
            <w:tcW w:w="4535" w:type="dxa"/>
            <w:vAlign w:val="center"/>
          </w:tcPr>
          <w:p w14:paraId="08ED4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external/patch/misc/kali-wifi-injection-1.patch</w:t>
            </w:r>
          </w:p>
        </w:tc>
      </w:tr>
      <w:tr w14:paraId="387A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1ABD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external/packages/blobs/asound.state/asound.state.sun8i-legacy</w:t>
            </w:r>
          </w:p>
        </w:tc>
        <w:tc>
          <w:tcPr>
            <w:tcW w:w="4535" w:type="dxa"/>
            <w:vAlign w:val="center"/>
          </w:tcPr>
          <w:p w14:paraId="02250A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external/patch/misc/kali-wifi-injection-2.patch</w:t>
            </w:r>
          </w:p>
        </w:tc>
      </w:tr>
      <w:tr w14:paraId="3F57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039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external/packages/blobs/asound.state/asound.state.sunxi-next</w:t>
            </w:r>
          </w:p>
        </w:tc>
        <w:tc>
          <w:tcPr>
            <w:tcW w:w="4535" w:type="dxa"/>
            <w:vAlign w:val="center"/>
          </w:tcPr>
          <w:p w14:paraId="47C596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external/patch/misc/wireless-fail-if-debug-is-disabled.patch</w:t>
            </w:r>
          </w:p>
        </w:tc>
      </w:tr>
      <w:tr w14:paraId="301D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959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external/packages/blobs/audio_wav/audio.wav</w:t>
            </w:r>
          </w:p>
        </w:tc>
        <w:tc>
          <w:tcPr>
            <w:tcW w:w="4535" w:type="dxa"/>
            <w:vAlign w:val="center"/>
          </w:tcPr>
          <w:p w14:paraId="60835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external/patch/misc/wireless-rtl8188eu.patch</w:t>
            </w:r>
          </w:p>
        </w:tc>
      </w:tr>
      <w:tr w14:paraId="6A1D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2687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external/packages/blobs/audio_wav/common/11025-mono-s16_le-10s.wav</w:t>
            </w:r>
          </w:p>
        </w:tc>
        <w:tc>
          <w:tcPr>
            <w:tcW w:w="4535" w:type="dxa"/>
            <w:vAlign w:val="center"/>
          </w:tcPr>
          <w:p w14:paraId="791A2B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external/patch/misc/wireless-rtl8723du.patch</w:t>
            </w:r>
          </w:p>
        </w:tc>
      </w:tr>
      <w:tr w14:paraId="4C1D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3E0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external/packages/blobs/audio_wav/common/11025-stereo-s16_le-10s.wav</w:t>
            </w:r>
          </w:p>
        </w:tc>
        <w:tc>
          <w:tcPr>
            <w:tcW w:w="4535" w:type="dxa"/>
            <w:vAlign w:val="center"/>
          </w:tcPr>
          <w:p w14:paraId="75C861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external/patch/rk3588s-orangepi-cm5-robopi2.dts</w:t>
            </w:r>
          </w:p>
        </w:tc>
      </w:tr>
      <w:tr w14:paraId="523B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81D4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external/packages/blobs/audio_wav/common/16000-mono-s16_le-10s.wav</w:t>
            </w:r>
          </w:p>
        </w:tc>
        <w:tc>
          <w:tcPr>
            <w:tcW w:w="4535" w:type="dxa"/>
            <w:vAlign w:val="center"/>
          </w:tcPr>
          <w:p w14:paraId="73A387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external/patch/u-boot/u-boot-rockchip-rk3588/robopi1_defconfig.patch</w:t>
            </w:r>
          </w:p>
        </w:tc>
      </w:tr>
      <w:tr w14:paraId="7887D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F1A0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external/packages/blobs/audio_wav/common/16000-stereo-s16_le-10s.wav</w:t>
            </w:r>
          </w:p>
        </w:tc>
        <w:tc>
          <w:tcPr>
            <w:tcW w:w="4535" w:type="dxa"/>
            <w:vAlign w:val="center"/>
          </w:tcPr>
          <w:p w14:paraId="4B59B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external/patch/u-boot/u-boot-rockchip-rk3588/robopi2_defconfig.patch</w:t>
            </w:r>
          </w:p>
        </w:tc>
      </w:tr>
      <w:tr w14:paraId="4D707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594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external/packages/blobs/audio_wav/common/176400-mono-s16_le-10s.wav</w:t>
            </w:r>
          </w:p>
        </w:tc>
        <w:tc>
          <w:tcPr>
            <w:tcW w:w="4535" w:type="dxa"/>
            <w:vAlign w:val="center"/>
          </w:tcPr>
          <w:p w14:paraId="529122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external/patch/u-boot/u-boot-rockchip-rk3588/robopi3_defconfig.patch</w:t>
            </w:r>
          </w:p>
        </w:tc>
      </w:tr>
      <w:tr w14:paraId="258C2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518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external/packages/blobs/audio_wav/common/176400-stereo-s16_le-10s.wav</w:t>
            </w:r>
          </w:p>
        </w:tc>
        <w:tc>
          <w:tcPr>
            <w:tcW w:w="4535" w:type="dxa"/>
            <w:vAlign w:val="center"/>
          </w:tcPr>
          <w:p w14:paraId="79B32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scripts/build-all-ng.sh</w:t>
            </w:r>
          </w:p>
        </w:tc>
      </w:tr>
      <w:tr w14:paraId="12636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2DDA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external/packages/blobs/audio_wav/common/192000-mono-s16_le-10s.wav</w:t>
            </w:r>
          </w:p>
        </w:tc>
        <w:tc>
          <w:tcPr>
            <w:tcW w:w="4535" w:type="dxa"/>
            <w:vAlign w:val="center"/>
          </w:tcPr>
          <w:p w14:paraId="646FA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scripts/build-cix-image.sh</w:t>
            </w:r>
          </w:p>
        </w:tc>
      </w:tr>
      <w:tr w14:paraId="69C8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7929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external/packages/blobs/audio_wav/common/192000-stereo-s16_le-10s.wav</w:t>
            </w:r>
          </w:p>
        </w:tc>
        <w:tc>
          <w:tcPr>
            <w:tcW w:w="4535" w:type="dxa"/>
            <w:vAlign w:val="center"/>
          </w:tcPr>
          <w:p w14:paraId="3E8DF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scripts/chroot-buildpackages.sh</w:t>
            </w:r>
          </w:p>
        </w:tc>
      </w:tr>
      <w:tr w14:paraId="74D2B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2F6A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external/packages/blobs/audio_wav/common/22050-mono-s16_le-10s.wav</w:t>
            </w:r>
          </w:p>
        </w:tc>
        <w:tc>
          <w:tcPr>
            <w:tcW w:w="4535" w:type="dxa"/>
            <w:vAlign w:val="center"/>
          </w:tcPr>
          <w:p w14:paraId="28F501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scripts/compilation.sh</w:t>
            </w:r>
          </w:p>
        </w:tc>
      </w:tr>
      <w:tr w14:paraId="5A83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2DC7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external/packages/blobs/audio_wav/common/22050-stereo-s16_le-10s.wav</w:t>
            </w:r>
          </w:p>
        </w:tc>
        <w:tc>
          <w:tcPr>
            <w:tcW w:w="4535" w:type="dxa"/>
            <w:vAlign w:val="center"/>
          </w:tcPr>
          <w:p w14:paraId="259DB2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scripts/configuration.sh</w:t>
            </w:r>
          </w:p>
        </w:tc>
      </w:tr>
      <w:tr w14:paraId="1FE2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1120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external/packages/blobs/audio_wav/common/24000-mono-s16_le-10s.wav</w:t>
            </w:r>
          </w:p>
        </w:tc>
        <w:tc>
          <w:tcPr>
            <w:tcW w:w="4535" w:type="dxa"/>
            <w:vAlign w:val="center"/>
          </w:tcPr>
          <w:p w14:paraId="1B2D1F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scripts/debootstrap.sh</w:t>
            </w:r>
          </w:p>
        </w:tc>
      </w:tr>
      <w:tr w14:paraId="1866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E2D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external/packages/blobs/audio_wav/common/24000-stereo-s16_le-10s.wav</w:t>
            </w:r>
          </w:p>
        </w:tc>
        <w:tc>
          <w:tcPr>
            <w:tcW w:w="4535" w:type="dxa"/>
            <w:vAlign w:val="center"/>
          </w:tcPr>
          <w:p w14:paraId="291A68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scripts/desktop.sh</w:t>
            </w:r>
          </w:p>
        </w:tc>
      </w:tr>
      <w:tr w14:paraId="79841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C3CF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external/packages/blobs/audio_wav/common/32000-mono-s16_le-10s.wav</w:t>
            </w:r>
          </w:p>
        </w:tc>
        <w:tc>
          <w:tcPr>
            <w:tcW w:w="4535" w:type="dxa"/>
            <w:vAlign w:val="center"/>
          </w:tcPr>
          <w:p w14:paraId="761F87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scripts/distributions.sh</w:t>
            </w:r>
          </w:p>
        </w:tc>
      </w:tr>
      <w:tr w14:paraId="28D6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8521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external/packages/blobs/audio_wav/common/32000-stereo-s16_le-10s.wav</w:t>
            </w:r>
          </w:p>
        </w:tc>
        <w:tc>
          <w:tcPr>
            <w:tcW w:w="4535" w:type="dxa"/>
            <w:vAlign w:val="center"/>
          </w:tcPr>
          <w:p w14:paraId="543BB0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scripts/extensions.sh</w:t>
            </w:r>
          </w:p>
        </w:tc>
      </w:tr>
      <w:tr w14:paraId="20528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D834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external/packages/blobs/audio_wav/common/44100-mono-s16_le-10s.wav</w:t>
            </w:r>
          </w:p>
        </w:tc>
        <w:tc>
          <w:tcPr>
            <w:tcW w:w="4535" w:type="dxa"/>
            <w:vAlign w:val="center"/>
          </w:tcPr>
          <w:p w14:paraId="3510D7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scripts/fel-load.sh</w:t>
            </w:r>
          </w:p>
        </w:tc>
      </w:tr>
      <w:tr w14:paraId="7D43B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0C0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external/packages/blobs/audio_wav/common/44100-stereo-s16_le-10s.wav</w:t>
            </w:r>
          </w:p>
        </w:tc>
        <w:tc>
          <w:tcPr>
            <w:tcW w:w="4535" w:type="dxa"/>
            <w:vAlign w:val="center"/>
          </w:tcPr>
          <w:p w14:paraId="660029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scripts/general.sh</w:t>
            </w:r>
          </w:p>
        </w:tc>
      </w:tr>
      <w:tr w14:paraId="61A0E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7A0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external/packages/blobs/audio_wav/common/48000-mono-s16_le-10s.wav</w:t>
            </w:r>
          </w:p>
        </w:tc>
        <w:tc>
          <w:tcPr>
            <w:tcW w:w="4535" w:type="dxa"/>
            <w:vAlign w:val="center"/>
          </w:tcPr>
          <w:p w14:paraId="224DF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scripts/image-helpers.sh</w:t>
            </w:r>
          </w:p>
        </w:tc>
      </w:tr>
      <w:tr w14:paraId="19B3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A78F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external/packages/blobs/audio_wav/common/48000-stereo-s16_le-10s.wav</w:t>
            </w:r>
          </w:p>
        </w:tc>
        <w:tc>
          <w:tcPr>
            <w:tcW w:w="4535" w:type="dxa"/>
            <w:vAlign w:val="center"/>
          </w:tcPr>
          <w:p w14:paraId="729A8D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scripts/main.sh</w:t>
            </w:r>
          </w:p>
        </w:tc>
      </w:tr>
      <w:tr w14:paraId="728B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E6FD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external/packages/blobs/audio_wav/common/8000-mono-s16_le-10s.wav</w:t>
            </w:r>
          </w:p>
        </w:tc>
        <w:tc>
          <w:tcPr>
            <w:tcW w:w="4535" w:type="dxa"/>
            <w:vAlign w:val="center"/>
          </w:tcPr>
          <w:p w14:paraId="02277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scripts/makeboarddeb.sh</w:t>
            </w:r>
          </w:p>
        </w:tc>
      </w:tr>
      <w:tr w14:paraId="7293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0840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external/packages/blobs/audio_wav/common/8000-stereo-s16_le-10s.wav</w:t>
            </w:r>
          </w:p>
        </w:tc>
        <w:tc>
          <w:tcPr>
            <w:tcW w:w="4535" w:type="dxa"/>
            <w:vAlign w:val="center"/>
          </w:tcPr>
          <w:p w14:paraId="7FCA12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scripts/pack-uboot.sh</w:t>
            </w:r>
          </w:p>
        </w:tc>
      </w:tr>
    </w:tbl>
    <w:p w14:paraId="2839A643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D5C51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D9314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3D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092B56AFE680404EA3BDF0BD90D00FF0_12</vt:lpwstr>
  </property>
</Properties>
</file>