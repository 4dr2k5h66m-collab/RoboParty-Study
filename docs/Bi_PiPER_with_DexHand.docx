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2937A">
      <w:pPr>
        <w:pStyle w:val="33"/>
        <w:spacing w:before="3000"/>
      </w:pPr>
      <w:bookmarkStart w:id="8" w:name="_GoBack"/>
      <w:bookmarkEnd w:id="8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7A919AAA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Bi_PiPER_with_DexHand</w:t>
      </w:r>
    </w:p>
    <w:p w14:paraId="14600CC5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942B25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仓库地址：https://github.com/Roboparty/Bi_PiPER_with_DexHand</w:t>
      </w:r>
    </w:p>
    <w:p w14:paraId="3D325E66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626321A0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3D68FA9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0281229F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_Toc28958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_Toc28958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D0C7780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_Toc15206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_Toc15206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8CE75A7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_Toc3707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_Toc3707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AC3638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_Toc12836 </w:instrText>
      </w:r>
      <w:r>
        <w:rPr>
          <w:rFonts w:ascii="Times New Roman" w:hAnsi="Times New Roman" w:eastAsia="宋体"/>
        </w:rPr>
        <w:fldChar w:fldCharType="separate"/>
      </w:r>
      <w:r>
        <w:t>Hardware/</w:t>
      </w:r>
      <w:r>
        <w:tab/>
      </w:r>
      <w:r>
        <w:fldChar w:fldCharType="begin"/>
      </w:r>
      <w:r>
        <w:instrText xml:space="preserve"> PAGEREF _Toc12836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1CBC248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_Toc6237 </w:instrText>
      </w:r>
      <w:r>
        <w:rPr>
          <w:rFonts w:ascii="Times New Roman" w:hAnsi="Times New Roman" w:eastAsia="宋体"/>
        </w:rPr>
        <w:fldChar w:fldCharType="separate"/>
      </w:r>
      <w:r>
        <w:t>Software/</w:t>
      </w:r>
      <w:r>
        <w:tab/>
      </w:r>
      <w:r>
        <w:fldChar w:fldCharType="begin"/>
      </w:r>
      <w:r>
        <w:instrText xml:space="preserve"> PAGEREF _Toc6237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DBCBBDA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_Toc14918 </w:instrText>
      </w:r>
      <w:r>
        <w:rPr>
          <w:rFonts w:ascii="Times New Roman" w:hAnsi="Times New Roman" w:eastAsia="宋体"/>
        </w:rPr>
        <w:fldChar w:fldCharType="separate"/>
      </w:r>
      <w:r>
        <w:t>media/</w:t>
      </w:r>
      <w:r>
        <w:tab/>
      </w:r>
      <w:r>
        <w:fldChar w:fldCharType="begin"/>
      </w:r>
      <w:r>
        <w:instrText xml:space="preserve"> PAGEREF _Toc14918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972D23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_Toc15936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_Toc15936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EC99D5C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_Toc32480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_Toc32480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610380C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4442C608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97403B2">
      <w:pPr>
        <w:pStyle w:val="3"/>
      </w:pPr>
      <w:bookmarkStart w:id="0" w:name="_Toc28958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3240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48FF7A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0D63C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29E57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E7D2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720655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Bi_PiPER_with_DexHand</w:t>
            </w:r>
          </w:p>
        </w:tc>
      </w:tr>
      <w:tr w14:paraId="40C1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A1D2F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53930E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https://github.com/Roboparty/Bi_PiPER_with_DexHand</w:t>
            </w:r>
          </w:p>
        </w:tc>
      </w:tr>
      <w:tr w14:paraId="7A21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FA021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38122D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 遥操作与数据采集</w:t>
            </w:r>
          </w:p>
        </w:tc>
      </w:tr>
      <w:tr w14:paraId="0CE2C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57F7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28349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79C7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09E0F2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71A682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42EC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C4BF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2DF874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2EB7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C39CB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19D128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4767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3C72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2D2571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5437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7A4F45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55742D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2026-05-21</w:t>
            </w:r>
          </w:p>
        </w:tc>
      </w:tr>
      <w:tr w14:paraId="7695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03987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1F8A2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2026-05-21</w:t>
            </w:r>
          </w:p>
        </w:tc>
      </w:tr>
      <w:tr w14:paraId="4FE4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46241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1A87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2026-05-21</w:t>
            </w:r>
          </w:p>
        </w:tc>
      </w:tr>
      <w:tr w14:paraId="6DED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D3500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5DD469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682</w:t>
            </w:r>
          </w:p>
        </w:tc>
      </w:tr>
      <w:tr w14:paraId="2D43C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E859C9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0ED9FD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</w:t>
            </w:r>
          </w:p>
        </w:tc>
      </w:tr>
      <w:tr w14:paraId="4E458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58B8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404BBE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</w:tr>
    </w:tbl>
    <w:p w14:paraId="3B749992"/>
    <w:p w14:paraId="07FB9AA1">
      <w:pPr>
        <w:ind w:firstLine="480" w:firstLineChars="200"/>
      </w:pPr>
      <w:r>
        <w:t>Bi_PiPER_with_DexHand 是一个双臂遥操作数据采集平台仓，以灵巧手作为末端执行器，通过主臂（leader arm）末端的扳机控制灵巧手的开合。README 说明软件已在 Ubuntu 22.04 上测试。该仓位于 Roboparty 组织下，为组织自建仓库，许可证 GPL-3.0，默认分支 main。</w:t>
      </w:r>
    </w:p>
    <w:p w14:paraId="6ADC6A79">
      <w:pPr>
        <w:ind w:firstLine="480" w:firstLineChars="200"/>
      </w:pPr>
      <w:r>
        <w:t>README 的 BOM 表列出主要物料：Leadtron 灵巧手 DH116S 两只（左右各一）、AgileX Robotics 的 PiPER 机械臂四条、3D 打印件一套（见 Hardware/3D，每个文件需打印两份）、CNC 加工件 hand_flange（见 Hardware/CNC/hand_flange.STEP，用量 2 件）、Dynamixel 舵机 XL-330-M077-T 两个、鱼眼相机三个、M3 热熔铜螺母若干及螺丝螺母若干。装配说明逐步给出把灵巧手经 hand_flange 装到从臂末端、把 wrist_camera_base 与相机装上、把 handle 装到主臂末端、把舵机装到 servo_base 后接上 trigger 并标定零位等步骤，并配有四张示意图。</w:t>
      </w:r>
    </w:p>
    <w:p w14:paraId="24C21637">
      <w:pPr>
        <w:ind w:firstLine="480" w:firstLineChars="200"/>
      </w:pPr>
      <w:r>
        <w:t>电子连接部分说明：三条鱼眼相机接入主机并识别端口号；左右主从臂的 CAN 总线分别接到主机，左臂网络设为 can1、右臂设为 can0；左右灵巧手的 CANFD 口经 CANFD 适配器接入主机，左手设为 can2、右手设为 can3，灵巧手可由机械臂末端的 24V 输出供电；Dynamixel 舵机波特率设为 57600，左手舵机为 ID 1、右手为 ID 0，经 U2D2 Hub 与主机相连。</w:t>
      </w:r>
    </w:p>
    <w:p w14:paraId="193ABEAC">
      <w:pPr>
        <w:ind w:firstLine="480" w:firstLineChars="200"/>
      </w:pPr>
      <w:r>
        <w:t>软件由两个主要部分组成。Software/hand_control 负责灵巧手与舵机的通信，实现灵巧手控制并管理与 LeRobot 框架之间的位置信息交换，采集用 run_record.sh、回放与部署用 run_replay.sh。Software/lerobot 是 LeRobot 框架的一个 fork，集成了相机、机械臂与灵巧手的通信，并提供数据采集与模型部署能力，其机器人配置为 bi_piper_hand_record 与 bi_piper_hand_replay。</w:t>
      </w:r>
    </w:p>
    <w:p w14:paraId="690E3F7A">
      <w:pPr>
        <w:ind w:firstLine="480" w:firstLineChars="200"/>
      </w:pPr>
      <w:r>
        <w:t>本次采集覆盖该仓受版本控制的全部 682 个文件与 149 个目录，顶层条目 5 项；其中 Software/lerobot 一个目录就含 657 个文件，是本册附录文件清单的主体，未作压缩。</w:t>
      </w:r>
    </w:p>
    <w:p w14:paraId="6A5E8553">
      <w:pPr>
        <w:ind w:firstLine="480" w:firstLineChars="200"/>
      </w:pPr>
      <w:r>
        <w:t>该仓含 README.md（约 5835 字符），内容包含 BOM 物料表、逐步装配说明、电子连接说明，以及软件部分（hand_control 与 lerobot）的安装与使用示例；README 明确引用 media/ 下的四张示意图以及 Hardware/3D、Hardware/CNC/hand_flange.STEP 等零件文件。</w:t>
      </w:r>
    </w:p>
    <w:p w14:paraId="20C86439">
      <w:pPr>
        <w:ind w:firstLine="480" w:firstLineChars="200"/>
      </w:pPr>
      <w:r>
        <w:t>补充说明：README 对 Hardware、Software 与 media 三个顶层目录及其子目录均有明确引用，故本节说明依据多为 README 原文；Software/lerobot 内部的八个三级子目录（.github、benchmarks、docker、docs、examples、media、src、tests）来自 LeRobot 上游布局，README 未逐条说明。</w:t>
      </w:r>
    </w:p>
    <w:p w14:paraId="5E3500FE">
      <w:pPr>
        <w:ind w:firstLine="480" w:firstLineChars="200"/>
      </w:pPr>
      <w:r>
        <w:t>该仓为组织自建仓库而非 fork；Software/lerobot 中的 .safetensors 等模型文件是随该 fork 一并纳入版本控制的上游资源。</w:t>
      </w:r>
    </w:p>
    <w:p w14:paraId="2C670AE8">
      <w:pPr>
        <w:pStyle w:val="3"/>
      </w:pPr>
      <w:bookmarkStart w:id="1" w:name="_Toc15206"/>
      <w:r>
        <w:t>二、顶层条目索引</w:t>
      </w:r>
      <w:bookmarkEnd w:id="1"/>
    </w:p>
    <w:p w14:paraId="58D51D25">
      <w:pPr>
        <w:ind w:firstLine="480" w:firstLineChars="200"/>
      </w:pPr>
      <w:r>
        <w:t>下表列出仓库根目录下的全部顶层条目（共 5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010E7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3E440E3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4C8D74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E3C482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A8443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23FE7F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5848D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6952B0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C4D92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Hardware</w:t>
            </w:r>
          </w:p>
        </w:tc>
        <w:tc>
          <w:tcPr>
            <w:tcW w:w="794" w:type="dxa"/>
            <w:vAlign w:val="center"/>
          </w:tcPr>
          <w:p w14:paraId="4CFC3A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67BB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2 个子目录</w:t>
            </w:r>
          </w:p>
        </w:tc>
        <w:tc>
          <w:tcPr>
            <w:tcW w:w="3685" w:type="dxa"/>
            <w:vAlign w:val="center"/>
          </w:tcPr>
          <w:p w14:paraId="17AFAE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硬件设计文件目录，下辖 3D/ 与 CNC/ 两个子目录，扩展名为 .step 与 .png；README 在 BOM 表中指出 3D 打印件见 Hardware/3D、hand_flange 见 Hardware/CNC/hand_flange.STEP。</w:t>
            </w:r>
          </w:p>
        </w:tc>
      </w:tr>
      <w:tr w14:paraId="4DA2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5C677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99B8B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3C9EF2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61F8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5C5C45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许可证正文，该仓采用 GPL-3.0。</w:t>
            </w:r>
          </w:p>
        </w:tc>
      </w:tr>
      <w:tr w14:paraId="44FAD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5430DA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355027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0F3F143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FB14B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EF5FF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仓库说明文档，包含 BOM、装配说明、电子连接与软件使用示例。</w:t>
            </w:r>
          </w:p>
        </w:tc>
      </w:tr>
      <w:tr w14:paraId="681E0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7119C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66B0C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Software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94ACEB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F938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669 个文件 / 144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E24EC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软件目录，下辖 hand_control/ 与 lerobot/ 两个子目录，扩展名以 .py（495 个）、.mdx（56 个）、.safetensors（40 个）、.md（33 个）、.yml（15 个）为主；README 明确说明软件由这两个模块组成。</w:t>
            </w:r>
          </w:p>
        </w:tc>
      </w:tr>
      <w:tr w14:paraId="4F9AD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048C35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3AFEFE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media</w:t>
            </w:r>
          </w:p>
        </w:tc>
        <w:tc>
          <w:tcPr>
            <w:tcW w:w="794" w:type="dxa"/>
            <w:vAlign w:val="center"/>
          </w:tcPr>
          <w:p w14:paraId="4ED444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D4FF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vAlign w:val="center"/>
          </w:tcPr>
          <w:p w14:paraId="310511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示意图目录，含 hand.jpg、handle.jpg、overview.jpg、trigger.jpg 四张 JPG；README 在装配说明中逐一引用这些图片作为步骤配图。</w:t>
            </w:r>
          </w:p>
        </w:tc>
      </w:tr>
    </w:tbl>
    <w:p w14:paraId="34A6317F">
      <w:pPr>
        <w:pStyle w:val="3"/>
      </w:pPr>
      <w:bookmarkStart w:id="2" w:name="_Toc3707"/>
      <w:r>
        <w:t>三、目录用途说明</w:t>
      </w:r>
      <w:bookmarkEnd w:id="2"/>
    </w:p>
    <w:p w14:paraId="11F76F23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45734AD9">
      <w:pPr>
        <w:pStyle w:val="4"/>
      </w:pPr>
      <w:bookmarkStart w:id="3" w:name="_Toc12836"/>
      <w:r>
        <w:t>Hardware/</w:t>
      </w:r>
      <w:bookmarkEnd w:id="3"/>
    </w:p>
    <w:p w14:paraId="12894A22">
      <w:pPr>
        <w:ind w:firstLine="480" w:firstLineChars="200"/>
      </w:pPr>
      <w:r>
        <w:t>硬件设计文件目录，下辖 3D/ 与 CNC/ 两个子目录，扩展名为 .step 与 .png；README 在 BOM 表中指出 3D 打印件见 Hardware/3D、hand_flange 见 Hardware/CNC/hand_flange.STEP。</w:t>
      </w:r>
    </w:p>
    <w:p w14:paraId="6F84FBF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7 个文件、2 个目录。依据该仓 README 原文</w:t>
      </w:r>
    </w:p>
    <w:p w14:paraId="614A8140">
      <w:pPr>
        <w:pStyle w:val="5"/>
      </w:pPr>
      <w:r>
        <w:t>Hardware/3D/</w:t>
      </w:r>
    </w:p>
    <w:p w14:paraId="2020478D">
      <w:pPr>
        <w:ind w:firstLine="480" w:firstLineChars="200"/>
      </w:pPr>
      <w:r>
        <w:t>3D 打印件目录，含 front_camera_base.STEP、handle.STEP、servo_base.STEP、trigger.STEP、wrist_camera_base.STEP 五个 STEP 模型；README 说明这些 3D 打印件每个文件需打印两份。</w:t>
      </w:r>
    </w:p>
    <w:p w14:paraId="2DE174B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个目录。依据该仓 README 原文</w:t>
      </w:r>
    </w:p>
    <w:p w14:paraId="3448DE3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代表文件：front_camera_base.STEP、handle.STEP、servo_base.STEP、trigger.STEP、wrist_camera_base.STEP。</w:t>
      </w:r>
    </w:p>
    <w:p w14:paraId="1FD28E16">
      <w:pPr>
        <w:pStyle w:val="5"/>
      </w:pPr>
      <w:r>
        <w:t>Hardware/CNC/</w:t>
      </w:r>
    </w:p>
    <w:p w14:paraId="560D3F5E">
      <w:pPr>
        <w:ind w:firstLine="480" w:firstLineChars="200"/>
      </w:pPr>
      <w:r>
        <w:t>CNC 加工件目录，含 hand_flange.STEP 与 CNC_instruction.png 两个文件；README 指明 hand_flange 的模型位置并说明其用量为 2 件。</w:t>
      </w:r>
    </w:p>
    <w:p w14:paraId="2D97C8E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0DDD18A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代表文件：CNC_instruction.png、hand_flange.STEP。</w:t>
      </w:r>
    </w:p>
    <w:p w14:paraId="718A8CCF">
      <w:pPr>
        <w:pStyle w:val="4"/>
      </w:pPr>
      <w:bookmarkStart w:id="4" w:name="_Toc6237"/>
      <w:r>
        <w:t>Software/</w:t>
      </w:r>
      <w:bookmarkEnd w:id="4"/>
    </w:p>
    <w:p w14:paraId="20A04E2C">
      <w:pPr>
        <w:ind w:firstLine="480" w:firstLineChars="200"/>
      </w:pPr>
      <w:r>
        <w:t>软件目录，下辖 hand_control/ 与 lerobot/ 两个子目录，扩展名以 .py（495 个）、.mdx（56 个）、.safetensors（40 个）、.md（33 个）、.yml（15 个）为主；README 明确说明软件由这两个模块组成。</w:t>
      </w:r>
    </w:p>
    <w:p w14:paraId="4CF673B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669 个文件、144 个目录。依据该仓 README 原文</w:t>
      </w:r>
    </w:p>
    <w:p w14:paraId="512B8D0B">
      <w:pPr>
        <w:pStyle w:val="5"/>
      </w:pPr>
      <w:r>
        <w:t>Software/hand_control/</w:t>
      </w:r>
    </w:p>
    <w:p w14:paraId="513C7E66">
      <w:pPr>
        <w:ind w:firstLine="480" w:firstLineChars="200"/>
      </w:pPr>
      <w:r>
        <w:t>灵巧手与舵机控制模块，含 8 个 Python 文件（canfd_lib.py、config.py、hand_control_record.py、hand_control_replay.py、lhandpro_controller.py、lhandprolib_loader.py、lhandprolib_wrapper.py、main.py）、3 个 shell 脚本（run_record.sh、run_replay.sh、setup_can.sh）与共享库 libLHandProLib.so；README 说明该模块负责灵巧手与舵机通信，采集用 run_record.sh，回放与部署用 run_replay.sh。</w:t>
      </w:r>
    </w:p>
    <w:p w14:paraId="6862C9D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0 个；递归共 12 个文件、0 个目录。依据该仓 README 原文</w:t>
      </w:r>
    </w:p>
    <w:p w14:paraId="708F63A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代表文件：canfd_lib.py、config.py、hand_control_record.py、hand_control_replay.py、lhandpro_controller.py、lhandprolib_loader.py、lhandprolib_wrapper.py、libLHandProLib.so；另有 4 个直接文件。</w:t>
      </w:r>
    </w:p>
    <w:p w14:paraId="78AA79BC">
      <w:pPr>
        <w:pStyle w:val="5"/>
      </w:pPr>
      <w:r>
        <w:t>Software/lerobot/</w:t>
      </w:r>
    </w:p>
    <w:p w14:paraId="7BA73679">
      <w:pPr>
        <w:ind w:firstLine="480" w:firstLineChars="200"/>
      </w:pPr>
      <w:r>
        <w:t>LeRobot 框架的 fork，含 18 个直接文件（.dockerignore、pyproject.toml、setup.py、setup 相关 requirements 文件、MANIFEST.in、Makefile、CODE_OF_CONDUCT.md、CONTRIBUTING.md、SECURITY.md、AI_POLICY.md 等），并下辖 .github、benchmarks、docker、docs、examples、media、src、tests 八个子目录，扩展名以 .py（487 个）、.mdx（56 个）、.safetensors（40 个）为主；README 说明该模块集成了相机、机械臂与灵巧手的通信并提供数据采集与模型部署能力，采集机器人配置为 bi_piper_hand_record。</w:t>
      </w:r>
    </w:p>
    <w:p w14:paraId="2F040BC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18 个，子目录 8 个；递归共 657 个文件、142 个目录。依据该仓 README 原文</w:t>
      </w:r>
    </w:p>
    <w:p w14:paraId="4E6BBC0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代表文件：.dockerignore、.gitattributes、.gitignore、.pre-commit-config.yaml、AI_POLICY.md、CODE_OF_CONDUCT.md、CONTRIBUTING.md、LICENSE；另有 10 个直接文件。</w:t>
      </w:r>
    </w:p>
    <w:p w14:paraId="1BBAE7E6">
      <w:pPr>
        <w:pStyle w:val="4"/>
      </w:pPr>
      <w:bookmarkStart w:id="5" w:name="_Toc14918"/>
      <w:r>
        <w:t>media/</w:t>
      </w:r>
      <w:bookmarkEnd w:id="5"/>
    </w:p>
    <w:p w14:paraId="6F1C7838">
      <w:pPr>
        <w:ind w:firstLine="480" w:firstLineChars="200"/>
      </w:pPr>
      <w:r>
        <w:t>示意图目录，含 hand.jpg、handle.jpg、overview.jpg、trigger.jpg 四张 JPG；README 在装配说明中逐一引用这些图片作为步骤配图。</w:t>
      </w:r>
    </w:p>
    <w:p w14:paraId="4DF56CC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个目录。依据该仓 README 原文</w:t>
      </w:r>
    </w:p>
    <w:p w14:paraId="4111D3A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根层代表文件：hand.jpg、handle.jpg、overview.jpg、trigger.jpg。</w:t>
      </w:r>
    </w:p>
    <w:p w14:paraId="4E5F409D">
      <w:pPr>
        <w:pStyle w:val="4"/>
      </w:pPr>
      <w:bookmarkStart w:id="6" w:name="_Toc15936"/>
      <w:r>
        <w:t>根目录文件</w:t>
      </w:r>
      <w:bookmarkEnd w:id="6"/>
    </w:p>
    <w:p w14:paraId="1C4415CE">
      <w:pPr>
        <w:ind w:firstLine="480" w:firstLineChars="200"/>
      </w:pPr>
      <w:r>
        <w:t>LICENSE：许可证正文，该仓采用 GPL-3.0。</w:t>
      </w:r>
    </w:p>
    <w:p w14:paraId="35E39DB3">
      <w:pPr>
        <w:ind w:firstLine="480" w:firstLineChars="200"/>
      </w:pPr>
      <w:r>
        <w:t>README.md：仓库说明文档，包含 BOM、装配说明、电子连接与软件使用示例。</w:t>
      </w:r>
    </w:p>
    <w:p w14:paraId="61F75C46">
      <w:pPr>
        <w:pStyle w:val="3"/>
      </w:pPr>
      <w:bookmarkStart w:id="7" w:name="_Toc32480"/>
      <w:r>
        <w:t>附录：完整文件清单</w:t>
      </w:r>
      <w:bookmarkEnd w:id="7"/>
    </w:p>
    <w:p w14:paraId="3AE2C455">
      <w:pPr>
        <w:ind w:firstLine="480" w:firstLineChars="200"/>
      </w:pPr>
      <w:r>
        <w:t>下表按路径列出该仓库全部 682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564B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565AD3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161F97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17B3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00F3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Hardware/3D/front_camera_base.STEP</w:t>
            </w:r>
          </w:p>
        </w:tc>
        <w:tc>
          <w:tcPr>
            <w:tcW w:w="4535" w:type="dxa"/>
            <w:vAlign w:val="center"/>
          </w:tcPr>
          <w:p w14:paraId="65123C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Software/lerobot/src/lerobot/processor/migrate_policy_normalization.py</w:t>
            </w:r>
          </w:p>
        </w:tc>
      </w:tr>
      <w:tr w14:paraId="0324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F037E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Hardware/3D/handle.STEP</w:t>
            </w:r>
          </w:p>
        </w:tc>
        <w:tc>
          <w:tcPr>
            <w:tcW w:w="4535" w:type="dxa"/>
            <w:vAlign w:val="center"/>
          </w:tcPr>
          <w:p w14:paraId="5CF67C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Software/lerobot/src/lerobot/processor/normalize_processor.py</w:t>
            </w:r>
          </w:p>
        </w:tc>
      </w:tr>
      <w:tr w14:paraId="6203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0FEA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Hardware/3D/servo_base.STEP</w:t>
            </w:r>
          </w:p>
        </w:tc>
        <w:tc>
          <w:tcPr>
            <w:tcW w:w="4535" w:type="dxa"/>
            <w:vAlign w:val="center"/>
          </w:tcPr>
          <w:p w14:paraId="57CFC7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Software/lerobot/src/lerobot/processor/observation_processor.py</w:t>
            </w:r>
          </w:p>
        </w:tc>
      </w:tr>
      <w:tr w14:paraId="0DACD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0C5D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Hardware/3D/trigger.STEP</w:t>
            </w:r>
          </w:p>
        </w:tc>
        <w:tc>
          <w:tcPr>
            <w:tcW w:w="4535" w:type="dxa"/>
            <w:vAlign w:val="center"/>
          </w:tcPr>
          <w:p w14:paraId="738EC1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Software/lerobot/src/lerobot/processor/pipeline.py</w:t>
            </w:r>
          </w:p>
        </w:tc>
      </w:tr>
      <w:tr w14:paraId="3A3A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33EE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Hardware/3D/wrist_camera_base.STEP</w:t>
            </w:r>
          </w:p>
        </w:tc>
        <w:tc>
          <w:tcPr>
            <w:tcW w:w="4535" w:type="dxa"/>
            <w:vAlign w:val="center"/>
          </w:tcPr>
          <w:p w14:paraId="6EE019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Software/lerobot/src/lerobot/processor/policy_robot_bridge.py</w:t>
            </w:r>
          </w:p>
        </w:tc>
      </w:tr>
      <w:tr w14:paraId="1E06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2C4F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Hardware/CNC/CNC_instruction.png</w:t>
            </w:r>
          </w:p>
        </w:tc>
        <w:tc>
          <w:tcPr>
            <w:tcW w:w="4535" w:type="dxa"/>
            <w:vAlign w:val="center"/>
          </w:tcPr>
          <w:p w14:paraId="66CE27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Software/lerobot/src/lerobot/processor/rename_processor.py</w:t>
            </w:r>
          </w:p>
        </w:tc>
      </w:tr>
      <w:tr w14:paraId="1FDC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98BF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Hardware/CNC/hand_flange.STEP</w:t>
            </w:r>
          </w:p>
        </w:tc>
        <w:tc>
          <w:tcPr>
            <w:tcW w:w="4535" w:type="dxa"/>
            <w:vAlign w:val="center"/>
          </w:tcPr>
          <w:p w14:paraId="3DD215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Software/lerobot/src/lerobot/processor/tokenizer_processor.py</w:t>
            </w:r>
          </w:p>
        </w:tc>
      </w:tr>
      <w:tr w14:paraId="3082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9E3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7ED170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Software/lerobot/src/lerobot/rl/actor.py</w:t>
            </w:r>
          </w:p>
        </w:tc>
      </w:tr>
      <w:tr w14:paraId="58035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59BC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017993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Software/lerobot/src/lerobot/rl/buffer.py</w:t>
            </w:r>
          </w:p>
        </w:tc>
      </w:tr>
      <w:tr w14:paraId="3FF8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459D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Software/hand_control/canfd_lib.py</w:t>
            </w:r>
          </w:p>
        </w:tc>
        <w:tc>
          <w:tcPr>
            <w:tcW w:w="4535" w:type="dxa"/>
            <w:vAlign w:val="center"/>
          </w:tcPr>
          <w:p w14:paraId="63E378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Software/lerobot/src/lerobot/rl/crop_dataset_roi.py</w:t>
            </w:r>
          </w:p>
        </w:tc>
      </w:tr>
      <w:tr w14:paraId="4A85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1874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Software/hand_control/config.py</w:t>
            </w:r>
          </w:p>
        </w:tc>
        <w:tc>
          <w:tcPr>
            <w:tcW w:w="4535" w:type="dxa"/>
            <w:vAlign w:val="center"/>
          </w:tcPr>
          <w:p w14:paraId="3934A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Software/lerobot/src/lerobot/rl/eval_policy.py</w:t>
            </w:r>
          </w:p>
        </w:tc>
      </w:tr>
      <w:tr w14:paraId="7897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066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Software/hand_control/hand_control_record.py</w:t>
            </w:r>
          </w:p>
        </w:tc>
        <w:tc>
          <w:tcPr>
            <w:tcW w:w="4535" w:type="dxa"/>
            <w:vAlign w:val="center"/>
          </w:tcPr>
          <w:p w14:paraId="48879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Software/lerobot/src/lerobot/rl/gym_manipulator.py</w:t>
            </w:r>
          </w:p>
        </w:tc>
      </w:tr>
      <w:tr w14:paraId="391E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E799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Software/hand_control/hand_control_replay.py</w:t>
            </w:r>
          </w:p>
        </w:tc>
        <w:tc>
          <w:tcPr>
            <w:tcW w:w="4535" w:type="dxa"/>
            <w:vAlign w:val="center"/>
          </w:tcPr>
          <w:p w14:paraId="2C7EC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Software/lerobot/src/lerobot/rl/joint_observations_processor.py</w:t>
            </w:r>
          </w:p>
        </w:tc>
      </w:tr>
      <w:tr w14:paraId="0F4F5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40E0F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Software/hand_control/lhandpro_controller.py</w:t>
            </w:r>
          </w:p>
        </w:tc>
        <w:tc>
          <w:tcPr>
            <w:tcW w:w="4535" w:type="dxa"/>
            <w:vAlign w:val="center"/>
          </w:tcPr>
          <w:p w14:paraId="714048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Software/lerobot/src/lerobot/rl/learner.py</w:t>
            </w:r>
          </w:p>
        </w:tc>
      </w:tr>
      <w:tr w14:paraId="6B680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E5DD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Software/hand_control/lhandprolib_loader.py</w:t>
            </w:r>
          </w:p>
        </w:tc>
        <w:tc>
          <w:tcPr>
            <w:tcW w:w="4535" w:type="dxa"/>
            <w:vAlign w:val="center"/>
          </w:tcPr>
          <w:p w14:paraId="06A6B1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Software/lerobot/src/lerobot/rl/learner_service.py</w:t>
            </w:r>
          </w:p>
        </w:tc>
      </w:tr>
      <w:tr w14:paraId="000D7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608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Software/hand_control/lhandprolib_wrapper.py</w:t>
            </w:r>
          </w:p>
        </w:tc>
        <w:tc>
          <w:tcPr>
            <w:tcW w:w="4535" w:type="dxa"/>
            <w:vAlign w:val="center"/>
          </w:tcPr>
          <w:p w14:paraId="559E0F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Software/lerobot/src/lerobot/rl/process.py</w:t>
            </w:r>
          </w:p>
        </w:tc>
      </w:tr>
      <w:tr w14:paraId="2B52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12C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Software/hand_control/libLHandProLib.so</w:t>
            </w:r>
          </w:p>
        </w:tc>
        <w:tc>
          <w:tcPr>
            <w:tcW w:w="4535" w:type="dxa"/>
            <w:vAlign w:val="center"/>
          </w:tcPr>
          <w:p w14:paraId="75B1E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Software/lerobot/src/lerobot/rl/queue.py</w:t>
            </w:r>
          </w:p>
        </w:tc>
      </w:tr>
      <w:tr w14:paraId="7DCD6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B85C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Software/hand_control/main.py</w:t>
            </w:r>
          </w:p>
        </w:tc>
        <w:tc>
          <w:tcPr>
            <w:tcW w:w="4535" w:type="dxa"/>
            <w:vAlign w:val="center"/>
          </w:tcPr>
          <w:p w14:paraId="3049B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Software/lerobot/src/lerobot/rl/wandb_utils.py</w:t>
            </w:r>
          </w:p>
        </w:tc>
      </w:tr>
      <w:tr w14:paraId="48349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318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Software/hand_control/run_record.sh</w:t>
            </w:r>
          </w:p>
        </w:tc>
        <w:tc>
          <w:tcPr>
            <w:tcW w:w="4535" w:type="dxa"/>
            <w:vAlign w:val="center"/>
          </w:tcPr>
          <w:p w14:paraId="6690A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Software/lerobot/src/lerobot/robots/__init__.py</w:t>
            </w:r>
          </w:p>
        </w:tc>
      </w:tr>
      <w:tr w14:paraId="0D83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53844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Software/hand_control/run_replay.sh</w:t>
            </w:r>
          </w:p>
        </w:tc>
        <w:tc>
          <w:tcPr>
            <w:tcW w:w="4535" w:type="dxa"/>
            <w:vAlign w:val="center"/>
          </w:tcPr>
          <w:p w14:paraId="2863A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Software/lerobot/src/lerobot/robots/bi_openarm_follower/__init__.py</w:t>
            </w:r>
          </w:p>
        </w:tc>
      </w:tr>
      <w:tr w14:paraId="46AF1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FDEB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Software/hand_control/setup_can.sh</w:t>
            </w:r>
          </w:p>
        </w:tc>
        <w:tc>
          <w:tcPr>
            <w:tcW w:w="4535" w:type="dxa"/>
            <w:vAlign w:val="center"/>
          </w:tcPr>
          <w:p w14:paraId="69A15B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Software/lerobot/src/lerobot/robots/bi_openarm_follower/bi_openarm_follower.py</w:t>
            </w:r>
          </w:p>
        </w:tc>
      </w:tr>
      <w:tr w14:paraId="34997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851A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Software/lerobot/.dockerignore</w:t>
            </w:r>
          </w:p>
        </w:tc>
        <w:tc>
          <w:tcPr>
            <w:tcW w:w="4535" w:type="dxa"/>
            <w:vAlign w:val="center"/>
          </w:tcPr>
          <w:p w14:paraId="5B4CEA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Software/lerobot/src/lerobot/robots/bi_openarm_follower/config_bi_openarm_follower.py</w:t>
            </w:r>
          </w:p>
        </w:tc>
      </w:tr>
      <w:tr w14:paraId="2A618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9CA9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Software/lerobot/.gitattributes</w:t>
            </w:r>
          </w:p>
        </w:tc>
        <w:tc>
          <w:tcPr>
            <w:tcW w:w="4535" w:type="dxa"/>
            <w:vAlign w:val="center"/>
          </w:tcPr>
          <w:p w14:paraId="29B6DD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Software/lerobot/src/lerobot/robots/bi_piper/__init__.py</w:t>
            </w:r>
          </w:p>
        </w:tc>
      </w:tr>
      <w:tr w14:paraId="2D7A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BB2F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Software/lerobot/.github/ISSUE_TEMPLATE/bug-report.yml</w:t>
            </w:r>
          </w:p>
        </w:tc>
        <w:tc>
          <w:tcPr>
            <w:tcW w:w="4535" w:type="dxa"/>
            <w:vAlign w:val="center"/>
          </w:tcPr>
          <w:p w14:paraId="42F284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Software/lerobot/src/lerobot/robots/bi_piper/bi_piper.py</w:t>
            </w:r>
          </w:p>
        </w:tc>
      </w:tr>
      <w:tr w14:paraId="45F83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2611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Software/lerobot/.github/PULL_REQUEST_TEMPLATE.md</w:t>
            </w:r>
          </w:p>
        </w:tc>
        <w:tc>
          <w:tcPr>
            <w:tcW w:w="4535" w:type="dxa"/>
            <w:vAlign w:val="center"/>
          </w:tcPr>
          <w:p w14:paraId="1B766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Software/lerobot/src/lerobot/robots/bi_piper/config_bi_piper.py</w:t>
            </w:r>
          </w:p>
        </w:tc>
      </w:tr>
      <w:tr w14:paraId="2417B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088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Software/lerobot/.github/labeler.yml</w:t>
            </w:r>
          </w:p>
        </w:tc>
        <w:tc>
          <w:tcPr>
            <w:tcW w:w="4535" w:type="dxa"/>
            <w:vAlign w:val="center"/>
          </w:tcPr>
          <w:p w14:paraId="061DA3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Software/lerobot/src/lerobot/robots/bi_piper_hand_record/__init__.py</w:t>
            </w:r>
          </w:p>
        </w:tc>
      </w:tr>
      <w:tr w14:paraId="30E7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73E0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Software/lerobot/.github/workflows/documentation-upload-pr.yml</w:t>
            </w:r>
          </w:p>
        </w:tc>
        <w:tc>
          <w:tcPr>
            <w:tcW w:w="4535" w:type="dxa"/>
            <w:vAlign w:val="center"/>
          </w:tcPr>
          <w:p w14:paraId="48DE9C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Software/lerobot/src/lerobot/robots/bi_piper_hand_record/bi_piper_hand_record.py</w:t>
            </w:r>
          </w:p>
        </w:tc>
      </w:tr>
      <w:tr w14:paraId="55904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4A5A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Software/lerobot/.github/workflows/documentation.yml</w:t>
            </w:r>
          </w:p>
        </w:tc>
        <w:tc>
          <w:tcPr>
            <w:tcW w:w="4535" w:type="dxa"/>
            <w:vAlign w:val="center"/>
          </w:tcPr>
          <w:p w14:paraId="7A277B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Software/lerobot/src/lerobot/robots/bi_piper_hand_record/config_bi_piper_hand_record.py</w:t>
            </w:r>
          </w:p>
        </w:tc>
      </w:tr>
      <w:tr w14:paraId="57546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B711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Software/lerobot/.github/workflows/fast_tests.yml</w:t>
            </w:r>
          </w:p>
        </w:tc>
        <w:tc>
          <w:tcPr>
            <w:tcW w:w="4535" w:type="dxa"/>
            <w:vAlign w:val="center"/>
          </w:tcPr>
          <w:p w14:paraId="03D9C9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Software/lerobot/src/lerobot/robots/bi_piper_hand_replay/__init__.py</w:t>
            </w:r>
          </w:p>
        </w:tc>
      </w:tr>
      <w:tr w14:paraId="7D463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7236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Software/lerobot/.github/workflows/full_tests.yml</w:t>
            </w:r>
          </w:p>
        </w:tc>
        <w:tc>
          <w:tcPr>
            <w:tcW w:w="4535" w:type="dxa"/>
            <w:vAlign w:val="center"/>
          </w:tcPr>
          <w:p w14:paraId="726ABB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Software/lerobot/src/lerobot/robots/bi_piper_hand_replay/bi_piper_hand_replay.py</w:t>
            </w:r>
          </w:p>
        </w:tc>
      </w:tr>
      <w:tr w14:paraId="45869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C2BF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Software/lerobot/.github/workflows/issue_labeler.yml</w:t>
            </w:r>
          </w:p>
        </w:tc>
        <w:tc>
          <w:tcPr>
            <w:tcW w:w="4535" w:type="dxa"/>
            <w:vAlign w:val="center"/>
          </w:tcPr>
          <w:p w14:paraId="1B0E14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Software/lerobot/src/lerobot/robots/bi_piper_hand_replay/config_bi_piper_hand_replay.py</w:t>
            </w:r>
          </w:p>
        </w:tc>
      </w:tr>
      <w:tr w14:paraId="43CC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A91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Software/lerobot/.github/workflows/nightly.yml</w:t>
            </w:r>
          </w:p>
        </w:tc>
        <w:tc>
          <w:tcPr>
            <w:tcW w:w="4535" w:type="dxa"/>
            <w:vAlign w:val="center"/>
          </w:tcPr>
          <w:p w14:paraId="5CEBD1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Software/lerobot/src/lerobot/robots/bi_piper_hand_replay/lerobot-src.code-workspace</w:t>
            </w:r>
          </w:p>
        </w:tc>
      </w:tr>
      <w:tr w14:paraId="7A08E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AB10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Software/lerobot/.github/workflows/pr_labeler.yml</w:t>
            </w:r>
          </w:p>
        </w:tc>
        <w:tc>
          <w:tcPr>
            <w:tcW w:w="4535" w:type="dxa"/>
            <w:vAlign w:val="center"/>
          </w:tcPr>
          <w:p w14:paraId="4955AC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Software/lerobot/src/lerobot/robots/bi_so_follower/__init__.py</w:t>
            </w:r>
          </w:p>
        </w:tc>
      </w:tr>
      <w:tr w14:paraId="5FF6C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1E8B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Software/lerobot/.github/workflows/quality.yml</w:t>
            </w:r>
          </w:p>
        </w:tc>
        <w:tc>
          <w:tcPr>
            <w:tcW w:w="4535" w:type="dxa"/>
            <w:vAlign w:val="center"/>
          </w:tcPr>
          <w:p w14:paraId="4A0BA7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Software/lerobot/src/lerobot/robots/bi_so_follower/bi_so_follower.py</w:t>
            </w:r>
          </w:p>
        </w:tc>
      </w:tr>
      <w:tr w14:paraId="7FFBB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C110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Software/lerobot/.github/workflows/release.yml</w:t>
            </w:r>
          </w:p>
        </w:tc>
        <w:tc>
          <w:tcPr>
            <w:tcW w:w="4535" w:type="dxa"/>
            <w:vAlign w:val="center"/>
          </w:tcPr>
          <w:p w14:paraId="592522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Software/lerobot/src/lerobot/robots/bi_so_follower/config_bi_so_follower.py</w:t>
            </w:r>
          </w:p>
        </w:tc>
      </w:tr>
      <w:tr w14:paraId="4BDD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DF46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Software/lerobot/.github/workflows/security.yml</w:t>
            </w:r>
          </w:p>
        </w:tc>
        <w:tc>
          <w:tcPr>
            <w:tcW w:w="4535" w:type="dxa"/>
            <w:vAlign w:val="center"/>
          </w:tcPr>
          <w:p w14:paraId="3366A0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Software/lerobot/src/lerobot/robots/config.py</w:t>
            </w:r>
          </w:p>
        </w:tc>
      </w:tr>
      <w:tr w14:paraId="029B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B8E0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Software/lerobot/.github/workflows/stale.yml</w:t>
            </w:r>
          </w:p>
        </w:tc>
        <w:tc>
          <w:tcPr>
            <w:tcW w:w="4535" w:type="dxa"/>
            <w:vAlign w:val="center"/>
          </w:tcPr>
          <w:p w14:paraId="6EC28D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Software/lerobot/src/lerobot/robots/earthrover_mini_plus/__init__.py</w:t>
            </w:r>
          </w:p>
        </w:tc>
      </w:tr>
      <w:tr w14:paraId="2B23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F5B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Software/lerobot/.github/workflows/unbound_deps_tests.yml</w:t>
            </w:r>
          </w:p>
        </w:tc>
        <w:tc>
          <w:tcPr>
            <w:tcW w:w="4535" w:type="dxa"/>
            <w:vAlign w:val="center"/>
          </w:tcPr>
          <w:p w14:paraId="7EE1A4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Software/lerobot/src/lerobot/robots/earthrover_mini_plus/config_earthrover_mini_plus.py</w:t>
            </w:r>
          </w:p>
        </w:tc>
      </w:tr>
      <w:tr w14:paraId="2B216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549C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Software/lerobot/.gitignore</w:t>
            </w:r>
          </w:p>
        </w:tc>
        <w:tc>
          <w:tcPr>
            <w:tcW w:w="4535" w:type="dxa"/>
            <w:vAlign w:val="center"/>
          </w:tcPr>
          <w:p w14:paraId="2954E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Software/lerobot/src/lerobot/robots/earthrover_mini_plus/earthrover_mini_plus.mdx</w:t>
            </w:r>
          </w:p>
        </w:tc>
      </w:tr>
      <w:tr w14:paraId="664D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D8DC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Software/lerobot/.pre-commit-config.yaml</w:t>
            </w:r>
          </w:p>
        </w:tc>
        <w:tc>
          <w:tcPr>
            <w:tcW w:w="4535" w:type="dxa"/>
            <w:vAlign w:val="center"/>
          </w:tcPr>
          <w:p w14:paraId="3B304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Software/lerobot/src/lerobot/robots/earthrover_mini_plus/robot_earthrover_mini_plus.py</w:t>
            </w:r>
          </w:p>
        </w:tc>
      </w:tr>
      <w:tr w14:paraId="4B3E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5D74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Software/lerobot/AI_POLICY.md</w:t>
            </w:r>
          </w:p>
        </w:tc>
        <w:tc>
          <w:tcPr>
            <w:tcW w:w="4535" w:type="dxa"/>
            <w:vAlign w:val="center"/>
          </w:tcPr>
          <w:p w14:paraId="5C1F9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Software/lerobot/src/lerobot/robots/hope_jr/__init__.py</w:t>
            </w:r>
          </w:p>
        </w:tc>
      </w:tr>
      <w:tr w14:paraId="1035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18D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Software/lerobot/CODE_OF_CONDUCT.md</w:t>
            </w:r>
          </w:p>
        </w:tc>
        <w:tc>
          <w:tcPr>
            <w:tcW w:w="4535" w:type="dxa"/>
            <w:vAlign w:val="center"/>
          </w:tcPr>
          <w:p w14:paraId="59A358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Software/lerobot/src/lerobot/robots/hope_jr/config_hope_jr.py</w:t>
            </w:r>
          </w:p>
        </w:tc>
      </w:tr>
      <w:tr w14:paraId="4766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B52D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Software/lerobot/CONTRIBUTING.md</w:t>
            </w:r>
          </w:p>
        </w:tc>
        <w:tc>
          <w:tcPr>
            <w:tcW w:w="4535" w:type="dxa"/>
            <w:vAlign w:val="center"/>
          </w:tcPr>
          <w:p w14:paraId="593033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Software/lerobot/src/lerobot/robots/hope_jr/hope_jr.mdx</w:t>
            </w:r>
          </w:p>
        </w:tc>
      </w:tr>
      <w:tr w14:paraId="4BE84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D226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Software/lerobot/LICENSE</w:t>
            </w:r>
          </w:p>
        </w:tc>
        <w:tc>
          <w:tcPr>
            <w:tcW w:w="4535" w:type="dxa"/>
            <w:vAlign w:val="center"/>
          </w:tcPr>
          <w:p w14:paraId="5AF01A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Software/lerobot/src/lerobot/robots/hope_jr/hope_jr_arm.py</w:t>
            </w:r>
          </w:p>
        </w:tc>
      </w:tr>
      <w:tr w14:paraId="61900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1C98E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Software/lerobot/MANIFEST.in</w:t>
            </w:r>
          </w:p>
        </w:tc>
        <w:tc>
          <w:tcPr>
            <w:tcW w:w="4535" w:type="dxa"/>
            <w:vAlign w:val="center"/>
          </w:tcPr>
          <w:p w14:paraId="42BE31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Software/lerobot/src/lerobot/robots/hope_jr/hope_jr_hand.py</w:t>
            </w:r>
          </w:p>
        </w:tc>
      </w:tr>
      <w:tr w14:paraId="2F013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062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Software/lerobot/Makefile</w:t>
            </w:r>
          </w:p>
        </w:tc>
        <w:tc>
          <w:tcPr>
            <w:tcW w:w="4535" w:type="dxa"/>
            <w:vAlign w:val="center"/>
          </w:tcPr>
          <w:p w14:paraId="558FA5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Software/lerobot/src/lerobot/robots/koch_follower/__init__.py</w:t>
            </w:r>
          </w:p>
        </w:tc>
      </w:tr>
      <w:tr w14:paraId="6DED2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801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Software/lerobot/README.md</w:t>
            </w:r>
          </w:p>
        </w:tc>
        <w:tc>
          <w:tcPr>
            <w:tcW w:w="4535" w:type="dxa"/>
            <w:vAlign w:val="center"/>
          </w:tcPr>
          <w:p w14:paraId="2EEFCE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Software/lerobot/src/lerobot/robots/koch_follower/config_koch_follower.py</w:t>
            </w:r>
          </w:p>
        </w:tc>
      </w:tr>
      <w:tr w14:paraId="5226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EAD9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Software/lerobot/SECURITY.md</w:t>
            </w:r>
          </w:p>
        </w:tc>
        <w:tc>
          <w:tcPr>
            <w:tcW w:w="4535" w:type="dxa"/>
            <w:vAlign w:val="center"/>
          </w:tcPr>
          <w:p w14:paraId="1FD7BF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Software/lerobot/src/lerobot/robots/koch_follower/koch.mdx</w:t>
            </w:r>
          </w:p>
        </w:tc>
      </w:tr>
      <w:tr w14:paraId="2E0AE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A7A2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Software/lerobot/benchmarks/video/README.md</w:t>
            </w:r>
          </w:p>
        </w:tc>
        <w:tc>
          <w:tcPr>
            <w:tcW w:w="4535" w:type="dxa"/>
            <w:vAlign w:val="center"/>
          </w:tcPr>
          <w:p w14:paraId="285F73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Software/lerobot/src/lerobot/robots/koch_follower/koch_follower.py</w:t>
            </w:r>
          </w:p>
        </w:tc>
      </w:tr>
      <w:tr w14:paraId="4F8EB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3D13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Software/lerobot/benchmarks/video/run_video_benchmark.py</w:t>
            </w:r>
          </w:p>
        </w:tc>
        <w:tc>
          <w:tcPr>
            <w:tcW w:w="4535" w:type="dxa"/>
            <w:vAlign w:val="center"/>
          </w:tcPr>
          <w:p w14:paraId="67C229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Software/lerobot/src/lerobot/robots/left_piper_hand_replay/__init__.py</w:t>
            </w:r>
          </w:p>
        </w:tc>
      </w:tr>
      <w:tr w14:paraId="3CB2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AAF2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Software/lerobot/docker/Dockerfile.internal</w:t>
            </w:r>
          </w:p>
        </w:tc>
        <w:tc>
          <w:tcPr>
            <w:tcW w:w="4535" w:type="dxa"/>
            <w:vAlign w:val="center"/>
          </w:tcPr>
          <w:p w14:paraId="7B36B5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Software/lerobot/src/lerobot/robots/left_piper_hand_replay/config_left_piper_hand_replay.py</w:t>
            </w:r>
          </w:p>
        </w:tc>
      </w:tr>
      <w:tr w14:paraId="5BF5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025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Software/lerobot/docker/Dockerfile.user</w:t>
            </w:r>
          </w:p>
        </w:tc>
        <w:tc>
          <w:tcPr>
            <w:tcW w:w="4535" w:type="dxa"/>
            <w:vAlign w:val="center"/>
          </w:tcPr>
          <w:p w14:paraId="046678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Software/lerobot/src/lerobot/robots/left_piper_hand_replay/left_piper_hand_replay.py</w:t>
            </w:r>
          </w:p>
        </w:tc>
      </w:tr>
      <w:tr w14:paraId="373F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1E4A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Software/lerobot/docs-requirements.txt</w:t>
            </w:r>
          </w:p>
        </w:tc>
        <w:tc>
          <w:tcPr>
            <w:tcW w:w="4535" w:type="dxa"/>
            <w:vAlign w:val="center"/>
          </w:tcPr>
          <w:p w14:paraId="5C7425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Software/lerobot/src/lerobot/robots/lekiwi/__init__.py</w:t>
            </w:r>
          </w:p>
        </w:tc>
      </w:tr>
      <w:tr w14:paraId="5259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F0C3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Software/lerobot/docs/README.md</w:t>
            </w:r>
          </w:p>
        </w:tc>
        <w:tc>
          <w:tcPr>
            <w:tcW w:w="4535" w:type="dxa"/>
            <w:vAlign w:val="center"/>
          </w:tcPr>
          <w:p w14:paraId="74ECC3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Software/lerobot/src/lerobot/robots/lekiwi/config_lekiwi.py</w:t>
            </w:r>
          </w:p>
        </w:tc>
      </w:tr>
      <w:tr w14:paraId="5788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F2B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Software/lerobot/docs/source/_toctree.yml</w:t>
            </w:r>
          </w:p>
        </w:tc>
        <w:tc>
          <w:tcPr>
            <w:tcW w:w="4535" w:type="dxa"/>
            <w:vAlign w:val="center"/>
          </w:tcPr>
          <w:p w14:paraId="1C31D2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Software/lerobot/src/lerobot/robots/lekiwi/lekiwi.mdx</w:t>
            </w:r>
          </w:p>
        </w:tc>
      </w:tr>
      <w:tr w14:paraId="39198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3455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Software/lerobot/docs/source/act.mdx</w:t>
            </w:r>
          </w:p>
        </w:tc>
        <w:tc>
          <w:tcPr>
            <w:tcW w:w="4535" w:type="dxa"/>
            <w:vAlign w:val="center"/>
          </w:tcPr>
          <w:p w14:paraId="6DB53E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Software/lerobot/src/lerobot/robots/lekiwi/lekiwi.py</w:t>
            </w:r>
          </w:p>
        </w:tc>
      </w:tr>
      <w:tr w14:paraId="03F57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F712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Software/lerobot/docs/source/async.mdx</w:t>
            </w:r>
          </w:p>
        </w:tc>
        <w:tc>
          <w:tcPr>
            <w:tcW w:w="4535" w:type="dxa"/>
            <w:vAlign w:val="center"/>
          </w:tcPr>
          <w:p w14:paraId="755E1DB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Software/lerobot/src/lerobot/robots/lekiwi/lekiwi_client.py</w:t>
            </w:r>
          </w:p>
        </w:tc>
      </w:tr>
      <w:tr w14:paraId="56735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210A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Software/lerobot/docs/source/backwardcomp.mdx</w:t>
            </w:r>
          </w:p>
        </w:tc>
        <w:tc>
          <w:tcPr>
            <w:tcW w:w="4535" w:type="dxa"/>
            <w:vAlign w:val="center"/>
          </w:tcPr>
          <w:p w14:paraId="3E0BF3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Software/lerobot/src/lerobot/robots/lekiwi/lekiwi_host.py</w:t>
            </w:r>
          </w:p>
        </w:tc>
      </w:tr>
      <w:tr w14:paraId="5232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E2D9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Software/lerobot/docs/source/bring_your_own_policies.mdx</w:t>
            </w:r>
          </w:p>
        </w:tc>
        <w:tc>
          <w:tcPr>
            <w:tcW w:w="4535" w:type="dxa"/>
            <w:vAlign w:val="center"/>
          </w:tcPr>
          <w:p w14:paraId="21ED04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Software/lerobot/src/lerobot/robots/omx_follower/__init__.py</w:t>
            </w:r>
          </w:p>
        </w:tc>
      </w:tr>
      <w:tr w14:paraId="11B8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A186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Software/lerobot/docs/source/cameras.mdx</w:t>
            </w:r>
          </w:p>
        </w:tc>
        <w:tc>
          <w:tcPr>
            <w:tcW w:w="4535" w:type="dxa"/>
            <w:vAlign w:val="center"/>
          </w:tcPr>
          <w:p w14:paraId="4E21E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Software/lerobot/src/lerobot/robots/omx_follower/config_omx_follower.py</w:t>
            </w:r>
          </w:p>
        </w:tc>
      </w:tr>
      <w:tr w14:paraId="0BC6B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60F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Software/lerobot/docs/source/contributing.md</w:t>
            </w:r>
          </w:p>
        </w:tc>
        <w:tc>
          <w:tcPr>
            <w:tcW w:w="4535" w:type="dxa"/>
            <w:vAlign w:val="center"/>
          </w:tcPr>
          <w:p w14:paraId="10A2D3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Software/lerobot/src/lerobot/robots/omx_follower/omx_follower.py</w:t>
            </w:r>
          </w:p>
        </w:tc>
      </w:tr>
      <w:tr w14:paraId="5B4B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B9A9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Software/lerobot/docs/source/damiao.mdx</w:t>
            </w:r>
          </w:p>
        </w:tc>
        <w:tc>
          <w:tcPr>
            <w:tcW w:w="4535" w:type="dxa"/>
            <w:vAlign w:val="center"/>
          </w:tcPr>
          <w:p w14:paraId="60E8B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Software/lerobot/src/lerobot/robots/openarm_follower/__init__.py</w:t>
            </w:r>
          </w:p>
        </w:tc>
      </w:tr>
      <w:tr w14:paraId="3D17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ECB7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Software/lerobot/docs/source/dataset_subtask.mdx</w:t>
            </w:r>
          </w:p>
        </w:tc>
        <w:tc>
          <w:tcPr>
            <w:tcW w:w="4535" w:type="dxa"/>
            <w:vAlign w:val="center"/>
          </w:tcPr>
          <w:p w14:paraId="06CFDF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Software/lerobot/src/lerobot/robots/openarm_follower/config_openarm_follower.py</w:t>
            </w:r>
          </w:p>
        </w:tc>
      </w:tr>
      <w:tr w14:paraId="0632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A65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Software/lerobot/docs/source/debug_processor_pipeline.mdx</w:t>
            </w:r>
          </w:p>
        </w:tc>
        <w:tc>
          <w:tcPr>
            <w:tcW w:w="4535" w:type="dxa"/>
            <w:vAlign w:val="center"/>
          </w:tcPr>
          <w:p w14:paraId="1C1B42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Software/lerobot/src/lerobot/robots/openarm_follower/openarm_follower.py</w:t>
            </w:r>
          </w:p>
        </w:tc>
      </w:tr>
      <w:tr w14:paraId="47C0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65B4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Software/lerobot/docs/source/earthrover_mini_plus.mdx</w:t>
            </w:r>
          </w:p>
        </w:tc>
        <w:tc>
          <w:tcPr>
            <w:tcW w:w="4535" w:type="dxa"/>
            <w:vAlign w:val="center"/>
          </w:tcPr>
          <w:p w14:paraId="13327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Software/lerobot/src/lerobot/robots/reachy2/__init__.py</w:t>
            </w:r>
          </w:p>
        </w:tc>
      </w:tr>
      <w:tr w14:paraId="5F397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787F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Software/lerobot/docs/source/env_processor.mdx</w:t>
            </w:r>
          </w:p>
        </w:tc>
        <w:tc>
          <w:tcPr>
            <w:tcW w:w="4535" w:type="dxa"/>
            <w:vAlign w:val="center"/>
          </w:tcPr>
          <w:p w14:paraId="41A90F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Software/lerobot/src/lerobot/robots/reachy2/configuration_reachy2.py</w:t>
            </w:r>
          </w:p>
        </w:tc>
      </w:tr>
      <w:tr w14:paraId="50DA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689B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Software/lerobot/docs/source/envhub.mdx</w:t>
            </w:r>
          </w:p>
        </w:tc>
        <w:tc>
          <w:tcPr>
            <w:tcW w:w="4535" w:type="dxa"/>
            <w:vAlign w:val="center"/>
          </w:tcPr>
          <w:p w14:paraId="761FD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Software/lerobot/src/lerobot/robots/reachy2/robot_reachy2.py</w:t>
            </w:r>
          </w:p>
        </w:tc>
      </w:tr>
      <w:tr w14:paraId="633C9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B99C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Software/lerobot/docs/source/envhub_isaaclab_arena.mdx</w:t>
            </w:r>
          </w:p>
        </w:tc>
        <w:tc>
          <w:tcPr>
            <w:tcW w:w="4535" w:type="dxa"/>
            <w:vAlign w:val="center"/>
          </w:tcPr>
          <w:p w14:paraId="22413B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Software/lerobot/src/lerobot/robots/robot.py</w:t>
            </w:r>
          </w:p>
        </w:tc>
      </w:tr>
      <w:tr w14:paraId="59FCF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C6B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Software/lerobot/docs/source/envhub_leisaac.mdx</w:t>
            </w:r>
          </w:p>
        </w:tc>
        <w:tc>
          <w:tcPr>
            <w:tcW w:w="4535" w:type="dxa"/>
            <w:vAlign w:val="center"/>
          </w:tcPr>
          <w:p w14:paraId="3791AD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Software/lerobot/src/lerobot/robots/so_follower/__init__.py</w:t>
            </w:r>
          </w:p>
        </w:tc>
      </w:tr>
      <w:tr w14:paraId="7A3A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5865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Software/lerobot/docs/source/feetech.mdx</w:t>
            </w:r>
          </w:p>
        </w:tc>
        <w:tc>
          <w:tcPr>
            <w:tcW w:w="4535" w:type="dxa"/>
            <w:vAlign w:val="center"/>
          </w:tcPr>
          <w:p w14:paraId="2149D4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Software/lerobot/src/lerobot/robots/so_follower/config_so_follower.py</w:t>
            </w:r>
          </w:p>
        </w:tc>
      </w:tr>
      <w:tr w14:paraId="16E6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4030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Software/lerobot/docs/source/groot.mdx</w:t>
            </w:r>
          </w:p>
        </w:tc>
        <w:tc>
          <w:tcPr>
            <w:tcW w:w="4535" w:type="dxa"/>
            <w:vAlign w:val="center"/>
          </w:tcPr>
          <w:p w14:paraId="321A6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Software/lerobot/src/lerobot/robots/so_follower/robot_kinematic_processor.py</w:t>
            </w:r>
          </w:p>
        </w:tc>
      </w:tr>
      <w:tr w14:paraId="1849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FAC4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Software/lerobot/docs/source/hilserl.mdx</w:t>
            </w:r>
          </w:p>
        </w:tc>
        <w:tc>
          <w:tcPr>
            <w:tcW w:w="4535" w:type="dxa"/>
            <w:vAlign w:val="center"/>
          </w:tcPr>
          <w:p w14:paraId="56871E5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Software/lerobot/src/lerobot/robots/so_follower/so100.md</w:t>
            </w:r>
          </w:p>
        </w:tc>
      </w:tr>
      <w:tr w14:paraId="5CF77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148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Software/lerobot/docs/source/hilserl_sim.mdx</w:t>
            </w:r>
          </w:p>
        </w:tc>
        <w:tc>
          <w:tcPr>
            <w:tcW w:w="4535" w:type="dxa"/>
            <w:vAlign w:val="center"/>
          </w:tcPr>
          <w:p w14:paraId="00EC3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Software/lerobot/src/lerobot/robots/so_follower/so101.md</w:t>
            </w:r>
          </w:p>
        </w:tc>
      </w:tr>
      <w:tr w14:paraId="0935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9F7E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Software/lerobot/docs/source/hope_jr.mdx</w:t>
            </w:r>
          </w:p>
        </w:tc>
        <w:tc>
          <w:tcPr>
            <w:tcW w:w="4535" w:type="dxa"/>
            <w:vAlign w:val="center"/>
          </w:tcPr>
          <w:p w14:paraId="58D3ED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Software/lerobot/src/lerobot/robots/so_follower/so_follower.py</w:t>
            </w:r>
          </w:p>
        </w:tc>
      </w:tr>
      <w:tr w14:paraId="771C1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51E3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Software/lerobot/docs/source/il_robots.mdx</w:t>
            </w:r>
          </w:p>
        </w:tc>
        <w:tc>
          <w:tcPr>
            <w:tcW w:w="4535" w:type="dxa"/>
            <w:vAlign w:val="center"/>
          </w:tcPr>
          <w:p w14:paraId="10BFAC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Software/lerobot/src/lerobot/robots/unitree_g1/__init__.py</w:t>
            </w:r>
          </w:p>
        </w:tc>
      </w:tr>
      <w:tr w14:paraId="6002C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52E8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Software/lerobot/docs/source/implement_your_own_processor.mdx</w:t>
            </w:r>
          </w:p>
        </w:tc>
        <w:tc>
          <w:tcPr>
            <w:tcW w:w="4535" w:type="dxa"/>
            <w:vAlign w:val="center"/>
          </w:tcPr>
          <w:p w14:paraId="55787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Software/lerobot/src/lerobot/robots/unitree_g1/config_unitree_g1.py</w:t>
            </w:r>
          </w:p>
        </w:tc>
      </w:tr>
      <w:tr w14:paraId="62CBD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2B11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Software/lerobot/docs/source/index.mdx</w:t>
            </w:r>
          </w:p>
        </w:tc>
        <w:tc>
          <w:tcPr>
            <w:tcW w:w="4535" w:type="dxa"/>
            <w:vAlign w:val="center"/>
          </w:tcPr>
          <w:p w14:paraId="0804CC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Software/lerobot/src/lerobot/robots/unitree_g1/g1_kinematics.py</w:t>
            </w:r>
          </w:p>
        </w:tc>
      </w:tr>
      <w:tr w14:paraId="4CA83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C89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Software/lerobot/docs/source/installation.mdx</w:t>
            </w:r>
          </w:p>
        </w:tc>
        <w:tc>
          <w:tcPr>
            <w:tcW w:w="4535" w:type="dxa"/>
            <w:vAlign w:val="center"/>
          </w:tcPr>
          <w:p w14:paraId="3D40BC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Software/lerobot/src/lerobot/robots/unitree_g1/g1_utils.py</w:t>
            </w:r>
          </w:p>
        </w:tc>
      </w:tr>
      <w:tr w14:paraId="3D51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F503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Software/lerobot/docs/source/integrate_hardware.mdx</w:t>
            </w:r>
          </w:p>
        </w:tc>
        <w:tc>
          <w:tcPr>
            <w:tcW w:w="4535" w:type="dxa"/>
            <w:vAlign w:val="center"/>
          </w:tcPr>
          <w:p w14:paraId="78713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Software/lerobot/src/lerobot/robots/unitree_g1/gr00t_locomotion.py</w:t>
            </w:r>
          </w:p>
        </w:tc>
      </w:tr>
      <w:tr w14:paraId="2ACC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4EBF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Software/lerobot/docs/source/introduction_processors.mdx</w:t>
            </w:r>
          </w:p>
        </w:tc>
        <w:tc>
          <w:tcPr>
            <w:tcW w:w="4535" w:type="dxa"/>
            <w:vAlign w:val="center"/>
          </w:tcPr>
          <w:p w14:paraId="01FF80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Software/lerobot/src/lerobot/robots/unitree_g1/holosoma_locomotion.py</w:t>
            </w:r>
          </w:p>
        </w:tc>
      </w:tr>
      <w:tr w14:paraId="03E2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D385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Software/lerobot/docs/source/koch.mdx</w:t>
            </w:r>
          </w:p>
        </w:tc>
        <w:tc>
          <w:tcPr>
            <w:tcW w:w="4535" w:type="dxa"/>
            <w:vAlign w:val="center"/>
          </w:tcPr>
          <w:p w14:paraId="45183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Software/lerobot/src/lerobot/robots/unitree_g1/run_g1_server.py</w:t>
            </w:r>
          </w:p>
        </w:tc>
      </w:tr>
      <w:tr w14:paraId="5C6C4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432D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Software/lerobot/docs/source/lekiwi.mdx</w:t>
            </w:r>
          </w:p>
        </w:tc>
        <w:tc>
          <w:tcPr>
            <w:tcW w:w="4535" w:type="dxa"/>
            <w:vAlign w:val="center"/>
          </w:tcPr>
          <w:p w14:paraId="75DBB6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Software/lerobot/src/lerobot/robots/unitree_g1/unitree_g1.py</w:t>
            </w:r>
          </w:p>
        </w:tc>
      </w:tr>
      <w:tr w14:paraId="4D50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79F5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Software/lerobot/docs/source/lerobot-dataset-v3.mdx</w:t>
            </w:r>
          </w:p>
        </w:tc>
        <w:tc>
          <w:tcPr>
            <w:tcW w:w="4535" w:type="dxa"/>
            <w:vAlign w:val="center"/>
          </w:tcPr>
          <w:p w14:paraId="486CA0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Software/lerobot/src/lerobot/robots/unitree_g1/unitree_sdk2_socket.py</w:t>
            </w:r>
          </w:p>
        </w:tc>
      </w:tr>
      <w:tr w14:paraId="3EEBB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89D7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Software/lerobot/docs/source/libero.mdx</w:t>
            </w:r>
          </w:p>
        </w:tc>
        <w:tc>
          <w:tcPr>
            <w:tcW w:w="4535" w:type="dxa"/>
            <w:vAlign w:val="center"/>
          </w:tcPr>
          <w:p w14:paraId="693AE2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Software/lerobot/src/lerobot/robots/utils.py</w:t>
            </w:r>
          </w:p>
        </w:tc>
      </w:tr>
      <w:tr w14:paraId="7BDD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D207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Software/lerobot/docs/source/metaworld.mdx</w:t>
            </w:r>
          </w:p>
        </w:tc>
        <w:tc>
          <w:tcPr>
            <w:tcW w:w="4535" w:type="dxa"/>
            <w:vAlign w:val="center"/>
          </w:tcPr>
          <w:p w14:paraId="47A3C7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Software/lerobot/src/lerobot/scripts/augment_dataset_quantile_stats.py</w:t>
            </w:r>
          </w:p>
        </w:tc>
      </w:tr>
      <w:tr w14:paraId="0770C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B2FB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Software/lerobot/docs/source/multi_gpu_training.mdx</w:t>
            </w:r>
          </w:p>
        </w:tc>
        <w:tc>
          <w:tcPr>
            <w:tcW w:w="4535" w:type="dxa"/>
            <w:vAlign w:val="center"/>
          </w:tcPr>
          <w:p w14:paraId="078BDA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Software/lerobot/src/lerobot/scripts/convert_dataset_v21_to_v30.py</w:t>
            </w:r>
          </w:p>
        </w:tc>
      </w:tr>
      <w:tr w14:paraId="290C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193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Software/lerobot/docs/source/notebooks.mdx</w:t>
            </w:r>
          </w:p>
        </w:tc>
        <w:tc>
          <w:tcPr>
            <w:tcW w:w="4535" w:type="dxa"/>
            <w:vAlign w:val="center"/>
          </w:tcPr>
          <w:p w14:paraId="1D1FD8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Software/lerobot/src/lerobot/scripts/lerobot_calibrate.py</w:t>
            </w:r>
          </w:p>
        </w:tc>
      </w:tr>
      <w:tr w14:paraId="6118D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AAE7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Software/lerobot/docs/source/omx.mdx</w:t>
            </w:r>
          </w:p>
        </w:tc>
        <w:tc>
          <w:tcPr>
            <w:tcW w:w="4535" w:type="dxa"/>
            <w:vAlign w:val="center"/>
          </w:tcPr>
          <w:p w14:paraId="2DB66A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Software/lerobot/src/lerobot/scripts/lerobot_dataset_viz.py</w:t>
            </w:r>
          </w:p>
        </w:tc>
      </w:tr>
      <w:tr w14:paraId="333F0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2783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Software/lerobot/docs/source/openarm.mdx</w:t>
            </w:r>
          </w:p>
        </w:tc>
        <w:tc>
          <w:tcPr>
            <w:tcW w:w="4535" w:type="dxa"/>
            <w:vAlign w:val="center"/>
          </w:tcPr>
          <w:p w14:paraId="4A66CD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Software/lerobot/src/lerobot/scripts/lerobot_edit_dataset.py</w:t>
            </w:r>
          </w:p>
        </w:tc>
      </w:tr>
      <w:tr w14:paraId="293B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8CC0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Software/lerobot/docs/source/peft_training.mdx</w:t>
            </w:r>
          </w:p>
        </w:tc>
        <w:tc>
          <w:tcPr>
            <w:tcW w:w="4535" w:type="dxa"/>
            <w:vAlign w:val="center"/>
          </w:tcPr>
          <w:p w14:paraId="1F71BA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Software/lerobot/src/lerobot/scripts/lerobot_eval.py</w:t>
            </w:r>
          </w:p>
        </w:tc>
      </w:tr>
      <w:tr w14:paraId="507E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9C33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Software/lerobot/docs/source/phone_teleop.mdx</w:t>
            </w:r>
          </w:p>
        </w:tc>
        <w:tc>
          <w:tcPr>
            <w:tcW w:w="4535" w:type="dxa"/>
            <w:vAlign w:val="center"/>
          </w:tcPr>
          <w:p w14:paraId="014529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Software/lerobot/src/lerobot/scripts/lerobot_find_cameras.py</w:t>
            </w:r>
          </w:p>
        </w:tc>
      </w:tr>
      <w:tr w14:paraId="6A2A9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037A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Software/lerobot/docs/source/pi0.mdx</w:t>
            </w:r>
          </w:p>
        </w:tc>
        <w:tc>
          <w:tcPr>
            <w:tcW w:w="4535" w:type="dxa"/>
            <w:vAlign w:val="center"/>
          </w:tcPr>
          <w:p w14:paraId="603302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Software/lerobot/src/lerobot/scripts/lerobot_find_joint_limits.py</w:t>
            </w:r>
          </w:p>
        </w:tc>
      </w:tr>
      <w:tr w14:paraId="544C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D8C2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Software/lerobot/docs/source/pi05.mdx</w:t>
            </w:r>
          </w:p>
        </w:tc>
        <w:tc>
          <w:tcPr>
            <w:tcW w:w="4535" w:type="dxa"/>
            <w:vAlign w:val="center"/>
          </w:tcPr>
          <w:p w14:paraId="2AE366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Software/lerobot/src/lerobot/scripts/lerobot_find_port.py</w:t>
            </w:r>
          </w:p>
        </w:tc>
      </w:tr>
      <w:tr w14:paraId="2707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E779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Software/lerobot/docs/source/pi0fast.mdx</w:t>
            </w:r>
          </w:p>
        </w:tc>
        <w:tc>
          <w:tcPr>
            <w:tcW w:w="4535" w:type="dxa"/>
            <w:vAlign w:val="center"/>
          </w:tcPr>
          <w:p w14:paraId="431894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Software/lerobot/src/lerobot/scripts/lerobot_imgtransform_viz.py</w:t>
            </w:r>
          </w:p>
        </w:tc>
      </w:tr>
      <w:tr w14:paraId="03A89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A1AE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Software/lerobot/docs/source/policy_act_README.md</w:t>
            </w:r>
          </w:p>
        </w:tc>
        <w:tc>
          <w:tcPr>
            <w:tcW w:w="4535" w:type="dxa"/>
            <w:vAlign w:val="center"/>
          </w:tcPr>
          <w:p w14:paraId="33FC52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Software/lerobot/src/lerobot/scripts/lerobot_info.py</w:t>
            </w:r>
          </w:p>
        </w:tc>
      </w:tr>
      <w:tr w14:paraId="4567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B6D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Software/lerobot/docs/source/policy_diffusion_README.md</w:t>
            </w:r>
          </w:p>
        </w:tc>
        <w:tc>
          <w:tcPr>
            <w:tcW w:w="4535" w:type="dxa"/>
            <w:vAlign w:val="center"/>
          </w:tcPr>
          <w:p w14:paraId="6DFB58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Software/lerobot/src/lerobot/scripts/lerobot_record.py</w:t>
            </w:r>
          </w:p>
        </w:tc>
      </w:tr>
      <w:tr w14:paraId="29F0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8CE0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Software/lerobot/docs/source/policy_groot_README.md</w:t>
            </w:r>
          </w:p>
        </w:tc>
        <w:tc>
          <w:tcPr>
            <w:tcW w:w="4535" w:type="dxa"/>
            <w:vAlign w:val="center"/>
          </w:tcPr>
          <w:p w14:paraId="466250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Software/lerobot/src/lerobot/scripts/lerobot_replay.py</w:t>
            </w:r>
          </w:p>
        </w:tc>
      </w:tr>
      <w:tr w14:paraId="3E11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E41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Software/lerobot/docs/source/policy_smolvla_README.md</w:t>
            </w:r>
          </w:p>
        </w:tc>
        <w:tc>
          <w:tcPr>
            <w:tcW w:w="4535" w:type="dxa"/>
            <w:vAlign w:val="center"/>
          </w:tcPr>
          <w:p w14:paraId="708177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Software/lerobot/src/lerobot/scripts/lerobot_setup_can.py</w:t>
            </w:r>
          </w:p>
        </w:tc>
      </w:tr>
      <w:tr w14:paraId="2F6D2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B7B9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Software/lerobot/docs/source/policy_tdmpc_README.md</w:t>
            </w:r>
          </w:p>
        </w:tc>
        <w:tc>
          <w:tcPr>
            <w:tcW w:w="4535" w:type="dxa"/>
            <w:vAlign w:val="center"/>
          </w:tcPr>
          <w:p w14:paraId="036C93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Software/lerobot/src/lerobot/scripts/lerobot_setup_motors.py</w:t>
            </w:r>
          </w:p>
        </w:tc>
      </w:tr>
      <w:tr w14:paraId="3098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FC3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Software/lerobot/docs/source/policy_vqbet_README.md</w:t>
            </w:r>
          </w:p>
        </w:tc>
        <w:tc>
          <w:tcPr>
            <w:tcW w:w="4535" w:type="dxa"/>
            <w:vAlign w:val="center"/>
          </w:tcPr>
          <w:p w14:paraId="42725C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Software/lerobot/src/lerobot/scripts/lerobot_teleoperate.py</w:t>
            </w:r>
          </w:p>
        </w:tc>
      </w:tr>
      <w:tr w14:paraId="6C32E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913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Software/lerobot/docs/source/policy_walloss_README.md</w:t>
            </w:r>
          </w:p>
        </w:tc>
        <w:tc>
          <w:tcPr>
            <w:tcW w:w="4535" w:type="dxa"/>
            <w:vAlign w:val="center"/>
          </w:tcPr>
          <w:p w14:paraId="346AD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Software/lerobot/src/lerobot/scripts/lerobot_train.py</w:t>
            </w:r>
          </w:p>
        </w:tc>
      </w:tr>
      <w:tr w14:paraId="031C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C475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Software/lerobot/docs/source/porting_datasets_v3.mdx</w:t>
            </w:r>
          </w:p>
        </w:tc>
        <w:tc>
          <w:tcPr>
            <w:tcW w:w="4535" w:type="dxa"/>
            <w:vAlign w:val="center"/>
          </w:tcPr>
          <w:p w14:paraId="7358C8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Software/lerobot/src/lerobot/scripts/lerobot_train_tokenizer.py</w:t>
            </w:r>
          </w:p>
        </w:tc>
      </w:tr>
      <w:tr w14:paraId="0B1A7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6610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Software/lerobot/docs/source/processors_robots_teleop.mdx</w:t>
            </w:r>
          </w:p>
        </w:tc>
        <w:tc>
          <w:tcPr>
            <w:tcW w:w="4535" w:type="dxa"/>
            <w:vAlign w:val="center"/>
          </w:tcPr>
          <w:p w14:paraId="5E81E7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Software/lerobot/src/lerobot/teleoperators/__init__.py</w:t>
            </w:r>
          </w:p>
        </w:tc>
      </w:tr>
      <w:tr w14:paraId="4C17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86D1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Software/lerobot/docs/source/reachy2.mdx</w:t>
            </w:r>
          </w:p>
        </w:tc>
        <w:tc>
          <w:tcPr>
            <w:tcW w:w="4535" w:type="dxa"/>
            <w:vAlign w:val="center"/>
          </w:tcPr>
          <w:p w14:paraId="369597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Software/lerobot/src/lerobot/teleoperators/bi_openarm_leader/__init__.py</w:t>
            </w:r>
          </w:p>
        </w:tc>
      </w:tr>
      <w:tr w14:paraId="2368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FA4B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Software/lerobot/docs/source/rtc.mdx</w:t>
            </w:r>
          </w:p>
        </w:tc>
        <w:tc>
          <w:tcPr>
            <w:tcW w:w="4535" w:type="dxa"/>
            <w:vAlign w:val="center"/>
          </w:tcPr>
          <w:p w14:paraId="1BC85C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Software/lerobot/src/lerobot/teleoperators/bi_openarm_leader/bi_openarm_leader.py</w:t>
            </w:r>
          </w:p>
        </w:tc>
      </w:tr>
      <w:tr w14:paraId="574CE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3B9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Software/lerobot/docs/source/sarm.mdx</w:t>
            </w:r>
          </w:p>
        </w:tc>
        <w:tc>
          <w:tcPr>
            <w:tcW w:w="4535" w:type="dxa"/>
            <w:vAlign w:val="center"/>
          </w:tcPr>
          <w:p w14:paraId="2F86ED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Software/lerobot/src/lerobot/teleoperators/bi_openarm_leader/config_bi_openarm_leader.py</w:t>
            </w:r>
          </w:p>
        </w:tc>
      </w:tr>
      <w:tr w14:paraId="2C5B2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EE0A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Software/lerobot/docs/source/smolvla.mdx</w:t>
            </w:r>
          </w:p>
        </w:tc>
        <w:tc>
          <w:tcPr>
            <w:tcW w:w="4535" w:type="dxa"/>
            <w:vAlign w:val="center"/>
          </w:tcPr>
          <w:p w14:paraId="240570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Software/lerobot/src/lerobot/teleoperators/bi_so_leader/__init__.py</w:t>
            </w:r>
          </w:p>
        </w:tc>
      </w:tr>
      <w:tr w14:paraId="6A9A8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E851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Software/lerobot/docs/source/so100.mdx</w:t>
            </w:r>
          </w:p>
        </w:tc>
        <w:tc>
          <w:tcPr>
            <w:tcW w:w="4535" w:type="dxa"/>
            <w:vAlign w:val="center"/>
          </w:tcPr>
          <w:p w14:paraId="5A6BB5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Software/lerobot/src/lerobot/teleoperators/bi_so_leader/bi_so_leader.py</w:t>
            </w:r>
          </w:p>
        </w:tc>
      </w:tr>
      <w:tr w14:paraId="5CCB4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855D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Software/lerobot/docs/source/so101.mdx</w:t>
            </w:r>
          </w:p>
        </w:tc>
        <w:tc>
          <w:tcPr>
            <w:tcW w:w="4535" w:type="dxa"/>
            <w:vAlign w:val="center"/>
          </w:tcPr>
          <w:p w14:paraId="08B706E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Software/lerobot/src/lerobot/teleoperators/bi_so_leader/config_bi_so_leader.py</w:t>
            </w:r>
          </w:p>
        </w:tc>
      </w:tr>
      <w:tr w14:paraId="379C8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8267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Software/lerobot/docs/source/streaming_video_encoding.mdx</w:t>
            </w:r>
          </w:p>
        </w:tc>
        <w:tc>
          <w:tcPr>
            <w:tcW w:w="4535" w:type="dxa"/>
            <w:vAlign w:val="center"/>
          </w:tcPr>
          <w:p w14:paraId="6A7A9D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Software/lerobot/src/lerobot/teleoperators/config.py</w:t>
            </w:r>
          </w:p>
        </w:tc>
      </w:tr>
      <w:tr w14:paraId="4B32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11F5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Software/lerobot/docs/source/torch_accelerators.mdx</w:t>
            </w:r>
          </w:p>
        </w:tc>
        <w:tc>
          <w:tcPr>
            <w:tcW w:w="4535" w:type="dxa"/>
            <w:vAlign w:val="center"/>
          </w:tcPr>
          <w:p w14:paraId="7B65F0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Software/lerobot/src/lerobot/teleoperators/gamepad/__init__.py</w:t>
            </w:r>
          </w:p>
        </w:tc>
      </w:tr>
      <w:tr w14:paraId="0EE1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1A3E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Software/lerobot/docs/source/unitree_g1.mdx</w:t>
            </w:r>
          </w:p>
        </w:tc>
        <w:tc>
          <w:tcPr>
            <w:tcW w:w="4535" w:type="dxa"/>
            <w:vAlign w:val="center"/>
          </w:tcPr>
          <w:p w14:paraId="301A8D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Software/lerobot/src/lerobot/teleoperators/gamepad/configuration_gamepad.py</w:t>
            </w:r>
          </w:p>
        </w:tc>
      </w:tr>
      <w:tr w14:paraId="123A0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958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Software/lerobot/docs/source/using_dataset_tools.mdx</w:t>
            </w:r>
          </w:p>
        </w:tc>
        <w:tc>
          <w:tcPr>
            <w:tcW w:w="4535" w:type="dxa"/>
            <w:vAlign w:val="center"/>
          </w:tcPr>
          <w:p w14:paraId="747F15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Software/lerobot/src/lerobot/teleoperators/gamepad/gamepad_utils.py</w:t>
            </w:r>
          </w:p>
        </w:tc>
      </w:tr>
      <w:tr w14:paraId="1A85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9C6E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Software/lerobot/docs/source/walloss.mdx</w:t>
            </w:r>
          </w:p>
        </w:tc>
        <w:tc>
          <w:tcPr>
            <w:tcW w:w="4535" w:type="dxa"/>
            <w:vAlign w:val="center"/>
          </w:tcPr>
          <w:p w14:paraId="5A5CE3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Software/lerobot/src/lerobot/teleoperators/gamepad/teleop_gamepad.py</w:t>
            </w:r>
          </w:p>
        </w:tc>
      </w:tr>
      <w:tr w14:paraId="64D3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99B5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Software/lerobot/docs/source/xvla.mdx</w:t>
            </w:r>
          </w:p>
        </w:tc>
        <w:tc>
          <w:tcPr>
            <w:tcW w:w="4535" w:type="dxa"/>
            <w:vAlign w:val="center"/>
          </w:tcPr>
          <w:p w14:paraId="400EBB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Software/lerobot/src/lerobot/teleoperators/homunculus/__init__.py</w:t>
            </w:r>
          </w:p>
        </w:tc>
      </w:tr>
      <w:tr w14:paraId="2B0E0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5514E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Software/lerobot/examples/backward_compatibility/replay.py</w:t>
            </w:r>
          </w:p>
        </w:tc>
        <w:tc>
          <w:tcPr>
            <w:tcW w:w="4535" w:type="dxa"/>
            <w:vAlign w:val="center"/>
          </w:tcPr>
          <w:p w14:paraId="3B6A3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Software/lerobot/src/lerobot/teleoperators/homunculus/config_homunculus.py</w:t>
            </w:r>
          </w:p>
        </w:tc>
      </w:tr>
      <w:tr w14:paraId="7EA8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DE55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Software/lerobot/examples/dataset/load_lerobot_dataset.py</w:t>
            </w:r>
          </w:p>
        </w:tc>
        <w:tc>
          <w:tcPr>
            <w:tcW w:w="4535" w:type="dxa"/>
            <w:vAlign w:val="center"/>
          </w:tcPr>
          <w:p w14:paraId="653E6E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Software/lerobot/src/lerobot/teleoperators/homunculus/homunculus_arm.py</w:t>
            </w:r>
          </w:p>
        </w:tc>
      </w:tr>
      <w:tr w14:paraId="2EBA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E024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Software/lerobot/examples/dataset/slurm_compute_rabc.py</w:t>
            </w:r>
          </w:p>
        </w:tc>
        <w:tc>
          <w:tcPr>
            <w:tcW w:w="4535" w:type="dxa"/>
            <w:vAlign w:val="center"/>
          </w:tcPr>
          <w:p w14:paraId="04E2C2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Software/lerobot/src/lerobot/teleoperators/homunculus/homunculus_glove.py</w:t>
            </w:r>
          </w:p>
        </w:tc>
      </w:tr>
      <w:tr w14:paraId="4300F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36B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Software/lerobot/examples/dataset/use_dataset_image_transforms.py</w:t>
            </w:r>
          </w:p>
        </w:tc>
        <w:tc>
          <w:tcPr>
            <w:tcW w:w="4535" w:type="dxa"/>
            <w:vAlign w:val="center"/>
          </w:tcPr>
          <w:p w14:paraId="618889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Software/lerobot/src/lerobot/teleoperators/homunculus/joints_translation.py</w:t>
            </w:r>
          </w:p>
        </w:tc>
      </w:tr>
      <w:tr w14:paraId="26AE2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9D22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Software/lerobot/examples/dataset/use_dataset_tools.py</w:t>
            </w:r>
          </w:p>
        </w:tc>
        <w:tc>
          <w:tcPr>
            <w:tcW w:w="4535" w:type="dxa"/>
            <w:vAlign w:val="center"/>
          </w:tcPr>
          <w:p w14:paraId="580AFA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Software/lerobot/src/lerobot/teleoperators/keyboard/__init__.py</w:t>
            </w:r>
          </w:p>
        </w:tc>
      </w:tr>
      <w:tr w14:paraId="6DDD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6245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Software/lerobot/examples/lekiwi/evaluate.py</w:t>
            </w:r>
          </w:p>
        </w:tc>
        <w:tc>
          <w:tcPr>
            <w:tcW w:w="4535" w:type="dxa"/>
            <w:vAlign w:val="center"/>
          </w:tcPr>
          <w:p w14:paraId="385C94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Software/lerobot/src/lerobot/teleoperators/keyboard/configuration_keyboard.py</w:t>
            </w:r>
          </w:p>
        </w:tc>
      </w:tr>
      <w:tr w14:paraId="67D36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5CE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Software/lerobot/examples/lekiwi/record.py</w:t>
            </w:r>
          </w:p>
        </w:tc>
        <w:tc>
          <w:tcPr>
            <w:tcW w:w="4535" w:type="dxa"/>
            <w:vAlign w:val="center"/>
          </w:tcPr>
          <w:p w14:paraId="2870EE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Software/lerobot/src/lerobot/teleoperators/keyboard/teleop_keyboard.py</w:t>
            </w:r>
          </w:p>
        </w:tc>
      </w:tr>
      <w:tr w14:paraId="274E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E844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Software/lerobot/examples/lekiwi/replay.py</w:t>
            </w:r>
          </w:p>
        </w:tc>
        <w:tc>
          <w:tcPr>
            <w:tcW w:w="4535" w:type="dxa"/>
            <w:vAlign w:val="center"/>
          </w:tcPr>
          <w:p w14:paraId="7AA4C6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Software/lerobot/src/lerobot/teleoperators/koch_leader/__init__.py</w:t>
            </w:r>
          </w:p>
        </w:tc>
      </w:tr>
      <w:tr w14:paraId="3B8A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2AF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Software/lerobot/examples/lekiwi/teleoperate.py</w:t>
            </w:r>
          </w:p>
        </w:tc>
        <w:tc>
          <w:tcPr>
            <w:tcW w:w="4535" w:type="dxa"/>
            <w:vAlign w:val="center"/>
          </w:tcPr>
          <w:p w14:paraId="6ED194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Software/lerobot/src/lerobot/teleoperators/koch_leader/config_koch_leader.py</w:t>
            </w:r>
          </w:p>
        </w:tc>
      </w:tr>
      <w:tr w14:paraId="586E1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55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Software/lerobot/examples/phone_to_so100/evaluate.py</w:t>
            </w:r>
          </w:p>
        </w:tc>
        <w:tc>
          <w:tcPr>
            <w:tcW w:w="4535" w:type="dxa"/>
            <w:vAlign w:val="center"/>
          </w:tcPr>
          <w:p w14:paraId="64DE91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Software/lerobot/src/lerobot/teleoperators/koch_leader/koch_leader.py</w:t>
            </w:r>
          </w:p>
        </w:tc>
      </w:tr>
      <w:tr w14:paraId="7CAF4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5579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Software/lerobot/examples/phone_to_so100/record.py</w:t>
            </w:r>
          </w:p>
        </w:tc>
        <w:tc>
          <w:tcPr>
            <w:tcW w:w="4535" w:type="dxa"/>
            <w:vAlign w:val="center"/>
          </w:tcPr>
          <w:p w14:paraId="26709D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Software/lerobot/src/lerobot/teleoperators/omx_leader/__init__.py</w:t>
            </w:r>
          </w:p>
        </w:tc>
      </w:tr>
      <w:tr w14:paraId="3B53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A9A3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Software/lerobot/examples/phone_to_so100/replay.py</w:t>
            </w:r>
          </w:p>
        </w:tc>
        <w:tc>
          <w:tcPr>
            <w:tcW w:w="4535" w:type="dxa"/>
            <w:vAlign w:val="center"/>
          </w:tcPr>
          <w:p w14:paraId="4EDA9C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Software/lerobot/src/lerobot/teleoperators/omx_leader/config_omx_leader.py</w:t>
            </w:r>
          </w:p>
        </w:tc>
      </w:tr>
      <w:tr w14:paraId="7A3D4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D4E36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Software/lerobot/examples/phone_to_so100/teleoperate.py</w:t>
            </w:r>
          </w:p>
        </w:tc>
        <w:tc>
          <w:tcPr>
            <w:tcW w:w="4535" w:type="dxa"/>
            <w:vAlign w:val="center"/>
          </w:tcPr>
          <w:p w14:paraId="44D70A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Software/lerobot/src/lerobot/teleoperators/omx_leader/omx_leader.py</w:t>
            </w:r>
          </w:p>
        </w:tc>
      </w:tr>
      <w:tr w14:paraId="0B36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B66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Software/lerobot/examples/port_datasets/display_error_files.py</w:t>
            </w:r>
          </w:p>
        </w:tc>
        <w:tc>
          <w:tcPr>
            <w:tcW w:w="4535" w:type="dxa"/>
            <w:vAlign w:val="center"/>
          </w:tcPr>
          <w:p w14:paraId="278E915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Software/lerobot/src/lerobot/teleoperators/openarm_leader/__init__.py</w:t>
            </w:r>
          </w:p>
        </w:tc>
      </w:tr>
      <w:tr w14:paraId="7F4EE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46967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Software/lerobot/examples/port_datasets/port_droid.py</w:t>
            </w:r>
          </w:p>
        </w:tc>
        <w:tc>
          <w:tcPr>
            <w:tcW w:w="4535" w:type="dxa"/>
            <w:vAlign w:val="center"/>
          </w:tcPr>
          <w:p w14:paraId="4E3BB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Software/lerobot/src/lerobot/teleoperators/openarm_leader/config_openarm_leader.py</w:t>
            </w:r>
          </w:p>
        </w:tc>
      </w:tr>
      <w:tr w14:paraId="02CB4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445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Software/lerobot/examples/port_datasets/slurm_aggregate_shards.py</w:t>
            </w:r>
          </w:p>
        </w:tc>
        <w:tc>
          <w:tcPr>
            <w:tcW w:w="4535" w:type="dxa"/>
            <w:vAlign w:val="center"/>
          </w:tcPr>
          <w:p w14:paraId="71DD6A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Software/lerobot/src/lerobot/teleoperators/openarm_leader/openarm_leader.py</w:t>
            </w:r>
          </w:p>
        </w:tc>
      </w:tr>
      <w:tr w14:paraId="61A2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E449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Software/lerobot/examples/port_datasets/slurm_port_shards.py</w:t>
            </w:r>
          </w:p>
        </w:tc>
        <w:tc>
          <w:tcPr>
            <w:tcW w:w="4535" w:type="dxa"/>
            <w:vAlign w:val="center"/>
          </w:tcPr>
          <w:p w14:paraId="67A5DB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Software/lerobot/src/lerobot/teleoperators/openarm_mini/__init__.py</w:t>
            </w:r>
          </w:p>
        </w:tc>
      </w:tr>
      <w:tr w14:paraId="6731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9BB7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Software/lerobot/examples/port_datasets/slurm_upload.py</w:t>
            </w:r>
          </w:p>
        </w:tc>
        <w:tc>
          <w:tcPr>
            <w:tcW w:w="4535" w:type="dxa"/>
            <w:vAlign w:val="center"/>
          </w:tcPr>
          <w:p w14:paraId="57737B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Software/lerobot/src/lerobot/teleoperators/openarm_mini/config_openarm_mini.py</w:t>
            </w:r>
          </w:p>
        </w:tc>
      </w:tr>
      <w:tr w14:paraId="6C5D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B74E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Software/lerobot/examples/rtc/eval_dataset.py</w:t>
            </w:r>
          </w:p>
        </w:tc>
        <w:tc>
          <w:tcPr>
            <w:tcW w:w="4535" w:type="dxa"/>
            <w:vAlign w:val="center"/>
          </w:tcPr>
          <w:p w14:paraId="791F45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Software/lerobot/src/lerobot/teleoperators/openarm_mini/openarm_mini.py</w:t>
            </w:r>
          </w:p>
        </w:tc>
      </w:tr>
      <w:tr w14:paraId="64290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AC0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Software/lerobot/examples/rtc/eval_with_real_robot.py</w:t>
            </w:r>
          </w:p>
        </w:tc>
        <w:tc>
          <w:tcPr>
            <w:tcW w:w="4535" w:type="dxa"/>
            <w:vAlign w:val="center"/>
          </w:tcPr>
          <w:p w14:paraId="7AA044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Software/lerobot/src/lerobot/teleoperators/phone/__init__.py</w:t>
            </w:r>
          </w:p>
        </w:tc>
      </w:tr>
      <w:tr w14:paraId="219F2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BB028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Software/lerobot/examples/so100_to_so100_EE/evaluate.py</w:t>
            </w:r>
          </w:p>
        </w:tc>
        <w:tc>
          <w:tcPr>
            <w:tcW w:w="4535" w:type="dxa"/>
            <w:vAlign w:val="center"/>
          </w:tcPr>
          <w:p w14:paraId="63F793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Software/lerobot/src/lerobot/teleoperators/phone/config_phone.py</w:t>
            </w:r>
          </w:p>
        </w:tc>
      </w:tr>
      <w:tr w14:paraId="24A8F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709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Software/lerobot/examples/so100_to_so100_EE/record.py</w:t>
            </w:r>
          </w:p>
        </w:tc>
        <w:tc>
          <w:tcPr>
            <w:tcW w:w="4535" w:type="dxa"/>
            <w:vAlign w:val="center"/>
          </w:tcPr>
          <w:p w14:paraId="517ECA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Software/lerobot/src/lerobot/teleoperators/phone/phone_processor.py</w:t>
            </w:r>
          </w:p>
        </w:tc>
      </w:tr>
      <w:tr w14:paraId="79A9F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5148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Software/lerobot/examples/so100_to_so100_EE/replay.py</w:t>
            </w:r>
          </w:p>
        </w:tc>
        <w:tc>
          <w:tcPr>
            <w:tcW w:w="4535" w:type="dxa"/>
            <w:vAlign w:val="center"/>
          </w:tcPr>
          <w:p w14:paraId="7A4139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Software/lerobot/src/lerobot/teleoperators/phone/teleop_phone.py</w:t>
            </w:r>
          </w:p>
        </w:tc>
      </w:tr>
      <w:tr w14:paraId="60B65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F167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Software/lerobot/examples/so100_to_so100_EE/teleoperate.py</w:t>
            </w:r>
          </w:p>
        </w:tc>
        <w:tc>
          <w:tcPr>
            <w:tcW w:w="4535" w:type="dxa"/>
            <w:vAlign w:val="center"/>
          </w:tcPr>
          <w:p w14:paraId="6F1356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Software/lerobot/src/lerobot/teleoperators/reachy2_teleoperator/__init__.py</w:t>
            </w:r>
          </w:p>
        </w:tc>
      </w:tr>
      <w:tr w14:paraId="0CD1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1D4A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Software/lerobot/examples/training/train_policy.py</w:t>
            </w:r>
          </w:p>
        </w:tc>
        <w:tc>
          <w:tcPr>
            <w:tcW w:w="4535" w:type="dxa"/>
            <w:vAlign w:val="center"/>
          </w:tcPr>
          <w:p w14:paraId="2137EB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Software/lerobot/src/lerobot/teleoperators/reachy2_teleoperator/config_reachy2_teleoperator.py</w:t>
            </w:r>
          </w:p>
        </w:tc>
      </w:tr>
      <w:tr w14:paraId="1243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3B30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Software/lerobot/examples/training/train_with_streaming.py</w:t>
            </w:r>
          </w:p>
        </w:tc>
        <w:tc>
          <w:tcPr>
            <w:tcW w:w="4535" w:type="dxa"/>
            <w:vAlign w:val="center"/>
          </w:tcPr>
          <w:p w14:paraId="596016F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Software/lerobot/src/lerobot/teleoperators/reachy2_teleoperator/reachy2_teleoperator.py</w:t>
            </w:r>
          </w:p>
        </w:tc>
      </w:tr>
      <w:tr w14:paraId="0BC01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F30A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Software/lerobot/examples/tutorial/act/act_training_example.py</w:t>
            </w:r>
          </w:p>
        </w:tc>
        <w:tc>
          <w:tcPr>
            <w:tcW w:w="4535" w:type="dxa"/>
            <w:vAlign w:val="center"/>
          </w:tcPr>
          <w:p w14:paraId="4E688B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Software/lerobot/src/lerobot/teleoperators/so_leader/__init__.py</w:t>
            </w:r>
          </w:p>
        </w:tc>
      </w:tr>
      <w:tr w14:paraId="0DD99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C7B8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Software/lerobot/examples/tutorial/act/act_using_example.py</w:t>
            </w:r>
          </w:p>
        </w:tc>
        <w:tc>
          <w:tcPr>
            <w:tcW w:w="4535" w:type="dxa"/>
            <w:vAlign w:val="center"/>
          </w:tcPr>
          <w:p w14:paraId="4171D9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Software/lerobot/src/lerobot/teleoperators/so_leader/config_so_leader.py</w:t>
            </w:r>
          </w:p>
        </w:tc>
      </w:tr>
      <w:tr w14:paraId="5D47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124D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Software/lerobot/examples/tutorial/async-inf/policy_server.py</w:t>
            </w:r>
          </w:p>
        </w:tc>
        <w:tc>
          <w:tcPr>
            <w:tcW w:w="4535" w:type="dxa"/>
            <w:vAlign w:val="center"/>
          </w:tcPr>
          <w:p w14:paraId="2B771D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Software/lerobot/src/lerobot/teleoperators/so_leader/so100.md</w:t>
            </w:r>
          </w:p>
        </w:tc>
      </w:tr>
      <w:tr w14:paraId="7BF90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B799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Software/lerobot/examples/tutorial/async-inf/robot_client.py</w:t>
            </w:r>
          </w:p>
        </w:tc>
        <w:tc>
          <w:tcPr>
            <w:tcW w:w="4535" w:type="dxa"/>
            <w:vAlign w:val="center"/>
          </w:tcPr>
          <w:p w14:paraId="797B1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Software/lerobot/src/lerobot/teleoperators/so_leader/so101.md</w:t>
            </w:r>
          </w:p>
        </w:tc>
      </w:tr>
      <w:tr w14:paraId="398A2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247C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Software/lerobot/examples/tutorial/diffusion/diffusion_training_example.py</w:t>
            </w:r>
          </w:p>
        </w:tc>
        <w:tc>
          <w:tcPr>
            <w:tcW w:w="4535" w:type="dxa"/>
            <w:vAlign w:val="center"/>
          </w:tcPr>
          <w:p w14:paraId="52F88F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Software/lerobot/src/lerobot/teleoperators/so_leader/so_leader.py</w:t>
            </w:r>
          </w:p>
        </w:tc>
      </w:tr>
      <w:tr w14:paraId="6BA03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858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Software/lerobot/examples/tutorial/diffusion/diffusion_using_example.py</w:t>
            </w:r>
          </w:p>
        </w:tc>
        <w:tc>
          <w:tcPr>
            <w:tcW w:w="4535" w:type="dxa"/>
            <w:vAlign w:val="center"/>
          </w:tcPr>
          <w:p w14:paraId="29BBA3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Software/lerobot/src/lerobot/teleoperators/teleoperator.py</w:t>
            </w:r>
          </w:p>
        </w:tc>
      </w:tr>
      <w:tr w14:paraId="7940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B2F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Software/lerobot/examples/tutorial/pi0/using_pi0_example.py</w:t>
            </w:r>
          </w:p>
        </w:tc>
        <w:tc>
          <w:tcPr>
            <w:tcW w:w="4535" w:type="dxa"/>
            <w:vAlign w:val="center"/>
          </w:tcPr>
          <w:p w14:paraId="3EE5AE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Software/lerobot/src/lerobot/teleoperators/unitree_g1/__init__.py</w:t>
            </w:r>
          </w:p>
        </w:tc>
      </w:tr>
      <w:tr w14:paraId="08404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40F1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Software/lerobot/examples/tutorial/rl/hilserl_example.py</w:t>
            </w:r>
          </w:p>
        </w:tc>
        <w:tc>
          <w:tcPr>
            <w:tcW w:w="4535" w:type="dxa"/>
            <w:vAlign w:val="center"/>
          </w:tcPr>
          <w:p w14:paraId="31CC6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Software/lerobot/src/lerobot/teleoperators/unitree_g1/config_unitree_g1.py</w:t>
            </w:r>
          </w:p>
        </w:tc>
      </w:tr>
      <w:tr w14:paraId="11441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CB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Software/lerobot/examples/tutorial/rl/reward_classifier_example.py</w:t>
            </w:r>
          </w:p>
        </w:tc>
        <w:tc>
          <w:tcPr>
            <w:tcW w:w="4535" w:type="dxa"/>
            <w:vAlign w:val="center"/>
          </w:tcPr>
          <w:p w14:paraId="0C7EEC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Software/lerobot/src/lerobot/teleoperators/unitree_g1/exo_calib.py</w:t>
            </w:r>
          </w:p>
        </w:tc>
      </w:tr>
      <w:tr w14:paraId="0B52C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54F9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Software/lerobot/examples/tutorial/smolvla/using_smolvla_example.py</w:t>
            </w:r>
          </w:p>
        </w:tc>
        <w:tc>
          <w:tcPr>
            <w:tcW w:w="4535" w:type="dxa"/>
            <w:vAlign w:val="center"/>
          </w:tcPr>
          <w:p w14:paraId="0A16AF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Software/lerobot/src/lerobot/teleoperators/unitree_g1/exo_ik.py</w:t>
            </w:r>
          </w:p>
        </w:tc>
      </w:tr>
      <w:tr w14:paraId="181A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D830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Software/lerobot/media/readme/VLA_architecture.jpg</w:t>
            </w:r>
          </w:p>
        </w:tc>
        <w:tc>
          <w:tcPr>
            <w:tcW w:w="4535" w:type="dxa"/>
            <w:vAlign w:val="center"/>
          </w:tcPr>
          <w:p w14:paraId="125215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Software/lerobot/src/lerobot/teleoperators/unitree_g1/exo_serial.py</w:t>
            </w:r>
          </w:p>
        </w:tc>
      </w:tr>
      <w:tr w14:paraId="1E7C3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1F26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Software/lerobot/media/readme/lerobot-logo-thumbnail.png</w:t>
            </w:r>
          </w:p>
        </w:tc>
        <w:tc>
          <w:tcPr>
            <w:tcW w:w="4535" w:type="dxa"/>
            <w:vAlign w:val="center"/>
          </w:tcPr>
          <w:p w14:paraId="227DA5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Software/lerobot/src/lerobot/teleoperators/unitree_g1/unitree_g1.py</w:t>
            </w:r>
          </w:p>
        </w:tc>
      </w:tr>
      <w:tr w14:paraId="30985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13FDCD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Software/lerobot/media/readme/robots_control_video.webp</w:t>
            </w:r>
          </w:p>
        </w:tc>
        <w:tc>
          <w:tcPr>
            <w:tcW w:w="4535" w:type="dxa"/>
            <w:vAlign w:val="center"/>
          </w:tcPr>
          <w:p w14:paraId="0E8092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Software/lerobot/src/lerobot/teleoperators/utils.py</w:t>
            </w:r>
          </w:p>
        </w:tc>
      </w:tr>
      <w:tr w14:paraId="6D51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9D75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Software/lerobot/media/readme/so100_video.webp</w:t>
            </w:r>
          </w:p>
        </w:tc>
        <w:tc>
          <w:tcPr>
            <w:tcW w:w="4535" w:type="dxa"/>
            <w:vAlign w:val="center"/>
          </w:tcPr>
          <w:p w14:paraId="51E5A5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Software/lerobot/src/lerobot/templates/lerobot_modelcard_template.md</w:t>
            </w:r>
          </w:p>
        </w:tc>
      </w:tr>
      <w:tr w14:paraId="37DA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24B4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Software/lerobot/pyproject.toml</w:t>
            </w:r>
          </w:p>
        </w:tc>
        <w:tc>
          <w:tcPr>
            <w:tcW w:w="4535" w:type="dxa"/>
            <w:vAlign w:val="center"/>
          </w:tcPr>
          <w:p w14:paraId="7C3215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Software/lerobot/src/lerobot/transport/services.proto</w:t>
            </w:r>
          </w:p>
        </w:tc>
      </w:tr>
      <w:tr w14:paraId="64B57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B0B49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Software/lerobot/requirements-macos.txt</w:t>
            </w:r>
          </w:p>
        </w:tc>
        <w:tc>
          <w:tcPr>
            <w:tcW w:w="4535" w:type="dxa"/>
            <w:vAlign w:val="center"/>
          </w:tcPr>
          <w:p w14:paraId="1FDF77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Software/lerobot/src/lerobot/transport/services_pb2.py</w:t>
            </w:r>
          </w:p>
        </w:tc>
      </w:tr>
      <w:tr w14:paraId="479F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21A2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Software/lerobot/requirements-ubuntu.txt</w:t>
            </w:r>
          </w:p>
        </w:tc>
        <w:tc>
          <w:tcPr>
            <w:tcW w:w="4535" w:type="dxa"/>
            <w:vAlign w:val="center"/>
          </w:tcPr>
          <w:p w14:paraId="09AD1B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Software/lerobot/src/lerobot/transport/services_pb2_grpc.py</w:t>
            </w:r>
          </w:p>
        </w:tc>
      </w:tr>
      <w:tr w14:paraId="56A7C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A65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Software/lerobot/requirements.in</w:t>
            </w:r>
          </w:p>
        </w:tc>
        <w:tc>
          <w:tcPr>
            <w:tcW w:w="4535" w:type="dxa"/>
            <w:vAlign w:val="center"/>
          </w:tcPr>
          <w:p w14:paraId="6BC072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Software/lerobot/src/lerobot/transport/utils.py</w:t>
            </w:r>
          </w:p>
        </w:tc>
      </w:tr>
      <w:tr w14:paraId="29D8D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7CDD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Software/lerobot/setup.py</w:t>
            </w:r>
          </w:p>
        </w:tc>
        <w:tc>
          <w:tcPr>
            <w:tcW w:w="4535" w:type="dxa"/>
            <w:vAlign w:val="center"/>
          </w:tcPr>
          <w:p w14:paraId="2DDD8F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Software/lerobot/src/lerobot/types.py</w:t>
            </w:r>
          </w:p>
        </w:tc>
      </w:tr>
      <w:tr w14:paraId="6F1E6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8C75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Software/lerobot/src/lerobot/__init__.py</w:t>
            </w:r>
          </w:p>
        </w:tc>
        <w:tc>
          <w:tcPr>
            <w:tcW w:w="4535" w:type="dxa"/>
            <w:vAlign w:val="center"/>
          </w:tcPr>
          <w:p w14:paraId="5F0FE0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Software/lerobot/src/lerobot/utils/constants.py</w:t>
            </w:r>
          </w:p>
        </w:tc>
      </w:tr>
      <w:tr w14:paraId="48159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86E3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Software/lerobot/src/lerobot/__version__.py</w:t>
            </w:r>
          </w:p>
        </w:tc>
        <w:tc>
          <w:tcPr>
            <w:tcW w:w="4535" w:type="dxa"/>
            <w:vAlign w:val="center"/>
          </w:tcPr>
          <w:p w14:paraId="03F87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Software/lerobot/src/lerobot/utils/control_utils.py</w:t>
            </w:r>
          </w:p>
        </w:tc>
      </w:tr>
      <w:tr w14:paraId="59AF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B737B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Software/lerobot/src/lerobot/async_inference/configs.py</w:t>
            </w:r>
          </w:p>
        </w:tc>
        <w:tc>
          <w:tcPr>
            <w:tcW w:w="4535" w:type="dxa"/>
            <w:vAlign w:val="center"/>
          </w:tcPr>
          <w:p w14:paraId="2E02C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Software/lerobot/src/lerobot/utils/decorators.py</w:t>
            </w:r>
          </w:p>
        </w:tc>
      </w:tr>
      <w:tr w14:paraId="7D734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D535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Software/lerobot/src/lerobot/async_inference/constants.py</w:t>
            </w:r>
          </w:p>
        </w:tc>
        <w:tc>
          <w:tcPr>
            <w:tcW w:w="4535" w:type="dxa"/>
            <w:vAlign w:val="center"/>
          </w:tcPr>
          <w:p w14:paraId="011858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Software/lerobot/src/lerobot/utils/device_utils.py</w:t>
            </w:r>
          </w:p>
        </w:tc>
      </w:tr>
      <w:tr w14:paraId="08D66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31AA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Software/lerobot/src/lerobot/async_inference/helpers.py</w:t>
            </w:r>
          </w:p>
        </w:tc>
        <w:tc>
          <w:tcPr>
            <w:tcW w:w="4535" w:type="dxa"/>
            <w:vAlign w:val="center"/>
          </w:tcPr>
          <w:p w14:paraId="466068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Software/lerobot/src/lerobot/utils/errors.py</w:t>
            </w:r>
          </w:p>
        </w:tc>
      </w:tr>
      <w:tr w14:paraId="53D83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E76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Software/lerobot/src/lerobot/async_inference/policy_server.py</w:t>
            </w:r>
          </w:p>
        </w:tc>
        <w:tc>
          <w:tcPr>
            <w:tcW w:w="4535" w:type="dxa"/>
            <w:vAlign w:val="center"/>
          </w:tcPr>
          <w:p w14:paraId="450D3B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Software/lerobot/src/lerobot/utils/hub.py</w:t>
            </w:r>
          </w:p>
        </w:tc>
      </w:tr>
      <w:tr w14:paraId="46FB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EC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Software/lerobot/src/lerobot/async_inference/robot_client.py</w:t>
            </w:r>
          </w:p>
        </w:tc>
        <w:tc>
          <w:tcPr>
            <w:tcW w:w="4535" w:type="dxa"/>
            <w:vAlign w:val="center"/>
          </w:tcPr>
          <w:p w14:paraId="29E282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Software/lerobot/src/lerobot/utils/import_utils.py</w:t>
            </w:r>
          </w:p>
        </w:tc>
      </w:tr>
      <w:tr w14:paraId="3DEC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3C388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Software/lerobot/src/lerobot/cameras/__init__.py</w:t>
            </w:r>
          </w:p>
        </w:tc>
        <w:tc>
          <w:tcPr>
            <w:tcW w:w="4535" w:type="dxa"/>
            <w:vAlign w:val="center"/>
          </w:tcPr>
          <w:p w14:paraId="08CFDA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Software/lerobot/src/lerobot/utils/io_utils.py</w:t>
            </w:r>
          </w:p>
        </w:tc>
      </w:tr>
      <w:tr w14:paraId="1501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AF72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Software/lerobot/src/lerobot/cameras/camera.py</w:t>
            </w:r>
          </w:p>
        </w:tc>
        <w:tc>
          <w:tcPr>
            <w:tcW w:w="4535" w:type="dxa"/>
            <w:vAlign w:val="center"/>
          </w:tcPr>
          <w:p w14:paraId="3D296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Software/lerobot/src/lerobot/utils/logging_utils.py</w:t>
            </w:r>
          </w:p>
        </w:tc>
      </w:tr>
      <w:tr w14:paraId="216FE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3C1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Software/lerobot/src/lerobot/cameras/configs.py</w:t>
            </w:r>
          </w:p>
        </w:tc>
        <w:tc>
          <w:tcPr>
            <w:tcW w:w="4535" w:type="dxa"/>
            <w:vAlign w:val="center"/>
          </w:tcPr>
          <w:p w14:paraId="3B1B3B4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Software/lerobot/src/lerobot/utils/rabc.py</w:t>
            </w:r>
          </w:p>
        </w:tc>
      </w:tr>
      <w:tr w14:paraId="3BDE0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4BA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Software/lerobot/src/lerobot/cameras/opencv/__init__.py</w:t>
            </w:r>
          </w:p>
        </w:tc>
        <w:tc>
          <w:tcPr>
            <w:tcW w:w="4535" w:type="dxa"/>
            <w:vAlign w:val="center"/>
          </w:tcPr>
          <w:p w14:paraId="59DD5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Software/lerobot/src/lerobot/utils/random_utils.py</w:t>
            </w:r>
          </w:p>
        </w:tc>
      </w:tr>
      <w:tr w14:paraId="7103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45F7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Software/lerobot/src/lerobot/cameras/opencv/camera_opencv.py</w:t>
            </w:r>
          </w:p>
        </w:tc>
        <w:tc>
          <w:tcPr>
            <w:tcW w:w="4535" w:type="dxa"/>
            <w:vAlign w:val="center"/>
          </w:tcPr>
          <w:p w14:paraId="586EB0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Software/lerobot/src/lerobot/utils/robot_utils.py</w:t>
            </w:r>
          </w:p>
        </w:tc>
      </w:tr>
      <w:tr w14:paraId="70DA1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5089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Software/lerobot/src/lerobot/cameras/opencv/configuration_opencv.py</w:t>
            </w:r>
          </w:p>
        </w:tc>
        <w:tc>
          <w:tcPr>
            <w:tcW w:w="4535" w:type="dxa"/>
            <w:vAlign w:val="center"/>
          </w:tcPr>
          <w:p w14:paraId="12974C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Software/lerobot/src/lerobot/utils/rotation.py</w:t>
            </w:r>
          </w:p>
        </w:tc>
      </w:tr>
      <w:tr w14:paraId="4F4A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C3A7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Software/lerobot/src/lerobot/cameras/opencv/run.py</w:t>
            </w:r>
          </w:p>
        </w:tc>
        <w:tc>
          <w:tcPr>
            <w:tcW w:w="4535" w:type="dxa"/>
            <w:vAlign w:val="center"/>
          </w:tcPr>
          <w:p w14:paraId="4A4265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Software/lerobot/src/lerobot/utils/train_utils.py</w:t>
            </w:r>
          </w:p>
        </w:tc>
      </w:tr>
      <w:tr w14:paraId="01324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77B82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Software/lerobot/src/lerobot/cameras/reachy2_camera/__init__.py</w:t>
            </w:r>
          </w:p>
        </w:tc>
        <w:tc>
          <w:tcPr>
            <w:tcW w:w="4535" w:type="dxa"/>
            <w:vAlign w:val="center"/>
          </w:tcPr>
          <w:p w14:paraId="2478C3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Software/lerobot/src/lerobot/utils/transition.py</w:t>
            </w:r>
          </w:p>
        </w:tc>
      </w:tr>
      <w:tr w14:paraId="4851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371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Software/lerobot/src/lerobot/cameras/reachy2_camera/configuration_reachy2_camera.py</w:t>
            </w:r>
          </w:p>
        </w:tc>
        <w:tc>
          <w:tcPr>
            <w:tcW w:w="4535" w:type="dxa"/>
            <w:vAlign w:val="center"/>
          </w:tcPr>
          <w:p w14:paraId="16A50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Software/lerobot/src/lerobot/utils/utils.py</w:t>
            </w:r>
          </w:p>
        </w:tc>
      </w:tr>
      <w:tr w14:paraId="27F4B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1C16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Software/lerobot/src/lerobot/cameras/reachy2_camera/reachy2_camera.py</w:t>
            </w:r>
          </w:p>
        </w:tc>
        <w:tc>
          <w:tcPr>
            <w:tcW w:w="4535" w:type="dxa"/>
            <w:vAlign w:val="center"/>
          </w:tcPr>
          <w:p w14:paraId="6B0F78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Software/lerobot/src/lerobot/utils/visualization_utils.py</w:t>
            </w:r>
          </w:p>
        </w:tc>
      </w:tr>
      <w:tr w14:paraId="53EB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DE919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Software/lerobot/src/lerobot/cameras/realsense/__init__.py</w:t>
            </w:r>
          </w:p>
        </w:tc>
        <w:tc>
          <w:tcPr>
            <w:tcW w:w="4535" w:type="dxa"/>
            <w:vAlign w:val="center"/>
          </w:tcPr>
          <w:p w14:paraId="52EDFC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Software/lerobot/tests/__init__.py</w:t>
            </w:r>
          </w:p>
        </w:tc>
      </w:tr>
      <w:tr w14:paraId="020ED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38F3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Software/lerobot/src/lerobot/cameras/realsense/camera_realsense.py</w:t>
            </w:r>
          </w:p>
        </w:tc>
        <w:tc>
          <w:tcPr>
            <w:tcW w:w="4535" w:type="dxa"/>
            <w:vAlign w:val="center"/>
          </w:tcPr>
          <w:p w14:paraId="72464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Software/lerobot/tests/artifacts/cameras/image_128x128.png</w:t>
            </w:r>
          </w:p>
        </w:tc>
      </w:tr>
      <w:tr w14:paraId="00F10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5E5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Software/lerobot/src/lerobot/cameras/realsense/configuration_realsense.py</w:t>
            </w:r>
          </w:p>
        </w:tc>
        <w:tc>
          <w:tcPr>
            <w:tcW w:w="4535" w:type="dxa"/>
            <w:vAlign w:val="center"/>
          </w:tcPr>
          <w:p w14:paraId="1AB90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Software/lerobot/tests/artifacts/cameras/image_160x120.png</w:t>
            </w:r>
          </w:p>
        </w:tc>
      </w:tr>
      <w:tr w14:paraId="4D8AC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4662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Software/lerobot/src/lerobot/cameras/utils.py</w:t>
            </w:r>
          </w:p>
        </w:tc>
        <w:tc>
          <w:tcPr>
            <w:tcW w:w="4535" w:type="dxa"/>
            <w:vAlign w:val="center"/>
          </w:tcPr>
          <w:p w14:paraId="5C3102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Software/lerobot/tests/artifacts/cameras/image_320x180.png</w:t>
            </w:r>
          </w:p>
        </w:tc>
      </w:tr>
      <w:tr w14:paraId="7D68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77E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Software/lerobot/src/lerobot/cameras/zmq/__init__.py</w:t>
            </w:r>
          </w:p>
        </w:tc>
        <w:tc>
          <w:tcPr>
            <w:tcW w:w="4535" w:type="dxa"/>
            <w:vAlign w:val="center"/>
          </w:tcPr>
          <w:p w14:paraId="0457E2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Software/lerobot/tests/artifacts/cameras/image_480x270.png</w:t>
            </w:r>
          </w:p>
        </w:tc>
      </w:tr>
      <w:tr w14:paraId="3D4AC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6189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Software/lerobot/src/lerobot/cameras/zmq/camera_zmq.py</w:t>
            </w:r>
          </w:p>
        </w:tc>
        <w:tc>
          <w:tcPr>
            <w:tcW w:w="4535" w:type="dxa"/>
            <w:vAlign w:val="center"/>
          </w:tcPr>
          <w:p w14:paraId="32132F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Software/lerobot/tests/artifacts/cameras/test_rs.bag</w:t>
            </w:r>
          </w:p>
        </w:tc>
      </w:tr>
      <w:tr w14:paraId="4E579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F27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Software/lerobot/src/lerobot/cameras/zmq/configuration_zmq.py</w:t>
            </w:r>
          </w:p>
        </w:tc>
        <w:tc>
          <w:tcPr>
            <w:tcW w:w="4535" w:type="dxa"/>
            <w:vAlign w:val="center"/>
          </w:tcPr>
          <w:p w14:paraId="332D1B7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Software/lerobot/tests/artifacts/datasets/lerobot/aloha_sim_insertion_human/frame_0.safetensors</w:t>
            </w:r>
          </w:p>
        </w:tc>
      </w:tr>
      <w:tr w14:paraId="28DB0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5A9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Software/lerobot/src/lerobot/cameras/zmq/image_server.py</w:t>
            </w:r>
          </w:p>
        </w:tc>
        <w:tc>
          <w:tcPr>
            <w:tcW w:w="4535" w:type="dxa"/>
            <w:vAlign w:val="center"/>
          </w:tcPr>
          <w:p w14:paraId="1C6462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Software/lerobot/tests/artifacts/datasets/lerobot/aloha_sim_insertion_human/frame_1.safetensors</w:t>
            </w:r>
          </w:p>
        </w:tc>
      </w:tr>
      <w:tr w14:paraId="769C3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7E1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Software/lerobot/src/lerobot/configs/default.py</w:t>
            </w:r>
          </w:p>
        </w:tc>
        <w:tc>
          <w:tcPr>
            <w:tcW w:w="4535" w:type="dxa"/>
            <w:vAlign w:val="center"/>
          </w:tcPr>
          <w:p w14:paraId="43496C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Software/lerobot/tests/artifacts/datasets/lerobot/aloha_sim_insertion_human/frame_250.safetensors</w:t>
            </w:r>
          </w:p>
        </w:tc>
      </w:tr>
      <w:tr w14:paraId="29E5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44C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Software/lerobot/src/lerobot/configs/eval.py</w:t>
            </w:r>
          </w:p>
        </w:tc>
        <w:tc>
          <w:tcPr>
            <w:tcW w:w="4535" w:type="dxa"/>
            <w:vAlign w:val="center"/>
          </w:tcPr>
          <w:p w14:paraId="0B5F7F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Software/lerobot/tests/artifacts/datasets/lerobot/aloha_sim_insertion_human/frame_251.safetensors</w:t>
            </w:r>
          </w:p>
        </w:tc>
      </w:tr>
      <w:tr w14:paraId="40A92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C8F1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Software/lerobot/src/lerobot/configs/parser.py</w:t>
            </w:r>
          </w:p>
        </w:tc>
        <w:tc>
          <w:tcPr>
            <w:tcW w:w="4535" w:type="dxa"/>
            <w:vAlign w:val="center"/>
          </w:tcPr>
          <w:p w14:paraId="78BAD5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Software/lerobot/tests/artifacts/datasets/lerobot/aloha_sim_insertion_human/frame_498.safetensors</w:t>
            </w:r>
          </w:p>
        </w:tc>
      </w:tr>
      <w:tr w14:paraId="3967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6328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Software/lerobot/src/lerobot/configs/policies.py</w:t>
            </w:r>
          </w:p>
        </w:tc>
        <w:tc>
          <w:tcPr>
            <w:tcW w:w="4535" w:type="dxa"/>
            <w:vAlign w:val="center"/>
          </w:tcPr>
          <w:p w14:paraId="40E187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Software/lerobot/tests/artifacts/datasets/lerobot/aloha_sim_insertion_human/frame_499.safetensors</w:t>
            </w:r>
          </w:p>
        </w:tc>
      </w:tr>
      <w:tr w14:paraId="5A9F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BF50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Software/lerobot/src/lerobot/configs/train.py</w:t>
            </w:r>
          </w:p>
        </w:tc>
        <w:tc>
          <w:tcPr>
            <w:tcW w:w="4535" w:type="dxa"/>
            <w:vAlign w:val="center"/>
          </w:tcPr>
          <w:p w14:paraId="344A86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Software/lerobot/tests/artifacts/datasets/lerobot/pusht/frame_0.safetensors</w:t>
            </w:r>
          </w:p>
        </w:tc>
      </w:tr>
      <w:tr w14:paraId="4A19B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EF7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Software/lerobot/src/lerobot/configs/types.py</w:t>
            </w:r>
          </w:p>
        </w:tc>
        <w:tc>
          <w:tcPr>
            <w:tcW w:w="4535" w:type="dxa"/>
            <w:vAlign w:val="center"/>
          </w:tcPr>
          <w:p w14:paraId="25B323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Software/lerobot/tests/artifacts/datasets/lerobot/pusht/frame_1.safetensors</w:t>
            </w:r>
          </w:p>
        </w:tc>
      </w:tr>
      <w:tr w14:paraId="6C71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D6F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Software/lerobot/src/lerobot/data_processing/__init__.py</w:t>
            </w:r>
          </w:p>
        </w:tc>
        <w:tc>
          <w:tcPr>
            <w:tcW w:w="4535" w:type="dxa"/>
            <w:vAlign w:val="center"/>
          </w:tcPr>
          <w:p w14:paraId="707029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Software/lerobot/tests/artifacts/datasets/lerobot/pusht/frame_159.safetensors</w:t>
            </w:r>
          </w:p>
        </w:tc>
      </w:tr>
      <w:tr w14:paraId="1A5AD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9BB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Software/lerobot/src/lerobot/data_processing/sarm_annotations/__init__.py</w:t>
            </w:r>
          </w:p>
        </w:tc>
        <w:tc>
          <w:tcPr>
            <w:tcW w:w="4535" w:type="dxa"/>
            <w:vAlign w:val="center"/>
          </w:tcPr>
          <w:p w14:paraId="3C7602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Software/lerobot/tests/artifacts/datasets/lerobot/pusht/frame_160.safetensors</w:t>
            </w:r>
          </w:p>
        </w:tc>
      </w:tr>
      <w:tr w14:paraId="3BCD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4FD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Software/lerobot/src/lerobot/data_processing/sarm_annotations/subtask_annotation.py</w:t>
            </w:r>
          </w:p>
        </w:tc>
        <w:tc>
          <w:tcPr>
            <w:tcW w:w="4535" w:type="dxa"/>
            <w:vAlign w:val="center"/>
          </w:tcPr>
          <w:p w14:paraId="2D49B0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Software/lerobot/tests/artifacts/datasets/lerobot/pusht/frame_80.safetensors</w:t>
            </w:r>
          </w:p>
        </w:tc>
      </w:tr>
      <w:tr w14:paraId="034C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49C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Software/lerobot/src/lerobot/datasets/aggregate.py</w:t>
            </w:r>
          </w:p>
        </w:tc>
        <w:tc>
          <w:tcPr>
            <w:tcW w:w="4535" w:type="dxa"/>
            <w:vAlign w:val="center"/>
          </w:tcPr>
          <w:p w14:paraId="2FDDF8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Software/lerobot/tests/artifacts/datasets/lerobot/pusht/frame_81.safetensors</w:t>
            </w:r>
          </w:p>
        </w:tc>
      </w:tr>
      <w:tr w14:paraId="7A42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6B592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Software/lerobot/src/lerobot/datasets/card_template.md</w:t>
            </w:r>
          </w:p>
        </w:tc>
        <w:tc>
          <w:tcPr>
            <w:tcW w:w="4535" w:type="dxa"/>
            <w:vAlign w:val="center"/>
          </w:tcPr>
          <w:p w14:paraId="1E2D94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Software/lerobot/tests/artifacts/datasets/lerobot/xarm_lift_medium/frame_0.safetensors</w:t>
            </w:r>
          </w:p>
        </w:tc>
      </w:tr>
      <w:tr w14:paraId="7E5D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9054F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Software/lerobot/src/lerobot/datasets/compute_stats.py</w:t>
            </w:r>
          </w:p>
        </w:tc>
        <w:tc>
          <w:tcPr>
            <w:tcW w:w="4535" w:type="dxa"/>
            <w:vAlign w:val="center"/>
          </w:tcPr>
          <w:p w14:paraId="0D3236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Software/lerobot/tests/artifacts/datasets/lerobot/xarm_lift_medium/frame_1.safetensors</w:t>
            </w:r>
          </w:p>
        </w:tc>
      </w:tr>
      <w:tr w14:paraId="092A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8FE6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Software/lerobot/src/lerobot/datasets/dataset_metadata.py</w:t>
            </w:r>
          </w:p>
        </w:tc>
        <w:tc>
          <w:tcPr>
            <w:tcW w:w="4535" w:type="dxa"/>
            <w:vAlign w:val="center"/>
          </w:tcPr>
          <w:p w14:paraId="75DC8E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Software/lerobot/tests/artifacts/datasets/lerobot/xarm_lift_medium/frame_12.safetensors</w:t>
            </w:r>
          </w:p>
        </w:tc>
      </w:tr>
      <w:tr w14:paraId="0CD2F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18CF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Software/lerobot/src/lerobot/datasets/dataset_tools.py</w:t>
            </w:r>
          </w:p>
        </w:tc>
        <w:tc>
          <w:tcPr>
            <w:tcW w:w="4535" w:type="dxa"/>
            <w:vAlign w:val="center"/>
          </w:tcPr>
          <w:p w14:paraId="100B05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Software/lerobot/tests/artifacts/datasets/lerobot/xarm_lift_medium/frame_13.safetensors</w:t>
            </w:r>
          </w:p>
        </w:tc>
      </w:tr>
      <w:tr w14:paraId="0E1BC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A563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Software/lerobot/src/lerobot/datasets/factory.py</w:t>
            </w:r>
          </w:p>
        </w:tc>
        <w:tc>
          <w:tcPr>
            <w:tcW w:w="4535" w:type="dxa"/>
            <w:vAlign w:val="center"/>
          </w:tcPr>
          <w:p w14:paraId="0C3FF2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Software/lerobot/tests/artifacts/datasets/lerobot/xarm_lift_medium/frame_23.safetensors</w:t>
            </w:r>
          </w:p>
        </w:tc>
      </w:tr>
      <w:tr w14:paraId="2596A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FE60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Software/lerobot/src/lerobot/datasets/feature_utils.py</w:t>
            </w:r>
          </w:p>
        </w:tc>
        <w:tc>
          <w:tcPr>
            <w:tcW w:w="4535" w:type="dxa"/>
            <w:vAlign w:val="center"/>
          </w:tcPr>
          <w:p w14:paraId="5CAC2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Software/lerobot/tests/artifacts/datasets/lerobot/xarm_lift_medium/frame_24.safetensors</w:t>
            </w:r>
          </w:p>
        </w:tc>
      </w:tr>
      <w:tr w14:paraId="34BCE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87BB4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Software/lerobot/src/lerobot/datasets/image_writer.py</w:t>
            </w:r>
          </w:p>
        </w:tc>
        <w:tc>
          <w:tcPr>
            <w:tcW w:w="4535" w:type="dxa"/>
            <w:vAlign w:val="center"/>
          </w:tcPr>
          <w:p w14:paraId="3FB105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Software/lerobot/tests/artifacts/datasets/save_dataset_to_safetensors.py</w:t>
            </w:r>
          </w:p>
        </w:tc>
      </w:tr>
      <w:tr w14:paraId="2D26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C5E95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Software/lerobot/src/lerobot/datasets/io_utils.py</w:t>
            </w:r>
          </w:p>
        </w:tc>
        <w:tc>
          <w:tcPr>
            <w:tcW w:w="4535" w:type="dxa"/>
            <w:vAlign w:val="center"/>
          </w:tcPr>
          <w:p w14:paraId="6B945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Software/lerobot/tests/artifacts/image_transforms/default_transforms.safetensors</w:t>
            </w:r>
          </w:p>
        </w:tc>
      </w:tr>
      <w:tr w14:paraId="26C8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CC75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Software/lerobot/src/lerobot/datasets/lerobot_dataset.py</w:t>
            </w:r>
          </w:p>
        </w:tc>
        <w:tc>
          <w:tcPr>
            <w:tcW w:w="4535" w:type="dxa"/>
            <w:vAlign w:val="center"/>
          </w:tcPr>
          <w:p w14:paraId="34FFA1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Software/lerobot/tests/artifacts/image_transforms/save_image_transforms_to_safetensors.py</w:t>
            </w:r>
          </w:p>
        </w:tc>
      </w:tr>
      <w:tr w14:paraId="79AF7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9FB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Software/lerobot/src/lerobot/datasets/multi_dataset.py</w:t>
            </w:r>
          </w:p>
        </w:tc>
        <w:tc>
          <w:tcPr>
            <w:tcW w:w="4535" w:type="dxa"/>
            <w:vAlign w:val="center"/>
          </w:tcPr>
          <w:p w14:paraId="42A150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Software/lerobot/tests/artifacts/image_transforms/single_transforms.safetensors</w:t>
            </w:r>
          </w:p>
        </w:tc>
      </w:tr>
      <w:tr w14:paraId="3C55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F38B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Software/lerobot/src/lerobot/datasets/pipeline_features.py</w:t>
            </w:r>
          </w:p>
        </w:tc>
        <w:tc>
          <w:tcPr>
            <w:tcW w:w="4535" w:type="dxa"/>
            <w:vAlign w:val="center"/>
          </w:tcPr>
          <w:p w14:paraId="4D32BF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Software/lerobot/tests/artifacts/policies/aloha_sim_insertion_human_act_/actions.safetensors</w:t>
            </w:r>
          </w:p>
        </w:tc>
      </w:tr>
      <w:tr w14:paraId="56A4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0536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Software/lerobot/src/lerobot/datasets/sampler.py</w:t>
            </w:r>
          </w:p>
        </w:tc>
        <w:tc>
          <w:tcPr>
            <w:tcW w:w="4535" w:type="dxa"/>
            <w:vAlign w:val="center"/>
          </w:tcPr>
          <w:p w14:paraId="3624FE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Software/lerobot/tests/artifacts/policies/aloha_sim_insertion_human_act_/grad_stats.safetensors</w:t>
            </w:r>
          </w:p>
        </w:tc>
      </w:tr>
      <w:tr w14:paraId="3F07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9D6B2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Software/lerobot/src/lerobot/datasets/streaming_dataset.py</w:t>
            </w:r>
          </w:p>
        </w:tc>
        <w:tc>
          <w:tcPr>
            <w:tcW w:w="4535" w:type="dxa"/>
            <w:vAlign w:val="center"/>
          </w:tcPr>
          <w:p w14:paraId="358495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Software/lerobot/tests/artifacts/policies/aloha_sim_insertion_human_act_/output_dict.safetensors</w:t>
            </w:r>
          </w:p>
        </w:tc>
      </w:tr>
      <w:tr w14:paraId="373AC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90B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Software/lerobot/src/lerobot/datasets/transforms.py</w:t>
            </w:r>
          </w:p>
        </w:tc>
        <w:tc>
          <w:tcPr>
            <w:tcW w:w="4535" w:type="dxa"/>
            <w:vAlign w:val="center"/>
          </w:tcPr>
          <w:p w14:paraId="4829C3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Software/lerobot/tests/artifacts/policies/aloha_sim_insertion_human_act_/param_stats.safetensors</w:t>
            </w:r>
          </w:p>
        </w:tc>
      </w:tr>
      <w:tr w14:paraId="575C2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82414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Software/lerobot/src/lerobot/datasets/utils.py</w:t>
            </w:r>
          </w:p>
        </w:tc>
        <w:tc>
          <w:tcPr>
            <w:tcW w:w="4535" w:type="dxa"/>
            <w:vAlign w:val="center"/>
          </w:tcPr>
          <w:p w14:paraId="4CE8476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Software/lerobot/tests/artifacts/policies/aloha_sim_insertion_human_act_1000_steps/actions.safetensors</w:t>
            </w:r>
          </w:p>
        </w:tc>
      </w:tr>
      <w:tr w14:paraId="41C6E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06E67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Software/lerobot/src/lerobot/datasets/video_utils.py</w:t>
            </w:r>
          </w:p>
        </w:tc>
        <w:tc>
          <w:tcPr>
            <w:tcW w:w="4535" w:type="dxa"/>
            <w:vAlign w:val="center"/>
          </w:tcPr>
          <w:p w14:paraId="29A848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Software/lerobot/tests/artifacts/policies/aloha_sim_insertion_human_act_1000_steps/grad_stats.safetensors</w:t>
            </w:r>
          </w:p>
        </w:tc>
      </w:tr>
      <w:tr w14:paraId="4577C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A4F3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Software/lerobot/src/lerobot/envs/__init__.py</w:t>
            </w:r>
          </w:p>
        </w:tc>
        <w:tc>
          <w:tcPr>
            <w:tcW w:w="4535" w:type="dxa"/>
            <w:vAlign w:val="center"/>
          </w:tcPr>
          <w:p w14:paraId="7B7BA4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Software/lerobot/tests/artifacts/policies/aloha_sim_insertion_human_act_1000_steps/output_dict.safetensors</w:t>
            </w:r>
          </w:p>
        </w:tc>
      </w:tr>
      <w:tr w14:paraId="7A00B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F1E9F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Software/lerobot/src/lerobot/envs/configs.py</w:t>
            </w:r>
          </w:p>
        </w:tc>
        <w:tc>
          <w:tcPr>
            <w:tcW w:w="4535" w:type="dxa"/>
            <w:vAlign w:val="center"/>
          </w:tcPr>
          <w:p w14:paraId="61FAA2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Software/lerobot/tests/artifacts/policies/aloha_sim_insertion_human_act_1000_steps/param_stats.safetensors</w:t>
            </w:r>
          </w:p>
        </w:tc>
      </w:tr>
      <w:tr w14:paraId="3E4B1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2D89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Software/lerobot/src/lerobot/envs/factory.py</w:t>
            </w:r>
          </w:p>
        </w:tc>
        <w:tc>
          <w:tcPr>
            <w:tcW w:w="4535" w:type="dxa"/>
            <w:vAlign w:val="center"/>
          </w:tcPr>
          <w:p w14:paraId="6915C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Software/lerobot/tests/artifacts/policies/pusht_diffusion_/actions.safetensors</w:t>
            </w:r>
          </w:p>
        </w:tc>
      </w:tr>
      <w:tr w14:paraId="5A2F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6494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Software/lerobot/src/lerobot/envs/libero.py</w:t>
            </w:r>
          </w:p>
        </w:tc>
        <w:tc>
          <w:tcPr>
            <w:tcW w:w="4535" w:type="dxa"/>
            <w:vAlign w:val="center"/>
          </w:tcPr>
          <w:p w14:paraId="5EA455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Software/lerobot/tests/artifacts/policies/pusht_diffusion_/grad_stats.safetensors</w:t>
            </w:r>
          </w:p>
        </w:tc>
      </w:tr>
      <w:tr w14:paraId="1D1C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0D6F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Software/lerobot/src/lerobot/envs/metaworld.py</w:t>
            </w:r>
          </w:p>
        </w:tc>
        <w:tc>
          <w:tcPr>
            <w:tcW w:w="4535" w:type="dxa"/>
            <w:vAlign w:val="center"/>
          </w:tcPr>
          <w:p w14:paraId="76D2A0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Software/lerobot/tests/artifacts/policies/pusht_diffusion_/output_dict.safetensors</w:t>
            </w:r>
          </w:p>
        </w:tc>
      </w:tr>
      <w:tr w14:paraId="23D5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442E4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Software/lerobot/src/lerobot/envs/metaworld_config.json</w:t>
            </w:r>
          </w:p>
        </w:tc>
        <w:tc>
          <w:tcPr>
            <w:tcW w:w="4535" w:type="dxa"/>
            <w:vAlign w:val="center"/>
          </w:tcPr>
          <w:p w14:paraId="559ED96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Software/lerobot/tests/artifacts/policies/pusht_diffusion_/param_stats.safetensors</w:t>
            </w:r>
          </w:p>
        </w:tc>
      </w:tr>
      <w:tr w14:paraId="6EB8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D53A1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Software/lerobot/src/lerobot/envs/utils.py</w:t>
            </w:r>
          </w:p>
        </w:tc>
        <w:tc>
          <w:tcPr>
            <w:tcW w:w="4535" w:type="dxa"/>
            <w:vAlign w:val="center"/>
          </w:tcPr>
          <w:p w14:paraId="3EECC2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Software/lerobot/tests/artifacts/policies/save_policy_to_safetensors.py</w:t>
            </w:r>
          </w:p>
        </w:tc>
      </w:tr>
      <w:tr w14:paraId="4EA94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09E0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Software/lerobot/src/lerobot/model/kinematics.py</w:t>
            </w:r>
          </w:p>
        </w:tc>
        <w:tc>
          <w:tcPr>
            <w:tcW w:w="4535" w:type="dxa"/>
            <w:vAlign w:val="center"/>
          </w:tcPr>
          <w:p w14:paraId="500D7F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Software/lerobot/tests/artifacts/policies/xarm_lift_medium_tdmpc_use_mpc/actions.safetensors</w:t>
            </w:r>
          </w:p>
        </w:tc>
      </w:tr>
      <w:tr w14:paraId="3D58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28321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Software/lerobot/src/lerobot/motors/__init__.py</w:t>
            </w:r>
          </w:p>
        </w:tc>
        <w:tc>
          <w:tcPr>
            <w:tcW w:w="4535" w:type="dxa"/>
            <w:vAlign w:val="center"/>
          </w:tcPr>
          <w:p w14:paraId="0ACB38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Software/lerobot/tests/artifacts/policies/xarm_lift_medium_tdmpc_use_mpc/grad_stats.safetensors</w:t>
            </w:r>
          </w:p>
        </w:tc>
      </w:tr>
      <w:tr w14:paraId="6009A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B49F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Software/lerobot/src/lerobot/motors/calibration_gui.py</w:t>
            </w:r>
          </w:p>
        </w:tc>
        <w:tc>
          <w:tcPr>
            <w:tcW w:w="4535" w:type="dxa"/>
            <w:vAlign w:val="center"/>
          </w:tcPr>
          <w:p w14:paraId="52B82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Software/lerobot/tests/artifacts/policies/xarm_lift_medium_tdmpc_use_mpc/output_dict.safetensors</w:t>
            </w:r>
          </w:p>
        </w:tc>
      </w:tr>
      <w:tr w14:paraId="0D1DF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8450C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Software/lerobot/src/lerobot/motors/damiao/__init__.py</w:t>
            </w:r>
          </w:p>
        </w:tc>
        <w:tc>
          <w:tcPr>
            <w:tcW w:w="4535" w:type="dxa"/>
            <w:vAlign w:val="center"/>
          </w:tcPr>
          <w:p w14:paraId="4B372B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Software/lerobot/tests/artifacts/policies/xarm_lift_medium_tdmpc_use_mpc/param_stats.safetensors</w:t>
            </w:r>
          </w:p>
        </w:tc>
      </w:tr>
      <w:tr w14:paraId="2B8AC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53C5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Software/lerobot/src/lerobot/motors/damiao/damiao.py</w:t>
            </w:r>
          </w:p>
        </w:tc>
        <w:tc>
          <w:tcPr>
            <w:tcW w:w="4535" w:type="dxa"/>
            <w:vAlign w:val="center"/>
          </w:tcPr>
          <w:p w14:paraId="131B8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Software/lerobot/tests/artifacts/policies/xarm_lift_medium_tdmpc_use_policy/actions.safetensors</w:t>
            </w:r>
          </w:p>
        </w:tc>
      </w:tr>
      <w:tr w14:paraId="7D12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C3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Software/lerobot/src/lerobot/motors/damiao/tables.py</w:t>
            </w:r>
          </w:p>
        </w:tc>
        <w:tc>
          <w:tcPr>
            <w:tcW w:w="4535" w:type="dxa"/>
            <w:vAlign w:val="center"/>
          </w:tcPr>
          <w:p w14:paraId="21A480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Software/lerobot/tests/artifacts/policies/xarm_lift_medium_tdmpc_use_policy/grad_stats.safetensors</w:t>
            </w:r>
          </w:p>
        </w:tc>
      </w:tr>
      <w:tr w14:paraId="54D64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3AD1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Software/lerobot/src/lerobot/motors/dynamixel/__init__.py</w:t>
            </w:r>
          </w:p>
        </w:tc>
        <w:tc>
          <w:tcPr>
            <w:tcW w:w="4535" w:type="dxa"/>
            <w:vAlign w:val="center"/>
          </w:tcPr>
          <w:p w14:paraId="5C0A6B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Software/lerobot/tests/artifacts/policies/xarm_lift_medium_tdmpc_use_policy/output_dict.safetensors</w:t>
            </w:r>
          </w:p>
        </w:tc>
      </w:tr>
      <w:tr w14:paraId="3142A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6E74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Software/lerobot/src/lerobot/motors/dynamixel/dynamixel.py</w:t>
            </w:r>
          </w:p>
        </w:tc>
        <w:tc>
          <w:tcPr>
            <w:tcW w:w="4535" w:type="dxa"/>
            <w:vAlign w:val="center"/>
          </w:tcPr>
          <w:p w14:paraId="1E7B27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Software/lerobot/tests/artifacts/policies/xarm_lift_medium_tdmpc_use_policy/param_stats.safetensors</w:t>
            </w:r>
          </w:p>
        </w:tc>
      </w:tr>
      <w:tr w14:paraId="695C5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1B1B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Software/lerobot/src/lerobot/motors/dynamixel/tables.py</w:t>
            </w:r>
          </w:p>
        </w:tc>
        <w:tc>
          <w:tcPr>
            <w:tcW w:w="4535" w:type="dxa"/>
            <w:vAlign w:val="center"/>
          </w:tcPr>
          <w:p w14:paraId="78D40F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Software/lerobot/tests/async_inference/test_e2e.py</w:t>
            </w:r>
          </w:p>
        </w:tc>
      </w:tr>
      <w:tr w14:paraId="1C2B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8A04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Software/lerobot/src/lerobot/motors/encoding_utils.py</w:t>
            </w:r>
          </w:p>
        </w:tc>
        <w:tc>
          <w:tcPr>
            <w:tcW w:w="4535" w:type="dxa"/>
            <w:vAlign w:val="center"/>
          </w:tcPr>
          <w:p w14:paraId="1D8AC8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Software/lerobot/tests/async_inference/test_helpers.py</w:t>
            </w:r>
          </w:p>
        </w:tc>
      </w:tr>
      <w:tr w14:paraId="765C8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B8764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Software/lerobot/src/lerobot/motors/feetech/__init__.py</w:t>
            </w:r>
          </w:p>
        </w:tc>
        <w:tc>
          <w:tcPr>
            <w:tcW w:w="4535" w:type="dxa"/>
            <w:vAlign w:val="center"/>
          </w:tcPr>
          <w:p w14:paraId="1C60D5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Software/lerobot/tests/async_inference/test_policy_server.py</w:t>
            </w:r>
          </w:p>
        </w:tc>
      </w:tr>
      <w:tr w14:paraId="787E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02C0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Software/lerobot/src/lerobot/motors/feetech/feetech.py</w:t>
            </w:r>
          </w:p>
        </w:tc>
        <w:tc>
          <w:tcPr>
            <w:tcW w:w="4535" w:type="dxa"/>
            <w:vAlign w:val="center"/>
          </w:tcPr>
          <w:p w14:paraId="073707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Software/lerobot/tests/async_inference/test_robot_client.py</w:t>
            </w:r>
          </w:p>
        </w:tc>
      </w:tr>
      <w:tr w14:paraId="7470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C260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Software/lerobot/src/lerobot/motors/feetech/tables.py</w:t>
            </w:r>
          </w:p>
        </w:tc>
        <w:tc>
          <w:tcPr>
            <w:tcW w:w="4535" w:type="dxa"/>
            <w:vAlign w:val="center"/>
          </w:tcPr>
          <w:p w14:paraId="5E7AFE9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Software/lerobot/tests/cameras/test_opencv.py</w:t>
            </w:r>
          </w:p>
        </w:tc>
      </w:tr>
      <w:tr w14:paraId="6CD23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43A8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Software/lerobot/src/lerobot/motors/motors_bus.py</w:t>
            </w:r>
          </w:p>
        </w:tc>
        <w:tc>
          <w:tcPr>
            <w:tcW w:w="4535" w:type="dxa"/>
            <w:vAlign w:val="center"/>
          </w:tcPr>
          <w:p w14:paraId="63553D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Software/lerobot/tests/cameras/test_reachy2_camera.py</w:t>
            </w:r>
          </w:p>
        </w:tc>
      </w:tr>
      <w:tr w14:paraId="7BE4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CC1D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Software/lerobot/src/lerobot/motors/robstride/__init__.py</w:t>
            </w:r>
          </w:p>
        </w:tc>
        <w:tc>
          <w:tcPr>
            <w:tcW w:w="4535" w:type="dxa"/>
            <w:vAlign w:val="center"/>
          </w:tcPr>
          <w:p w14:paraId="711C6A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Software/lerobot/tests/cameras/test_realsense.py</w:t>
            </w:r>
          </w:p>
        </w:tc>
      </w:tr>
      <w:tr w14:paraId="6CBD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9F7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Software/lerobot/src/lerobot/motors/robstride/robstride.py</w:t>
            </w:r>
          </w:p>
        </w:tc>
        <w:tc>
          <w:tcPr>
            <w:tcW w:w="4535" w:type="dxa"/>
            <w:vAlign w:val="center"/>
          </w:tcPr>
          <w:p w14:paraId="4BA306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Software/lerobot/tests/configs/test_default.py</w:t>
            </w:r>
          </w:p>
        </w:tc>
      </w:tr>
      <w:tr w14:paraId="1A65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E4202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Software/lerobot/src/lerobot/motors/robstride/tables.py</w:t>
            </w:r>
          </w:p>
        </w:tc>
        <w:tc>
          <w:tcPr>
            <w:tcW w:w="4535" w:type="dxa"/>
            <w:vAlign w:val="center"/>
          </w:tcPr>
          <w:p w14:paraId="0BF36F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Software/lerobot/tests/configs/test_plugin_loading.py</w:t>
            </w:r>
          </w:p>
        </w:tc>
      </w:tr>
      <w:tr w14:paraId="2FD1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D38E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Software/lerobot/src/lerobot/optim/__init__.py</w:t>
            </w:r>
          </w:p>
        </w:tc>
        <w:tc>
          <w:tcPr>
            <w:tcW w:w="4535" w:type="dxa"/>
            <w:vAlign w:val="center"/>
          </w:tcPr>
          <w:p w14:paraId="041618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Software/lerobot/tests/conftest.py</w:t>
            </w:r>
          </w:p>
        </w:tc>
      </w:tr>
      <w:tr w14:paraId="04AC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F43F3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Software/lerobot/src/lerobot/optim/factory.py</w:t>
            </w:r>
          </w:p>
        </w:tc>
        <w:tc>
          <w:tcPr>
            <w:tcW w:w="4535" w:type="dxa"/>
            <w:vAlign w:val="center"/>
          </w:tcPr>
          <w:p w14:paraId="5637D1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Software/lerobot/tests/datasets/test_aggregate.py</w:t>
            </w:r>
          </w:p>
        </w:tc>
      </w:tr>
      <w:tr w14:paraId="5E8DF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8BD7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Software/lerobot/src/lerobot/optim/optimizers.py</w:t>
            </w:r>
          </w:p>
        </w:tc>
        <w:tc>
          <w:tcPr>
            <w:tcW w:w="4535" w:type="dxa"/>
            <w:vAlign w:val="center"/>
          </w:tcPr>
          <w:p w14:paraId="115074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Software/lerobot/tests/datasets/test_compute_stats.py</w:t>
            </w:r>
          </w:p>
        </w:tc>
      </w:tr>
      <w:tr w14:paraId="59950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3BC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Software/lerobot/src/lerobot/optim/schedulers.py</w:t>
            </w:r>
          </w:p>
        </w:tc>
        <w:tc>
          <w:tcPr>
            <w:tcW w:w="4535" w:type="dxa"/>
            <w:vAlign w:val="center"/>
          </w:tcPr>
          <w:p w14:paraId="07CFCD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Software/lerobot/tests/datasets/test_dataset_tools.py</w:t>
            </w:r>
          </w:p>
        </w:tc>
      </w:tr>
      <w:tr w14:paraId="6D2F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3524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Software/lerobot/src/lerobot/policies/__init__.py</w:t>
            </w:r>
          </w:p>
        </w:tc>
        <w:tc>
          <w:tcPr>
            <w:tcW w:w="4535" w:type="dxa"/>
            <w:vAlign w:val="center"/>
          </w:tcPr>
          <w:p w14:paraId="0D490C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Software/lerobot/tests/datasets/test_dataset_utils.py</w:t>
            </w:r>
          </w:p>
        </w:tc>
      </w:tr>
      <w:tr w14:paraId="3FD78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CC67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Software/lerobot/src/lerobot/policies/act/README.md</w:t>
            </w:r>
          </w:p>
        </w:tc>
        <w:tc>
          <w:tcPr>
            <w:tcW w:w="4535" w:type="dxa"/>
            <w:vAlign w:val="center"/>
          </w:tcPr>
          <w:p w14:paraId="1E23EF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Software/lerobot/tests/datasets/test_datasets.py</w:t>
            </w:r>
          </w:p>
        </w:tc>
      </w:tr>
      <w:tr w14:paraId="40B09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78E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Software/lerobot/src/lerobot/policies/act/configuration_act.py</w:t>
            </w:r>
          </w:p>
        </w:tc>
        <w:tc>
          <w:tcPr>
            <w:tcW w:w="4535" w:type="dxa"/>
            <w:vAlign w:val="center"/>
          </w:tcPr>
          <w:p w14:paraId="301064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Software/lerobot/tests/datasets/test_delta_timestamps.py</w:t>
            </w:r>
          </w:p>
        </w:tc>
      </w:tr>
      <w:tr w14:paraId="1CF0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8CE77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Software/lerobot/src/lerobot/policies/act/modeling_act.py</w:t>
            </w:r>
          </w:p>
        </w:tc>
        <w:tc>
          <w:tcPr>
            <w:tcW w:w="4535" w:type="dxa"/>
            <w:vAlign w:val="center"/>
          </w:tcPr>
          <w:p w14:paraId="59E768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Software/lerobot/tests/datasets/test_image_transforms.py</w:t>
            </w:r>
          </w:p>
        </w:tc>
      </w:tr>
      <w:tr w14:paraId="38EA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E97E9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Software/lerobot/src/lerobot/policies/act/processor_act.py</w:t>
            </w:r>
          </w:p>
        </w:tc>
        <w:tc>
          <w:tcPr>
            <w:tcW w:w="4535" w:type="dxa"/>
            <w:vAlign w:val="center"/>
          </w:tcPr>
          <w:p w14:paraId="43BCC5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Software/lerobot/tests/datasets/test_image_writer.py</w:t>
            </w:r>
          </w:p>
        </w:tc>
      </w:tr>
      <w:tr w14:paraId="1E16B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2F70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Software/lerobot/src/lerobot/policies/diffusion/README.md</w:t>
            </w:r>
          </w:p>
        </w:tc>
        <w:tc>
          <w:tcPr>
            <w:tcW w:w="4535" w:type="dxa"/>
            <w:vAlign w:val="center"/>
          </w:tcPr>
          <w:p w14:paraId="798E402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Software/lerobot/tests/datasets/test_quantiles_dataset_integration.py</w:t>
            </w:r>
          </w:p>
        </w:tc>
      </w:tr>
      <w:tr w14:paraId="58B64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D6E8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Software/lerobot/src/lerobot/policies/diffusion/configuration_diffusion.py</w:t>
            </w:r>
          </w:p>
        </w:tc>
        <w:tc>
          <w:tcPr>
            <w:tcW w:w="4535" w:type="dxa"/>
            <w:vAlign w:val="center"/>
          </w:tcPr>
          <w:p w14:paraId="3B7F2A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Software/lerobot/tests/datasets/test_sampler.py</w:t>
            </w:r>
          </w:p>
        </w:tc>
      </w:tr>
      <w:tr w14:paraId="33615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602E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Software/lerobot/src/lerobot/policies/diffusion/modeling_diffusion.py</w:t>
            </w:r>
          </w:p>
        </w:tc>
        <w:tc>
          <w:tcPr>
            <w:tcW w:w="4535" w:type="dxa"/>
            <w:vAlign w:val="center"/>
          </w:tcPr>
          <w:p w14:paraId="6DC847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Software/lerobot/tests/datasets/test_streaming.py</w:t>
            </w:r>
          </w:p>
        </w:tc>
      </w:tr>
      <w:tr w14:paraId="38D5C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8CC23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Software/lerobot/src/lerobot/policies/diffusion/processor_diffusion.py</w:t>
            </w:r>
          </w:p>
        </w:tc>
        <w:tc>
          <w:tcPr>
            <w:tcW w:w="4535" w:type="dxa"/>
            <w:vAlign w:val="center"/>
          </w:tcPr>
          <w:p w14:paraId="69A2A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Software/lerobot/tests/datasets/test_streaming_video_encoder.py</w:t>
            </w:r>
          </w:p>
        </w:tc>
      </w:tr>
      <w:tr w14:paraId="1D34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43FF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Software/lerobot/src/lerobot/policies/factory.py</w:t>
            </w:r>
          </w:p>
        </w:tc>
        <w:tc>
          <w:tcPr>
            <w:tcW w:w="4535" w:type="dxa"/>
            <w:vAlign w:val="center"/>
          </w:tcPr>
          <w:p w14:paraId="21D853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Software/lerobot/tests/datasets/test_subtask_dataset.py</w:t>
            </w:r>
          </w:p>
        </w:tc>
      </w:tr>
      <w:tr w14:paraId="495F6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506F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Software/lerobot/src/lerobot/policies/groot/README.md</w:t>
            </w:r>
          </w:p>
        </w:tc>
        <w:tc>
          <w:tcPr>
            <w:tcW w:w="4535" w:type="dxa"/>
            <w:vAlign w:val="center"/>
          </w:tcPr>
          <w:p w14:paraId="7C6D742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Software/lerobot/tests/datasets/test_visualize_dataset.py</w:t>
            </w:r>
          </w:p>
        </w:tc>
      </w:tr>
      <w:tr w14:paraId="345B0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C79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Software/lerobot/src/lerobot/policies/groot/__init__.py</w:t>
            </w:r>
          </w:p>
        </w:tc>
        <w:tc>
          <w:tcPr>
            <w:tcW w:w="4535" w:type="dxa"/>
            <w:vAlign w:val="center"/>
          </w:tcPr>
          <w:p w14:paraId="55AA542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Software/lerobot/tests/envs/test_envs.py</w:t>
            </w:r>
          </w:p>
        </w:tc>
      </w:tr>
      <w:tr w14:paraId="18A0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2794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Software/lerobot/src/lerobot/policies/groot/action_head/__init__.py</w:t>
            </w:r>
          </w:p>
        </w:tc>
        <w:tc>
          <w:tcPr>
            <w:tcW w:w="4535" w:type="dxa"/>
            <w:vAlign w:val="center"/>
          </w:tcPr>
          <w:p w14:paraId="67A9E6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Software/lerobot/tests/fixtures/constants.py</w:t>
            </w:r>
          </w:p>
        </w:tc>
      </w:tr>
      <w:tr w14:paraId="16F2B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79D1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Software/lerobot/src/lerobot/policies/groot/action_head/action_encoder.py</w:t>
            </w:r>
          </w:p>
        </w:tc>
        <w:tc>
          <w:tcPr>
            <w:tcW w:w="4535" w:type="dxa"/>
            <w:vAlign w:val="center"/>
          </w:tcPr>
          <w:p w14:paraId="7CB036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Software/lerobot/tests/fixtures/dataset_factories.py</w:t>
            </w:r>
          </w:p>
        </w:tc>
      </w:tr>
      <w:tr w14:paraId="6BB26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CEC55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Software/lerobot/src/lerobot/policies/groot/action_head/cross_attention_dit.py</w:t>
            </w:r>
          </w:p>
        </w:tc>
        <w:tc>
          <w:tcPr>
            <w:tcW w:w="4535" w:type="dxa"/>
            <w:vAlign w:val="center"/>
          </w:tcPr>
          <w:p w14:paraId="2885FAE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Software/lerobot/tests/fixtures/files.py</w:t>
            </w:r>
          </w:p>
        </w:tc>
      </w:tr>
      <w:tr w14:paraId="01F9F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1FD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Software/lerobot/src/lerobot/policies/groot/action_head/flow_matching_action_head.py</w:t>
            </w:r>
          </w:p>
        </w:tc>
        <w:tc>
          <w:tcPr>
            <w:tcW w:w="4535" w:type="dxa"/>
            <w:vAlign w:val="center"/>
          </w:tcPr>
          <w:p w14:paraId="3C5617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Software/lerobot/tests/fixtures/hub.py</w:t>
            </w:r>
          </w:p>
        </w:tc>
      </w:tr>
      <w:tr w14:paraId="3D7B8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9523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Software/lerobot/src/lerobot/policies/groot/configuration_groot.py</w:t>
            </w:r>
          </w:p>
        </w:tc>
        <w:tc>
          <w:tcPr>
            <w:tcW w:w="4535" w:type="dxa"/>
            <w:vAlign w:val="center"/>
          </w:tcPr>
          <w:p w14:paraId="2C8229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Software/lerobot/tests/fixtures/optimizers.py</w:t>
            </w:r>
          </w:p>
        </w:tc>
      </w:tr>
      <w:tr w14:paraId="3F83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511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Software/lerobot/src/lerobot/policies/groot/eagle2_hg_model/configuration_eagle2_5_vl.py</w:t>
            </w:r>
          </w:p>
        </w:tc>
        <w:tc>
          <w:tcPr>
            <w:tcW w:w="4535" w:type="dxa"/>
            <w:vAlign w:val="center"/>
          </w:tcPr>
          <w:p w14:paraId="414072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Software/lerobot/tests/mocks/mock_dynamixel.py</w:t>
            </w:r>
          </w:p>
        </w:tc>
      </w:tr>
      <w:tr w14:paraId="0152C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A0AD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Software/lerobot/src/lerobot/policies/groot/eagle2_hg_model/image_processing_eagle2_5_vl_fast.py</w:t>
            </w:r>
          </w:p>
        </w:tc>
        <w:tc>
          <w:tcPr>
            <w:tcW w:w="4535" w:type="dxa"/>
            <w:vAlign w:val="center"/>
          </w:tcPr>
          <w:p w14:paraId="722B3F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Software/lerobot/tests/mocks/mock_feetech.py</w:t>
            </w:r>
          </w:p>
        </w:tc>
      </w:tr>
      <w:tr w14:paraId="36AF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9ADB9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Software/lerobot/src/lerobot/policies/groot/eagle2_hg_model/modeling_eagle2_5_vl.py</w:t>
            </w:r>
          </w:p>
        </w:tc>
        <w:tc>
          <w:tcPr>
            <w:tcW w:w="4535" w:type="dxa"/>
            <w:vAlign w:val="center"/>
          </w:tcPr>
          <w:p w14:paraId="15F06D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Software/lerobot/tests/mocks/mock_motors_bus.py</w:t>
            </w:r>
          </w:p>
        </w:tc>
      </w:tr>
      <w:tr w14:paraId="75B73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4EC3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Software/lerobot/src/lerobot/policies/groot/eagle2_hg_model/processing_eagle2_5_vl.py</w:t>
            </w:r>
          </w:p>
        </w:tc>
        <w:tc>
          <w:tcPr>
            <w:tcW w:w="4535" w:type="dxa"/>
            <w:vAlign w:val="center"/>
          </w:tcPr>
          <w:p w14:paraId="64330B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Software/lerobot/tests/mocks/mock_robot.py</w:t>
            </w:r>
          </w:p>
        </w:tc>
      </w:tr>
      <w:tr w14:paraId="24BF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05EC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Software/lerobot/src/lerobot/policies/groot/groot_n1.py</w:t>
            </w:r>
          </w:p>
        </w:tc>
        <w:tc>
          <w:tcPr>
            <w:tcW w:w="4535" w:type="dxa"/>
            <w:vAlign w:val="center"/>
          </w:tcPr>
          <w:p w14:paraId="1D0094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Software/lerobot/tests/mocks/mock_serial_patch.py</w:t>
            </w:r>
          </w:p>
        </w:tc>
      </w:tr>
      <w:tr w14:paraId="5E9CC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86EF9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Software/lerobot/src/lerobot/policies/groot/modeling_groot.py</w:t>
            </w:r>
          </w:p>
        </w:tc>
        <w:tc>
          <w:tcPr>
            <w:tcW w:w="4535" w:type="dxa"/>
            <w:vAlign w:val="center"/>
          </w:tcPr>
          <w:p w14:paraId="63E7B0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Software/lerobot/tests/mocks/mock_teleop.py</w:t>
            </w:r>
          </w:p>
        </w:tc>
      </w:tr>
      <w:tr w14:paraId="4E5F6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059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Software/lerobot/src/lerobot/policies/groot/processor_groot.py</w:t>
            </w:r>
          </w:p>
        </w:tc>
        <w:tc>
          <w:tcPr>
            <w:tcW w:w="4535" w:type="dxa"/>
            <w:vAlign w:val="center"/>
          </w:tcPr>
          <w:p w14:paraId="70DC76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Software/lerobot/tests/motors/test_damiao.py</w:t>
            </w:r>
          </w:p>
        </w:tc>
      </w:tr>
      <w:tr w14:paraId="3EFEC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BA6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Software/lerobot/src/lerobot/policies/groot/utils.py</w:t>
            </w:r>
          </w:p>
        </w:tc>
        <w:tc>
          <w:tcPr>
            <w:tcW w:w="4535" w:type="dxa"/>
            <w:vAlign w:val="center"/>
          </w:tcPr>
          <w:p w14:paraId="7EBF50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Software/lerobot/tests/motors/test_dynamixel.py</w:t>
            </w:r>
          </w:p>
        </w:tc>
      </w:tr>
      <w:tr w14:paraId="59CBD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89D1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Software/lerobot/src/lerobot/policies/pi0/README.md</w:t>
            </w:r>
          </w:p>
        </w:tc>
        <w:tc>
          <w:tcPr>
            <w:tcW w:w="4535" w:type="dxa"/>
            <w:vAlign w:val="center"/>
          </w:tcPr>
          <w:p w14:paraId="070519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Software/lerobot/tests/motors/test_feetech.py</w:t>
            </w:r>
          </w:p>
        </w:tc>
      </w:tr>
      <w:tr w14:paraId="2DEF3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066B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Software/lerobot/src/lerobot/policies/pi0/__init__.py</w:t>
            </w:r>
          </w:p>
        </w:tc>
        <w:tc>
          <w:tcPr>
            <w:tcW w:w="4535" w:type="dxa"/>
            <w:vAlign w:val="center"/>
          </w:tcPr>
          <w:p w14:paraId="45D0C5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Software/lerobot/tests/motors/test_motors_bus.py</w:t>
            </w:r>
          </w:p>
        </w:tc>
      </w:tr>
      <w:tr w14:paraId="7825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197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Software/lerobot/src/lerobot/policies/pi0/configuration_pi0.py</w:t>
            </w:r>
          </w:p>
        </w:tc>
        <w:tc>
          <w:tcPr>
            <w:tcW w:w="4535" w:type="dxa"/>
            <w:vAlign w:val="center"/>
          </w:tcPr>
          <w:p w14:paraId="6D10FB6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Software/lerobot/tests/optim/test_optimizers.py</w:t>
            </w:r>
          </w:p>
        </w:tc>
      </w:tr>
      <w:tr w14:paraId="6132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6010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Software/lerobot/src/lerobot/policies/pi0/modeling_pi0.py</w:t>
            </w:r>
          </w:p>
        </w:tc>
        <w:tc>
          <w:tcPr>
            <w:tcW w:w="4535" w:type="dxa"/>
            <w:vAlign w:val="center"/>
          </w:tcPr>
          <w:p w14:paraId="437D93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Software/lerobot/tests/optim/test_schedulers.py</w:t>
            </w:r>
          </w:p>
        </w:tc>
      </w:tr>
      <w:tr w14:paraId="7BF6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EDB9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Software/lerobot/src/lerobot/policies/pi0/processor_pi0.py</w:t>
            </w:r>
          </w:p>
        </w:tc>
        <w:tc>
          <w:tcPr>
            <w:tcW w:w="4535" w:type="dxa"/>
            <w:vAlign w:val="center"/>
          </w:tcPr>
          <w:p w14:paraId="641EB8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Software/lerobot/tests/policies/groot/test_groot_lerobot.py</w:t>
            </w:r>
          </w:p>
        </w:tc>
      </w:tr>
      <w:tr w14:paraId="0C6B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1FFE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Software/lerobot/src/lerobot/policies/pi05/README.md</w:t>
            </w:r>
          </w:p>
        </w:tc>
        <w:tc>
          <w:tcPr>
            <w:tcW w:w="4535" w:type="dxa"/>
            <w:vAlign w:val="center"/>
          </w:tcPr>
          <w:p w14:paraId="70AEE7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Software/lerobot/tests/policies/groot/test_groot_vs_original.py</w:t>
            </w:r>
          </w:p>
        </w:tc>
      </w:tr>
      <w:tr w14:paraId="48A34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2C11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Software/lerobot/src/lerobot/policies/pi05/__init__.py</w:t>
            </w:r>
          </w:p>
        </w:tc>
        <w:tc>
          <w:tcPr>
            <w:tcW w:w="4535" w:type="dxa"/>
            <w:vAlign w:val="center"/>
          </w:tcPr>
          <w:p w14:paraId="3842E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Software/lerobot/tests/policies/hilserl/test_modeling_classifier.py</w:t>
            </w:r>
          </w:p>
        </w:tc>
      </w:tr>
      <w:tr w14:paraId="0E56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05D9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Software/lerobot/src/lerobot/policies/pi05/configuration_pi05.py</w:t>
            </w:r>
          </w:p>
        </w:tc>
        <w:tc>
          <w:tcPr>
            <w:tcW w:w="4535" w:type="dxa"/>
            <w:vAlign w:val="center"/>
          </w:tcPr>
          <w:p w14:paraId="2681A6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Software/lerobot/tests/policies/pi0_fast/test_pi0_fast_original_vs_lerobot.py</w:t>
            </w:r>
          </w:p>
        </w:tc>
      </w:tr>
      <w:tr w14:paraId="6C310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2041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Software/lerobot/src/lerobot/policies/pi05/modeling_pi05.py</w:t>
            </w:r>
          </w:p>
        </w:tc>
        <w:tc>
          <w:tcPr>
            <w:tcW w:w="4535" w:type="dxa"/>
            <w:vAlign w:val="center"/>
          </w:tcPr>
          <w:p w14:paraId="467B04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Software/lerobot/tests/policies/pi0_pi05/test_pi0.py</w:t>
            </w:r>
          </w:p>
        </w:tc>
      </w:tr>
      <w:tr w14:paraId="06ABB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F7CDB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Software/lerobot/src/lerobot/policies/pi05/processor_pi05.py</w:t>
            </w:r>
          </w:p>
        </w:tc>
        <w:tc>
          <w:tcPr>
            <w:tcW w:w="4535" w:type="dxa"/>
            <w:vAlign w:val="center"/>
          </w:tcPr>
          <w:p w14:paraId="3C5C61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Software/lerobot/tests/policies/pi0_pi05/test_pi05.py</w:t>
            </w:r>
          </w:p>
        </w:tc>
      </w:tr>
      <w:tr w14:paraId="47742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DD90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Software/lerobot/src/lerobot/policies/pi0_fast/__init__.py</w:t>
            </w:r>
          </w:p>
        </w:tc>
        <w:tc>
          <w:tcPr>
            <w:tcW w:w="4535" w:type="dxa"/>
            <w:vAlign w:val="center"/>
          </w:tcPr>
          <w:p w14:paraId="5520FA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Software/lerobot/tests/policies/pi0_pi05/test_pi05_original_vs_lerobot.py</w:t>
            </w:r>
          </w:p>
        </w:tc>
      </w:tr>
      <w:tr w14:paraId="031FF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A1BF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Software/lerobot/src/lerobot/policies/pi0_fast/configuration_pi0_fast.py</w:t>
            </w:r>
          </w:p>
        </w:tc>
        <w:tc>
          <w:tcPr>
            <w:tcW w:w="4535" w:type="dxa"/>
            <w:vAlign w:val="center"/>
          </w:tcPr>
          <w:p w14:paraId="51F424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Software/lerobot/tests/policies/pi0_pi05/test_pi05_rtc.py</w:t>
            </w:r>
          </w:p>
        </w:tc>
      </w:tr>
      <w:tr w14:paraId="1DE9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4B22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Software/lerobot/src/lerobot/policies/pi0_fast/modeling_pi0_fast.py</w:t>
            </w:r>
          </w:p>
        </w:tc>
        <w:tc>
          <w:tcPr>
            <w:tcW w:w="4535" w:type="dxa"/>
            <w:vAlign w:val="center"/>
          </w:tcPr>
          <w:p w14:paraId="36996C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Software/lerobot/tests/policies/pi0_pi05/test_pi0_original_vs_lerobot.py</w:t>
            </w:r>
          </w:p>
        </w:tc>
      </w:tr>
      <w:tr w14:paraId="5B59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6A6CF5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Software/lerobot/src/lerobot/policies/pi0_fast/processor_pi0_fast.py</w:t>
            </w:r>
          </w:p>
        </w:tc>
        <w:tc>
          <w:tcPr>
            <w:tcW w:w="4535" w:type="dxa"/>
            <w:vAlign w:val="center"/>
          </w:tcPr>
          <w:p w14:paraId="3C1A8C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Software/lerobot/tests/policies/pi0_pi05/test_pi0_rtc.py</w:t>
            </w:r>
          </w:p>
        </w:tc>
      </w:tr>
      <w:tr w14:paraId="4BA7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8766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Software/lerobot/src/lerobot/policies/pi_gemma.py</w:t>
            </w:r>
          </w:p>
        </w:tc>
        <w:tc>
          <w:tcPr>
            <w:tcW w:w="4535" w:type="dxa"/>
            <w:vAlign w:val="center"/>
          </w:tcPr>
          <w:p w14:paraId="66B92A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Software/lerobot/tests/policies/rtc/test_action_queue.py</w:t>
            </w:r>
          </w:p>
        </w:tc>
      </w:tr>
      <w:tr w14:paraId="39BF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CF741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Software/lerobot/src/lerobot/policies/pretrained.py</w:t>
            </w:r>
          </w:p>
        </w:tc>
        <w:tc>
          <w:tcPr>
            <w:tcW w:w="4535" w:type="dxa"/>
            <w:vAlign w:val="center"/>
          </w:tcPr>
          <w:p w14:paraId="2396A4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Software/lerobot/tests/policies/rtc/test_configuration_rtc.py</w:t>
            </w:r>
          </w:p>
        </w:tc>
      </w:tr>
      <w:tr w14:paraId="153E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94BA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Software/lerobot/src/lerobot/policies/rtc/README.md</w:t>
            </w:r>
          </w:p>
        </w:tc>
        <w:tc>
          <w:tcPr>
            <w:tcW w:w="4535" w:type="dxa"/>
            <w:vAlign w:val="center"/>
          </w:tcPr>
          <w:p w14:paraId="392DAC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Software/lerobot/tests/policies/rtc/test_debug_tracker.py</w:t>
            </w:r>
          </w:p>
        </w:tc>
      </w:tr>
      <w:tr w14:paraId="5FD33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BDB4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Software/lerobot/src/lerobot/policies/rtc/action_queue.py</w:t>
            </w:r>
          </w:p>
        </w:tc>
        <w:tc>
          <w:tcPr>
            <w:tcW w:w="4535" w:type="dxa"/>
            <w:vAlign w:val="center"/>
          </w:tcPr>
          <w:p w14:paraId="67213D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Software/lerobot/tests/policies/rtc/test_latency_tracker.py</w:t>
            </w:r>
          </w:p>
        </w:tc>
      </w:tr>
      <w:tr w14:paraId="5D81C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44C1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Software/lerobot/src/lerobot/policies/rtc/configuration_rtc.py</w:t>
            </w:r>
          </w:p>
        </w:tc>
        <w:tc>
          <w:tcPr>
            <w:tcW w:w="4535" w:type="dxa"/>
            <w:vAlign w:val="center"/>
          </w:tcPr>
          <w:p w14:paraId="297FFA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Software/lerobot/tests/policies/rtc/test_modeling_rtc.py</w:t>
            </w:r>
          </w:p>
        </w:tc>
      </w:tr>
      <w:tr w14:paraId="6E352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10402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Software/lerobot/src/lerobot/policies/rtc/debug_tracker.py</w:t>
            </w:r>
          </w:p>
        </w:tc>
        <w:tc>
          <w:tcPr>
            <w:tcW w:w="4535" w:type="dxa"/>
            <w:vAlign w:val="center"/>
          </w:tcPr>
          <w:p w14:paraId="7DDD14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Software/lerobot/tests/policies/smolvla/test_smolvla_rtc.py</w:t>
            </w:r>
          </w:p>
        </w:tc>
      </w:tr>
      <w:tr w14:paraId="1A7AC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E01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Software/lerobot/src/lerobot/policies/rtc/debug_visualizer.py</w:t>
            </w:r>
          </w:p>
        </w:tc>
        <w:tc>
          <w:tcPr>
            <w:tcW w:w="4535" w:type="dxa"/>
            <w:vAlign w:val="center"/>
          </w:tcPr>
          <w:p w14:paraId="7832D3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Software/lerobot/tests/policies/test_policies.py</w:t>
            </w:r>
          </w:p>
        </w:tc>
      </w:tr>
      <w:tr w14:paraId="5864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707D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Software/lerobot/src/lerobot/policies/rtc/latency_tracker.py</w:t>
            </w:r>
          </w:p>
        </w:tc>
        <w:tc>
          <w:tcPr>
            <w:tcW w:w="4535" w:type="dxa"/>
            <w:vAlign w:val="center"/>
          </w:tcPr>
          <w:p w14:paraId="752013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Software/lerobot/tests/policies/test_sac_config.py</w:t>
            </w:r>
          </w:p>
        </w:tc>
      </w:tr>
      <w:tr w14:paraId="6B90A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AB586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Software/lerobot/src/lerobot/policies/rtc/modeling_rtc.py</w:t>
            </w:r>
          </w:p>
        </w:tc>
        <w:tc>
          <w:tcPr>
            <w:tcW w:w="4535" w:type="dxa"/>
            <w:vAlign w:val="center"/>
          </w:tcPr>
          <w:p w14:paraId="1834D85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Software/lerobot/tests/policies/test_sac_policy.py</w:t>
            </w:r>
          </w:p>
        </w:tc>
      </w:tr>
      <w:tr w14:paraId="0544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222AD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Software/lerobot/src/lerobot/policies/sac/configuration_sac.py</w:t>
            </w:r>
          </w:p>
        </w:tc>
        <w:tc>
          <w:tcPr>
            <w:tcW w:w="4535" w:type="dxa"/>
            <w:vAlign w:val="center"/>
          </w:tcPr>
          <w:p w14:paraId="770032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Software/lerobot/tests/policies/test_sarm_processor.py</w:t>
            </w:r>
          </w:p>
        </w:tc>
      </w:tr>
      <w:tr w14:paraId="25EE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85F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Software/lerobot/src/lerobot/policies/sac/modeling_sac.py</w:t>
            </w:r>
          </w:p>
        </w:tc>
        <w:tc>
          <w:tcPr>
            <w:tcW w:w="4535" w:type="dxa"/>
            <w:vAlign w:val="center"/>
          </w:tcPr>
          <w:p w14:paraId="41A3F78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Software/lerobot/tests/policies/test_sarm_subtask_annotations.py</w:t>
            </w:r>
          </w:p>
        </w:tc>
      </w:tr>
      <w:tr w14:paraId="2C20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FC31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Software/lerobot/src/lerobot/policies/sac/processor_sac.py</w:t>
            </w:r>
          </w:p>
        </w:tc>
        <w:tc>
          <w:tcPr>
            <w:tcW w:w="4535" w:type="dxa"/>
            <w:vAlign w:val="center"/>
          </w:tcPr>
          <w:p w14:paraId="680B55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Software/lerobot/tests/policies/test_sarm_utils.py</w:t>
            </w:r>
          </w:p>
        </w:tc>
      </w:tr>
      <w:tr w14:paraId="40E8D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F2B88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Software/lerobot/src/lerobot/policies/sac/reward_model/configuration_classifier.py</w:t>
            </w:r>
          </w:p>
        </w:tc>
        <w:tc>
          <w:tcPr>
            <w:tcW w:w="4535" w:type="dxa"/>
            <w:vAlign w:val="center"/>
          </w:tcPr>
          <w:p w14:paraId="4B2623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Software/lerobot/tests/policies/wall_x/test_wallx.py</w:t>
            </w:r>
          </w:p>
        </w:tc>
      </w:tr>
      <w:tr w14:paraId="1D8B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BAC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Software/lerobot/src/lerobot/policies/sac/reward_model/modeling_classifier.py</w:t>
            </w:r>
          </w:p>
        </w:tc>
        <w:tc>
          <w:tcPr>
            <w:tcW w:w="4535" w:type="dxa"/>
            <w:vAlign w:val="center"/>
          </w:tcPr>
          <w:p w14:paraId="443951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Software/lerobot/tests/policies/xvla/test_xvla_original_vs_lerobot.py</w:t>
            </w:r>
          </w:p>
        </w:tc>
      </w:tr>
      <w:tr w14:paraId="0BA7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040CC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Software/lerobot/src/lerobot/policies/sac/reward_model/processor_classifier.py</w:t>
            </w:r>
          </w:p>
        </w:tc>
        <w:tc>
          <w:tcPr>
            <w:tcW w:w="4535" w:type="dxa"/>
            <w:vAlign w:val="center"/>
          </w:tcPr>
          <w:p w14:paraId="4ABFFD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Software/lerobot/tests/processor/test_act_processor.py</w:t>
            </w:r>
          </w:p>
        </w:tc>
      </w:tr>
      <w:tr w14:paraId="4F57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37B2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Software/lerobot/src/lerobot/policies/sarm/README.md</w:t>
            </w:r>
          </w:p>
        </w:tc>
        <w:tc>
          <w:tcPr>
            <w:tcW w:w="4535" w:type="dxa"/>
            <w:vAlign w:val="center"/>
          </w:tcPr>
          <w:p w14:paraId="6E0FAC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Software/lerobot/tests/processor/test_batch_conversion.py</w:t>
            </w:r>
          </w:p>
        </w:tc>
      </w:tr>
      <w:tr w14:paraId="45AC8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EB791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Software/lerobot/src/lerobot/policies/sarm/compute_rabc_weights.py</w:t>
            </w:r>
          </w:p>
        </w:tc>
        <w:tc>
          <w:tcPr>
            <w:tcW w:w="4535" w:type="dxa"/>
            <w:vAlign w:val="center"/>
          </w:tcPr>
          <w:p w14:paraId="5C9A167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Software/lerobot/tests/processor/test_batch_processor.py</w:t>
            </w:r>
          </w:p>
        </w:tc>
      </w:tr>
      <w:tr w14:paraId="0DEF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25C6E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Software/lerobot/src/lerobot/policies/sarm/configuration_sarm.py</w:t>
            </w:r>
          </w:p>
        </w:tc>
        <w:tc>
          <w:tcPr>
            <w:tcW w:w="4535" w:type="dxa"/>
            <w:vAlign w:val="center"/>
          </w:tcPr>
          <w:p w14:paraId="5B941C8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Software/lerobot/tests/processor/test_classifier_processor.py</w:t>
            </w:r>
          </w:p>
        </w:tc>
      </w:tr>
      <w:tr w14:paraId="714B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0D74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Software/lerobot/src/lerobot/policies/sarm/modeling_sarm.py</w:t>
            </w:r>
          </w:p>
        </w:tc>
        <w:tc>
          <w:tcPr>
            <w:tcW w:w="4535" w:type="dxa"/>
            <w:vAlign w:val="center"/>
          </w:tcPr>
          <w:p w14:paraId="12DBE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Software/lerobot/tests/processor/test_converters.py</w:t>
            </w:r>
          </w:p>
        </w:tc>
      </w:tr>
      <w:tr w14:paraId="79B5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4E0C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Software/lerobot/src/lerobot/policies/sarm/processor_sarm.py</w:t>
            </w:r>
          </w:p>
        </w:tc>
        <w:tc>
          <w:tcPr>
            <w:tcW w:w="4535" w:type="dxa"/>
            <w:vAlign w:val="center"/>
          </w:tcPr>
          <w:p w14:paraId="0A637B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Software/lerobot/tests/processor/test_device_processor.py</w:t>
            </w:r>
          </w:p>
        </w:tc>
      </w:tr>
      <w:tr w14:paraId="7DAD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40CD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Software/lerobot/src/lerobot/policies/sarm/sarm_utils.py</w:t>
            </w:r>
          </w:p>
        </w:tc>
        <w:tc>
          <w:tcPr>
            <w:tcW w:w="4535" w:type="dxa"/>
            <w:vAlign w:val="center"/>
          </w:tcPr>
          <w:p w14:paraId="552DBB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Software/lerobot/tests/processor/test_diffusion_processor.py</w:t>
            </w:r>
          </w:p>
        </w:tc>
      </w:tr>
      <w:tr w14:paraId="2781C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6D3842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Software/lerobot/src/lerobot/policies/smolvla/README.md</w:t>
            </w:r>
          </w:p>
        </w:tc>
        <w:tc>
          <w:tcPr>
            <w:tcW w:w="4535" w:type="dxa"/>
            <w:vAlign w:val="center"/>
          </w:tcPr>
          <w:p w14:paraId="5F68B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Software/lerobot/tests/processor/test_libero_processor.py</w:t>
            </w:r>
          </w:p>
        </w:tc>
      </w:tr>
      <w:tr w14:paraId="1B2F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1DD86B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Software/lerobot/src/lerobot/policies/smolvla/configuration_smolvla.py</w:t>
            </w:r>
          </w:p>
        </w:tc>
        <w:tc>
          <w:tcPr>
            <w:tcW w:w="4535" w:type="dxa"/>
            <w:vAlign w:val="center"/>
          </w:tcPr>
          <w:p w14:paraId="50F911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Software/lerobot/tests/processor/test_migration_detection.py</w:t>
            </w:r>
          </w:p>
        </w:tc>
      </w:tr>
      <w:tr w14:paraId="1B9DA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906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Software/lerobot/src/lerobot/policies/smolvla/modeling_smolvla.py</w:t>
            </w:r>
          </w:p>
        </w:tc>
        <w:tc>
          <w:tcPr>
            <w:tcW w:w="4535" w:type="dxa"/>
            <w:vAlign w:val="center"/>
          </w:tcPr>
          <w:p w14:paraId="30B4ED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Software/lerobot/tests/processor/test_normalize_processor.py</w:t>
            </w:r>
          </w:p>
        </w:tc>
      </w:tr>
      <w:tr w14:paraId="6251E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0283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Software/lerobot/src/lerobot/policies/smolvla/processor_smolvla.py</w:t>
            </w:r>
          </w:p>
        </w:tc>
        <w:tc>
          <w:tcPr>
            <w:tcW w:w="4535" w:type="dxa"/>
            <w:vAlign w:val="center"/>
          </w:tcPr>
          <w:p w14:paraId="13D2E24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Software/lerobot/tests/processor/test_observation_processor.py</w:t>
            </w:r>
          </w:p>
        </w:tc>
      </w:tr>
      <w:tr w14:paraId="3BED8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EF1B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Software/lerobot/src/lerobot/policies/smolvla/smolvlm_with_expert.py</w:t>
            </w:r>
          </w:p>
        </w:tc>
        <w:tc>
          <w:tcPr>
            <w:tcW w:w="4535" w:type="dxa"/>
            <w:vAlign w:val="center"/>
          </w:tcPr>
          <w:p w14:paraId="2D4FA15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Software/lerobot/tests/processor/test_pipeline.py</w:t>
            </w:r>
          </w:p>
        </w:tc>
      </w:tr>
      <w:tr w14:paraId="0E3F6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EEEF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Software/lerobot/src/lerobot/policies/tdmpc/README.md</w:t>
            </w:r>
          </w:p>
        </w:tc>
        <w:tc>
          <w:tcPr>
            <w:tcW w:w="4535" w:type="dxa"/>
            <w:vAlign w:val="center"/>
          </w:tcPr>
          <w:p w14:paraId="15C867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Software/lerobot/tests/processor/test_pipeline_from_pretrained_helpers.py</w:t>
            </w:r>
          </w:p>
        </w:tc>
      </w:tr>
      <w:tr w14:paraId="5093C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E9C2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Software/lerobot/src/lerobot/policies/tdmpc/configuration_tdmpc.py</w:t>
            </w:r>
          </w:p>
        </w:tc>
        <w:tc>
          <w:tcPr>
            <w:tcW w:w="4535" w:type="dxa"/>
            <w:vAlign w:val="center"/>
          </w:tcPr>
          <w:p w14:paraId="5F1211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Software/lerobot/tests/processor/test_policy_robot_bridge.py</w:t>
            </w:r>
          </w:p>
        </w:tc>
      </w:tr>
      <w:tr w14:paraId="3E52B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CC5C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Software/lerobot/src/lerobot/policies/tdmpc/modeling_tdmpc.py</w:t>
            </w:r>
          </w:p>
        </w:tc>
        <w:tc>
          <w:tcPr>
            <w:tcW w:w="4535" w:type="dxa"/>
            <w:vAlign w:val="center"/>
          </w:tcPr>
          <w:p w14:paraId="4BD71F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Software/lerobot/tests/processor/test_rename_processor.py</w:t>
            </w:r>
          </w:p>
        </w:tc>
      </w:tr>
      <w:tr w14:paraId="05613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A7C4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Software/lerobot/src/lerobot/policies/tdmpc/processor_tdmpc.py</w:t>
            </w:r>
          </w:p>
        </w:tc>
        <w:tc>
          <w:tcPr>
            <w:tcW w:w="4535" w:type="dxa"/>
            <w:vAlign w:val="center"/>
          </w:tcPr>
          <w:p w14:paraId="2C35AC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Software/lerobot/tests/processor/test_sac_processor.py</w:t>
            </w:r>
          </w:p>
        </w:tc>
      </w:tr>
      <w:tr w14:paraId="490F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0A2C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Software/lerobot/src/lerobot/policies/utils.py</w:t>
            </w:r>
          </w:p>
        </w:tc>
        <w:tc>
          <w:tcPr>
            <w:tcW w:w="4535" w:type="dxa"/>
            <w:vAlign w:val="center"/>
          </w:tcPr>
          <w:p w14:paraId="28C9EE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Software/lerobot/tests/processor/test_smolvla_processor.py</w:t>
            </w:r>
          </w:p>
        </w:tc>
      </w:tr>
      <w:tr w14:paraId="405E7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0933C3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Software/lerobot/src/lerobot/policies/vqbet/README.md</w:t>
            </w:r>
          </w:p>
        </w:tc>
        <w:tc>
          <w:tcPr>
            <w:tcW w:w="4535" w:type="dxa"/>
            <w:vAlign w:val="center"/>
          </w:tcPr>
          <w:p w14:paraId="0CF76C5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Software/lerobot/tests/processor/test_tdmpc_processor.py</w:t>
            </w:r>
          </w:p>
        </w:tc>
      </w:tr>
      <w:tr w14:paraId="42A8A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7A87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Software/lerobot/src/lerobot/policies/vqbet/configuration_vqbet.py</w:t>
            </w:r>
          </w:p>
        </w:tc>
        <w:tc>
          <w:tcPr>
            <w:tcW w:w="4535" w:type="dxa"/>
            <w:vAlign w:val="center"/>
          </w:tcPr>
          <w:p w14:paraId="0E2749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Software/lerobot/tests/processor/test_tokenizer_processor.py</w:t>
            </w:r>
          </w:p>
        </w:tc>
      </w:tr>
      <w:tr w14:paraId="11CB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89F8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Software/lerobot/src/lerobot/policies/vqbet/modeling_vqbet.py</w:t>
            </w:r>
          </w:p>
        </w:tc>
        <w:tc>
          <w:tcPr>
            <w:tcW w:w="4535" w:type="dxa"/>
            <w:vAlign w:val="center"/>
          </w:tcPr>
          <w:p w14:paraId="465A1D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Software/lerobot/tests/processor/test_vqbet_processor.py</w:t>
            </w:r>
          </w:p>
        </w:tc>
      </w:tr>
      <w:tr w14:paraId="4ABB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9A8ED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Software/lerobot/src/lerobot/policies/vqbet/processor_vqbet.py</w:t>
            </w:r>
          </w:p>
        </w:tc>
        <w:tc>
          <w:tcPr>
            <w:tcW w:w="4535" w:type="dxa"/>
            <w:vAlign w:val="center"/>
          </w:tcPr>
          <w:p w14:paraId="453DA6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Software/lerobot/tests/rl/test_actor.py</w:t>
            </w:r>
          </w:p>
        </w:tc>
      </w:tr>
      <w:tr w14:paraId="66A93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ABBC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Software/lerobot/src/lerobot/policies/vqbet/vqbet_utils.py</w:t>
            </w:r>
          </w:p>
        </w:tc>
        <w:tc>
          <w:tcPr>
            <w:tcW w:w="4535" w:type="dxa"/>
            <w:vAlign w:val="center"/>
          </w:tcPr>
          <w:p w14:paraId="20D207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Software/lerobot/tests/rl/test_actor_learner.py</w:t>
            </w:r>
          </w:p>
        </w:tc>
      </w:tr>
      <w:tr w14:paraId="520DA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A8825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Software/lerobot/src/lerobot/policies/wall_x/README.md</w:t>
            </w:r>
          </w:p>
        </w:tc>
        <w:tc>
          <w:tcPr>
            <w:tcW w:w="4535" w:type="dxa"/>
            <w:vAlign w:val="center"/>
          </w:tcPr>
          <w:p w14:paraId="1C6998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Software/lerobot/tests/rl/test_learner_service.py</w:t>
            </w:r>
          </w:p>
        </w:tc>
      </w:tr>
      <w:tr w14:paraId="5AA80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2F3F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Software/lerobot/src/lerobot/policies/wall_x/__init__.py</w:t>
            </w:r>
          </w:p>
        </w:tc>
        <w:tc>
          <w:tcPr>
            <w:tcW w:w="4535" w:type="dxa"/>
            <w:vAlign w:val="center"/>
          </w:tcPr>
          <w:p w14:paraId="2664C5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Software/lerobot/tests/rl/test_queue.py</w:t>
            </w:r>
          </w:p>
        </w:tc>
      </w:tr>
      <w:tr w14:paraId="7F4D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6B05D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Software/lerobot/src/lerobot/policies/wall_x/configuration_wall_x.py</w:t>
            </w:r>
          </w:p>
        </w:tc>
        <w:tc>
          <w:tcPr>
            <w:tcW w:w="4535" w:type="dxa"/>
            <w:vAlign w:val="center"/>
          </w:tcPr>
          <w:p w14:paraId="39F476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Software/lerobot/tests/robots/test_reachy2.py</w:t>
            </w:r>
          </w:p>
        </w:tc>
      </w:tr>
      <w:tr w14:paraId="790B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8F59C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Software/lerobot/src/lerobot/policies/wall_x/constant.py</w:t>
            </w:r>
          </w:p>
        </w:tc>
        <w:tc>
          <w:tcPr>
            <w:tcW w:w="4535" w:type="dxa"/>
            <w:vAlign w:val="center"/>
          </w:tcPr>
          <w:p w14:paraId="7CE1DB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Software/lerobot/tests/robots/test_so100_follower.py</w:t>
            </w:r>
          </w:p>
        </w:tc>
      </w:tr>
      <w:tr w14:paraId="6D21F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2CDA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Software/lerobot/src/lerobot/policies/wall_x/modeling_wall_x.py</w:t>
            </w:r>
          </w:p>
        </w:tc>
        <w:tc>
          <w:tcPr>
            <w:tcW w:w="4535" w:type="dxa"/>
            <w:vAlign w:val="center"/>
          </w:tcPr>
          <w:p w14:paraId="19B772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Software/lerobot/tests/robots/test_unitree_g1.py</w:t>
            </w:r>
          </w:p>
        </w:tc>
      </w:tr>
      <w:tr w14:paraId="75A6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F036D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Software/lerobot/src/lerobot/policies/wall_x/processor_wall_x.py</w:t>
            </w:r>
          </w:p>
        </w:tc>
        <w:tc>
          <w:tcPr>
            <w:tcW w:w="4535" w:type="dxa"/>
            <w:vAlign w:val="center"/>
          </w:tcPr>
          <w:p w14:paraId="6D7015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Software/lerobot/tests/scripts/test_edit_dataset_parsing.py</w:t>
            </w:r>
          </w:p>
        </w:tc>
      </w:tr>
      <w:tr w14:paraId="5D18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CA43E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Software/lerobot/src/lerobot/policies/wall_x/qwen_model/configuration_qwen2_5_vl.py</w:t>
            </w:r>
          </w:p>
        </w:tc>
        <w:tc>
          <w:tcPr>
            <w:tcW w:w="4535" w:type="dxa"/>
            <w:vAlign w:val="center"/>
          </w:tcPr>
          <w:p w14:paraId="66181B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Software/lerobot/tests/teleoperators/test_reachy2_teleoperator.py</w:t>
            </w:r>
          </w:p>
        </w:tc>
      </w:tr>
      <w:tr w14:paraId="5859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DABF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Software/lerobot/src/lerobot/policies/wall_x/qwen_model/qwen2_5_vl_moe.py</w:t>
            </w:r>
          </w:p>
        </w:tc>
        <w:tc>
          <w:tcPr>
            <w:tcW w:w="4535" w:type="dxa"/>
            <w:vAlign w:val="center"/>
          </w:tcPr>
          <w:p w14:paraId="054B4F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Software/lerobot/tests/teleoperators/test_unitree_g1_teleoperator.py</w:t>
            </w:r>
          </w:p>
        </w:tc>
      </w:tr>
      <w:tr w14:paraId="28A1C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A978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Software/lerobot/src/lerobot/policies/wall_x/utils.py</w:t>
            </w:r>
          </w:p>
        </w:tc>
        <w:tc>
          <w:tcPr>
            <w:tcW w:w="4535" w:type="dxa"/>
            <w:vAlign w:val="center"/>
          </w:tcPr>
          <w:p w14:paraId="1229EF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Software/lerobot/tests/test_available.py</w:t>
            </w:r>
          </w:p>
        </w:tc>
      </w:tr>
      <w:tr w14:paraId="67392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2E9A3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Software/lerobot/src/lerobot/policies/xvla/__init__.py</w:t>
            </w:r>
          </w:p>
        </w:tc>
        <w:tc>
          <w:tcPr>
            <w:tcW w:w="4535" w:type="dxa"/>
            <w:vAlign w:val="center"/>
          </w:tcPr>
          <w:p w14:paraId="51FA83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Software/lerobot/tests/test_cli_peft.py</w:t>
            </w:r>
          </w:p>
        </w:tc>
      </w:tr>
      <w:tr w14:paraId="20E4F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97425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Software/lerobot/src/lerobot/policies/xvla/action_hub.py</w:t>
            </w:r>
          </w:p>
        </w:tc>
        <w:tc>
          <w:tcPr>
            <w:tcW w:w="4535" w:type="dxa"/>
            <w:vAlign w:val="center"/>
          </w:tcPr>
          <w:p w14:paraId="0A687A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Software/lerobot/tests/test_control_robot.py</w:t>
            </w:r>
          </w:p>
        </w:tc>
      </w:tr>
      <w:tr w14:paraId="417B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7117F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Software/lerobot/src/lerobot/policies/xvla/configuration_florence2.py</w:t>
            </w:r>
          </w:p>
        </w:tc>
        <w:tc>
          <w:tcPr>
            <w:tcW w:w="4535" w:type="dxa"/>
            <w:vAlign w:val="center"/>
          </w:tcPr>
          <w:p w14:paraId="18C24F1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Software/lerobot/tests/training/test_multi_gpu.py</w:t>
            </w:r>
          </w:p>
        </w:tc>
      </w:tr>
      <w:tr w14:paraId="391DB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46AA2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Software/lerobot/src/lerobot/policies/xvla/configuration_xvla.py</w:t>
            </w:r>
          </w:p>
        </w:tc>
        <w:tc>
          <w:tcPr>
            <w:tcW w:w="4535" w:type="dxa"/>
            <w:vAlign w:val="center"/>
          </w:tcPr>
          <w:p w14:paraId="5C2D9B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Software/lerobot/tests/training/test_visual_validation.py</w:t>
            </w:r>
          </w:p>
        </w:tc>
      </w:tr>
      <w:tr w14:paraId="5F66D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56305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Software/lerobot/src/lerobot/policies/xvla/modeling_florence2.py</w:t>
            </w:r>
          </w:p>
        </w:tc>
        <w:tc>
          <w:tcPr>
            <w:tcW w:w="4535" w:type="dxa"/>
            <w:vAlign w:val="center"/>
          </w:tcPr>
          <w:p w14:paraId="22EEF8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Software/lerobot/tests/transport/test_transport_utils.py</w:t>
            </w:r>
          </w:p>
        </w:tc>
      </w:tr>
      <w:tr w14:paraId="0021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9A358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Software/lerobot/src/lerobot/policies/xvla/modeling_xvla.py</w:t>
            </w:r>
          </w:p>
        </w:tc>
        <w:tc>
          <w:tcPr>
            <w:tcW w:w="4535" w:type="dxa"/>
            <w:vAlign w:val="center"/>
          </w:tcPr>
          <w:p w14:paraId="77B297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Software/lerobot/tests/utils.py</w:t>
            </w:r>
          </w:p>
        </w:tc>
      </w:tr>
      <w:tr w14:paraId="2870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8EE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Software/lerobot/src/lerobot/policies/xvla/processor_xvla.py</w:t>
            </w:r>
          </w:p>
        </w:tc>
        <w:tc>
          <w:tcPr>
            <w:tcW w:w="4535" w:type="dxa"/>
            <w:vAlign w:val="center"/>
          </w:tcPr>
          <w:p w14:paraId="360370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Software/lerobot/tests/utils/test_encoding_utils.py</w:t>
            </w:r>
          </w:p>
        </w:tc>
      </w:tr>
      <w:tr w14:paraId="3F00C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49A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Software/lerobot/src/lerobot/policies/xvla/soft_transformer.py</w:t>
            </w:r>
          </w:p>
        </w:tc>
        <w:tc>
          <w:tcPr>
            <w:tcW w:w="4535" w:type="dxa"/>
            <w:vAlign w:val="center"/>
          </w:tcPr>
          <w:p w14:paraId="6C0209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Software/lerobot/tests/utils/test_io_utils.py</w:t>
            </w:r>
          </w:p>
        </w:tc>
      </w:tr>
      <w:tr w14:paraId="4061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2229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Software/lerobot/src/lerobot/policies/xvla/utils.py</w:t>
            </w:r>
          </w:p>
        </w:tc>
        <w:tc>
          <w:tcPr>
            <w:tcW w:w="4535" w:type="dxa"/>
            <w:vAlign w:val="center"/>
          </w:tcPr>
          <w:p w14:paraId="2A102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Software/lerobot/tests/utils/test_logging_utils.py</w:t>
            </w:r>
          </w:p>
        </w:tc>
      </w:tr>
      <w:tr w14:paraId="3B85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148EA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Software/lerobot/src/lerobot/processor/__init__.py</w:t>
            </w:r>
          </w:p>
        </w:tc>
        <w:tc>
          <w:tcPr>
            <w:tcW w:w="4535" w:type="dxa"/>
            <w:vAlign w:val="center"/>
          </w:tcPr>
          <w:p w14:paraId="41C9DA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Software/lerobot/tests/utils/test_process.py</w:t>
            </w:r>
          </w:p>
        </w:tc>
      </w:tr>
      <w:tr w14:paraId="31F4C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508B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Software/lerobot/src/lerobot/processor/batch_processor.py</w:t>
            </w:r>
          </w:p>
        </w:tc>
        <w:tc>
          <w:tcPr>
            <w:tcW w:w="4535" w:type="dxa"/>
            <w:vAlign w:val="center"/>
          </w:tcPr>
          <w:p w14:paraId="74B4D3B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Software/lerobot/tests/utils/test_random_utils.py</w:t>
            </w:r>
          </w:p>
        </w:tc>
      </w:tr>
      <w:tr w14:paraId="2DA1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8B24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Software/lerobot/src/lerobot/processor/converters.py</w:t>
            </w:r>
          </w:p>
        </w:tc>
        <w:tc>
          <w:tcPr>
            <w:tcW w:w="4535" w:type="dxa"/>
            <w:vAlign w:val="center"/>
          </w:tcPr>
          <w:p w14:paraId="6ED6979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Software/lerobot/tests/utils/test_replay_buffer.py</w:t>
            </w:r>
          </w:p>
        </w:tc>
      </w:tr>
      <w:tr w14:paraId="6FB2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862B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Software/lerobot/src/lerobot/processor/delta_action_processor.py</w:t>
            </w:r>
          </w:p>
        </w:tc>
        <w:tc>
          <w:tcPr>
            <w:tcW w:w="4535" w:type="dxa"/>
            <w:vAlign w:val="center"/>
          </w:tcPr>
          <w:p w14:paraId="15D5864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Software/lerobot/tests/utils/test_train_utils.py</w:t>
            </w:r>
          </w:p>
        </w:tc>
      </w:tr>
      <w:tr w14:paraId="735A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9793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Software/lerobot/src/lerobot/processor/device_processor.py</w:t>
            </w:r>
          </w:p>
        </w:tc>
        <w:tc>
          <w:tcPr>
            <w:tcW w:w="4535" w:type="dxa"/>
            <w:vAlign w:val="center"/>
          </w:tcPr>
          <w:p w14:paraId="7FACCA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Software/lerobot/tests/utils/test_visualization_utils.py</w:t>
            </w:r>
          </w:p>
        </w:tc>
      </w:tr>
      <w:tr w14:paraId="17A5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B88D0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Software/lerobot/src/lerobot/processor/env_processor.py</w:t>
            </w:r>
          </w:p>
        </w:tc>
        <w:tc>
          <w:tcPr>
            <w:tcW w:w="4535" w:type="dxa"/>
            <w:vAlign w:val="center"/>
          </w:tcPr>
          <w:p w14:paraId="65AEE1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media/hand.jpg</w:t>
            </w:r>
          </w:p>
        </w:tc>
      </w:tr>
      <w:tr w14:paraId="75CC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FE09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Software/lerobot/src/lerobot/processor/factory.py</w:t>
            </w:r>
          </w:p>
        </w:tc>
        <w:tc>
          <w:tcPr>
            <w:tcW w:w="4535" w:type="dxa"/>
            <w:vAlign w:val="center"/>
          </w:tcPr>
          <w:p w14:paraId="5B559F5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media/handle.jpg</w:t>
            </w:r>
          </w:p>
        </w:tc>
      </w:tr>
      <w:tr w14:paraId="1777F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3852D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Software/lerobot/src/lerobot/processor/gym_action_processor.py</w:t>
            </w:r>
          </w:p>
        </w:tc>
        <w:tc>
          <w:tcPr>
            <w:tcW w:w="4535" w:type="dxa"/>
            <w:vAlign w:val="center"/>
          </w:tcPr>
          <w:p w14:paraId="5E9B0E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media/overview.jpg</w:t>
            </w:r>
          </w:p>
        </w:tc>
      </w:tr>
      <w:tr w14:paraId="52FA9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25DD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Software/lerobot/src/lerobot/processor/hil_processor.py</w:t>
            </w:r>
          </w:p>
        </w:tc>
        <w:tc>
          <w:tcPr>
            <w:tcW w:w="4535" w:type="dxa"/>
            <w:vAlign w:val="center"/>
          </w:tcPr>
          <w:p w14:paraId="66653F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media/trigger.jpg</w:t>
            </w:r>
          </w:p>
        </w:tc>
      </w:tr>
    </w:tbl>
    <w:p w14:paraId="66F80BAC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B0D0D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81DD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3D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58BCBC3EB6CB49E8B92F7D474DAAB431_12</vt:lpwstr>
  </property>
</Properties>
</file>