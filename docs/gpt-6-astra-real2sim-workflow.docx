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DB16F">
      <w:pPr>
        <w:pStyle w:val="33"/>
        <w:spacing w:before="3000"/>
      </w:pPr>
      <w:bookmarkStart w:id="15" w:name="_GoBack"/>
      <w:bookmarkEnd w:id="15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2149937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gpt-6-astra-real2sim-workflow</w:t>
      </w:r>
    </w:p>
    <w:p w14:paraId="1490987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BC9DF8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仓库地址：https://github.com/Roboparty/gpt-6-astra-real2sim-workflow</w:t>
      </w:r>
    </w:p>
    <w:p w14:paraId="2C1FB4E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EE6E702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ACBD3DF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6377C24D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_Toc26262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_Toc26262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17F970E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_Toc25702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_Toc25702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08FE88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_Toc20002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_Toc20002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254C9B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_Toc16025 </w:instrText>
      </w:r>
      <w:r>
        <w:rPr>
          <w:rFonts w:ascii="Times New Roman" w:hAnsi="Times New Roman" w:eastAsia="宋体"/>
        </w:rPr>
        <w:fldChar w:fldCharType="separate"/>
      </w:r>
      <w:r>
        <w:t>.agents/</w:t>
      </w:r>
      <w:r>
        <w:tab/>
      </w:r>
      <w:r>
        <w:fldChar w:fldCharType="begin"/>
      </w:r>
      <w:r>
        <w:instrText xml:space="preserve"> PAGEREF _Toc16025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820646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_Toc7841 </w:instrText>
      </w:r>
      <w:r>
        <w:rPr>
          <w:rFonts w:ascii="Times New Roman" w:hAnsi="Times New Roman" w:eastAsia="宋体"/>
        </w:rPr>
        <w:fldChar w:fldCharType="separate"/>
      </w:r>
      <w:r>
        <w:t>case/</w:t>
      </w:r>
      <w:r>
        <w:tab/>
      </w:r>
      <w:r>
        <w:fldChar w:fldCharType="begin"/>
      </w:r>
      <w:r>
        <w:instrText xml:space="preserve"> PAGEREF _Toc7841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B0F208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_Toc31475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_Toc31475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BBC857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_Toc32429 </w:instrText>
      </w:r>
      <w:r>
        <w:rPr>
          <w:rFonts w:ascii="Times New Roman" w:hAnsi="Times New Roman" w:eastAsia="宋体"/>
        </w:rPr>
        <w:fldChar w:fldCharType="separate"/>
      </w:r>
      <w:r>
        <w:t>examples/</w:t>
      </w:r>
      <w:r>
        <w:tab/>
      </w:r>
      <w:r>
        <w:fldChar w:fldCharType="begin"/>
      </w:r>
      <w:r>
        <w:instrText xml:space="preserve"> PAGEREF _Toc32429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452F75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_Toc16288 </w:instrText>
      </w:r>
      <w:r>
        <w:rPr>
          <w:rFonts w:ascii="Times New Roman" w:hAnsi="Times New Roman" w:eastAsia="宋体"/>
        </w:rPr>
        <w:fldChar w:fldCharType="separate"/>
      </w:r>
      <w:r>
        <w:t>inputs/</w:t>
      </w:r>
      <w:r>
        <w:tab/>
      </w:r>
      <w:r>
        <w:fldChar w:fldCharType="begin"/>
      </w:r>
      <w:r>
        <w:instrText xml:space="preserve"> PAGEREF _Toc16288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642313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_Toc5590 </w:instrText>
      </w:r>
      <w:r>
        <w:rPr>
          <w:rFonts w:ascii="Times New Roman" w:hAnsi="Times New Roman" w:eastAsia="宋体"/>
        </w:rPr>
        <w:fldChar w:fldCharType="separate"/>
      </w:r>
      <w:r>
        <w:t>licenses/</w:t>
      </w:r>
      <w:r>
        <w:tab/>
      </w:r>
      <w:r>
        <w:fldChar w:fldCharType="begin"/>
      </w:r>
      <w:r>
        <w:instrText xml:space="preserve"> PAGEREF _Toc5590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FFFEB1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_Toc4025 </w:instrText>
      </w:r>
      <w:r>
        <w:rPr>
          <w:rFonts w:ascii="Times New Roman" w:hAnsi="Times New Roman" w:eastAsia="宋体"/>
        </w:rPr>
        <w:fldChar w:fldCharType="separate"/>
      </w:r>
      <w:r>
        <w:t>public_contract/</w:t>
      </w:r>
      <w:r>
        <w:tab/>
      </w:r>
      <w:r>
        <w:fldChar w:fldCharType="begin"/>
      </w:r>
      <w:r>
        <w:instrText xml:space="preserve"> PAGEREF _Toc4025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07074E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_Toc5486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_Toc5486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47FBAF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_Toc12127 </w:instrText>
      </w:r>
      <w:r>
        <w:rPr>
          <w:rFonts w:ascii="Times New Roman" w:hAnsi="Times New Roman" w:eastAsia="宋体"/>
        </w:rPr>
        <w:fldChar w:fldCharType="separate"/>
      </w:r>
      <w:r>
        <w:t>tools/</w:t>
      </w:r>
      <w:r>
        <w:tab/>
      </w:r>
      <w:r>
        <w:fldChar w:fldCharType="begin"/>
      </w:r>
      <w:r>
        <w:instrText xml:space="preserve"> PAGEREF _Toc12127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976AF0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_Toc4297 </w:instrText>
      </w:r>
      <w:r>
        <w:rPr>
          <w:rFonts w:ascii="Times New Roman" w:hAnsi="Times New Roman" w:eastAsia="宋体"/>
        </w:rPr>
        <w:fldChar w:fldCharType="separate"/>
      </w:r>
      <w:r>
        <w:t>workflow/</w:t>
      </w:r>
      <w:r>
        <w:tab/>
      </w:r>
      <w:r>
        <w:fldChar w:fldCharType="begin"/>
      </w:r>
      <w:r>
        <w:instrText xml:space="preserve"> PAGEREF _Toc4297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C45DEE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_Toc3465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_Toc3465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704491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_Toc26691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_Toc26691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4EFF3EC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13F8997A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30A0359">
      <w:pPr>
        <w:pStyle w:val="3"/>
      </w:pPr>
      <w:bookmarkStart w:id="0" w:name="_Toc2626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394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1FB7F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BFE88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7D1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D0703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07AE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gpt-6-astra-real2sim-workflow</w:t>
            </w:r>
          </w:p>
        </w:tc>
      </w:tr>
      <w:tr w14:paraId="7856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5C23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FF960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https://github.com/Roboparty/gpt-6-astra-real2sim-workflow</w:t>
            </w:r>
          </w:p>
        </w:tc>
      </w:tr>
      <w:tr w14:paraId="280B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A455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7442A6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 第三方工具与社区复现</w:t>
            </w:r>
          </w:p>
        </w:tc>
      </w:tr>
      <w:tr w14:paraId="6D9C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77731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23E97D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73DD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7A199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BA49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MIT</w:t>
            </w:r>
          </w:p>
        </w:tc>
      </w:tr>
      <w:tr w14:paraId="3DA26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EBFF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01C56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</w:tr>
      <w:tr w14:paraId="5936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253D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5AECE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51E16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776D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5BF25F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799D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7117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0E76A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2026-09-24</w:t>
            </w:r>
          </w:p>
        </w:tc>
      </w:tr>
      <w:tr w14:paraId="3FA8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F5AF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5687C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2026-10-03</w:t>
            </w:r>
          </w:p>
        </w:tc>
      </w:tr>
      <w:tr w14:paraId="0B84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2D6D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268A6D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2026-10-03</w:t>
            </w:r>
          </w:p>
        </w:tc>
      </w:tr>
      <w:tr w14:paraId="5A3D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2968F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36B35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1120</w:t>
            </w:r>
          </w:p>
        </w:tc>
      </w:tr>
      <w:tr w14:paraId="57EF0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5FF9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A27E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</w:t>
            </w:r>
          </w:p>
        </w:tc>
      </w:tr>
      <w:tr w14:paraId="1427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C4E0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66AF4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</w:tr>
    </w:tbl>
    <w:p w14:paraId="0E369659"/>
    <w:p w14:paraId="5168BF90">
      <w:pPr>
        <w:ind w:firstLine="480" w:firstLineChars="200"/>
      </w:pPr>
      <w:r>
        <w:t>本仓是 RoboParty 组织下由社区维护的 GPT-6 Astra Real2Sim 工作流仓库，README 首段自述为「单图驱动的可编辑 Real2Sim：联网检索、铰链交互、布料与柔体」。工作流从一张 RGB 照片出发构建可编辑的三维部件与场景：GPT-6 Astra 负责观察、建模决策和预览复查，Blender 与 Python 完成场景构建，联网检索为尺寸、型号和材料提供可追溯的候选依据，铰链与柔体仿真按需启用。README 末段明确说明该仓由 Roboparty 维护、并非 OpenAI 官方项目，代码采用 MIT 许可证。</w:t>
      </w:r>
    </w:p>
    <w:p w14:paraId="3E7F6BCE">
      <w:pPr>
        <w:ind w:firstLine="480" w:firstLineChars="200"/>
      </w:pPr>
      <w:r>
        <w:t>仓库规模较大：共 1120 个受控文件、152 个目录、25 个顶层条目。顶层由 .agents、case、docs、examples、inputs、licenses、public_contract、tests、tools、workflow 十个目录，以及 .gitattributes、.gitignore、ARTIFACTS.md、KNOWN_LIMITATIONS.md、LICENSE、MEDIA_NOTICE.md、PROVENANCE.md、PUBLICATION_VALIDATION.json、README.md、README_EN.md、SNAPSHOT_MANIFEST.json、THIRD_PARTY_NOTICES.md、USER_REQUEST.md、requirements-replay.txt、source_manifest.json 十五个文件组成。其中 docs/ 递归 544 个文件（含 7 个二级目录）、examples/ 递归 295 个文件（含 7 个二级目录）、tools/ 递归 152 个 .py，是体量最大的三块。</w:t>
      </w:r>
    </w:p>
    <w:p w14:paraId="0038EBF6">
      <w:pPr>
        <w:ind w:firstLine="480" w:firstLineChars="200"/>
      </w:pPr>
      <w:r>
        <w:t>README 给出四条能力主线并各附证据链接：单图重建（无需先采集视频或多视角，输出可编辑部件，绝对尺度需要尺寸依据或明确的先验）、联网检索（保存来源快照、单位和冲突，并记录先验是否真正用于建模）、铰链交互（门板与框架分离，显式定义转轴、关节限位和接触）、布料与体积柔体（分别支持表面弯曲与拉伸和体积压缩）。README 同时给出同一张 Desk1 原图的对照结果：本项目「单图加联网软尺寸先验」的方案 C 前景 RGB MAE 为 14.48、全图 15.37，低于 AHa-inspired 的 15.68 / 16.28 与 Real2Gym-inspired 的 17.75 / 22.51，并注明两条参考路线只共享本项目编写的实例适配器、未运行作者完整框架，该数字只衡量源图贴合。</w:t>
      </w:r>
    </w:p>
    <w:p w14:paraId="3B41D2FA">
      <w:pPr>
        <w:ind w:firstLine="480" w:firstLineChars="200"/>
      </w:pPr>
      <w:r>
        <w:t>README 还记录了独立整场景重建的定量评估：在 V5 原模型上重新测量 21 组资产，VITBERGET 鞋柜与 BRUKSVARA 衣柜的平均表面差分别为 12.50 mm 与 14.40 mm，F-score 在 10 mm 阈值下为 59.15% 与 60.13%；网格检查覆盖 663 个去重几何对象，发现 2546 个零面积面。README 反复强调这些数字只代表与指定参考模型的差异，不代表实物精度，也不宣称达到单图 SOTA。</w:t>
      </w:r>
    </w:p>
    <w:p w14:paraId="205A2087">
      <w:pPr>
        <w:ind w:firstLine="480" w:firstLineChars="200"/>
      </w:pPr>
      <w:r>
        <w:t>使用入口集中在 public_contract/：README 指向 REQUEST_TEMPLATE.md（任务模板）、MASTER_PROMPT.md（主 Prompt）与 USER_GUIDE.md（使用指南）；复跑附带案例需要 Python 环境、Blender 4.5.3、MuJoCo 3.13.0 与 FFmpeg，并按 docs/example/REPLAY.md 的说明执行 tools/rebuild_artifacts.py。README 明确说明大型模型不随 Git 仓库分发、完整证据保留远端，因此本册附录列出的是仓库内受控的脚本、清单、评估数据与文档证据。</w:t>
      </w:r>
    </w:p>
    <w:p w14:paraId="14D949BB">
      <w:pPr>
        <w:ind w:firstLine="480" w:firstLineChars="200"/>
      </w:pPr>
      <w:r>
        <w:t>该仓含 README.md（原文约 7504 字符，本册已读到全文）与英文版 README_EN.md；README 覆盖四条能力主线（单图重建、联网检索、铰链交互、布料与体积柔体）、Desk1 三方案对照与独立整场景重建的定量评估、10 mm 与 100 mm 阈值下与公开论文的对照边界、开始使用与附带案例复跑步骤，并在正文中逐一点名 docs/、examples/、public_contract/、tools/、workflow/ 下的具体文件。</w:t>
      </w:r>
    </w:p>
    <w:p w14:paraId="291C7D61">
      <w:pPr>
        <w:ind w:firstLine="480" w:firstLineChars="200"/>
      </w:pPr>
      <w:r>
        <w:t>需要说明的是，README 明确「大型模型不随 Git 仓库分发」「大型模型及完整证据保留远端」，因此本册附录列出的是仓库内受控的脚本、清单、评估数据与文档证据，而非场景资产文件本身。</w:t>
      </w:r>
    </w:p>
    <w:p w14:paraId="1E8975F1">
      <w:pPr>
        <w:ind w:firstLine="480" w:firstLineChars="200"/>
      </w:pPr>
      <w:r>
        <w:t>元数据显示该仓创建于 2026-09-24，最近推送与最近提交均为 2026-10-03，说明本仓仍在高频更新；README 声明由 Roboparty 维护、并非 OpenAI 官方项目，代码采用 MIT，照片、视频与第三方素材适用 MEDIA_NOTICE.md。</w:t>
      </w:r>
    </w:p>
    <w:p w14:paraId="60A9A909">
      <w:pPr>
        <w:ind w:firstLine="480" w:firstLineChars="200"/>
      </w:pPr>
      <w:r>
        <w:t>README 未点名 .agents、case、inputs、licenses、tests、docs/generation-skills、docs/refinement、docs/releases、examples/desk1_editable_20260930、examples/desk1_web_comparison_20260930、examples/eth3d_repair_20261003、examples/eth3d_workflow_comparison_20261003、examples/waterfront_editable_20260930、workflow/r2s 等目录，本册对这些目录的说明均标注为 README 未说明、依文件名推断，并写明推断依据。</w:t>
      </w:r>
    </w:p>
    <w:p w14:paraId="66FB4694">
      <w:pPr>
        <w:pStyle w:val="3"/>
      </w:pPr>
      <w:bookmarkStart w:id="1" w:name="_Toc25702"/>
      <w:r>
        <w:t>二、顶层条目索引</w:t>
      </w:r>
      <w:bookmarkEnd w:id="1"/>
    </w:p>
    <w:p w14:paraId="485E1F53">
      <w:pPr>
        <w:ind w:firstLine="480" w:firstLineChars="200"/>
      </w:pPr>
      <w:r>
        <w:t>下表列出仓库根目录下的全部顶层条目（共 25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2EA6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0ED9A1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6EE1E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33DCB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1C6FE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CA374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7537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79A53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27E1E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.agents</w:t>
            </w:r>
          </w:p>
        </w:tc>
        <w:tc>
          <w:tcPr>
            <w:tcW w:w="794" w:type="dxa"/>
            <w:vAlign w:val="center"/>
          </w:tcPr>
          <w:p w14:paraId="653C35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A1F9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 个文件 / 14 个子目录</w:t>
            </w:r>
          </w:p>
        </w:tc>
        <w:tc>
          <w:tcPr>
            <w:tcW w:w="3685" w:type="dxa"/>
            <w:vAlign w:val="center"/>
          </w:tcPr>
          <w:p w14:paraId="2F565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仓库内置的代理技能目录，无直接文件，下设 skills/ 一个子目录，递归 19 个文件（.md=12、.yaml=3、.py=3、.json=1）。README 未点名该目录，但其「生成流技能接入」一节点明三个技能随仓库分发，与 skills/ 下恰好三个技能目录一致。</w:t>
            </w:r>
          </w:p>
        </w:tc>
      </w:tr>
      <w:tr w14:paraId="54E3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2D421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6A2A0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AFF41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4106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6FCDB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30837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A5481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FF24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66FA7C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BF27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E4FE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5C98E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A3635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06ADC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ARTIFACTS.md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1951D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72131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026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未说明该文件，依文件名推断为产物清单，登记本仓可交付的资产与生成物。</w:t>
            </w:r>
          </w:p>
        </w:tc>
      </w:tr>
      <w:tr w14:paraId="4FB2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94F4B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109A19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KNOWN_LIMITATIONS.md</w:t>
            </w:r>
          </w:p>
        </w:tc>
        <w:tc>
          <w:tcPr>
            <w:tcW w:w="794" w:type="dxa"/>
            <w:vAlign w:val="center"/>
          </w:tcPr>
          <w:p w14:paraId="00E3E5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B475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DA9C3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能力与限制说明；README 的「开始使用」一节点名为能力与限制，列出本工作流的适用范围与已知边界。</w:t>
            </w:r>
          </w:p>
        </w:tc>
      </w:tr>
      <w:tr w14:paraId="45BB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ECE12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9D35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4ED96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4ED88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AE3B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MIT 许可证正文；README 末段说明代码采用 MIT 许可证。</w:t>
            </w:r>
          </w:p>
        </w:tc>
      </w:tr>
      <w:tr w14:paraId="77A4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49CEB5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540A8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MEDIA_NOTICE.md</w:t>
            </w:r>
          </w:p>
        </w:tc>
        <w:tc>
          <w:tcPr>
            <w:tcW w:w="794" w:type="dxa"/>
            <w:vAlign w:val="center"/>
          </w:tcPr>
          <w:p w14:paraId="0322C2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711E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8ED6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媒体与来源说明；README 末段说明照片、视频和第三方素材适用该文件。</w:t>
            </w:r>
          </w:p>
        </w:tc>
      </w:tr>
      <w:tr w14:paraId="38D3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F8C2F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A364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PROVENANCE.md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C882E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6E43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ED93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未说明该文件，依文件名推断为素材与数据的来源链路说明。</w:t>
            </w:r>
          </w:p>
        </w:tc>
      </w:tr>
      <w:tr w14:paraId="3A6A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AE8FD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1E012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PUBLICATION_VALIDATION.json</w:t>
            </w:r>
          </w:p>
        </w:tc>
        <w:tc>
          <w:tcPr>
            <w:tcW w:w="794" w:type="dxa"/>
            <w:vAlign w:val="center"/>
          </w:tcPr>
          <w:p w14:paraId="2B2586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2CA2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24202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未说明该文件，依文件名推断为公开发布前的校验记录（JSON）。</w:t>
            </w:r>
          </w:p>
        </w:tc>
      </w:tr>
      <w:tr w14:paraId="3C1C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7E067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E9A6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67C41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2E4CD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6616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仓库说明文档，介绍工作流能力、对照评测与开始使用步骤。</w:t>
            </w:r>
          </w:p>
        </w:tc>
      </w:tr>
      <w:tr w14:paraId="3D77B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24D87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19137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README_EN.md</w:t>
            </w:r>
          </w:p>
        </w:tc>
        <w:tc>
          <w:tcPr>
            <w:tcW w:w="794" w:type="dxa"/>
            <w:vAlign w:val="center"/>
          </w:tcPr>
          <w:p w14:paraId="53AB0B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EE40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DFE1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的英文版；README 顶部语言栏提供 English 链接指向该文件。</w:t>
            </w:r>
          </w:p>
        </w:tc>
      </w:tr>
      <w:tr w14:paraId="7C13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A1062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DE05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SNAPSHOT_MANIFEST.json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D3961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D721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A53D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未说明该文件，依文件名推断为某次快照所包含文件的清单（JSON）。</w:t>
            </w:r>
          </w:p>
        </w:tc>
      </w:tr>
      <w:tr w14:paraId="40714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C7921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1B0B4F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THIRD_PARTY_NOTICES.md</w:t>
            </w:r>
          </w:p>
        </w:tc>
        <w:tc>
          <w:tcPr>
            <w:tcW w:w="794" w:type="dxa"/>
            <w:vAlign w:val="center"/>
          </w:tcPr>
          <w:p w14:paraId="42A6A9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3E988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8028A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第三方组件与许可声明；README 未点名该文件，依文件名推断为第三方代码与素材的许可与出处列表。</w:t>
            </w:r>
          </w:p>
        </w:tc>
      </w:tr>
      <w:tr w14:paraId="1DB4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7B95D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5C3D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USER_REQUEST.md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02B2B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46B29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2AE4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未说明该文件，依文件名推断为保留任务请求原文的记录文件。</w:t>
            </w:r>
          </w:p>
        </w:tc>
      </w:tr>
      <w:tr w14:paraId="7E7B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46BCE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60130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case</w:t>
            </w:r>
          </w:p>
        </w:tc>
        <w:tc>
          <w:tcPr>
            <w:tcW w:w="794" w:type="dxa"/>
            <w:vAlign w:val="center"/>
          </w:tcPr>
          <w:p w14:paraId="7C49A1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2D0B4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 个文件 / 0 个子目录</w:t>
            </w:r>
          </w:p>
        </w:tc>
        <w:tc>
          <w:tcPr>
            <w:tcW w:w="3685" w:type="dxa"/>
            <w:vAlign w:val="center"/>
          </w:tcPr>
          <w:p w14:paraId="75BD0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案例脚本目录，29 个直接文件由 26 个 .py 与 3 个 .json 组成，文件名包括 build_scene.py、fit_room.py、fit_furniture.py、fit_sun.py、calibrate_lighting.py、calibrate_materials.py、dynamic_demo.py、physics_preflight.py、physics_material_probe.py、hinge_probe.py、loading_probe.py、contact_peak_probe.py、furniture_model.py、model_digest.py、export_usd_evaluated.py、compare.py 等。README 提到仓库另附一个可复跑的杂物房案例（含 MuJoCo 动力学与 GLB/USD 导出检查），该目录依文件名推断为该案例的建模、标定、拟合与动力学探针脚本及其参数文件。</w:t>
            </w:r>
          </w:p>
        </w:tc>
      </w:tr>
      <w:tr w14:paraId="4492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48336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BAE42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DA3F49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D479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544 个文件 / 73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D2815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文档与证据主目录，13 个直接 .md：CAMERA_OBSERVATIONS.md、FURNITURE_SPEC_ENHANCEMENT.md、GENERATION_SKILLS.md、GEOMETRY_FEEDBACK.md、INTEGRATIONS.md、PHYSICAL_PRIORS.md、REFINEMENT_VALIDATION.md、RELEASE_20260930.md、RELEASE_DESK1_20260930.md、TASK_EVALUATION.md、WEB_RESEARCH_CHAIN.md、WHOLE_SCENE_APPEARANCE.md、WORKFLOW_REFINEMENT.md；下设 bedroom/、example/、generation-skills/、refinement/、releases/、research/、showcase/ 七个子目录，递归 544 个文件。README 在相机接口、联网检索链路、尺寸与型号说明、工具接入、发布记录等处大量指向本目录下的具体文档。</w:t>
            </w:r>
          </w:p>
        </w:tc>
      </w:tr>
      <w:tr w14:paraId="6670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23BE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215819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examples</w:t>
            </w:r>
          </w:p>
        </w:tc>
        <w:tc>
          <w:tcPr>
            <w:tcW w:w="794" w:type="dxa"/>
            <w:vAlign w:val="center"/>
          </w:tcPr>
          <w:p w14:paraId="66C4DA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75561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295 个文件 / 52 个子目录</w:t>
            </w:r>
          </w:p>
        </w:tc>
        <w:tc>
          <w:tcPr>
            <w:tcW w:w="3685" w:type="dxa"/>
            <w:vAlign w:val="center"/>
          </w:tcPr>
          <w:p w14:paraId="5D19C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示例案例目录，无直接文件，下设 desk1_editable_20260930/、desk1_gpt6_peers_20260930/、desk1_web_comparison_20260930/、eth3d_repair_20261003/、eth3d_workflow_comparison_20261003/、independent_whole_scene_20260926/、waterfront_editable_20260930/ 七个子目录，递归 295 个文件（.json=116、.py=111、.md=48、.jpg=13、.png=5）。README 首页以 examples/desk1_gpt6_peers_20260930/comparison_rgb_revised.jpg 作为对照配图，并指向 examples/independent_whole_scene_20260926/ 的 README.md 与 ACCURACY.md。</w:t>
            </w:r>
          </w:p>
        </w:tc>
      </w:tr>
      <w:tr w14:paraId="0700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8F413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0C0A2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inputs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9FEF9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8D30F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83B4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输入素材目录，仅 1 个直接文件 utility_room_original.jpg。README 提到仓库另附一个可复跑的杂物房案例，该图片依文件名推断为杂物房案例的原始照片输入。</w:t>
            </w:r>
          </w:p>
        </w:tc>
      </w:tr>
      <w:tr w14:paraId="00674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E0601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w="2268" w:type="dxa"/>
            <w:vAlign w:val="center"/>
          </w:tcPr>
          <w:p w14:paraId="57CE01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licenses</w:t>
            </w:r>
          </w:p>
        </w:tc>
        <w:tc>
          <w:tcPr>
            <w:tcW w:w="794" w:type="dxa"/>
            <w:vAlign w:val="center"/>
          </w:tcPr>
          <w:p w14:paraId="3F3886C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4465F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4A7791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第三方许可证目录，仅 1 个直接文件 Apache-2.0.txt。README 未点名该目录，依文件名推断为随仓分发的 Apache-2.0 许可证全文，与顶层 THIRD_PARTY_NOTICES.md 所列第三方组件对应。</w:t>
            </w:r>
          </w:p>
        </w:tc>
      </w:tr>
      <w:tr w14:paraId="6B7E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C2268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49CF8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public_contract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A5A5F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008A6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A90BD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对外使用契约目录，7 个直接文件：AGENT_EXECUTION_SPEC.md、CAPABILITIES.md、MASTER_PROMPT.md、README.md、REQUEST_TEMPLATE.md、USER_GUIDE.md 与 physical_priors.json。README 的「开始使用」一节直接指向本目录的 REQUEST_TEMPLATE.md（任务模板）、MASTER_PROMPT.md（主 Prompt）与 USER_GUIDE.md（使用指南），并在能力表中指向 public_contract/USER_GUIDE.md 作为布料与体积柔体的配置与适用范围说明。</w:t>
            </w:r>
          </w:p>
        </w:tc>
      </w:tr>
      <w:tr w14:paraId="0DEC4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5B5CF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</w:t>
            </w:r>
          </w:p>
        </w:tc>
        <w:tc>
          <w:tcPr>
            <w:tcW w:w="2268" w:type="dxa"/>
            <w:vAlign w:val="center"/>
          </w:tcPr>
          <w:p w14:paraId="199D13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requirements-replay.txt</w:t>
            </w:r>
          </w:p>
        </w:tc>
        <w:tc>
          <w:tcPr>
            <w:tcW w:w="794" w:type="dxa"/>
            <w:vAlign w:val="center"/>
          </w:tcPr>
          <w:p w14:paraId="1BE2D0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C20B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4FA1B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未点名该文件，依文件名与 README 的复跑段落（要求准备 Python 环境、Blender 4.5.3、MuJoCo 3.13.0 与 FFmpeg）推断为复跑所需的依赖清单。</w:t>
            </w:r>
          </w:p>
        </w:tc>
      </w:tr>
      <w:tr w14:paraId="33192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2CAC0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1D9A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source_manifest.json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9F273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93B6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441C0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未说明该文件，依文件名推断为受控源文件的登记表（JSON）。</w:t>
            </w:r>
          </w:p>
        </w:tc>
      </w:tr>
      <w:tr w14:paraId="6F29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6AB65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</w:t>
            </w:r>
          </w:p>
        </w:tc>
        <w:tc>
          <w:tcPr>
            <w:tcW w:w="2268" w:type="dxa"/>
            <w:vAlign w:val="center"/>
          </w:tcPr>
          <w:p w14:paraId="36D1E6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vAlign w:val="center"/>
          </w:tcPr>
          <w:p w14:paraId="5F827C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CD79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1 个子目录</w:t>
            </w:r>
          </w:p>
        </w:tc>
        <w:tc>
          <w:tcPr>
            <w:tcW w:w="3685" w:type="dxa"/>
            <w:vAlign w:val="center"/>
          </w:tcPr>
          <w:p w14:paraId="483666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测试目录，无直接文件，下设 fixtures/ 一个子目录，递归 2 个 .json 文件。README 未说明该目录。</w:t>
            </w:r>
          </w:p>
        </w:tc>
      </w:tr>
      <w:tr w14:paraId="2A7D9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9599A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3D6F9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tools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547F1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AC13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152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3FE97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工具脚本目录，152 个直接文件全部为 .py，文件名包括 rebuild_artifacts.py、build_desk1_scene.py、build_desk1_cuboids.py、build_desk1_moge_instances.py、build_waterfront_scene.py、check_delivery_blender.py、check_agent_scene.py、compare_collision_export.py、compare_portability_renders.py、acquire_tum_reference.py、audit_tum_depth.py、apply_pilot_action.py 等，覆盖场景建构、交付检查、对照与外部数据获取。README 的复跑段落要求执行本目录的 tools/rebuild_artifacts.py。</w:t>
            </w:r>
          </w:p>
        </w:tc>
      </w:tr>
      <w:tr w14:paraId="1500D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C3210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</w:t>
            </w:r>
          </w:p>
        </w:tc>
        <w:tc>
          <w:tcPr>
            <w:tcW w:w="2268" w:type="dxa"/>
            <w:vAlign w:val="center"/>
          </w:tcPr>
          <w:p w14:paraId="64EF7E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workflow</w:t>
            </w:r>
          </w:p>
        </w:tc>
        <w:tc>
          <w:tcPr>
            <w:tcW w:w="794" w:type="dxa"/>
            <w:vAlign w:val="center"/>
          </w:tcPr>
          <w:p w14:paraId="1EA51DC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A79C7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55 个文件 / 2 个子目录</w:t>
            </w:r>
          </w:p>
        </w:tc>
        <w:tc>
          <w:tcPr>
            <w:tcW w:w="3685" w:type="dxa"/>
            <w:vAlign w:val="center"/>
          </w:tcPr>
          <w:p w14:paraId="768E5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工作流核心包根目录，直接文件仅 pyproject.toml，下设 r2s/ 一个子目录，递归 55 个文件（.py=39、.md=15、.toml=1）。README 的复跑段落把工作区下的 workflow 目录加入 PYTHONPATH（原文写作 $PWD/workflow），说明该目录是可被 Python 直接引用的包根。</w:t>
            </w:r>
          </w:p>
        </w:tc>
      </w:tr>
    </w:tbl>
    <w:p w14:paraId="25E0F950">
      <w:pPr>
        <w:pStyle w:val="3"/>
      </w:pPr>
      <w:bookmarkStart w:id="2" w:name="_Toc20002"/>
      <w:r>
        <w:t>三、目录用途说明</w:t>
      </w:r>
      <w:bookmarkEnd w:id="2"/>
    </w:p>
    <w:p w14:paraId="37A4791A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372C466">
      <w:pPr>
        <w:pStyle w:val="4"/>
      </w:pPr>
      <w:bookmarkStart w:id="3" w:name="_Toc16025"/>
      <w:r>
        <w:t>.agents/</w:t>
      </w:r>
      <w:bookmarkEnd w:id="3"/>
    </w:p>
    <w:p w14:paraId="651A2084">
      <w:pPr>
        <w:ind w:firstLine="480" w:firstLineChars="200"/>
      </w:pPr>
      <w:r>
        <w:t>仓库内置的代理技能目录，无直接文件，下设 skills/ 一个子目录，递归 19 个文件（.md=12、.yaml=3、.py=3、.json=1）。README 未点名该目录，但其「生成流技能接入」一节点明三个技能随仓库分发，与 skills/ 下恰好三个技能目录一致。</w:t>
      </w:r>
    </w:p>
    <w:p w14:paraId="48A780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19 个文件、14 个目录。README 未说明，依文件名推断</w:t>
      </w:r>
    </w:p>
    <w:p w14:paraId="4B7529A1">
      <w:pPr>
        <w:pStyle w:val="5"/>
      </w:pPr>
      <w:r>
        <w:t>.agents/skills/</w:t>
      </w:r>
    </w:p>
    <w:p w14:paraId="7461A7F3">
      <w:pPr>
        <w:ind w:firstLine="480" w:firstLineChars="200"/>
      </w:pPr>
      <w:r>
        <w:t>随仓分发的三个代理技能目录：blender-roomkit/（RoomKit 部件建模）、pi3x-scene-reference/（Pi3X 参考状态与输出消费）、real2sim-local-refine/（本地细化）。README 说明 quality_v2 可直接执行 RoomKit 部件建模、Pi3X 参考状态与输出消费以及渲染后的局部差异反馈，并写明这三个技能随仓库分发；目录名与之一一对应，故按文件名判定，README 未直接给出该路径。</w:t>
      </w:r>
    </w:p>
    <w:p w14:paraId="57199DA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19 个文件、13 个目录。README 未说明，依文件名推断</w:t>
      </w:r>
    </w:p>
    <w:p w14:paraId="02327ACC">
      <w:pPr>
        <w:pStyle w:val="4"/>
      </w:pPr>
      <w:bookmarkStart w:id="4" w:name="_Toc7841"/>
      <w:r>
        <w:t>case/</w:t>
      </w:r>
      <w:bookmarkEnd w:id="4"/>
    </w:p>
    <w:p w14:paraId="6AA703A5">
      <w:pPr>
        <w:ind w:firstLine="480" w:firstLineChars="200"/>
      </w:pPr>
      <w:r>
        <w:t>案例脚本目录，29 个直接文件由 26 个 .py 与 3 个 .json 组成，文件名包括 build_scene.py、fit_room.py、fit_furniture.py、fit_sun.py、calibrate_lighting.py、calibrate_materials.py、dynamic_demo.py、physics_preflight.py、physics_material_probe.py、hinge_probe.py、loading_probe.py、contact_peak_probe.py、furniture_model.py、model_digest.py、export_usd_evaluated.py、compare.py 等。README 提到仓库另附一个可复跑的杂物房案例（含 MuJoCo 动力学与 GLB/USD 导出检查），该目录依文件名推断为该案例的建模、标定、拟合与动力学探针脚本及其参数文件。</w:t>
      </w:r>
    </w:p>
    <w:p w14:paraId="69275D1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29 个，子目录 0 个；递归共 29 个文件、0 个目录。README 未说明，依文件名推断</w:t>
      </w:r>
    </w:p>
    <w:p w14:paraId="036A30C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根层代表文件：author_evidence.py、build_scene.py、calibrate_lighting.py、calibrate_materials.py、calibration_initial.json、check_unaffected_geometry.py、compare.py、contact_peak_probe.py；另有 21 个直接文件。</w:t>
      </w:r>
    </w:p>
    <w:p w14:paraId="627493E3">
      <w:pPr>
        <w:pStyle w:val="4"/>
      </w:pPr>
      <w:bookmarkStart w:id="5" w:name="_Toc31475"/>
      <w:r>
        <w:t>docs/</w:t>
      </w:r>
      <w:bookmarkEnd w:id="5"/>
    </w:p>
    <w:p w14:paraId="664C46ED">
      <w:pPr>
        <w:ind w:firstLine="480" w:firstLineChars="200"/>
      </w:pPr>
      <w:r>
        <w:t>文档与证据主目录，13 个直接 .md：CAMERA_OBSERVATIONS.md、FURNITURE_SPEC_ENHANCEMENT.md、GENERATION_SKILLS.md、GEOMETRY_FEEDBACK.md、INTEGRATIONS.md、PHYSICAL_PRIORS.md、REFINEMENT_VALIDATION.md、RELEASE_20260930.md、RELEASE_DESK1_20260930.md、TASK_EVALUATION.md、WEB_RESEARCH_CHAIN.md、WHOLE_SCENE_APPEARANCE.md、WORKFLOW_REFINEMENT.md；下设 bedroom/、example/、generation-skills/、refinement/、releases/、research/、showcase/ 七个子目录，递归 544 个文件。README 在相机接口、联网检索链路、尺寸与型号说明、工具接入、发布记录等处大量指向本目录下的具体文档。</w:t>
      </w:r>
    </w:p>
    <w:p w14:paraId="5F059A3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13 个，子目录 7 个；递归共 544 个文件、73 个目录。依据该仓 README 原文</w:t>
      </w:r>
    </w:p>
    <w:p w14:paraId="167BD98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根层代表文件：CAMERA_OBSERVATIONS.md、FURNITURE_SPEC_ENHANCEMENT.md、GENERATION_SKILLS.md、GEOMETRY_FEEDBACK.md、INTEGRATIONS.md、PHYSICAL_PRIORS.md、REFINEMENT_VALIDATION.md、RELEASE_20260930.md；另有 5 个直接文件。</w:t>
      </w:r>
    </w:p>
    <w:p w14:paraId="760D0688">
      <w:pPr>
        <w:pStyle w:val="5"/>
      </w:pPr>
      <w:r>
        <w:t>docs/bedroom/</w:t>
      </w:r>
    </w:p>
    <w:p w14:paraId="6D039CD7">
      <w:pPr>
        <w:ind w:firstLine="480" w:firstLineChars="200"/>
      </w:pPr>
      <w:r>
        <w:t>卧室单图重建重复实验的补充记录，直接文件为 README.md、publication_checks.json、results.json，下设 media/ 子目录，递归 8 个文件。README 在「与领先论文对比」末尾以「补充记录：卧室单图重建重复实验」指向本目录的 README.md。</w:t>
      </w:r>
    </w:p>
    <w:p w14:paraId="0CAAA4F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8 个文件、1 个目录。依据该仓 README 原文</w:t>
      </w:r>
    </w:p>
    <w:p w14:paraId="50A5E8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代表文件：README.md、publication_checks.json、results.json。</w:t>
      </w:r>
    </w:p>
    <w:p w14:paraId="58BA2021">
      <w:pPr>
        <w:pStyle w:val="5"/>
      </w:pPr>
      <w:r>
        <w:t>docs/example/</w:t>
      </w:r>
    </w:p>
    <w:p w14:paraId="4C912152">
      <w:pPr>
        <w:ind w:firstLine="480" w:firstLineChars="200"/>
      </w:pPr>
      <w:r>
        <w:t>附带案例的说明与证据，直接文件为 EXAMPLE_WALKTHROUGH.md、FILE_MANIFEST.json、PIPELINE_CHANGES.md、PIPELINE_PATCH.diff、REPLAY.md、RESULTS.md；下设 evidence/ 与 figures/ 两个子目录，递归 103 个文件（.json=84、.jpg=11、.md=4、.mp4=3、.diff=1）。README 在复跑段落指向本目录的 REPLAY.md（复跑说明）与 RESULTS.md（复跑案例结果）。</w:t>
      </w:r>
    </w:p>
    <w:p w14:paraId="679196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2 个；递归共 103 个文件、18 个目录。依据该仓 README 原文</w:t>
      </w:r>
    </w:p>
    <w:p w14:paraId="5FFD3EC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代表文件：EXAMPLE_WALKTHROUGH.md、FILE_MANIFEST.json、PIPELINE_CHANGES.md、PIPELINE_PATCH.diff、REPLAY.md、RESULTS.md。</w:t>
      </w:r>
    </w:p>
    <w:p w14:paraId="6AC07C61">
      <w:pPr>
        <w:pStyle w:val="5"/>
      </w:pPr>
      <w:r>
        <w:t>docs/generation-skills/</w:t>
      </w:r>
    </w:p>
    <w:p w14:paraId="551930DC">
      <w:pPr>
        <w:ind w:firstLine="480" w:firstLineChars="200"/>
      </w:pPr>
      <w:r>
        <w:t>生成流技能的契约与验证材料，5 个直接文件：VALIDATION.md、integration_contracts.json、local_feedback_example.json、native_flow.json、skill_contracts.json，无子目录。README 的「生成流技能接入」一段对应 docs/GENERATION_SKILLS.md，且 README 提到技能反馈进入原有审查与修订回路、Pi3X 未就绪时保留阻塞状态不自动恢复安装；README 未点名本目录路径，依文件名推断为三个技能的接入契约、原生流程与验证记录。</w:t>
      </w:r>
    </w:p>
    <w:p w14:paraId="242C9A3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59E7FB4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代表文件：VALIDATION.md、integration_contracts.json、local_feedback_example.json、native_flow.json、skill_contracts.json。</w:t>
      </w:r>
    </w:p>
    <w:p w14:paraId="023566DF">
      <w:pPr>
        <w:pStyle w:val="5"/>
      </w:pPr>
      <w:r>
        <w:t>docs/refinement/</w:t>
      </w:r>
    </w:p>
    <w:p w14:paraId="00A62FAD">
      <w:pPr>
        <w:ind w:firstLine="480" w:firstLineChars="200"/>
      </w:pPr>
      <w:r>
        <w:t>细化实验记录，直接文件为 comparison.jpg 与 validation_summary.json，下设 shoe_surface_20260925/ 子目录，递归 6 个文件（.json=3、.jpg=2、.log=1）。README 未点名该目录，依子目录名 shoe_surface_20260925 与 docs/ 下的 REFINEMENT_VALIDATION.md 推断为鞋面等局部表面细化实验的对比图与验证汇总。</w:t>
      </w:r>
    </w:p>
    <w:p w14:paraId="0418752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 个；递归共 6 个文件、1 个目录。README 未说明，依文件名推断</w:t>
      </w:r>
    </w:p>
    <w:p w14:paraId="5129DFE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代表文件：comparison.jpg、validation_summary.json。</w:t>
      </w:r>
    </w:p>
    <w:p w14:paraId="5093A3EB">
      <w:pPr>
        <w:pStyle w:val="5"/>
      </w:pPr>
      <w:r>
        <w:t>docs/releases/</w:t>
      </w:r>
    </w:p>
    <w:p w14:paraId="011C1234">
      <w:pPr>
        <w:ind w:firstLine="480" w:firstLineChars="200"/>
      </w:pPr>
      <w:r>
        <w:t>公开发布记录，2 个直接文件：public-preview-20260925.md 与 public-preview-20260925-validation.json，无子目录。README 未点名该目录，依文件名与日期戳推断为公开预览版的发布说明与校验结果留存。</w:t>
      </w:r>
    </w:p>
    <w:p w14:paraId="06C081E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CEB441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代表文件：public-preview-20260925-validation.json、public-preview-20260925.md。</w:t>
      </w:r>
    </w:p>
    <w:p w14:paraId="20AE8EBF">
      <w:pPr>
        <w:pStyle w:val="5"/>
      </w:pPr>
      <w:r>
        <w:t>docs/research/</w:t>
      </w:r>
    </w:p>
    <w:p w14:paraId="16A79005">
      <w:pPr>
        <w:ind w:firstLine="480" w:firstLineChars="200"/>
      </w:pPr>
      <w:r>
        <w:t>研究与对照实验的证据库，81 个直接文件，文件名形如 DESK1_EDITABLE_DELIVERY_20260930.md、DESK1_GPT6_PROJECT_COMPARISON_20260930.md、DESK1_WEB_COMPARISON_20260930.md、ETH3D_CAMERA_20261003.md、ETH3D_REPAIR_20261003.md、ANNOTATION_PROTOCOL_20260929.json、COMBINED_PROTOCOL_20260929.json、EMPTY_ROOM_20260929.md 等；下设 annotations_20260929/、desk1_web_sources_20260930/、drafts/、evidence/ 四个子目录，递归 395 个文件（.json=315、.md=44）。README 在 Desk1 对照、ETH3D 收货区流程对照与历史进展记录中反复指向本目录下的具体 md 与 json。</w:t>
      </w:r>
    </w:p>
    <w:p w14:paraId="08B310A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81 个，子目录 4 个；递归共 395 个文件、44 个目录。依据该仓 README 原文</w:t>
      </w:r>
    </w:p>
    <w:p w14:paraId="61F6E95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NNOTATION_ADDENDUM_PROTOCOL_20260929.json、ANNOTATION_PROTOCOL_20260929.json、BEDDING_COLOR_PROTOCOL_20260929.json、COMBINED_PROTOCOL_20260929.json、COMPARATORS_20260929.json、DESK1_AUTHORING_SCOPE_20260930.json、DESK1_COMPARATORS_20260930.json、DESK1_EDITABLE_DELIVERY_20260930.md；另有 73 个直接文件。</w:t>
      </w:r>
    </w:p>
    <w:p w14:paraId="5C72E4BE">
      <w:pPr>
        <w:pStyle w:val="5"/>
      </w:pPr>
      <w:r>
        <w:t>docs/showcase/</w:t>
      </w:r>
    </w:p>
    <w:p w14:paraId="1940EB8E">
      <w:pPr>
        <w:ind w:firstLine="480" w:firstLineChars="200"/>
      </w:pPr>
      <w:r>
        <w:t>展示案例的定量评估，直接文件为 ACCURACY.md 与 README.md，下设 evidence/ 与 media/ 两个子目录，递归 12 个文件。README 指向 docs/showcase/ACCURACY.md（原 V5 案例的逐资产数据、测量定义与复查脚本）与 docs/showcase/README.md（两个案例的结果分别记录），并列出 evidence/ 下的 surface_metrics.json、surface_distances.npz 与 measure_reference_surfaces.py。</w:t>
      </w:r>
    </w:p>
    <w:p w14:paraId="0EA296B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2 个；递归共 12 个文件、2 个目录。依据该仓 README 原文</w:t>
      </w:r>
    </w:p>
    <w:p w14:paraId="7E5E671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代表文件：ACCURACY.md、README.md。</w:t>
      </w:r>
    </w:p>
    <w:p w14:paraId="2B32705A">
      <w:pPr>
        <w:pStyle w:val="4"/>
      </w:pPr>
      <w:bookmarkStart w:id="6" w:name="_Toc32429"/>
      <w:r>
        <w:t>examples/</w:t>
      </w:r>
      <w:bookmarkEnd w:id="6"/>
    </w:p>
    <w:p w14:paraId="37C8C942">
      <w:pPr>
        <w:ind w:firstLine="480" w:firstLineChars="200"/>
      </w:pPr>
      <w:r>
        <w:t>示例案例目录，无直接文件，下设 desk1_editable_20260930/、desk1_gpt6_peers_20260930/、desk1_web_comparison_20260930/、eth3d_repair_20261003/、eth3d_workflow_comparison_20261003/、independent_whole_scene_20260926/、waterfront_editable_20260930/ 七个子目录，递归 295 个文件（.json=116、.py=111、.md=48、.jpg=13、.png=5）。README 首页以 examples/desk1_gpt6_peers_20260930/comparison_rgb_revised.jpg 作为对照配图，并指向 examples/independent_whole_scene_20260926/ 的 README.md 与 ACCURACY.md。</w:t>
      </w:r>
    </w:p>
    <w:p w14:paraId="1094BEB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7 个；递归共 295 个文件、52 个目录。依据该仓 README 原文</w:t>
      </w:r>
    </w:p>
    <w:p w14:paraId="43C36AB4">
      <w:pPr>
        <w:pStyle w:val="5"/>
      </w:pPr>
      <w:r>
        <w:t>examples/desk1_editable_20260930/</w:t>
      </w:r>
    </w:p>
    <w:p w14:paraId="4328C745">
      <w:pPr>
        <w:ind w:firstLine="480" w:firstLineChars="200"/>
      </w:pPr>
      <w:r>
        <w:t>Desk1 可编辑场景案例，3 个直接文件：README.md、comparison.jpg、virtual_only.jpg。README 在「单图重建」一行以「Desk1 可编辑场景」指向 docs/research/DESK1_EDITABLE_DELIVERY_20260930.md；本目录以同样命名存在，依文件名推断为其配图与说明留存。</w:t>
      </w:r>
    </w:p>
    <w:p w14:paraId="09ADC37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4C406C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代表文件：README.md、comparison.jpg、virtual_only.jpg。</w:t>
      </w:r>
    </w:p>
    <w:p w14:paraId="75262F1E">
      <w:pPr>
        <w:pStyle w:val="5"/>
      </w:pPr>
      <w:r>
        <w:t>examples/desk1_gpt6_peers_20260930/</w:t>
      </w:r>
    </w:p>
    <w:p w14:paraId="52D7E187">
      <w:pPr>
        <w:ind w:firstLine="480" w:firstLineChars="200"/>
      </w:pPr>
      <w:r>
        <w:t>Desk1 与其他单图方案的对照案例，4 个直接文件：README.md、aha_pi3x_source.png、comparison.jpg、comparison_rgb_revised.jpg。README 首页对照段落直接引用本目录的 comparison_rgb_revised.jpg（Desk1 原图、原生重建与 Pi3X / MoGe-3 静态适配的实际渲染），并说明两条参考路线共享本项目编写的实例适配器。</w:t>
      </w:r>
    </w:p>
    <w:p w14:paraId="6612E9E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44442CA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代表文件：README.md、aha_pi3x_source.png、comparison.jpg、comparison_rgb_revised.jpg。</w:t>
      </w:r>
    </w:p>
    <w:p w14:paraId="5430FF16">
      <w:pPr>
        <w:pStyle w:val="5"/>
      </w:pPr>
      <w:r>
        <w:t>examples/desk1_web_comparison_20260930/</w:t>
      </w:r>
    </w:p>
    <w:p w14:paraId="00777400">
      <w:pPr>
        <w:ind w:firstLine="480" w:firstLineChars="200"/>
      </w:pPr>
      <w:r>
        <w:t>Desk1 联网先验对照案例，3 个直接文件：README.md、comparison.jpg、hunyuan2_raw_neutral.jpg。README 在对照段落以「联网先验 A/B/C 实验」指向 docs/research/DESK1_WEB_COMPARISON_20260930.md；本目录依文件名推断为该组实验的配图与说明。</w:t>
      </w:r>
    </w:p>
    <w:p w14:paraId="36667DA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3E44977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代表文件：README.md、comparison.jpg、hunyuan2_raw_neutral.jpg。</w:t>
      </w:r>
    </w:p>
    <w:p w14:paraId="2AB845CE">
      <w:pPr>
        <w:pStyle w:val="5"/>
      </w:pPr>
      <w:r>
        <w:t>examples/eth3d_repair_20261003/</w:t>
      </w:r>
    </w:p>
    <w:p w14:paraId="5951ACAF">
      <w:pPr>
        <w:ind w:firstLine="480" w:firstLineChars="200"/>
      </w:pPr>
      <w:r>
        <w:t>ETH3D 收货区几何与纹理修复案例，直接文件为 README.md 与 protocol.json，下设 geometry/、texture/ 两个子目录，递归 70 个文件（.json=37、.py=21、.jpg=6、.png=4）。README 以「几何或纹理修复、预览与验证」指向 docs/research/ETH3D_REPAIR_20261003.md，并说明后续修复原生候选的外壳、部件变换与源照片纹理；本目录依文件名推断为该次修复的脚本与结果留存。</w:t>
      </w:r>
    </w:p>
    <w:p w14:paraId="681BDB9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2 个；递归共 70 个文件、8 个目录。README 未说明，依文件名推断</w:t>
      </w:r>
    </w:p>
    <w:p w14:paraId="48563B2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代表文件：README.md、protocol.json。</w:t>
      </w:r>
    </w:p>
    <w:p w14:paraId="0FBDDFEE">
      <w:pPr>
        <w:pStyle w:val="5"/>
      </w:pPr>
      <w:r>
        <w:t>examples/eth3d_workflow_comparison_20261003/</w:t>
      </w:r>
    </w:p>
    <w:p w14:paraId="766D1150">
      <w:pPr>
        <w:ind w:firstLine="480" w:firstLineChars="200"/>
      </w:pPr>
      <w:r>
        <w:t>ETH3D 原生流程与 AWSM 协议移植的独立对照工作区，直接文件仅 README.md，下设 AWSM/、OURS/、shared_reference/ 三个子目录，递归 182 个文件（.json=74、.py=66、.md=40）。README 以「原始独立对照」指向 docs/research/ETH3D_WORKFLOW_COMPARISON_20261003.md，并说明保留原生流程与 AWSM 协议移植的独立对照；本目录的三个子目录依名称推断分别存放 AWSM 路线、本项目路线与共享参考数据。</w:t>
      </w:r>
    </w:p>
    <w:p w14:paraId="4B02B4F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182 个文件、36 个目录。README 未说明，依文件名推断</w:t>
      </w:r>
    </w:p>
    <w:p w14:paraId="507702D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代表文件：README.md。</w:t>
      </w:r>
    </w:p>
    <w:p w14:paraId="59B38046">
      <w:pPr>
        <w:pStyle w:val="5"/>
      </w:pPr>
      <w:r>
        <w:t>examples/independent_whole_scene_20260926/</w:t>
      </w:r>
    </w:p>
    <w:p w14:paraId="0FBE3C49">
      <w:pPr>
        <w:ind w:firstLine="480" w:firstLineChars="200"/>
      </w:pPr>
      <w:r>
        <w:t>独立整场景重建测试案例，直接文件为 ACCURACY.md、README.md、artvip_surface_metrics.json、evaluation.json、measure_artvip.py，下设 authoring/ 子目录，递归 31 个文件（.py=24、.json=5）。README 以「新测试：独立整场景重建（2026-09-26）」一节指向本目录的 README.md 与 ACCURACY.md，给出鞋柜与衣柜的平均双向表面差与 F-score，并记录验收状态为 needs_revision。</w:t>
      </w:r>
    </w:p>
    <w:p w14:paraId="25B0C58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1 个；递归共 31 个文件、1 个目录。依据该仓 README 原文</w:t>
      </w:r>
    </w:p>
    <w:p w14:paraId="3CF2977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代表文件：ACCURACY.md、README.md、artvip_surface_metrics.json、evaluation.json、measure_artvip.py。</w:t>
      </w:r>
    </w:p>
    <w:p w14:paraId="3BFAB052">
      <w:pPr>
        <w:pStyle w:val="5"/>
      </w:pPr>
      <w:r>
        <w:t>examples/waterfront_editable_20260930/</w:t>
      </w:r>
    </w:p>
    <w:p w14:paraId="2B3815C8">
      <w:pPr>
        <w:ind w:firstLine="480" w:firstLineChars="200"/>
      </w:pPr>
      <w:r>
        <w:t>水岸可编辑场景案例，2 个直接文件：README.md 与 comparison.jpg。README 未点名该目录，依目录名（waterfront 与可编辑场景）与 tools/ 下的 build_waterfront_scene.py 推断为水岸场景的说明与对照图。</w:t>
      </w:r>
    </w:p>
    <w:p w14:paraId="459891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880B03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代表文件：README.md、comparison.jpg。</w:t>
      </w:r>
    </w:p>
    <w:p w14:paraId="5EAAB07F">
      <w:pPr>
        <w:pStyle w:val="4"/>
      </w:pPr>
      <w:bookmarkStart w:id="7" w:name="_Toc16288"/>
      <w:r>
        <w:t>inputs/</w:t>
      </w:r>
      <w:bookmarkEnd w:id="7"/>
    </w:p>
    <w:p w14:paraId="3092100E">
      <w:pPr>
        <w:ind w:firstLine="480" w:firstLineChars="200"/>
      </w:pPr>
      <w:r>
        <w:t>输入素材目录，仅 1 个直接文件 utility_room_original.jpg。README 提到仓库另附一个可复跑的杂物房案例，该图片依文件名推断为杂物房案例的原始照片输入。</w:t>
      </w:r>
    </w:p>
    <w:p w14:paraId="1B92A45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E0F560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根层代表文件：utility_room_original.jpg。</w:t>
      </w:r>
    </w:p>
    <w:p w14:paraId="65421037">
      <w:pPr>
        <w:pStyle w:val="4"/>
      </w:pPr>
      <w:bookmarkStart w:id="8" w:name="_Toc5590"/>
      <w:r>
        <w:t>licenses/</w:t>
      </w:r>
      <w:bookmarkEnd w:id="8"/>
    </w:p>
    <w:p w14:paraId="01A04248">
      <w:pPr>
        <w:ind w:firstLine="480" w:firstLineChars="200"/>
      </w:pPr>
      <w:r>
        <w:t>第三方许可证目录，仅 1 个直接文件 Apache-2.0.txt。README 未点名该目录，依文件名推断为随仓分发的 Apache-2.0 许可证全文，与顶层 THIRD_PARTY_NOTICES.md 所列第三方组件对应。</w:t>
      </w:r>
    </w:p>
    <w:p w14:paraId="14E08C7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614C59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根层代表文件：Apache-2.0.txt。</w:t>
      </w:r>
    </w:p>
    <w:p w14:paraId="22BF5C17">
      <w:pPr>
        <w:pStyle w:val="4"/>
      </w:pPr>
      <w:bookmarkStart w:id="9" w:name="_Toc4025"/>
      <w:r>
        <w:t>public_contract/</w:t>
      </w:r>
      <w:bookmarkEnd w:id="9"/>
    </w:p>
    <w:p w14:paraId="34979A74">
      <w:pPr>
        <w:ind w:firstLine="480" w:firstLineChars="200"/>
      </w:pPr>
      <w:r>
        <w:t>对外使用契约目录，7 个直接文件：AGENT_EXECUTION_SPEC.md、CAPABILITIES.md、MASTER_PROMPT.md、README.md、REQUEST_TEMPLATE.md、USER_GUIDE.md 与 physical_priors.json。README 的「开始使用」一节直接指向本目录的 REQUEST_TEMPLATE.md（任务模板）、MASTER_PROMPT.md（主 Prompt）与 USER_GUIDE.md（使用指南），并在能力表中指向 public_contract/USER_GUIDE.md 作为布料与体积柔体的配置与适用范围说明。</w:t>
      </w:r>
    </w:p>
    <w:p w14:paraId="474D94D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个目录。依据该仓 README 原文</w:t>
      </w:r>
    </w:p>
    <w:p w14:paraId="409E126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根层代表文件：AGENT_EXECUTION_SPEC.md、CAPABILITIES.md、MASTER_PROMPT.md、README.md、REQUEST_TEMPLATE.md、USER_GUIDE.md、physical_priors.json。</w:t>
      </w:r>
    </w:p>
    <w:p w14:paraId="3E087239">
      <w:pPr>
        <w:pStyle w:val="4"/>
      </w:pPr>
      <w:bookmarkStart w:id="10" w:name="_Toc5486"/>
      <w:r>
        <w:t>tests/</w:t>
      </w:r>
      <w:bookmarkEnd w:id="10"/>
    </w:p>
    <w:p w14:paraId="58E084A5">
      <w:pPr>
        <w:ind w:firstLine="480" w:firstLineChars="200"/>
      </w:pPr>
      <w:r>
        <w:t>测试目录，无直接文件，下设 fixtures/ 一个子目录，递归 2 个 .json 文件。README 未说明该目录。</w:t>
      </w:r>
    </w:p>
    <w:p w14:paraId="0458C7E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个目录。README 未说明，依文件名推断</w:t>
      </w:r>
    </w:p>
    <w:p w14:paraId="7012CE81">
      <w:pPr>
        <w:pStyle w:val="5"/>
      </w:pPr>
      <w:r>
        <w:t>tests/fixtures/</w:t>
      </w:r>
    </w:p>
    <w:p w14:paraId="79BE0BB9">
      <w:pPr>
        <w:ind w:firstLine="480" w:firstLineChars="200"/>
      </w:pPr>
      <w:r>
        <w:t>测试夹具目录，2 个直接 .json：scene.json 与 structural_audit.json。README 未说明该目录，依文件名推断为场景数据与结构审计工作的测试样例。</w:t>
      </w:r>
    </w:p>
    <w:p w14:paraId="16DFF7A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631C6FD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代表文件：scene.json、structural_audit.json。</w:t>
      </w:r>
    </w:p>
    <w:p w14:paraId="3CCDEFEE">
      <w:pPr>
        <w:pStyle w:val="4"/>
      </w:pPr>
      <w:bookmarkStart w:id="11" w:name="_Toc12127"/>
      <w:r>
        <w:t>tools/</w:t>
      </w:r>
      <w:bookmarkEnd w:id="11"/>
    </w:p>
    <w:p w14:paraId="7A57EB22">
      <w:pPr>
        <w:ind w:firstLine="480" w:firstLineChars="200"/>
      </w:pPr>
      <w:r>
        <w:t>工具脚本目录，152 个直接文件全部为 .py，文件名包括 rebuild_artifacts.py、build_desk1_scene.py、build_desk1_cuboids.py、build_desk1_moge_instances.py、build_waterfront_scene.py、check_delivery_blender.py、check_agent_scene.py、compare_collision_export.py、compare_portability_renders.py、acquire_tum_reference.py、audit_tum_depth.py、apply_pilot_action.py 等，覆盖场景建构、交付检查、对照与外部数据获取。README 的复跑段落要求执行本目录的 tools/rebuild_artifacts.py。</w:t>
      </w:r>
    </w:p>
    <w:p w14:paraId="408AA0C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152 个，子目录 0 个；递归共 152 个文件、0 个目录。依据该仓 README 原文</w:t>
      </w:r>
    </w:p>
    <w:p w14:paraId="1FF01E8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根层代表文件：accept_desk1_web_calibration.py、acquire_development_videos.py、acquire_tum_reference.py、append_visible_annotations.py、apply_appearance_candidate.py、apply_bedding_color_candidate.py、apply_duvet_shell_candidate.py、apply_pilot_action.py；另有 144 个直接文件。</w:t>
      </w:r>
    </w:p>
    <w:p w14:paraId="10F11AE1">
      <w:pPr>
        <w:pStyle w:val="4"/>
      </w:pPr>
      <w:bookmarkStart w:id="12" w:name="_Toc4297"/>
      <w:r>
        <w:t>workflow/</w:t>
      </w:r>
      <w:bookmarkEnd w:id="12"/>
    </w:p>
    <w:p w14:paraId="3FC96D01">
      <w:pPr>
        <w:ind w:firstLine="480" w:firstLineChars="200"/>
      </w:pPr>
      <w:r>
        <w:t>工作流核心包根目录，直接文件仅 pyproject.toml，下设 r2s/ 一个子目录，递归 55 个文件（.py=39、.md=15、.toml=1）。README 的复跑段落把工作区下的 workflow 目录加入 PYTHONPATH（原文写作 $PWD/workflow），说明该目录是可被 Python 直接引用的包根。</w:t>
      </w:r>
    </w:p>
    <w:p w14:paraId="79B6B9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55 个文件、2 个目录。依据该仓 README 原文</w:t>
      </w:r>
    </w:p>
    <w:p w14:paraId="052F490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根层代表文件：pyproject.toml。</w:t>
      </w:r>
    </w:p>
    <w:p w14:paraId="33C381E0">
      <w:pPr>
        <w:pStyle w:val="5"/>
      </w:pPr>
      <w:r>
        <w:t>workflow/r2s/</w:t>
      </w:r>
    </w:p>
    <w:p w14:paraId="1EA10C97">
      <w:pPr>
        <w:ind w:firstLine="480" w:firstLineChars="200"/>
      </w:pPr>
      <w:r>
        <w:t>工作流实现包 r2s，39 个直接 .py，包括 __init__.py、__main__.py、appearance.py、blender_appearance.py、blender_camera.py、blender_export.py、blender_geometry_feedback.py、blender_metadata.py、blender_render.py、blender_roomkit_generation.py、blender_structure.py、blender_surfaces.py、build_assembly.py、calibration.py、camera.py、contracts.py、core.py、dynamics.py、evaluation.py、generation_skills.py、geometry_feedback.py、interchange.py、media.py、physical_prior_runtime.py、physical_priors.py 等；下设 prompts/ 子目录，递归 54 个文件。README 未点名 r2s，依包名（Real2Sim 缩写）与文件内容推断为场景建构、Blender 桥接、相机标定、导出与评估的实现。</w:t>
      </w:r>
    </w:p>
    <w:p w14:paraId="0037B2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39 个，子目录 1 个；递归共 54 个文件、1 个目录。README 未说明，依文件名推断</w:t>
      </w:r>
    </w:p>
    <w:p w14:paraId="4E7B9AC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代表文件：__init__.py、__main__.py、appearance.py、blender_appearance.py、blender_camera.py、blender_export.py、blender_geometry_feedback.py、blender_metadata.py；另有 31 个直接文件。</w:t>
      </w:r>
    </w:p>
    <w:p w14:paraId="35EAE6E2">
      <w:pPr>
        <w:pStyle w:val="4"/>
      </w:pPr>
      <w:bookmarkStart w:id="13" w:name="_Toc3465"/>
      <w:r>
        <w:t>根目录文件</w:t>
      </w:r>
      <w:bookmarkEnd w:id="13"/>
    </w:p>
    <w:p w14:paraId="3A1637D7">
      <w:pPr>
        <w:ind w:firstLine="480" w:firstLineChars="200"/>
      </w:pPr>
      <w:r>
        <w:t>.gitattributes：Git 属性配置，规定换行符与二进制文件的处理方式。</w:t>
      </w:r>
    </w:p>
    <w:p w14:paraId="5F22E5AE">
      <w:pPr>
        <w:ind w:firstLine="480" w:firstLineChars="200"/>
      </w:pPr>
      <w:r>
        <w:t>.gitignore：Git 忽略规则，声明不纳入版本控制的文件。</w:t>
      </w:r>
    </w:p>
    <w:p w14:paraId="3CBE3CA1">
      <w:pPr>
        <w:ind w:firstLine="480" w:firstLineChars="200"/>
      </w:pPr>
      <w:r>
        <w:t>ARTIFACTS.md：README 未说明该文件，依文件名推断为产物清单，登记本仓可交付的资产与生成物。</w:t>
      </w:r>
    </w:p>
    <w:p w14:paraId="2DE4638F">
      <w:pPr>
        <w:ind w:firstLine="480" w:firstLineChars="200"/>
      </w:pPr>
      <w:r>
        <w:t>KNOWN_LIMITATIONS.md：能力与限制说明；README 的「开始使用」一节点名为能力与限制，列出本工作流的适用范围与已知边界。</w:t>
      </w:r>
    </w:p>
    <w:p w14:paraId="18ADB172">
      <w:pPr>
        <w:ind w:firstLine="480" w:firstLineChars="200"/>
      </w:pPr>
      <w:r>
        <w:t>LICENSE：MIT 许可证正文；README 末段说明代码采用 MIT 许可证。</w:t>
      </w:r>
    </w:p>
    <w:p w14:paraId="11F01EF8">
      <w:pPr>
        <w:ind w:firstLine="480" w:firstLineChars="200"/>
      </w:pPr>
      <w:r>
        <w:t>MEDIA_NOTICE.md：媒体与来源说明；README 末段说明照片、视频和第三方素材适用该文件。</w:t>
      </w:r>
    </w:p>
    <w:p w14:paraId="03D8F663">
      <w:pPr>
        <w:ind w:firstLine="480" w:firstLineChars="200"/>
      </w:pPr>
      <w:r>
        <w:t>PROVENANCE.md：README 未说明该文件，依文件名推断为素材与数据的来源链路说明。</w:t>
      </w:r>
    </w:p>
    <w:p w14:paraId="08257E63">
      <w:pPr>
        <w:ind w:firstLine="480" w:firstLineChars="200"/>
      </w:pPr>
      <w:r>
        <w:t>PUBLICATION_VALIDATION.json：README 未说明该文件，依文件名推断为公开发布前的校验记录（JSON）。</w:t>
      </w:r>
    </w:p>
    <w:p w14:paraId="78698352">
      <w:pPr>
        <w:ind w:firstLine="480" w:firstLineChars="200"/>
      </w:pPr>
      <w:r>
        <w:t>README.md：仓库说明文档，介绍工作流能力、对照评测与开始使用步骤。</w:t>
      </w:r>
    </w:p>
    <w:p w14:paraId="41E7FEDC">
      <w:pPr>
        <w:ind w:firstLine="480" w:firstLineChars="200"/>
      </w:pPr>
      <w:r>
        <w:t>README_EN.md：README 的英文版；README 顶部语言栏提供 English 链接指向该文件。</w:t>
      </w:r>
    </w:p>
    <w:p w14:paraId="4E74146C">
      <w:pPr>
        <w:ind w:firstLine="480" w:firstLineChars="200"/>
      </w:pPr>
      <w:r>
        <w:t>SNAPSHOT_MANIFEST.json：README 未说明该文件，依文件名推断为某次快照所包含文件的清单（JSON）。</w:t>
      </w:r>
    </w:p>
    <w:p w14:paraId="0DA4868E">
      <w:pPr>
        <w:ind w:firstLine="480" w:firstLineChars="200"/>
      </w:pPr>
      <w:r>
        <w:t>THIRD_PARTY_NOTICES.md：第三方组件与许可声明；README 未点名该文件，依文件名推断为第三方代码与素材的许可与出处列表。</w:t>
      </w:r>
    </w:p>
    <w:p w14:paraId="57EBD3ED">
      <w:pPr>
        <w:ind w:firstLine="480" w:firstLineChars="200"/>
      </w:pPr>
      <w:r>
        <w:t>USER_REQUEST.md：README 未说明该文件，依文件名推断为保留任务请求原文的记录文件。</w:t>
      </w:r>
    </w:p>
    <w:p w14:paraId="57A1253C">
      <w:pPr>
        <w:ind w:firstLine="480" w:firstLineChars="200"/>
      </w:pPr>
      <w:r>
        <w:t>requirements-replay.txt：README 未点名该文件，依文件名与 README 的复跑段落（要求准备 Python 环境、Blender 4.5.3、MuJoCo 3.13.0 与 FFmpeg）推断为复跑所需的依赖清单。</w:t>
      </w:r>
    </w:p>
    <w:p w14:paraId="17F20817">
      <w:pPr>
        <w:ind w:firstLine="480" w:firstLineChars="200"/>
      </w:pPr>
      <w:r>
        <w:t>source_manifest.json：README 未说明该文件，依文件名推断为受控源文件的登记表（JSON）。</w:t>
      </w:r>
    </w:p>
    <w:p w14:paraId="6CF73D79">
      <w:pPr>
        <w:pStyle w:val="3"/>
      </w:pPr>
      <w:bookmarkStart w:id="14" w:name="_Toc26691"/>
      <w:r>
        <w:t>附录：完整文件清单</w:t>
      </w:r>
      <w:bookmarkEnd w:id="14"/>
    </w:p>
    <w:p w14:paraId="1BBBA59F">
      <w:pPr>
        <w:ind w:firstLine="480" w:firstLineChars="200"/>
      </w:pPr>
      <w:r>
        <w:t>下表按路径列出该仓库全部 1120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B9A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4B2C17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B1C67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654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6FD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.agents/skills/blender-roomkit/SKILL.md</w:t>
            </w:r>
          </w:p>
        </w:tc>
        <w:tc>
          <w:tcPr>
            <w:tcW w:w="4535" w:type="dxa"/>
            <w:vAlign w:val="center"/>
          </w:tcPr>
          <w:p w14:paraId="51EFB8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docs/research/evidence/pi3x_reconciled_20260930/startup.json</w:t>
            </w:r>
          </w:p>
        </w:tc>
      </w:tr>
      <w:tr w14:paraId="31B68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E9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.agents/skills/blender-roomkit/agents/openai.yaml</w:t>
            </w:r>
          </w:p>
        </w:tc>
        <w:tc>
          <w:tcPr>
            <w:tcW w:w="4535" w:type="dxa"/>
            <w:vAlign w:val="center"/>
          </w:tcPr>
          <w:p w14:paraId="1ADDB5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docs/research/evidence/pi3x_reconciled_20260930/startup_inputs.json</w:t>
            </w:r>
          </w:p>
        </w:tc>
      </w:tr>
      <w:tr w14:paraId="5E8D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6AD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.agents/skills/blender-roomkit/assets/room.json</w:t>
            </w:r>
          </w:p>
        </w:tc>
        <w:tc>
          <w:tcPr>
            <w:tcW w:w="4535" w:type="dxa"/>
            <w:vAlign w:val="center"/>
          </w:tcPr>
          <w:p w14:paraId="4A8CA1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docs/research/evidence/research_checks.json</w:t>
            </w:r>
          </w:p>
        </w:tc>
      </w:tr>
      <w:tr w14:paraId="2B2D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B5B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.agents/skills/blender-roomkit/references/backend.md</w:t>
            </w:r>
          </w:p>
        </w:tc>
        <w:tc>
          <w:tcPr>
            <w:tcW w:w="4535" w:type="dxa"/>
            <w:vAlign w:val="center"/>
          </w:tcPr>
          <w:p w14:paraId="7BC9D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docs/research/evidence/room_geometry_feedback.json</w:t>
            </w:r>
          </w:p>
        </w:tc>
      </w:tr>
      <w:tr w14:paraId="2AC2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8C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.agents/skills/blender-roomkit/references/parts.md</w:t>
            </w:r>
          </w:p>
        </w:tc>
        <w:tc>
          <w:tcPr>
            <w:tcW w:w="4535" w:type="dxa"/>
            <w:vAlign w:val="center"/>
          </w:tcPr>
          <w:p w14:paraId="625BB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docs/research/evidence/tum_depth_001/independent_audit.json</w:t>
            </w:r>
          </w:p>
        </w:tc>
      </w:tr>
      <w:tr w14:paraId="4A70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AB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.agents/skills/blender-roomkit/references/validation.md</w:t>
            </w:r>
          </w:p>
        </w:tc>
        <w:tc>
          <w:tcPr>
            <w:tcW w:w="4535" w:type="dxa"/>
            <w:vAlign w:val="center"/>
          </w:tcPr>
          <w:p w14:paraId="295B6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docs/research/evidence/tum_depth_001/receipt.json</w:t>
            </w:r>
          </w:p>
        </w:tc>
      </w:tr>
      <w:tr w14:paraId="7718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E9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.agents/skills/blender-roomkit/scripts/roomkit.py</w:t>
            </w:r>
          </w:p>
        </w:tc>
        <w:tc>
          <w:tcPr>
            <w:tcW w:w="4535" w:type="dxa"/>
            <w:vAlign w:val="center"/>
          </w:tcPr>
          <w:p w14:paraId="4F9AF7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docs/research/evidence/tum_depth_001/verification.json</w:t>
            </w:r>
          </w:p>
        </w:tc>
      </w:tr>
      <w:tr w14:paraId="3A34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45B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.agents/skills/pi3x-scene-reference/SKILL.md</w:t>
            </w:r>
          </w:p>
        </w:tc>
        <w:tc>
          <w:tcPr>
            <w:tcW w:w="4535" w:type="dxa"/>
            <w:vAlign w:val="center"/>
          </w:tcPr>
          <w:p w14:paraId="74B32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docs/research/evidence/tum_pi3x_008/cabinet_evaluation.json</w:t>
            </w:r>
          </w:p>
        </w:tc>
      </w:tr>
      <w:tr w14:paraId="18B1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97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.agents/skills/pi3x-scene-reference/agents/openai.yaml</w:t>
            </w:r>
          </w:p>
        </w:tc>
        <w:tc>
          <w:tcPr>
            <w:tcW w:w="4535" w:type="dxa"/>
            <w:vAlign w:val="center"/>
          </w:tcPr>
          <w:p w14:paraId="64380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docs/research/evidence/tum_pi3x_008/desk_evaluation.json</w:t>
            </w:r>
          </w:p>
        </w:tc>
      </w:tr>
      <w:tr w14:paraId="2E0AB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14F6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.agents/skills/pi3x-scene-reference/references/contract.md</w:t>
            </w:r>
          </w:p>
        </w:tc>
        <w:tc>
          <w:tcPr>
            <w:tcW w:w="4535" w:type="dxa"/>
            <w:vAlign w:val="center"/>
          </w:tcPr>
          <w:p w14:paraId="048E6C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docs/research/evidence/tum_pi3x_008/evaluation.json</w:t>
            </w:r>
          </w:p>
        </w:tc>
      </w:tr>
      <w:tr w14:paraId="2BDE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280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.agents/skills/pi3x-scene-reference/references/status.md</w:t>
            </w:r>
          </w:p>
        </w:tc>
        <w:tc>
          <w:tcPr>
            <w:tcW w:w="4535" w:type="dxa"/>
            <w:vAlign w:val="center"/>
          </w:tcPr>
          <w:p w14:paraId="59C5E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docs/research/evidence/tum_pi3x_008/ledger.json</w:t>
            </w:r>
          </w:p>
        </w:tc>
      </w:tr>
      <w:tr w14:paraId="6DA8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8774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.agents/skills/pi3x-scene-reference/references/validation.md</w:t>
            </w:r>
          </w:p>
        </w:tc>
        <w:tc>
          <w:tcPr>
            <w:tcW w:w="4535" w:type="dxa"/>
            <w:vAlign w:val="center"/>
          </w:tcPr>
          <w:p w14:paraId="287512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docs/research/evidence/tum_pi3x_008/prediction.json</w:t>
            </w:r>
          </w:p>
        </w:tc>
      </w:tr>
      <w:tr w14:paraId="584C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1E9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.agents/skills/pi3x-scene-reference/scripts/reference.py</w:t>
            </w:r>
          </w:p>
        </w:tc>
        <w:tc>
          <w:tcPr>
            <w:tcW w:w="4535" w:type="dxa"/>
            <w:vAlign w:val="center"/>
          </w:tcPr>
          <w:p w14:paraId="22F20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docs/research/evidence/tum_pi3x_008/structure_evaluation.json</w:t>
            </w:r>
          </w:p>
        </w:tc>
      </w:tr>
      <w:tr w14:paraId="37FA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2F14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.agents/skills/real2sim-local-refine/SKILL.md</w:t>
            </w:r>
          </w:p>
        </w:tc>
        <w:tc>
          <w:tcPr>
            <w:tcW w:w="4535" w:type="dxa"/>
            <w:vAlign w:val="center"/>
          </w:tcPr>
          <w:p w14:paraId="780B1E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docs/research/evidence/tum_sfm_007/cabinet_evaluation.json</w:t>
            </w:r>
          </w:p>
        </w:tc>
      </w:tr>
      <w:tr w14:paraId="6B5E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058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.agents/skills/real2sim-local-refine/agents/openai.yaml</w:t>
            </w:r>
          </w:p>
        </w:tc>
        <w:tc>
          <w:tcPr>
            <w:tcW w:w="4535" w:type="dxa"/>
            <w:vAlign w:val="center"/>
          </w:tcPr>
          <w:p w14:paraId="4A9DC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docs/research/evidence/tum_sfm_007/desk_evaluation.json</w:t>
            </w:r>
          </w:p>
        </w:tc>
      </w:tr>
      <w:tr w14:paraId="5CE1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CB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.agents/skills/real2sim-local-refine/references/evidence.md</w:t>
            </w:r>
          </w:p>
        </w:tc>
        <w:tc>
          <w:tcPr>
            <w:tcW w:w="4535" w:type="dxa"/>
            <w:vAlign w:val="center"/>
          </w:tcPr>
          <w:p w14:paraId="781555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docs/research/evidence/tum_sfm_007/evaluation.json</w:t>
            </w:r>
          </w:p>
        </w:tc>
      </w:tr>
      <w:tr w14:paraId="27A8F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2C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.agents/skills/real2sim-local-refine/references/validation.md</w:t>
            </w:r>
          </w:p>
        </w:tc>
        <w:tc>
          <w:tcPr>
            <w:tcW w:w="4535" w:type="dxa"/>
            <w:vAlign w:val="center"/>
          </w:tcPr>
          <w:p w14:paraId="48F81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docs/research/evidence/tum_sfm_007/initializer.json</w:t>
            </w:r>
          </w:p>
        </w:tc>
      </w:tr>
      <w:tr w14:paraId="7928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B1A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.agents/skills/real2sim-local-refine/references/workflow.md</w:t>
            </w:r>
          </w:p>
        </w:tc>
        <w:tc>
          <w:tcPr>
            <w:tcW w:w="4535" w:type="dxa"/>
            <w:vAlign w:val="center"/>
          </w:tcPr>
          <w:p w14:paraId="63DF3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docs/research/evidence/tum_sfm_007/model_audit.json</w:t>
            </w:r>
          </w:p>
        </w:tc>
      </w:tr>
      <w:tr w14:paraId="0C29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E1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.agents/skills/real2sim-local-refine/scripts/refine.py</w:t>
            </w:r>
          </w:p>
        </w:tc>
        <w:tc>
          <w:tcPr>
            <w:tcW w:w="4535" w:type="dxa"/>
            <w:vAlign w:val="center"/>
          </w:tcPr>
          <w:p w14:paraId="038CE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docs/research/evidence/tum_sfm_007/structure_evaluation.json</w:t>
            </w:r>
          </w:p>
        </w:tc>
      </w:tr>
      <w:tr w14:paraId="71B5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AD87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27FC1C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docs/research/evidence/unified_generation_20260929/accept_budget.json</w:t>
            </w:r>
          </w:p>
        </w:tc>
      </w:tr>
      <w:tr w14:paraId="0963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069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293BB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docs/research/evidence/unified_generation_20260929/canonical_export.json</w:t>
            </w:r>
          </w:p>
        </w:tc>
      </w:tr>
      <w:tr w14:paraId="02E6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CBAC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ARTIFACTS.md</w:t>
            </w:r>
          </w:p>
        </w:tc>
        <w:tc>
          <w:tcPr>
            <w:tcW w:w="4535" w:type="dxa"/>
            <w:vAlign w:val="center"/>
          </w:tcPr>
          <w:p w14:paraId="1DDBD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docs/research/evidence/unified_generation_20260929/generation_contracts.json</w:t>
            </w:r>
          </w:p>
        </w:tc>
      </w:tr>
      <w:tr w14:paraId="1EC1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CF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KNOWN_LIMITATIONS.md</w:t>
            </w:r>
          </w:p>
        </w:tc>
        <w:tc>
          <w:tcPr>
            <w:tcW w:w="4535" w:type="dxa"/>
            <w:vAlign w:val="center"/>
          </w:tcPr>
          <w:p w14:paraId="62F448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docs/research/evidence/unified_generation_20260929/native_flow.json</w:t>
            </w:r>
          </w:p>
        </w:tc>
      </w:tr>
      <w:tr w14:paraId="57B5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B1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54846B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docs/research/evidence/unified_generation_20260929/pi3x_receipt_binding.json</w:t>
            </w:r>
          </w:p>
        </w:tc>
      </w:tr>
      <w:tr w14:paraId="25A6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0C9A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MEDIA_NOTICE.md</w:t>
            </w:r>
          </w:p>
        </w:tc>
        <w:tc>
          <w:tcPr>
            <w:tcW w:w="4535" w:type="dxa"/>
            <w:vAlign w:val="center"/>
          </w:tcPr>
          <w:p w14:paraId="5B265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docs/research/evidence/unified_generation_20260929/research_regressions.json</w:t>
            </w:r>
          </w:p>
        </w:tc>
      </w:tr>
      <w:tr w14:paraId="1132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B0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PROVENANCE.md</w:t>
            </w:r>
          </w:p>
        </w:tc>
        <w:tc>
          <w:tcPr>
            <w:tcW w:w="4535" w:type="dxa"/>
            <w:vAlign w:val="center"/>
          </w:tcPr>
          <w:p w14:paraId="68CBE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docs/research/evidence/unified_generation_20260929/source_manifest.json</w:t>
            </w:r>
          </w:p>
        </w:tc>
      </w:tr>
      <w:tr w14:paraId="4830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AA8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PUBLICATION_VALIDATION.json</w:t>
            </w:r>
          </w:p>
        </w:tc>
        <w:tc>
          <w:tcPr>
            <w:tcW w:w="4535" w:type="dxa"/>
            <w:vAlign w:val="center"/>
          </w:tcPr>
          <w:p w14:paraId="78FFF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docs/research/evidence/unified_generation_20260929/summary.json</w:t>
            </w:r>
          </w:p>
        </w:tc>
      </w:tr>
      <w:tr w14:paraId="2962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E60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2F40B6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docs/research/evidence/waterfront_scene_20260930/cameras.json</w:t>
            </w:r>
          </w:p>
        </w:tc>
      </w:tr>
      <w:tr w14:paraId="7DA4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C44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README_EN.md</w:t>
            </w:r>
          </w:p>
        </w:tc>
        <w:tc>
          <w:tcPr>
            <w:tcW w:w="4535" w:type="dxa"/>
            <w:vAlign w:val="center"/>
          </w:tcPr>
          <w:p w14:paraId="21125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docs/research/evidence/waterfront_scene_20260930/editable_inventory.json</w:t>
            </w:r>
          </w:p>
        </w:tc>
      </w:tr>
      <w:tr w14:paraId="1A0D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222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SNAPSHOT_MANIFEST.json</w:t>
            </w:r>
          </w:p>
        </w:tc>
        <w:tc>
          <w:tcPr>
            <w:tcW w:w="4535" w:type="dxa"/>
            <w:vAlign w:val="center"/>
          </w:tcPr>
          <w:p w14:paraId="1068F9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docs/research/evidence/waterfront_scene_20260930/final_candidate.json</w:t>
            </w:r>
          </w:p>
        </w:tc>
      </w:tr>
      <w:tr w14:paraId="0D6F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AF33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THIRD_PARTY_NOTICES.md</w:t>
            </w:r>
          </w:p>
        </w:tc>
        <w:tc>
          <w:tcPr>
            <w:tcW w:w="4535" w:type="dxa"/>
            <w:vAlign w:val="center"/>
          </w:tcPr>
          <w:p w14:paraId="13F1DD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docs/research/evidence/waterfront_scene_20260930/first_candidate.json</w:t>
            </w:r>
          </w:p>
        </w:tc>
      </w:tr>
      <w:tr w14:paraId="7277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EB3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USER_REQUEST.md</w:t>
            </w:r>
          </w:p>
        </w:tc>
        <w:tc>
          <w:tcPr>
            <w:tcW w:w="4535" w:type="dxa"/>
            <w:vAlign w:val="center"/>
          </w:tcPr>
          <w:p w14:paraId="76A93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docs/research/evidence/waterfront_scene_20260930/model_check.json</w:t>
            </w:r>
          </w:p>
        </w:tc>
      </w:tr>
      <w:tr w14:paraId="5172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2B2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case/author_evidence.py</w:t>
            </w:r>
          </w:p>
        </w:tc>
        <w:tc>
          <w:tcPr>
            <w:tcW w:w="4535" w:type="dxa"/>
            <w:vAlign w:val="center"/>
          </w:tcPr>
          <w:p w14:paraId="3E49C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docs/research/room-mask-annotations.json</w:t>
            </w:r>
          </w:p>
        </w:tc>
      </w:tr>
      <w:tr w14:paraId="3F623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FAE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case/build_scene.py</w:t>
            </w:r>
          </w:p>
        </w:tc>
        <w:tc>
          <w:tcPr>
            <w:tcW w:w="4535" w:type="dxa"/>
            <w:vAlign w:val="center"/>
          </w:tcPr>
          <w:p w14:paraId="201FF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docs/showcase/ACCURACY.md</w:t>
            </w:r>
          </w:p>
        </w:tc>
      </w:tr>
      <w:tr w14:paraId="7F328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DA5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case/calibrate_lighting.py</w:t>
            </w:r>
          </w:p>
        </w:tc>
        <w:tc>
          <w:tcPr>
            <w:tcW w:w="4535" w:type="dxa"/>
            <w:vAlign w:val="center"/>
          </w:tcPr>
          <w:p w14:paraId="1BEF0A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docs/showcase/README.md</w:t>
            </w:r>
          </w:p>
        </w:tc>
      </w:tr>
      <w:tr w14:paraId="3A86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7A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case/calibrate_materials.py</w:t>
            </w:r>
          </w:p>
        </w:tc>
        <w:tc>
          <w:tcPr>
            <w:tcW w:w="4535" w:type="dxa"/>
            <w:vAlign w:val="center"/>
          </w:tcPr>
          <w:p w14:paraId="585EE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docs/showcase/evidence/asset_inventory.json</w:t>
            </w:r>
          </w:p>
        </w:tc>
      </w:tr>
      <w:tr w14:paraId="100A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C52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case/calibration_initial.json</w:t>
            </w:r>
          </w:p>
        </w:tc>
        <w:tc>
          <w:tcPr>
            <w:tcW w:w="4535" w:type="dxa"/>
            <w:vAlign w:val="center"/>
          </w:tcPr>
          <w:p w14:paraId="6D66FE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docs/showcase/evidence/audit_geometry.py</w:t>
            </w:r>
          </w:p>
        </w:tc>
      </w:tr>
      <w:tr w14:paraId="022D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688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case/check_unaffected_geometry.py</w:t>
            </w:r>
          </w:p>
        </w:tc>
        <w:tc>
          <w:tcPr>
            <w:tcW w:w="4535" w:type="dxa"/>
            <w:vAlign w:val="center"/>
          </w:tcPr>
          <w:p w14:paraId="43B741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docs/showcase/evidence/geometry_audit.json</w:t>
            </w:r>
          </w:p>
        </w:tc>
      </w:tr>
      <w:tr w14:paraId="4255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BEF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case/compare.py</w:t>
            </w:r>
          </w:p>
        </w:tc>
        <w:tc>
          <w:tcPr>
            <w:tcW w:w="4535" w:type="dxa"/>
            <w:vAlign w:val="center"/>
          </w:tcPr>
          <w:p w14:paraId="44F07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docs/showcase/evidence/measure_reference_surfaces.py</w:t>
            </w:r>
          </w:p>
        </w:tc>
      </w:tr>
      <w:tr w14:paraId="3878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C7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case/contact_peak_probe.py</w:t>
            </w:r>
          </w:p>
        </w:tc>
        <w:tc>
          <w:tcPr>
            <w:tcW w:w="4535" w:type="dxa"/>
            <w:vAlign w:val="center"/>
          </w:tcPr>
          <w:p w14:paraId="5DDA0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docs/showcase/evidence/publication_checks.json</w:t>
            </w:r>
          </w:p>
        </w:tc>
      </w:tr>
      <w:tr w14:paraId="75C0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5C0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case/diagnose_physics.py</w:t>
            </w:r>
          </w:p>
        </w:tc>
        <w:tc>
          <w:tcPr>
            <w:tcW w:w="4535" w:type="dxa"/>
            <w:vAlign w:val="center"/>
          </w:tcPr>
          <w:p w14:paraId="52F46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docs/showcase/evidence/standalone_assets.json</w:t>
            </w:r>
          </w:p>
        </w:tc>
      </w:tr>
      <w:tr w14:paraId="676B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73A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case/dynamic_demo.py</w:t>
            </w:r>
          </w:p>
        </w:tc>
        <w:tc>
          <w:tcPr>
            <w:tcW w:w="4535" w:type="dxa"/>
            <w:vAlign w:val="center"/>
          </w:tcPr>
          <w:p w14:paraId="471EC0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docs/showcase/evidence/surface_distances.npz</w:t>
            </w:r>
          </w:p>
        </w:tc>
      </w:tr>
      <w:tr w14:paraId="2FC0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973F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case/export_usd_evaluated.py</w:t>
            </w:r>
          </w:p>
        </w:tc>
        <w:tc>
          <w:tcPr>
            <w:tcW w:w="4535" w:type="dxa"/>
            <w:vAlign w:val="center"/>
          </w:tcPr>
          <w:p w14:paraId="2E8A1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docs/showcase/evidence/surface_metrics.json</w:t>
            </w:r>
          </w:p>
        </w:tc>
      </w:tr>
      <w:tr w14:paraId="6EDB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EC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case/fit_furniture.py</w:t>
            </w:r>
          </w:p>
        </w:tc>
        <w:tc>
          <w:tcPr>
            <w:tcW w:w="4535" w:type="dxa"/>
            <w:vAlign w:val="center"/>
          </w:tcPr>
          <w:p w14:paraId="21A56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docs/showcase/media/comparison.jpg</w:t>
            </w:r>
          </w:p>
        </w:tc>
      </w:tr>
      <w:tr w14:paraId="3607A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E89F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case/fit_room.py</w:t>
            </w:r>
          </w:p>
        </w:tc>
        <w:tc>
          <w:tcPr>
            <w:tcW w:w="4535" w:type="dxa"/>
            <w:vAlign w:val="center"/>
          </w:tcPr>
          <w:p w14:paraId="7380ED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docs/showcase/media/overview.mp4</w:t>
            </w:r>
          </w:p>
        </w:tc>
      </w:tr>
      <w:tr w14:paraId="0962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A4F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case/fit_sun.py</w:t>
            </w:r>
          </w:p>
        </w:tc>
        <w:tc>
          <w:tcPr>
            <w:tcW w:w="4535" w:type="dxa"/>
            <w:vAlign w:val="center"/>
          </w:tcPr>
          <w:p w14:paraId="6B78DC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examples/desk1_editable_20260930/README.md</w:t>
            </w:r>
          </w:p>
        </w:tc>
      </w:tr>
      <w:tr w14:paraId="7A38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96F6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case/furniture_model.py</w:t>
            </w:r>
          </w:p>
        </w:tc>
        <w:tc>
          <w:tcPr>
            <w:tcW w:w="4535" w:type="dxa"/>
            <w:vAlign w:val="center"/>
          </w:tcPr>
          <w:p w14:paraId="7BC89B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examples/desk1_editable_20260930/comparison.jpg</w:t>
            </w:r>
          </w:p>
        </w:tc>
      </w:tr>
      <w:tr w14:paraId="5908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794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case/furniture_observation.json</w:t>
            </w:r>
          </w:p>
        </w:tc>
        <w:tc>
          <w:tcPr>
            <w:tcW w:w="4535" w:type="dxa"/>
            <w:vAlign w:val="center"/>
          </w:tcPr>
          <w:p w14:paraId="328308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examples/desk1_editable_20260930/virtual_only.jpg</w:t>
            </w:r>
          </w:p>
        </w:tc>
      </w:tr>
      <w:tr w14:paraId="3317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113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case/furniture_parameters.json</w:t>
            </w:r>
          </w:p>
        </w:tc>
        <w:tc>
          <w:tcPr>
            <w:tcW w:w="4535" w:type="dxa"/>
            <w:vAlign w:val="center"/>
          </w:tcPr>
          <w:p w14:paraId="2865C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examples/desk1_gpt6_peers_20260930/README.md</w:t>
            </w:r>
          </w:p>
        </w:tc>
      </w:tr>
      <w:tr w14:paraId="00BE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93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case/hinge_probe.py</w:t>
            </w:r>
          </w:p>
        </w:tc>
        <w:tc>
          <w:tcPr>
            <w:tcW w:w="4535" w:type="dxa"/>
            <w:vAlign w:val="center"/>
          </w:tcPr>
          <w:p w14:paraId="135B8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examples/desk1_gpt6_peers_20260930/aha_pi3x_source.png</w:t>
            </w:r>
          </w:p>
        </w:tc>
      </w:tr>
      <w:tr w14:paraId="6989C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B7D2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case/loading_probe.py</w:t>
            </w:r>
          </w:p>
        </w:tc>
        <w:tc>
          <w:tcPr>
            <w:tcW w:w="4535" w:type="dxa"/>
            <w:vAlign w:val="center"/>
          </w:tcPr>
          <w:p w14:paraId="0B8451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examples/desk1_gpt6_peers_20260930/comparison.jpg</w:t>
            </w:r>
          </w:p>
        </w:tc>
      </w:tr>
      <w:tr w14:paraId="66EB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C3B3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case/make_carpet.py</w:t>
            </w:r>
          </w:p>
        </w:tc>
        <w:tc>
          <w:tcPr>
            <w:tcW w:w="4535" w:type="dxa"/>
            <w:vAlign w:val="center"/>
          </w:tcPr>
          <w:p w14:paraId="7CBA71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examples/desk1_gpt6_peers_20260930/comparison_rgb_revised.jpg</w:t>
            </w:r>
          </w:p>
        </w:tc>
      </w:tr>
      <w:tr w14:paraId="5958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CED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case/make_exterior.py</w:t>
            </w:r>
          </w:p>
        </w:tc>
        <w:tc>
          <w:tcPr>
            <w:tcW w:w="4535" w:type="dxa"/>
            <w:vAlign w:val="center"/>
          </w:tcPr>
          <w:p w14:paraId="3B0C83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examples/desk1_web_comparison_20260930/README.md</w:t>
            </w:r>
          </w:p>
        </w:tc>
      </w:tr>
      <w:tr w14:paraId="5C9D7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844F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case/model_digest.py</w:t>
            </w:r>
          </w:p>
        </w:tc>
        <w:tc>
          <w:tcPr>
            <w:tcW w:w="4535" w:type="dxa"/>
            <w:vAlign w:val="center"/>
          </w:tcPr>
          <w:p w14:paraId="37E4EF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examples/desk1_web_comparison_20260930/comparison.jpg</w:t>
            </w:r>
          </w:p>
        </w:tc>
      </w:tr>
      <w:tr w14:paraId="54FF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89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case/physics_material_probe.py</w:t>
            </w:r>
          </w:p>
        </w:tc>
        <w:tc>
          <w:tcPr>
            <w:tcW w:w="4535" w:type="dxa"/>
            <w:vAlign w:val="center"/>
          </w:tcPr>
          <w:p w14:paraId="521741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examples/desk1_web_comparison_20260930/hunyuan2_raw_neutral.jpg</w:t>
            </w:r>
          </w:p>
        </w:tc>
      </w:tr>
      <w:tr w14:paraId="2569D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187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case/physics_preflight.py</w:t>
            </w:r>
          </w:p>
        </w:tc>
        <w:tc>
          <w:tcPr>
            <w:tcW w:w="4535" w:type="dxa"/>
            <w:vAlign w:val="center"/>
          </w:tcPr>
          <w:p w14:paraId="27482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examples/eth3d_repair_20261003/README.md</w:t>
            </w:r>
          </w:p>
        </w:tc>
      </w:tr>
      <w:tr w14:paraId="125F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839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case/prepare_export_scene.py</w:t>
            </w:r>
          </w:p>
        </w:tc>
        <w:tc>
          <w:tcPr>
            <w:tcW w:w="4535" w:type="dxa"/>
            <w:vAlign w:val="center"/>
          </w:tcPr>
          <w:p w14:paraId="0EFA7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examples/eth3d_repair_20261003/geometry/LOCAL_FILE_MANIFEST.json</w:t>
            </w:r>
          </w:p>
        </w:tc>
      </w:tr>
      <w:tr w14:paraId="0E92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CB8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case/prepare_physics.py</w:t>
            </w:r>
          </w:p>
        </w:tc>
        <w:tc>
          <w:tcPr>
            <w:tcW w:w="4535" w:type="dxa"/>
            <w:vAlign w:val="center"/>
          </w:tcPr>
          <w:p w14:paraId="6CF2BF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examples/eth3d_repair_20261003/geometry/README.md</w:t>
            </w:r>
          </w:p>
        </w:tc>
      </w:tr>
      <w:tr w14:paraId="24DB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C5B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case/record_calibration.py</w:t>
            </w:r>
          </w:p>
        </w:tc>
        <w:tc>
          <w:tcPr>
            <w:tcW w:w="4535" w:type="dxa"/>
            <w:vAlign w:val="center"/>
          </w:tcPr>
          <w:p w14:paraId="12B5D7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examples/eth3d_repair_20261003/geometry/after_reload_receipt.py</w:t>
            </w:r>
          </w:p>
        </w:tc>
      </w:tr>
      <w:tr w14:paraId="779B2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D55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case/reimport_check.py</w:t>
            </w:r>
          </w:p>
        </w:tc>
        <w:tc>
          <w:tcPr>
            <w:tcW w:w="4535" w:type="dxa"/>
            <w:vAlign w:val="center"/>
          </w:tcPr>
          <w:p w14:paraId="1F9C90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examples/eth3d_repair_20261003/geometry/attempt_sources/repair_v1_recovered.py</w:t>
            </w:r>
          </w:p>
        </w:tc>
      </w:tr>
      <w:tr w14:paraId="36BE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F758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case/shadow_target.py</w:t>
            </w:r>
          </w:p>
        </w:tc>
        <w:tc>
          <w:tcPr>
            <w:tcW w:w="4535" w:type="dxa"/>
            <w:vAlign w:val="center"/>
          </w:tcPr>
          <w:p w14:paraId="40BE15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examples/eth3d_repair_20261003/geometry/attempt_sources/repair_v2_recovered.py</w:t>
            </w:r>
          </w:p>
        </w:tc>
      </w:tr>
      <w:tr w14:paraId="3E99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36E4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docs/CAMERA_OBSERVATIONS.md</w:t>
            </w:r>
          </w:p>
        </w:tc>
        <w:tc>
          <w:tcPr>
            <w:tcW w:w="4535" w:type="dxa"/>
            <w:vAlign w:val="center"/>
          </w:tcPr>
          <w:p w14:paraId="06CF61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examples/eth3d_repair_20261003/geometry/attempt_sources/repair_v3_rejected.py</w:t>
            </w:r>
          </w:p>
        </w:tc>
      </w:tr>
      <w:tr w14:paraId="0C8B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1E3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docs/FURNITURE_SPEC_ENHANCEMENT.md</w:t>
            </w:r>
          </w:p>
        </w:tc>
        <w:tc>
          <w:tcPr>
            <w:tcW w:w="4535" w:type="dxa"/>
            <w:vAlign w:val="center"/>
          </w:tcPr>
          <w:p w14:paraId="63D94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examples/eth3d_repair_20261003/geometry/attempt_sources/v1_SOURCE_RECOVERY_RECEIPT.json</w:t>
            </w:r>
          </w:p>
        </w:tc>
      </w:tr>
      <w:tr w14:paraId="33F6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B67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docs/GENERATION_SKILLS.md</w:t>
            </w:r>
          </w:p>
        </w:tc>
        <w:tc>
          <w:tcPr>
            <w:tcW w:w="4535" w:type="dxa"/>
            <w:vAlign w:val="center"/>
          </w:tcPr>
          <w:p w14:paraId="3563E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examples/eth3d_repair_20261003/geometry/attempt_sources/v2_SOURCE_RECOVERY_RECEIPT.json</w:t>
            </w:r>
          </w:p>
        </w:tc>
      </w:tr>
      <w:tr w14:paraId="701E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E0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docs/GEOMETRY_FEEDBACK.md</w:t>
            </w:r>
          </w:p>
        </w:tc>
        <w:tc>
          <w:tcPr>
            <w:tcW w:w="4535" w:type="dxa"/>
            <w:vAlign w:val="center"/>
          </w:tcPr>
          <w:p w14:paraId="2A301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examples/eth3d_repair_20261003/geometry/check_shell.py</w:t>
            </w:r>
          </w:p>
        </w:tc>
      </w:tr>
      <w:tr w14:paraId="5B03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83A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docs/INTEGRATIONS.md</w:t>
            </w:r>
          </w:p>
        </w:tc>
        <w:tc>
          <w:tcPr>
            <w:tcW w:w="4535" w:type="dxa"/>
            <w:vAlign w:val="center"/>
          </w:tcPr>
          <w:p w14:paraId="48D006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examples/eth3d_repair_20261003/geometry/evidence/ACTUAL_GEOMETRY_RUNTIME_HASHES.json</w:t>
            </w:r>
          </w:p>
        </w:tc>
      </w:tr>
      <w:tr w14:paraId="25AD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DF25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docs/PHYSICAL_PRIORS.md</w:t>
            </w:r>
          </w:p>
        </w:tc>
        <w:tc>
          <w:tcPr>
            <w:tcW w:w="4535" w:type="dxa"/>
            <w:vAlign w:val="center"/>
          </w:tcPr>
          <w:p w14:paraId="37204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examples/eth3d_repair_20261003/geometry/evidence/ITERATION_LEDGER.json</w:t>
            </w:r>
          </w:p>
        </w:tc>
      </w:tr>
      <w:tr w14:paraId="7FDF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88C3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docs/REFINEMENT_VALIDATION.md</w:t>
            </w:r>
          </w:p>
        </w:tc>
        <w:tc>
          <w:tcPr>
            <w:tcW w:w="4535" w:type="dxa"/>
            <w:vAlign w:val="center"/>
          </w:tcPr>
          <w:p w14:paraId="138567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examples/eth3d_repair_20261003/geometry/evidence/LOCAL_SMALL_EVIDENCE_MANIFEST.json</w:t>
            </w:r>
          </w:p>
        </w:tc>
      </w:tr>
      <w:tr w14:paraId="3AC3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D5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docs/RELEASE_20260930.md</w:t>
            </w:r>
          </w:p>
        </w:tc>
        <w:tc>
          <w:tcPr>
            <w:tcW w:w="4535" w:type="dxa"/>
            <w:vAlign w:val="center"/>
          </w:tcPr>
          <w:p w14:paraId="1CBF5A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examples/eth3d_repair_20261003/geometry/evidence/NATIVE_FINAL_REPAIR_SUMMARY.json</w:t>
            </w:r>
          </w:p>
        </w:tc>
      </w:tr>
      <w:tr w14:paraId="1247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55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docs/RELEASE_DESK1_20260930.md</w:t>
            </w:r>
          </w:p>
        </w:tc>
        <w:tc>
          <w:tcPr>
            <w:tcW w:w="4535" w:type="dxa"/>
            <w:vAlign w:val="center"/>
          </w:tcPr>
          <w:p w14:paraId="7F096F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examples/eth3d_repair_20261003/geometry/evidence/SOURCE_SELECTION.json</w:t>
            </w:r>
          </w:p>
        </w:tc>
      </w:tr>
      <w:tr w14:paraId="3C63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0BF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docs/TASK_EVALUATION.md</w:t>
            </w:r>
          </w:p>
        </w:tc>
        <w:tc>
          <w:tcPr>
            <w:tcW w:w="4535" w:type="dxa"/>
            <w:vAlign w:val="center"/>
          </w:tcPr>
          <w:p w14:paraId="3EF1D2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examples/eth3d_repair_20261003/geometry/evidence/after_reload_evaluated_mesh_receipt.json</w:t>
            </w:r>
          </w:p>
        </w:tc>
      </w:tr>
      <w:tr w14:paraId="3110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94EF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docs/WEB_RESEARCH_CHAIN.md</w:t>
            </w:r>
          </w:p>
        </w:tc>
        <w:tc>
          <w:tcPr>
            <w:tcW w:w="4535" w:type="dxa"/>
            <w:vAlign w:val="center"/>
          </w:tcPr>
          <w:p w14:paraId="3769D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examples/eth3d_repair_20261003/geometry/evidence/bin_foot_seeded_tracks.json</w:t>
            </w:r>
          </w:p>
        </w:tc>
      </w:tr>
      <w:tr w14:paraId="1921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38F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docs/WHOLE_SCENE_APPEARANCE.md</w:t>
            </w:r>
          </w:p>
        </w:tc>
        <w:tc>
          <w:tcPr>
            <w:tcW w:w="4535" w:type="dxa"/>
            <w:vAlign w:val="center"/>
          </w:tcPr>
          <w:p w14:paraId="6387E1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examples/eth3d_repair_20261003/geometry/evidence/bin_multiview_tracks.json</w:t>
            </w:r>
          </w:p>
        </w:tc>
      </w:tr>
      <w:tr w14:paraId="202D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4A2C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docs/WORKFLOW_REFINEMENT.md</w:t>
            </w:r>
          </w:p>
        </w:tc>
        <w:tc>
          <w:tcPr>
            <w:tcW w:w="4535" w:type="dxa"/>
            <w:vAlign w:val="center"/>
          </w:tcPr>
          <w:p w14:paraId="285B0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examples/eth3d_repair_20261003/geometry/evidence/geometry_changes.json</w:t>
            </w:r>
          </w:p>
        </w:tc>
      </w:tr>
      <w:tr w14:paraId="13FD6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F14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docs/bedroom/README.md</w:t>
            </w:r>
          </w:p>
        </w:tc>
        <w:tc>
          <w:tcPr>
            <w:tcW w:w="4535" w:type="dxa"/>
            <w:vAlign w:val="center"/>
          </w:tcPr>
          <w:p w14:paraId="2A96FD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examples/eth3d_repair_20261003/geometry/evidence/input_depth_regression_v4.json</w:t>
            </w:r>
          </w:p>
        </w:tc>
      </w:tr>
      <w:tr w14:paraId="249D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2CC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docs/bedroom/media/cabinet_comparison.mp4</w:t>
            </w:r>
          </w:p>
        </w:tc>
        <w:tc>
          <w:tcPr>
            <w:tcW w:w="4535" w:type="dxa"/>
            <w:vAlign w:val="center"/>
          </w:tcPr>
          <w:p w14:paraId="1C8A2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examples/eth3d_repair_20261003/geometry/evidence/occlusion_v3.json</w:t>
            </w:r>
          </w:p>
        </w:tc>
      </w:tr>
      <w:tr w14:paraId="4BC1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1B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docs/bedroom/media/cabinet_storyboard.jpg</w:t>
            </w:r>
          </w:p>
        </w:tc>
        <w:tc>
          <w:tcPr>
            <w:tcW w:w="4535" w:type="dxa"/>
            <w:vAlign w:val="center"/>
          </w:tcPr>
          <w:p w14:paraId="0FBD14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examples/eth3d_repair_20261003/geometry/evidence/repair_measurements.json</w:t>
            </w:r>
          </w:p>
        </w:tc>
      </w:tr>
      <w:tr w14:paraId="08C1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56AE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docs/bedroom/media/comparison.jpg</w:t>
            </w:r>
          </w:p>
        </w:tc>
        <w:tc>
          <w:tcPr>
            <w:tcW w:w="4535" w:type="dxa"/>
            <w:vAlign w:val="center"/>
          </w:tcPr>
          <w:p w14:paraId="2AC88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examples/eth3d_repair_20261003/geometry/evidence/review_receipt.json</w:t>
            </w:r>
          </w:p>
        </w:tc>
      </w:tr>
      <w:tr w14:paraId="5D51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E1B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docs/bedroom/media/room_preview.mp4</w:t>
            </w:r>
          </w:p>
        </w:tc>
        <w:tc>
          <w:tcPr>
            <w:tcW w:w="4535" w:type="dxa"/>
            <w:vAlign w:val="center"/>
          </w:tcPr>
          <w:p w14:paraId="70A620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examples/eth3d_repair_20261003/geometry/evidence/shell_surface_validation.json</w:t>
            </w:r>
          </w:p>
        </w:tc>
      </w:tr>
      <w:tr w14:paraId="6659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290A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docs/bedroom/media/surface_review.jpg</w:t>
            </w:r>
          </w:p>
        </w:tc>
        <w:tc>
          <w:tcPr>
            <w:tcW w:w="4535" w:type="dxa"/>
            <w:vAlign w:val="center"/>
          </w:tcPr>
          <w:p w14:paraId="77E10B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examples/eth3d_repair_20261003/geometry/evidence/source_rebuild_evidence.json</w:t>
            </w:r>
          </w:p>
        </w:tc>
      </w:tr>
      <w:tr w14:paraId="6A92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D96D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docs/bedroom/publication_checks.json</w:t>
            </w:r>
          </w:p>
        </w:tc>
        <w:tc>
          <w:tcPr>
            <w:tcW w:w="4535" w:type="dxa"/>
            <w:vAlign w:val="center"/>
          </w:tcPr>
          <w:p w14:paraId="3078E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examples/eth3d_repair_20261003/geometry/evidence/static_collision_boxes.json</w:t>
            </w:r>
          </w:p>
        </w:tc>
      </w:tr>
      <w:tr w14:paraId="608E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97C3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docs/bedroom/results.json</w:t>
            </w:r>
          </w:p>
        </w:tc>
        <w:tc>
          <w:tcPr>
            <w:tcW w:w="4535" w:type="dxa"/>
            <w:vAlign w:val="center"/>
          </w:tcPr>
          <w:p w14:paraId="01B2B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examples/eth3d_repair_20261003/geometry/evidence/topology_plan.json</w:t>
            </w:r>
          </w:p>
        </w:tc>
      </w:tr>
      <w:tr w14:paraId="1F17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3FA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docs/example/EXAMPLE_WALKTHROUGH.md</w:t>
            </w:r>
          </w:p>
        </w:tc>
        <w:tc>
          <w:tcPr>
            <w:tcW w:w="4535" w:type="dxa"/>
            <w:vAlign w:val="center"/>
          </w:tcPr>
          <w:p w14:paraId="36B234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examples/eth3d_repair_20261003/geometry/evidence/v1_rejected_receipt.json</w:t>
            </w:r>
          </w:p>
        </w:tc>
      </w:tr>
      <w:tr w14:paraId="6383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C99B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docs/example/FILE_MANIFEST.json</w:t>
            </w:r>
          </w:p>
        </w:tc>
        <w:tc>
          <w:tcPr>
            <w:tcW w:w="4535" w:type="dxa"/>
            <w:vAlign w:val="center"/>
          </w:tcPr>
          <w:p w14:paraId="271135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examples/eth3d_repair_20261003/geometry/evidence/v2_incomplete_receipt.json</w:t>
            </w:r>
          </w:p>
        </w:tc>
      </w:tr>
      <w:tr w14:paraId="537B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DC15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docs/example/PIPELINE_CHANGES.md</w:t>
            </w:r>
          </w:p>
        </w:tc>
        <w:tc>
          <w:tcPr>
            <w:tcW w:w="4535" w:type="dxa"/>
            <w:vAlign w:val="center"/>
          </w:tcPr>
          <w:p w14:paraId="650501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examples/eth3d_repair_20261003/geometry/evidence/v3_rejected_receipt.json</w:t>
            </w:r>
          </w:p>
        </w:tc>
      </w:tr>
      <w:tr w14:paraId="7652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083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docs/example/PIPELINE_PATCH.diff</w:t>
            </w:r>
          </w:p>
        </w:tc>
        <w:tc>
          <w:tcPr>
            <w:tcW w:w="4535" w:type="dxa"/>
            <w:vAlign w:val="center"/>
          </w:tcPr>
          <w:p w14:paraId="6559E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examples/eth3d_repair_20261003/geometry/evidence/v4_comparison_0.jpg</w:t>
            </w:r>
          </w:p>
        </w:tc>
      </w:tr>
      <w:tr w14:paraId="7A320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91D9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docs/example/REPLAY.md</w:t>
            </w:r>
          </w:p>
        </w:tc>
        <w:tc>
          <w:tcPr>
            <w:tcW w:w="4535" w:type="dxa"/>
            <w:vAlign w:val="center"/>
          </w:tcPr>
          <w:p w14:paraId="00DCF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examples/eth3d_repair_20261003/geometry/evidence/v4_comparison_1.jpg</w:t>
            </w:r>
          </w:p>
        </w:tc>
      </w:tr>
      <w:tr w14:paraId="0589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52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docs/example/RESULTS.md</w:t>
            </w:r>
          </w:p>
        </w:tc>
        <w:tc>
          <w:tcPr>
            <w:tcW w:w="4535" w:type="dxa"/>
            <w:vAlign w:val="center"/>
          </w:tcPr>
          <w:p w14:paraId="5D0F42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examples/eth3d_repair_20261003/geometry/evidence/v4_selected_receipt.json</w:t>
            </w:r>
          </w:p>
        </w:tc>
      </w:tr>
      <w:tr w14:paraId="236E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230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docs/example/evidence/A/agent_calibrate_lighting/light_parameters.json</w:t>
            </w:r>
          </w:p>
        </w:tc>
        <w:tc>
          <w:tcPr>
            <w:tcW w:w="4535" w:type="dxa"/>
            <w:vAlign w:val="center"/>
          </w:tcPr>
          <w:p w14:paraId="25A4E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examples/eth3d_repair_20261003/geometry/repair_geometry.py</w:t>
            </w:r>
          </w:p>
        </w:tc>
      </w:tr>
      <w:tr w14:paraId="77307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D1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docs/example/evidence/A/agent_calibrate_lighting/lighting_calibration.json</w:t>
            </w:r>
          </w:p>
        </w:tc>
        <w:tc>
          <w:tcPr>
            <w:tcW w:w="4535" w:type="dxa"/>
            <w:vAlign w:val="center"/>
          </w:tcPr>
          <w:p w14:paraId="35D44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examples/eth3d_repair_20261003/geometry/run_geometry_repair.py</w:t>
            </w:r>
          </w:p>
        </w:tc>
      </w:tr>
      <w:tr w14:paraId="3B87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3B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docs/example/evidence/A/agent_calibrate_lighting/lock_audit.json</w:t>
            </w:r>
          </w:p>
        </w:tc>
        <w:tc>
          <w:tcPr>
            <w:tcW w:w="4535" w:type="dxa"/>
            <w:vAlign w:val="center"/>
          </w:tcPr>
          <w:p w14:paraId="01D5F0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examples/eth3d_repair_20261003/geometry/run_native_repair_executed.py</w:t>
            </w:r>
          </w:p>
        </w:tc>
      </w:tr>
      <w:tr w14:paraId="46E8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F3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docs/example/evidence/A/agent_materials/geometry_lock.json</w:t>
            </w:r>
          </w:p>
        </w:tc>
        <w:tc>
          <w:tcPr>
            <w:tcW w:w="4535" w:type="dxa"/>
            <w:vAlign w:val="center"/>
          </w:tcPr>
          <w:p w14:paraId="2A1C3E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examples/eth3d_repair_20261003/geometry/runtime_changes/shell_collision.py</w:t>
            </w:r>
          </w:p>
        </w:tc>
      </w:tr>
      <w:tr w14:paraId="0737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F446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docs/example/evidence/A/agent_materials/lock_audit.json</w:t>
            </w:r>
          </w:p>
        </w:tc>
        <w:tc>
          <w:tcPr>
            <w:tcW w:w="4535" w:type="dxa"/>
            <w:vAlign w:val="center"/>
          </w:tcPr>
          <w:p w14:paraId="1B750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examples/eth3d_repair_20261003/geometry/runtime_changes/simulation.py</w:t>
            </w:r>
          </w:p>
        </w:tc>
      </w:tr>
      <w:tr w14:paraId="7F5D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366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docs/example/evidence/A/agent_materials/material_calibration.json</w:t>
            </w:r>
          </w:p>
        </w:tc>
        <w:tc>
          <w:tcPr>
            <w:tcW w:w="4535" w:type="dxa"/>
            <w:vAlign w:val="center"/>
          </w:tcPr>
          <w:p w14:paraId="55CA6A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examples/eth3d_repair_20261003/protocol.json</w:t>
            </w:r>
          </w:p>
        </w:tc>
      </w:tr>
      <w:tr w14:paraId="6E149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39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docs/example/evidence/A/agent_physics/dynamics_parameters.json</w:t>
            </w:r>
          </w:p>
        </w:tc>
        <w:tc>
          <w:tcPr>
            <w:tcW w:w="4535" w:type="dxa"/>
            <w:vAlign w:val="center"/>
          </w:tcPr>
          <w:p w14:paraId="31586F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examples/eth3d_repair_20261003/texture/diagnostic_all_008.png</w:t>
            </w:r>
          </w:p>
        </w:tc>
      </w:tr>
      <w:tr w14:paraId="5396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ED4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docs/example/evidence/A/agent_physics/lock_audit.json</w:t>
            </w:r>
          </w:p>
        </w:tc>
        <w:tc>
          <w:tcPr>
            <w:tcW w:w="4535" w:type="dxa"/>
            <w:vAlign w:val="center"/>
          </w:tcPr>
          <w:p w14:paraId="0B231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examples/eth3d_repair_20261003/texture/diagnostic_floor_008.png</w:t>
            </w:r>
          </w:p>
        </w:tc>
      </w:tr>
      <w:tr w14:paraId="07C7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94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docs/example/evidence/A/agent_physics/physics_setup.json</w:t>
            </w:r>
          </w:p>
        </w:tc>
        <w:tc>
          <w:tcPr>
            <w:tcW w:w="4535" w:type="dxa"/>
            <w:vAlign w:val="center"/>
          </w:tcPr>
          <w:p w14:paraId="4B837D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examples/eth3d_repair_20261003/texture/evidence/allowed_sources.json</w:t>
            </w:r>
          </w:p>
        </w:tc>
      </w:tr>
      <w:tr w14:paraId="14BD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79FC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docs/example/evidence/A/freeze_paths_relative.json</w:t>
            </w:r>
          </w:p>
        </w:tc>
        <w:tc>
          <w:tcPr>
            <w:tcW w:w="4535" w:type="dxa"/>
            <w:vAlign w:val="center"/>
          </w:tcPr>
          <w:p w14:paraId="20715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examples/eth3d_repair_20261003/texture/evidence/final_v4/final_delivery_receipt.json</w:t>
            </w:r>
          </w:p>
        </w:tc>
      </w:tr>
      <w:tr w14:paraId="67E6B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738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docs/example/evidence/A/geometry/execution_implementation.json</w:t>
            </w:r>
          </w:p>
        </w:tc>
        <w:tc>
          <w:tcPr>
            <w:tcW w:w="4535" w:type="dxa"/>
            <w:vAlign w:val="center"/>
          </w:tcPr>
          <w:p w14:paraId="7BD08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examples/eth3d_repair_20261003/texture/evidence/final_v4/layered_texture_binding_audit.json</w:t>
            </w:r>
          </w:p>
        </w:tc>
      </w:tr>
      <w:tr w14:paraId="58EC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8C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docs/example/evidence/A/geometry/geometry_review.json</w:t>
            </w:r>
          </w:p>
        </w:tc>
        <w:tc>
          <w:tcPr>
            <w:tcW w:w="4535" w:type="dxa"/>
            <w:vAlign w:val="center"/>
          </w:tcPr>
          <w:p w14:paraId="7AA82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examples/eth3d_repair_20261003/texture/evidence/final_v4/lighting_decision.json</w:t>
            </w:r>
          </w:p>
        </w:tc>
      </w:tr>
      <w:tr w14:paraId="6F2FA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7D2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docs/example/evidence/A/geometry/model_binding.json</w:t>
            </w:r>
          </w:p>
        </w:tc>
        <w:tc>
          <w:tcPr>
            <w:tcW w:w="4535" w:type="dxa"/>
            <w:vAlign w:val="center"/>
          </w:tcPr>
          <w:p w14:paraId="3F2ED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examples/eth3d_repair_20261003/texture/evidence/final_v4/native_per_node_audit.json</w:t>
            </w:r>
          </w:p>
        </w:tc>
      </w:tr>
      <w:tr w14:paraId="6DA3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DBFA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docs/example/evidence/A/geometry/structural_audit.json</w:t>
            </w:r>
          </w:p>
        </w:tc>
        <w:tc>
          <w:tcPr>
            <w:tcW w:w="4535" w:type="dxa"/>
            <w:vAlign w:val="center"/>
          </w:tcPr>
          <w:p w14:paraId="7BA0D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examples/eth3d_repair_20261003/texture/evidence/final_v4/photometry_diagnostic.json</w:t>
            </w:r>
          </w:p>
        </w:tc>
      </w:tr>
      <w:tr w14:paraId="70AC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CB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docs/example/evidence/A/input_manifest.json</w:t>
            </w:r>
          </w:p>
        </w:tc>
        <w:tc>
          <w:tcPr>
            <w:tcW w:w="4535" w:type="dxa"/>
            <w:vAlign w:val="center"/>
          </w:tcPr>
          <w:p w14:paraId="72B11A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examples/eth3d_repair_20261003/texture/evidence/final_v4/replay_commands.json</w:t>
            </w:r>
          </w:p>
        </w:tc>
      </w:tr>
      <w:tr w14:paraId="6359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7507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docs/example/evidence/A/loading_observations.json</w:t>
            </w:r>
          </w:p>
        </w:tc>
        <w:tc>
          <w:tcPr>
            <w:tcW w:w="4535" w:type="dxa"/>
            <w:vAlign w:val="center"/>
          </w:tcPr>
          <w:p w14:paraId="037CFE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examples/eth3d_repair_20261003/texture/evidence/final_v4/review_receipt.json</w:t>
            </w:r>
          </w:p>
        </w:tc>
      </w:tr>
      <w:tr w14:paraId="14D8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B49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docs/example/evidence/A/loading_test_audit.json</w:t>
            </w:r>
          </w:p>
        </w:tc>
        <w:tc>
          <w:tcPr>
            <w:tcW w:w="4535" w:type="dxa"/>
            <w:vAlign w:val="center"/>
          </w:tcPr>
          <w:p w14:paraId="5DA6E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examples/eth3d_repair_20261003/texture/evidence/final_v4/surface_support.json</w:t>
            </w:r>
          </w:p>
        </w:tc>
      </w:tr>
      <w:tr w14:paraId="6F08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92B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docs/example/evidence/A/lock_audit.json</w:t>
            </w:r>
          </w:p>
        </w:tc>
        <w:tc>
          <w:tcPr>
            <w:tcW w:w="4535" w:type="dxa"/>
            <w:vAlign w:val="center"/>
          </w:tcPr>
          <w:p w14:paraId="12782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examples/eth3d_repair_20261003/texture/evidence/per_node_regression_receipt.json</w:t>
            </w:r>
          </w:p>
        </w:tc>
      </w:tr>
      <w:tr w14:paraId="1E46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A7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docs/example/evidence/A/physics_review.json</w:t>
            </w:r>
          </w:p>
        </w:tc>
        <w:tc>
          <w:tcPr>
            <w:tcW w:w="4535" w:type="dxa"/>
            <w:vAlign w:val="center"/>
          </w:tcPr>
          <w:p w14:paraId="670C8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examples/eth3d_repair_20261003/texture/evidence/per_node_schema_example.json</w:t>
            </w:r>
          </w:p>
        </w:tc>
      </w:tr>
      <w:tr w14:paraId="74844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3F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docs/example/evidence/A/physics_setup.json</w:t>
            </w:r>
          </w:p>
        </w:tc>
        <w:tc>
          <w:tcPr>
            <w:tcW w:w="4535" w:type="dxa"/>
            <w:vAlign w:val="center"/>
          </w:tcPr>
          <w:p w14:paraId="3778EA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examples/eth3d_repair_20261003/texture/evidence/per_node_test_results.json</w:t>
            </w:r>
          </w:p>
        </w:tc>
      </w:tr>
      <w:tr w14:paraId="16620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1D3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docs/example/evidence/A/qa_summary.json</w:t>
            </w:r>
          </w:p>
        </w:tc>
        <w:tc>
          <w:tcPr>
            <w:tcW w:w="4535" w:type="dxa"/>
            <w:vAlign w:val="center"/>
          </w:tcPr>
          <w:p w14:paraId="72AD66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examples/eth3d_repair_20261003/texture/evidence/source/audit_layered.py</w:t>
            </w:r>
          </w:p>
        </w:tc>
      </w:tr>
      <w:tr w14:paraId="74B4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3F64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docs/example/evidence/A/reimport_glb.json</w:t>
            </w:r>
          </w:p>
        </w:tc>
        <w:tc>
          <w:tcPr>
            <w:tcW w:w="4535" w:type="dxa"/>
            <w:vAlign w:val="center"/>
          </w:tcPr>
          <w:p w14:paraId="472C3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examples/eth3d_repair_20261003/texture/evidence/source/bake_multiview.py</w:t>
            </w:r>
          </w:p>
        </w:tc>
      </w:tr>
      <w:tr w14:paraId="3C4F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0CE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docs/example/evidence/A/reimport_usd.json</w:t>
            </w:r>
          </w:p>
        </w:tc>
        <w:tc>
          <w:tcPr>
            <w:tcW w:w="4535" w:type="dxa"/>
            <w:vAlign w:val="center"/>
          </w:tcPr>
          <w:p w14:paraId="453CA4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examples/eth3d_repair_20261003/texture/evidence/source/bake_multiview_material_only_diagnostic.py</w:t>
            </w:r>
          </w:p>
        </w:tc>
      </w:tr>
      <w:tr w14:paraId="138D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AB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docs/example/evidence/A/report.json</w:t>
            </w:r>
          </w:p>
        </w:tc>
        <w:tc>
          <w:tcPr>
            <w:tcW w:w="4535" w:type="dxa"/>
            <w:vAlign w:val="center"/>
          </w:tcPr>
          <w:p w14:paraId="519AB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examples/eth3d_repair_20261003/texture/evidence/source/compose_and_photometry.py</w:t>
            </w:r>
          </w:p>
        </w:tc>
      </w:tr>
      <w:tr w14:paraId="6CFC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C1D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docs/example/evidence/A/source_watch.json</w:t>
            </w:r>
          </w:p>
        </w:tc>
        <w:tc>
          <w:tcPr>
            <w:tcW w:w="4535" w:type="dxa"/>
            <w:vAlign w:val="center"/>
          </w:tcPr>
          <w:p w14:paraId="2A211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examples/eth3d_repair_20261003/texture/evidence/source/floor_probe.py</w:t>
            </w:r>
          </w:p>
        </w:tc>
      </w:tr>
      <w:tr w14:paraId="066E5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710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docs/example/evidence/A/static/comparison_metrics.json</w:t>
            </w:r>
          </w:p>
        </w:tc>
        <w:tc>
          <w:tcPr>
            <w:tcW w:w="4535" w:type="dxa"/>
            <w:vAlign w:val="center"/>
          </w:tcPr>
          <w:p w14:paraId="74F7B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examples/eth3d_repair_20261003/texture/evidence/source/image_io.py</w:t>
            </w:r>
          </w:p>
        </w:tc>
      </w:tr>
      <w:tr w14:paraId="006EC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4AF9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docs/example/evidence/A/static/review.json</w:t>
            </w:r>
          </w:p>
        </w:tc>
        <w:tc>
          <w:tcPr>
            <w:tcW w:w="4535" w:type="dxa"/>
            <w:vAlign w:val="center"/>
          </w:tcPr>
          <w:p w14:paraId="055AC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examples/eth3d_repair_20261003/texture/evidence/source/probe.py</w:t>
            </w:r>
          </w:p>
        </w:tc>
      </w:tr>
      <w:tr w14:paraId="3636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F32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docs/example/evidence/A/static/structural_audit.json</w:t>
            </w:r>
          </w:p>
        </w:tc>
        <w:tc>
          <w:tcPr>
            <w:tcW w:w="4535" w:type="dxa"/>
            <w:vAlign w:val="center"/>
          </w:tcPr>
          <w:p w14:paraId="5B191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examples/eth3d_repair_20261003/texture/evidence/source/raw_legacy_blender_appearance.py</w:t>
            </w:r>
          </w:p>
        </w:tc>
      </w:tr>
      <w:tr w14:paraId="3C4B0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E66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docs/example/evidence/AB_geometry_image_check.json</w:t>
            </w:r>
          </w:p>
        </w:tc>
        <w:tc>
          <w:tcPr>
            <w:tcW w:w="4535" w:type="dxa"/>
            <w:vAlign w:val="center"/>
          </w:tcPr>
          <w:p w14:paraId="629F8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examples/eth3d_repair_20261003/texture/evidence/source/render_fit.py</w:t>
            </w:r>
          </w:p>
        </w:tc>
      </w:tr>
      <w:tr w14:paraId="358E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88F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docs/example/evidence/B/agent_calibrate_lighting/light_parameters.json</w:t>
            </w:r>
          </w:p>
        </w:tc>
        <w:tc>
          <w:tcPr>
            <w:tcW w:w="4535" w:type="dxa"/>
            <w:vAlign w:val="center"/>
          </w:tcPr>
          <w:p w14:paraId="0648EE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examples/eth3d_repair_20261003/texture/evidence/source/test_per_node_blender.py</w:t>
            </w:r>
          </w:p>
        </w:tc>
      </w:tr>
      <w:tr w14:paraId="0A164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A2C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docs/example/evidence/B/agent_calibrate_lighting/lighting_calibration.json</w:t>
            </w:r>
          </w:p>
        </w:tc>
        <w:tc>
          <w:tcPr>
            <w:tcW w:w="4535" w:type="dxa"/>
            <w:vAlign w:val="center"/>
          </w:tcPr>
          <w:p w14:paraId="324E5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examples/eth3d_repair_20261003/texture/evidence/source/test_per_node_contract.py</w:t>
            </w:r>
          </w:p>
        </w:tc>
      </w:tr>
      <w:tr w14:paraId="70D6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43BB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docs/example/evidence/B/agent_calibrate_lighting/lock_audit.json</w:t>
            </w:r>
          </w:p>
        </w:tc>
        <w:tc>
          <w:tcPr>
            <w:tcW w:w="4535" w:type="dxa"/>
            <w:vAlign w:val="center"/>
          </w:tcPr>
          <w:p w14:paraId="54473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examples/eth3d_repair_20261003/texture/evidence/v3_diagnostic_comparison_0.jpg</w:t>
            </w:r>
          </w:p>
        </w:tc>
      </w:tr>
      <w:tr w14:paraId="3B5B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6F6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docs/example/evidence/B/agent_materials/geometry_lock.json</w:t>
            </w:r>
          </w:p>
        </w:tc>
        <w:tc>
          <w:tcPr>
            <w:tcW w:w="4535" w:type="dxa"/>
            <w:vAlign w:val="center"/>
          </w:tcPr>
          <w:p w14:paraId="35071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examples/eth3d_repair_20261003/texture/evidence/v3_diagnostic_comparison_1.jpg</w:t>
            </w:r>
          </w:p>
        </w:tc>
      </w:tr>
      <w:tr w14:paraId="462B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225C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docs/example/evidence/B/agent_materials/lock_audit.json</w:t>
            </w:r>
          </w:p>
        </w:tc>
        <w:tc>
          <w:tcPr>
            <w:tcW w:w="4535" w:type="dxa"/>
            <w:vAlign w:val="center"/>
          </w:tcPr>
          <w:p w14:paraId="003C21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examples/eth3d_repair_20261003/texture/evidence/v3_diagnostic_neutral.png</w:t>
            </w:r>
          </w:p>
        </w:tc>
      </w:tr>
      <w:tr w14:paraId="555AA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56A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docs/example/evidence/B/agent_materials/material_calibration.json</w:t>
            </w:r>
          </w:p>
        </w:tc>
        <w:tc>
          <w:tcPr>
            <w:tcW w:w="4535" w:type="dxa"/>
            <w:vAlign w:val="center"/>
          </w:tcPr>
          <w:p w14:paraId="714ACD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examples/eth3d_repair_20261003/texture/evidence/v4_appearance_neutral.png</w:t>
            </w:r>
          </w:p>
        </w:tc>
      </w:tr>
      <w:tr w14:paraId="57DD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15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docs/example/evidence/B/agent_physics/dynamics_parameters.json</w:t>
            </w:r>
          </w:p>
        </w:tc>
        <w:tc>
          <w:tcPr>
            <w:tcW w:w="4535" w:type="dxa"/>
            <w:vAlign w:val="center"/>
          </w:tcPr>
          <w:p w14:paraId="6AC3D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examples/eth3d_repair_20261003/texture/evidence/v4_comparison_0.jpg</w:t>
            </w:r>
          </w:p>
        </w:tc>
      </w:tr>
      <w:tr w14:paraId="2F3A2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C64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docs/example/evidence/B/agent_physics/lock_audit.json</w:t>
            </w:r>
          </w:p>
        </w:tc>
        <w:tc>
          <w:tcPr>
            <w:tcW w:w="4535" w:type="dxa"/>
            <w:vAlign w:val="center"/>
          </w:tcPr>
          <w:p w14:paraId="6BCC7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examples/eth3d_repair_20261003/texture/evidence/v4_comparison_1.jpg</w:t>
            </w:r>
          </w:p>
        </w:tc>
      </w:tr>
      <w:tr w14:paraId="7D092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0F4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docs/example/evidence/B/agent_physics/physics_setup.json</w:t>
            </w:r>
          </w:p>
        </w:tc>
        <w:tc>
          <w:tcPr>
            <w:tcW w:w="4535" w:type="dxa"/>
            <w:vAlign w:val="center"/>
          </w:tcPr>
          <w:p w14:paraId="3DDC1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examples/eth3d_workflow_comparison_20261003/AWSM/SOURCE_MANIFEST.json</w:t>
            </w:r>
          </w:p>
        </w:tc>
      </w:tr>
      <w:tr w14:paraId="68C5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0B9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docs/example/evidence/B/freeze_paths_relative.json</w:t>
            </w:r>
          </w:p>
        </w:tc>
        <w:tc>
          <w:tcPr>
            <w:tcW w:w="4535" w:type="dxa"/>
            <w:vAlign w:val="center"/>
          </w:tcPr>
          <w:p w14:paraId="5892C9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examples/eth3d_workflow_comparison_20261003/AWSM/analysis/final_portability_and_native_bindings.json</w:t>
            </w:r>
          </w:p>
        </w:tc>
      </w:tr>
      <w:tr w14:paraId="69A3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9A1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docs/example/evidence/B/geometry/execution_implementation.json</w:t>
            </w:r>
          </w:p>
        </w:tc>
        <w:tc>
          <w:tcPr>
            <w:tcW w:w="4535" w:type="dxa"/>
            <w:vAlign w:val="center"/>
          </w:tcPr>
          <w:p w14:paraId="4D27ED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examples/eth3d_workflow_comparison_20261003/AWSM/analysis/final_protocol_bookend.json</w:t>
            </w:r>
          </w:p>
        </w:tc>
      </w:tr>
      <w:tr w14:paraId="6ACA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EB72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docs/example/evidence/B/geometry/geometry_review.json</w:t>
            </w:r>
          </w:p>
        </w:tc>
        <w:tc>
          <w:tcPr>
            <w:tcW w:w="4535" w:type="dxa"/>
            <w:vAlign w:val="center"/>
          </w:tcPr>
          <w:p w14:paraId="285F1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examples/eth3d_workflow_comparison_20261003/AWSM/analysis/layout_parameter_evidence.json</w:t>
            </w:r>
          </w:p>
        </w:tc>
      </w:tr>
      <w:tr w14:paraId="0FB7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BE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docs/example/evidence/B/geometry/model_binding.json</w:t>
            </w:r>
          </w:p>
        </w:tc>
        <w:tc>
          <w:tcPr>
            <w:tcW w:w="4535" w:type="dxa"/>
            <w:vAlign w:val="center"/>
          </w:tcPr>
          <w:p w14:paraId="5ABF6D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examples/eth3d_workflow_comparison_20261003/AWSM/analysis/measurement_summary.json</w:t>
            </w:r>
          </w:p>
        </w:tc>
      </w:tr>
      <w:tr w14:paraId="428ED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FD5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docs/example/evidence/B/geometry/structural_audit.json</w:t>
            </w:r>
          </w:p>
        </w:tc>
        <w:tc>
          <w:tcPr>
            <w:tcW w:w="4535" w:type="dxa"/>
            <w:vAlign w:val="center"/>
          </w:tcPr>
          <w:p w14:paraId="202833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examples/eth3d_workflow_comparison_20261003/AWSM/analysis/v2_change_evidence.json</w:t>
            </w:r>
          </w:p>
        </w:tc>
      </w:tr>
      <w:tr w14:paraId="0CDDE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083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docs/example/evidence/B/input_manifest.json</w:t>
            </w:r>
          </w:p>
        </w:tc>
        <w:tc>
          <w:tcPr>
            <w:tcW w:w="4535" w:type="dxa"/>
            <w:vAlign w:val="center"/>
          </w:tcPr>
          <w:p w14:paraId="16932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examples/eth3d_workflow_comparison_20261003/AWSM/build_scene.py</w:t>
            </w:r>
          </w:p>
        </w:tc>
      </w:tr>
      <w:tr w14:paraId="1297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1D1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docs/example/evidence/B/loading_observations.json</w:t>
            </w:r>
          </w:p>
        </w:tc>
        <w:tc>
          <w:tcPr>
            <w:tcW w:w="4535" w:type="dxa"/>
            <w:vAlign w:val="center"/>
          </w:tcPr>
          <w:p w14:paraId="77DFCA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examples/eth3d_workflow_comparison_20261003/AWSM/cameras.json</w:t>
            </w:r>
          </w:p>
        </w:tc>
      </w:tr>
      <w:tr w14:paraId="4AD1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9D0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docs/example/evidence/B/loading_test_audit.json</w:t>
            </w:r>
          </w:p>
        </w:tc>
        <w:tc>
          <w:tcPr>
            <w:tcW w:w="4535" w:type="dxa"/>
            <w:vAlign w:val="center"/>
          </w:tcPr>
          <w:p w14:paraId="09CFC6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examples/eth3d_workflow_comparison_20261003/AWSM/colliders.json</w:t>
            </w:r>
          </w:p>
        </w:tc>
      </w:tr>
      <w:tr w14:paraId="64AF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BD0A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docs/example/evidence/B/lock_audit.json</w:t>
            </w:r>
          </w:p>
        </w:tc>
        <w:tc>
          <w:tcPr>
            <w:tcW w:w="4535" w:type="dxa"/>
            <w:vAlign w:val="center"/>
          </w:tcPr>
          <w:p w14:paraId="531C0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examples/eth3d_workflow_comparison_20261003/AWSM/input_access_log.json</w:t>
            </w:r>
          </w:p>
        </w:tc>
      </w:tr>
      <w:tr w14:paraId="2328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CA0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docs/example/evidence/B/physics_review.json</w:t>
            </w:r>
          </w:p>
        </w:tc>
        <w:tc>
          <w:tcPr>
            <w:tcW w:w="4535" w:type="dxa"/>
            <w:vAlign w:val="center"/>
          </w:tcPr>
          <w:p w14:paraId="57F60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examples/eth3d_workflow_comparison_20261003/AWSM/iteration_log.json</w:t>
            </w:r>
          </w:p>
        </w:tc>
      </w:tr>
      <w:tr w14:paraId="3CD5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4A4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docs/example/evidence/B/physics_setup.json</w:t>
            </w:r>
          </w:p>
        </w:tc>
        <w:tc>
          <w:tcPr>
            <w:tcW w:w="4535" w:type="dxa"/>
            <w:vAlign w:val="center"/>
          </w:tcPr>
          <w:p w14:paraId="68A181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examples/eth3d_workflow_comparison_20261003/AWSM/layout.json</w:t>
            </w:r>
          </w:p>
        </w:tc>
      </w:tr>
      <w:tr w14:paraId="0276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4BB4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docs/example/evidence/B/qa_summary.json</w:t>
            </w:r>
          </w:p>
        </w:tc>
        <w:tc>
          <w:tcPr>
            <w:tcW w:w="4535" w:type="dxa"/>
            <w:vAlign w:val="center"/>
          </w:tcPr>
          <w:p w14:paraId="3C411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examples/eth3d_workflow_comparison_20261003/AWSM/model_from_input.json</w:t>
            </w:r>
          </w:p>
        </w:tc>
      </w:tr>
      <w:tr w14:paraId="5C2E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CBF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docs/example/evidence/B/reimport_glb.json</w:t>
            </w:r>
          </w:p>
        </w:tc>
        <w:tc>
          <w:tcPr>
            <w:tcW w:w="4535" w:type="dxa"/>
            <w:vAlign w:val="center"/>
          </w:tcPr>
          <w:p w14:paraId="139CE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examples/eth3d_workflow_comparison_20261003/AWSM/modelling_manifest.json</w:t>
            </w:r>
          </w:p>
        </w:tc>
      </w:tr>
      <w:tr w14:paraId="5932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A1C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docs/example/evidence/B/reimport_usd.json</w:t>
            </w:r>
          </w:p>
        </w:tc>
        <w:tc>
          <w:tcPr>
            <w:tcW w:w="4535" w:type="dxa"/>
            <w:vAlign w:val="center"/>
          </w:tcPr>
          <w:p w14:paraId="1485C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examples/eth3d_workflow_comparison_20261003/AWSM/objects.json</w:t>
            </w:r>
          </w:p>
        </w:tc>
      </w:tr>
      <w:tr w14:paraId="72068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FF22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docs/example/evidence/B/report.json</w:t>
            </w:r>
          </w:p>
        </w:tc>
        <w:tc>
          <w:tcPr>
            <w:tcW w:w="4535" w:type="dxa"/>
            <w:vAlign w:val="center"/>
          </w:tcPr>
          <w:p w14:paraId="1B8E7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examples/eth3d_workflow_comparison_20261003/AWSM/tools/audit_cameras.py</w:t>
            </w:r>
          </w:p>
        </w:tc>
      </w:tr>
      <w:tr w14:paraId="05EBC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90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docs/example/evidence/B/source_watch.json</w:t>
            </w:r>
          </w:p>
        </w:tc>
        <w:tc>
          <w:tcPr>
            <w:tcW w:w="4535" w:type="dxa"/>
            <w:vAlign w:val="center"/>
          </w:tcPr>
          <w:p w14:paraId="4434E6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examples/eth3d_workflow_comparison_20261003/AWSM/tools/audit_windshield.py</w:t>
            </w:r>
          </w:p>
        </w:tc>
      </w:tr>
      <w:tr w14:paraId="7FEE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476C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docs/example/evidence/B/static/comparison_metrics.json</w:t>
            </w:r>
          </w:p>
        </w:tc>
        <w:tc>
          <w:tcPr>
            <w:tcW w:w="4535" w:type="dxa"/>
            <w:vAlign w:val="center"/>
          </w:tcPr>
          <w:p w14:paraId="0B531B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examples/eth3d_workflow_comparison_20261003/AWSM/tools/layout_v1.py</w:t>
            </w:r>
          </w:p>
        </w:tc>
      </w:tr>
      <w:tr w14:paraId="6FE2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36D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docs/example/evidence/B/static/review.json</w:t>
            </w:r>
          </w:p>
        </w:tc>
        <w:tc>
          <w:tcPr>
            <w:tcW w:w="4535" w:type="dxa"/>
            <w:vAlign w:val="center"/>
          </w:tcPr>
          <w:p w14:paraId="176A2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examples/eth3d_workflow_comparison_20261003/AWSM/tools/layout_v2.py</w:t>
            </w:r>
          </w:p>
        </w:tc>
      </w:tr>
      <w:tr w14:paraId="53FB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7E8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docs/example/evidence/B/static/structural_audit.json</w:t>
            </w:r>
          </w:p>
        </w:tc>
        <w:tc>
          <w:tcPr>
            <w:tcW w:w="4535" w:type="dxa"/>
            <w:vAlign w:val="center"/>
          </w:tcPr>
          <w:p w14:paraId="22A867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examples/eth3d_workflow_comparison_20261003/AWSM/tools/measure.py</w:t>
            </w:r>
          </w:p>
        </w:tc>
      </w:tr>
      <w:tr w14:paraId="1849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7CF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docs/example/evidence/appearance_metrics.json</w:t>
            </w:r>
          </w:p>
        </w:tc>
        <w:tc>
          <w:tcPr>
            <w:tcW w:w="4535" w:type="dxa"/>
            <w:vAlign w:val="center"/>
          </w:tcPr>
          <w:p w14:paraId="420A0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examples/eth3d_workflow_comparison_20261003/OURS/MANIFEST.json</w:t>
            </w:r>
          </w:p>
        </w:tc>
      </w:tr>
      <w:tr w14:paraId="1C1F7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BFE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docs/example/evidence/assets.json</w:t>
            </w:r>
          </w:p>
        </w:tc>
        <w:tc>
          <w:tcPr>
            <w:tcW w:w="4535" w:type="dxa"/>
            <w:vAlign w:val="center"/>
          </w:tcPr>
          <w:p w14:paraId="03DAD7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examples/eth3d_workflow_comparison_20261003/OURS/NATIVE_FINAL_ADDENDUM.json</w:t>
            </w:r>
          </w:p>
        </w:tc>
      </w:tr>
      <w:tr w14:paraId="1305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D4E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docs/example/evidence/attempt_inventory.json</w:t>
            </w:r>
          </w:p>
        </w:tc>
        <w:tc>
          <w:tcPr>
            <w:tcW w:w="4535" w:type="dxa"/>
            <w:vAlign w:val="center"/>
          </w:tcPr>
          <w:p w14:paraId="42A38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examples/eth3d_workflow_comparison_20261003/OURS/NATIVE_FINAL_ADDENDUM.md</w:t>
            </w:r>
          </w:p>
        </w:tc>
      </w:tr>
      <w:tr w14:paraId="1594F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83F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docs/example/evidence/catalogue.json</w:t>
            </w:r>
          </w:p>
        </w:tc>
        <w:tc>
          <w:tcPr>
            <w:tcW w:w="4535" w:type="dxa"/>
            <w:vAlign w:val="center"/>
          </w:tcPr>
          <w:p w14:paraId="17465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examples/eth3d_workflow_comparison_20261003/OURS/README.md</w:t>
            </w:r>
          </w:p>
        </w:tc>
      </w:tr>
      <w:tr w14:paraId="0C64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B617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docs/example/evidence/contract_tests.json</w:t>
            </w:r>
          </w:p>
        </w:tc>
        <w:tc>
          <w:tcPr>
            <w:tcW w:w="4535" w:type="dxa"/>
            <w:vAlign w:val="center"/>
          </w:tcPr>
          <w:p w14:paraId="2D0412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examples/eth3d_workflow_comparison_20261003/OURS/checks/v1_all_initial.json</w:t>
            </w:r>
          </w:p>
        </w:tc>
      </w:tr>
      <w:tr w14:paraId="1E19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E685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docs/example/evidence/dynamics_sampled_summary.json</w:t>
            </w:r>
          </w:p>
        </w:tc>
        <w:tc>
          <w:tcPr>
            <w:tcW w:w="4535" w:type="dxa"/>
            <w:vAlign w:val="center"/>
          </w:tcPr>
          <w:p w14:paraId="0A5793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examples/eth3d_workflow_comparison_20261003/OURS/checks/v1_paired.json</w:t>
            </w:r>
          </w:p>
        </w:tc>
      </w:tr>
      <w:tr w14:paraId="0CAF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18C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docs/example/evidence/final_validity_A.json</w:t>
            </w:r>
          </w:p>
        </w:tc>
        <w:tc>
          <w:tcPr>
            <w:tcW w:w="4535" w:type="dxa"/>
            <w:vAlign w:val="center"/>
          </w:tcPr>
          <w:p w14:paraId="1EC16A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examples/eth3d_workflow_comparison_20261003/OURS/checks/v2_all_major_repair.json</w:t>
            </w:r>
          </w:p>
        </w:tc>
      </w:tr>
      <w:tr w14:paraId="2D97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CB3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docs/example/evidence/final_validity_B.json</w:t>
            </w:r>
          </w:p>
        </w:tc>
        <w:tc>
          <w:tcPr>
            <w:tcW w:w="4535" w:type="dxa"/>
            <w:vAlign w:val="center"/>
          </w:tcPr>
          <w:p w14:paraId="0F808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examples/eth3d_workflow_comparison_20261003/OURS/checks/v2_paired.json</w:t>
            </w:r>
          </w:p>
        </w:tc>
      </w:tr>
      <w:tr w14:paraId="733B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F4E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docs/example/evidence/inspected_view_equivalence.json</w:t>
            </w:r>
          </w:p>
        </w:tc>
        <w:tc>
          <w:tcPr>
            <w:tcW w:w="4535" w:type="dxa"/>
            <w:vAlign w:val="center"/>
          </w:tcPr>
          <w:p w14:paraId="7F404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examples/eth3d_workflow_comparison_20261003/OURS/checks/v3_all_final.json</w:t>
            </w:r>
          </w:p>
        </w:tc>
      </w:tr>
      <w:tr w14:paraId="31B7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CDC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docs/example/evidence/mesh_mutation_tests.json</w:t>
            </w:r>
          </w:p>
        </w:tc>
        <w:tc>
          <w:tcPr>
            <w:tcW w:w="4535" w:type="dxa"/>
            <w:vAlign w:val="center"/>
          </w:tcPr>
          <w:p w14:paraId="22846D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examples/eth3d_workflow_comparison_20261003/OURS/checks/v3_paired.json</w:t>
            </w:r>
          </w:p>
        </w:tc>
      </w:tr>
      <w:tr w14:paraId="70FE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C4F1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docs/example/evidence/package_blender_dependencies.json</w:t>
            </w:r>
          </w:p>
        </w:tc>
        <w:tc>
          <w:tcPr>
            <w:tcW w:w="4535" w:type="dxa"/>
            <w:vAlign w:val="center"/>
          </w:tcPr>
          <w:p w14:paraId="48510D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examples/eth3d_workflow_comparison_20261003/OURS/framework/code/.agents/skills/blender-roomkit/SKILL.md</w:t>
            </w:r>
          </w:p>
        </w:tc>
      </w:tr>
      <w:tr w14:paraId="260D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675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docs/example/evidence/package_verification.json</w:t>
            </w:r>
          </w:p>
        </w:tc>
        <w:tc>
          <w:tcPr>
            <w:tcW w:w="4535" w:type="dxa"/>
            <w:vAlign w:val="center"/>
          </w:tcPr>
          <w:p w14:paraId="019298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examples/eth3d_workflow_comparison_20261003/OURS/framework/code/.agents/skills/blender-roomkit/assets/room.json</w:t>
            </w:r>
          </w:p>
        </w:tc>
      </w:tr>
      <w:tr w14:paraId="382E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7D0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docs/example/evidence/preflight_history.json</w:t>
            </w:r>
          </w:p>
        </w:tc>
        <w:tc>
          <w:tcPr>
            <w:tcW w:w="4535" w:type="dxa"/>
            <w:vAlign w:val="center"/>
          </w:tcPr>
          <w:p w14:paraId="6F012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examples/eth3d_workflow_comparison_20261003/OURS/framework/code/.agents/skills/blender-roomkit/references/backend.md</w:t>
            </w:r>
          </w:p>
        </w:tc>
      </w:tr>
      <w:tr w14:paraId="12DE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A303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docs/example/evidence/replay/REBUILD_RESULT.json</w:t>
            </w:r>
          </w:p>
        </w:tc>
        <w:tc>
          <w:tcPr>
            <w:tcW w:w="4535" w:type="dxa"/>
            <w:vAlign w:val="center"/>
          </w:tcPr>
          <w:p w14:paraId="779B4F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examples/eth3d_workflow_comparison_20261003/OURS/framework/code/.agents/skills/blender-roomkit/references/parts.md</w:t>
            </w:r>
          </w:p>
        </w:tc>
      </w:tr>
      <w:tr w14:paraId="095A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95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docs/example/evidence/replay/comparison/comparison_metrics.json</w:t>
            </w:r>
          </w:p>
        </w:tc>
        <w:tc>
          <w:tcPr>
            <w:tcW w:w="4535" w:type="dxa"/>
            <w:vAlign w:val="center"/>
          </w:tcPr>
          <w:p w14:paraId="68039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examples/eth3d_workflow_comparison_20261003/OURS/framework/code/.agents/skills/blender-roomkit/references/validation.md</w:t>
            </w:r>
          </w:p>
        </w:tc>
      </w:tr>
      <w:tr w14:paraId="5F5D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88C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docs/example/evidence/replay/reimport_glb.json</w:t>
            </w:r>
          </w:p>
        </w:tc>
        <w:tc>
          <w:tcPr>
            <w:tcW w:w="4535" w:type="dxa"/>
            <w:vAlign w:val="center"/>
          </w:tcPr>
          <w:p w14:paraId="5CDD9D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examples/eth3d_workflow_comparison_20261003/OURS/framework/code/.agents/skills/blender-roomkit/scripts/roomkit.py</w:t>
            </w:r>
          </w:p>
        </w:tc>
      </w:tr>
      <w:tr w14:paraId="2A22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039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docs/example/evidence/replay/reimport_usd.json</w:t>
            </w:r>
          </w:p>
        </w:tc>
        <w:tc>
          <w:tcPr>
            <w:tcW w:w="4535" w:type="dxa"/>
            <w:vAlign w:val="center"/>
          </w:tcPr>
          <w:p w14:paraId="577BB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examples/eth3d_workflow_comparison_20261003/OURS/framework/code/.agents/skills/pi3x-scene-reference/SKILL.md</w:t>
            </w:r>
          </w:p>
        </w:tc>
      </w:tr>
      <w:tr w14:paraId="3BA0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6C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docs/example/evidence/replay/structure/structural_audit.json</w:t>
            </w:r>
          </w:p>
        </w:tc>
        <w:tc>
          <w:tcPr>
            <w:tcW w:w="4535" w:type="dxa"/>
            <w:vAlign w:val="center"/>
          </w:tcPr>
          <w:p w14:paraId="17793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examples/eth3d_workflow_comparison_20261003/OURS/framework/code/.agents/skills/pi3x-scene-reference/references/contract.md</w:t>
            </w:r>
          </w:p>
        </w:tc>
      </w:tr>
      <w:tr w14:paraId="3E60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FF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docs/example/evidence/replay/validate/loading_test_audit.json</w:t>
            </w:r>
          </w:p>
        </w:tc>
        <w:tc>
          <w:tcPr>
            <w:tcW w:w="4535" w:type="dxa"/>
            <w:vAlign w:val="center"/>
          </w:tcPr>
          <w:p w14:paraId="0111D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examples/eth3d_workflow_comparison_20261003/OURS/framework/code/.agents/skills/pi3x-scene-reference/references/status.md</w:t>
            </w:r>
          </w:p>
        </w:tc>
      </w:tr>
      <w:tr w14:paraId="620C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D68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docs/example/evidence/replay_consistency.json</w:t>
            </w:r>
          </w:p>
        </w:tc>
        <w:tc>
          <w:tcPr>
            <w:tcW w:w="4535" w:type="dxa"/>
            <w:vAlign w:val="center"/>
          </w:tcPr>
          <w:p w14:paraId="6C3B2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examples/eth3d_workflow_comparison_20261003/OURS/framework/code/.agents/skills/pi3x-scene-reference/references/validation.md</w:t>
            </w:r>
          </w:p>
        </w:tc>
      </w:tr>
      <w:tr w14:paraId="12A82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82F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docs/example/evidence/resume_A_verification.json</w:t>
            </w:r>
          </w:p>
        </w:tc>
        <w:tc>
          <w:tcPr>
            <w:tcW w:w="4535" w:type="dxa"/>
            <w:vAlign w:val="center"/>
          </w:tcPr>
          <w:p w14:paraId="314DA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examples/eth3d_workflow_comparison_20261003/OURS/framework/code/.agents/skills/pi3x-scene-reference/scripts/reference.py</w:t>
            </w:r>
          </w:p>
        </w:tc>
      </w:tr>
      <w:tr w14:paraId="6BE7B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9D1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docs/example/evidence/resume_B_verification.json</w:t>
            </w:r>
          </w:p>
        </w:tc>
        <w:tc>
          <w:tcPr>
            <w:tcW w:w="4535" w:type="dxa"/>
            <w:vAlign w:val="center"/>
          </w:tcPr>
          <w:p w14:paraId="423F51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examples/eth3d_workflow_comparison_20261003/OURS/framework/code/.agents/skills/real2sim-local-refine/SKILL.md</w:t>
            </w:r>
          </w:p>
        </w:tc>
      </w:tr>
      <w:tr w14:paraId="0A069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0E18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docs/example/evidence/source_changes.json</w:t>
            </w:r>
          </w:p>
        </w:tc>
        <w:tc>
          <w:tcPr>
            <w:tcW w:w="4535" w:type="dxa"/>
            <w:vAlign w:val="center"/>
          </w:tcPr>
          <w:p w14:paraId="7E4A2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examples/eth3d_workflow_comparison_20261003/OURS/framework/code/.agents/skills/real2sim-local-refine/references/evidence.md</w:t>
            </w:r>
          </w:p>
        </w:tc>
      </w:tr>
      <w:tr w14:paraId="1482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992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docs/example/evidence/stages.json</w:t>
            </w:r>
          </w:p>
        </w:tc>
        <w:tc>
          <w:tcPr>
            <w:tcW w:w="4535" w:type="dxa"/>
            <w:vAlign w:val="center"/>
          </w:tcPr>
          <w:p w14:paraId="23E291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examples/eth3d_workflow_comparison_20261003/OURS/framework/code/.agents/skills/real2sim-local-refine/references/validation.md</w:t>
            </w:r>
          </w:p>
        </w:tc>
      </w:tr>
      <w:tr w14:paraId="4DDD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50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docs/example/evidence/unaffected_geometry.json</w:t>
            </w:r>
          </w:p>
        </w:tc>
        <w:tc>
          <w:tcPr>
            <w:tcW w:w="4535" w:type="dxa"/>
            <w:vAlign w:val="center"/>
          </w:tcPr>
          <w:p w14:paraId="3DFDB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examples/eth3d_workflow_comparison_20261003/OURS/framework/code/.agents/skills/real2sim-local-refine/references/workflow.md</w:t>
            </w:r>
          </w:p>
        </w:tc>
      </w:tr>
      <w:tr w14:paraId="50A0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D52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docs/example/evidence/versions.json</w:t>
            </w:r>
          </w:p>
        </w:tc>
        <w:tc>
          <w:tcPr>
            <w:tcW w:w="4535" w:type="dxa"/>
            <w:vAlign w:val="center"/>
          </w:tcPr>
          <w:p w14:paraId="0C5CA3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examples/eth3d_workflow_comparison_20261003/OURS/framework/code/.agents/skills/real2sim-local-refine/scripts/refine.py</w:t>
            </w:r>
          </w:p>
        </w:tc>
      </w:tr>
      <w:tr w14:paraId="7E4F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9102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docs/example/figures/appearance_review.jpg</w:t>
            </w:r>
          </w:p>
        </w:tc>
        <w:tc>
          <w:tcPr>
            <w:tcW w:w="4535" w:type="dxa"/>
            <w:vAlign w:val="center"/>
          </w:tcPr>
          <w:p w14:paraId="5B795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examples/eth3d_workflow_comparison_20261003/OURS/framework/code/SOURCE_FROZEN.json</w:t>
            </w:r>
          </w:p>
        </w:tc>
      </w:tr>
      <w:tr w14:paraId="44299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FF1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docs/example/figures/comparison_preview.mp4</w:t>
            </w:r>
          </w:p>
        </w:tc>
        <w:tc>
          <w:tcPr>
            <w:tcW w:w="4535" w:type="dxa"/>
            <w:vAlign w:val="center"/>
          </w:tcPr>
          <w:p w14:paraId="61751A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examples/eth3d_workflow_comparison_20261003/OURS/framework/code/public_contract/AGENT_EXECUTION_SPEC.md</w:t>
            </w:r>
          </w:p>
        </w:tc>
      </w:tr>
      <w:tr w14:paraId="106A5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3CB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docs/example/figures/dynamics_A.mp4</w:t>
            </w:r>
          </w:p>
        </w:tc>
        <w:tc>
          <w:tcPr>
            <w:tcW w:w="4535" w:type="dxa"/>
            <w:vAlign w:val="center"/>
          </w:tcPr>
          <w:p w14:paraId="6C468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examples/eth3d_workflow_comparison_20261003/OURS/framework/code/public_contract/CAPABILITIES.md</w:t>
            </w:r>
          </w:p>
        </w:tc>
      </w:tr>
      <w:tr w14:paraId="2F70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95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docs/example/figures/dynamics_B.mp4</w:t>
            </w:r>
          </w:p>
        </w:tc>
        <w:tc>
          <w:tcPr>
            <w:tcW w:w="4535" w:type="dxa"/>
            <w:vAlign w:val="center"/>
          </w:tcPr>
          <w:p w14:paraId="6B2C46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examples/eth3d_workflow_comparison_20261003/OURS/framework/code/public_contract/MASTER_PROMPT.md</w:t>
            </w:r>
          </w:p>
        </w:tc>
      </w:tr>
      <w:tr w14:paraId="3F01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5E1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docs/example/figures/dynamics_sequence.jpg</w:t>
            </w:r>
          </w:p>
        </w:tc>
        <w:tc>
          <w:tcPr>
            <w:tcW w:w="4535" w:type="dxa"/>
            <w:vAlign w:val="center"/>
          </w:tcPr>
          <w:p w14:paraId="059EA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examples/eth3d_workflow_comparison_20261003/OURS/framework/code/public_contract/README.md</w:t>
            </w:r>
          </w:p>
        </w:tc>
      </w:tr>
      <w:tr w14:paraId="6ECA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6A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docs/example/figures/final_A.jpg</w:t>
            </w:r>
          </w:p>
        </w:tc>
        <w:tc>
          <w:tcPr>
            <w:tcW w:w="4535" w:type="dxa"/>
            <w:vAlign w:val="center"/>
          </w:tcPr>
          <w:p w14:paraId="150C33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examples/eth3d_workflow_comparison_20261003/OURS/framework/code/public_contract/REQUEST_TEMPLATE.md</w:t>
            </w:r>
          </w:p>
        </w:tc>
      </w:tr>
      <w:tr w14:paraId="19B97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D82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docs/example/figures/final_B.jpg</w:t>
            </w:r>
          </w:p>
        </w:tc>
        <w:tc>
          <w:tcPr>
            <w:tcW w:w="4535" w:type="dxa"/>
            <w:vAlign w:val="center"/>
          </w:tcPr>
          <w:p w14:paraId="41EF8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examples/eth3d_workflow_comparison_20261003/OURS/framework/code/public_contract/USER_GUIDE.md</w:t>
            </w:r>
          </w:p>
        </w:tc>
      </w:tr>
      <w:tr w14:paraId="66CD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C7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docs/example/figures/final_clay.jpg</w:t>
            </w:r>
          </w:p>
        </w:tc>
        <w:tc>
          <w:tcPr>
            <w:tcW w:w="4535" w:type="dxa"/>
            <w:vAlign w:val="center"/>
          </w:tcPr>
          <w:p w14:paraId="4D8BEC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examples/eth3d_workflow_comparison_20261003/OURS/framework/code/public_contract/physical_priors.json</w:t>
            </w:r>
          </w:p>
        </w:tc>
      </w:tr>
      <w:tr w14:paraId="543E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D9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docs/example/figures/four_walls.jpg</w:t>
            </w:r>
          </w:p>
        </w:tc>
        <w:tc>
          <w:tcPr>
            <w:tcW w:w="4535" w:type="dxa"/>
            <w:vAlign w:val="center"/>
          </w:tcPr>
          <w:p w14:paraId="25AC11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examples/eth3d_workflow_comparison_20261003/OURS/framework/code/workflow/pyproject.toml</w:t>
            </w:r>
          </w:p>
        </w:tc>
      </w:tr>
      <w:tr w14:paraId="067C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29AB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docs/example/figures/furniture_before_after.jpg</w:t>
            </w:r>
          </w:p>
        </w:tc>
        <w:tc>
          <w:tcPr>
            <w:tcW w:w="4535" w:type="dxa"/>
            <w:vAlign w:val="center"/>
          </w:tcPr>
          <w:p w14:paraId="61E15F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examples/eth3d_workflow_comparison_20261003/OURS/framework/code/workflow/r2s/__init__.py</w:t>
            </w:r>
          </w:p>
        </w:tc>
      </w:tr>
      <w:tr w14:paraId="57EB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82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docs/example/figures/furniture_multiview.jpg</w:t>
            </w:r>
          </w:p>
        </w:tc>
        <w:tc>
          <w:tcPr>
            <w:tcW w:w="4535" w:type="dxa"/>
            <w:vAlign w:val="center"/>
          </w:tcPr>
          <w:p w14:paraId="507375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examples/eth3d_workflow_comparison_20261003/OURS/framework/code/workflow/r2s/__main__.py</w:t>
            </w:r>
          </w:p>
        </w:tc>
      </w:tr>
      <w:tr w14:paraId="2B55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F11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docs/example/figures/novel_views.jpg</w:t>
            </w:r>
          </w:p>
        </w:tc>
        <w:tc>
          <w:tcPr>
            <w:tcW w:w="4535" w:type="dxa"/>
            <w:vAlign w:val="center"/>
          </w:tcPr>
          <w:p w14:paraId="11E64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examples/eth3d_workflow_comparison_20261003/OURS/framework/code/workflow/r2s/appearance.py</w:t>
            </w:r>
          </w:p>
        </w:tc>
      </w:tr>
      <w:tr w14:paraId="597C3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A6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docs/example/figures/source_AB.jpg</w:t>
            </w:r>
          </w:p>
        </w:tc>
        <w:tc>
          <w:tcPr>
            <w:tcW w:w="4535" w:type="dxa"/>
            <w:vAlign w:val="center"/>
          </w:tcPr>
          <w:p w14:paraId="381740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examples/eth3d_workflow_comparison_20261003/OURS/framework/code/workflow/r2s/blender_appearance.py</w:t>
            </w:r>
          </w:p>
        </w:tc>
      </w:tr>
      <w:tr w14:paraId="72A1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D5BB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docs/example/figures/source_comparison.jpg</w:t>
            </w:r>
          </w:p>
        </w:tc>
        <w:tc>
          <w:tcPr>
            <w:tcW w:w="4535" w:type="dxa"/>
            <w:vAlign w:val="center"/>
          </w:tcPr>
          <w:p w14:paraId="19768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examples/eth3d_workflow_comparison_20261003/OURS/framework/code/workflow/r2s/blender_camera.py</w:t>
            </w:r>
          </w:p>
        </w:tc>
      </w:tr>
      <w:tr w14:paraId="29C73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F0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docs/generation-skills/VALIDATION.md</w:t>
            </w:r>
          </w:p>
        </w:tc>
        <w:tc>
          <w:tcPr>
            <w:tcW w:w="4535" w:type="dxa"/>
            <w:vAlign w:val="center"/>
          </w:tcPr>
          <w:p w14:paraId="4D4B8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examples/eth3d_workflow_comparison_20261003/OURS/framework/code/workflow/r2s/blender_export.py</w:t>
            </w:r>
          </w:p>
        </w:tc>
      </w:tr>
      <w:tr w14:paraId="397D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8EB8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docs/generation-skills/integration_contracts.json</w:t>
            </w:r>
          </w:p>
        </w:tc>
        <w:tc>
          <w:tcPr>
            <w:tcW w:w="4535" w:type="dxa"/>
            <w:vAlign w:val="center"/>
          </w:tcPr>
          <w:p w14:paraId="0A2ABB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examples/eth3d_workflow_comparison_20261003/OURS/framework/code/workflow/r2s/blender_geometry_feedback.py</w:t>
            </w:r>
          </w:p>
        </w:tc>
      </w:tr>
      <w:tr w14:paraId="20D3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D3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docs/generation-skills/local_feedback_example.json</w:t>
            </w:r>
          </w:p>
        </w:tc>
        <w:tc>
          <w:tcPr>
            <w:tcW w:w="4535" w:type="dxa"/>
            <w:vAlign w:val="center"/>
          </w:tcPr>
          <w:p w14:paraId="3FC38D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examples/eth3d_workflow_comparison_20261003/OURS/framework/code/workflow/r2s/blender_metadata.py</w:t>
            </w:r>
          </w:p>
        </w:tc>
      </w:tr>
      <w:tr w14:paraId="594D1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05BB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docs/generation-skills/native_flow.json</w:t>
            </w:r>
          </w:p>
        </w:tc>
        <w:tc>
          <w:tcPr>
            <w:tcW w:w="4535" w:type="dxa"/>
            <w:vAlign w:val="center"/>
          </w:tcPr>
          <w:p w14:paraId="65858F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examples/eth3d_workflow_comparison_20261003/OURS/framework/code/workflow/r2s/blender_render.py</w:t>
            </w:r>
          </w:p>
        </w:tc>
      </w:tr>
      <w:tr w14:paraId="44B4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340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docs/generation-skills/skill_contracts.json</w:t>
            </w:r>
          </w:p>
        </w:tc>
        <w:tc>
          <w:tcPr>
            <w:tcW w:w="4535" w:type="dxa"/>
            <w:vAlign w:val="center"/>
          </w:tcPr>
          <w:p w14:paraId="16495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examples/eth3d_workflow_comparison_20261003/OURS/framework/code/workflow/r2s/blender_roomkit_generation.py</w:t>
            </w:r>
          </w:p>
        </w:tc>
      </w:tr>
      <w:tr w14:paraId="11A7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A5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docs/refinement/comparison.jpg</w:t>
            </w:r>
          </w:p>
        </w:tc>
        <w:tc>
          <w:tcPr>
            <w:tcW w:w="4535" w:type="dxa"/>
            <w:vAlign w:val="center"/>
          </w:tcPr>
          <w:p w14:paraId="5055A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examples/eth3d_workflow_comparison_20261003/OURS/framework/code/workflow/r2s/blender_structure.py</w:t>
            </w:r>
          </w:p>
        </w:tc>
      </w:tr>
      <w:tr w14:paraId="6698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840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docs/refinement/shoe_surface_20260925/evaluation.json</w:t>
            </w:r>
          </w:p>
        </w:tc>
        <w:tc>
          <w:tcPr>
            <w:tcW w:w="4535" w:type="dxa"/>
            <w:vAlign w:val="center"/>
          </w:tcPr>
          <w:p w14:paraId="2628B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examples/eth3d_workflow_comparison_20261003/OURS/framework/code/workflow/r2s/blender_surfaces.py</w:t>
            </w:r>
          </w:p>
        </w:tc>
      </w:tr>
      <w:tr w14:paraId="5186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E43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docs/refinement/shoe_surface_20260925/surface_contract.log</w:t>
            </w:r>
          </w:p>
        </w:tc>
        <w:tc>
          <w:tcPr>
            <w:tcW w:w="4535" w:type="dxa"/>
            <w:vAlign w:val="center"/>
          </w:tcPr>
          <w:p w14:paraId="0D482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examples/eth3d_workflow_comparison_20261003/OURS/framework/code/workflow/r2s/build_assembly.py</w:t>
            </w:r>
          </w:p>
        </w:tc>
      </w:tr>
      <w:tr w14:paraId="5177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AE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docs/refinement/shoe_surface_20260925/surface_mesh_regression.json</w:t>
            </w:r>
          </w:p>
        </w:tc>
        <w:tc>
          <w:tcPr>
            <w:tcW w:w="4535" w:type="dxa"/>
            <w:vAlign w:val="center"/>
          </w:tcPr>
          <w:p w14:paraId="716CF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examples/eth3d_workflow_comparison_20261003/OURS/framework/code/workflow/r2s/calibration.py</w:t>
            </w:r>
          </w:p>
        </w:tc>
      </w:tr>
      <w:tr w14:paraId="09E1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30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docs/refinement/shoe_surface_20260925/surface_review.jpg</w:t>
            </w:r>
          </w:p>
        </w:tc>
        <w:tc>
          <w:tcPr>
            <w:tcW w:w="4535" w:type="dxa"/>
            <w:vAlign w:val="center"/>
          </w:tcPr>
          <w:p w14:paraId="7B7C9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examples/eth3d_workflow_comparison_20261003/OURS/framework/code/workflow/r2s/camera.py</w:t>
            </w:r>
          </w:p>
        </w:tc>
      </w:tr>
      <w:tr w14:paraId="2729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6AC4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docs/refinement/validation_summary.json</w:t>
            </w:r>
          </w:p>
        </w:tc>
        <w:tc>
          <w:tcPr>
            <w:tcW w:w="4535" w:type="dxa"/>
            <w:vAlign w:val="center"/>
          </w:tcPr>
          <w:p w14:paraId="513CA8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examples/eth3d_workflow_comparison_20261003/OURS/framework/code/workflow/r2s/contracts.py</w:t>
            </w:r>
          </w:p>
        </w:tc>
      </w:tr>
      <w:tr w14:paraId="333A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F32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docs/releases/public-preview-20260925-validation.json</w:t>
            </w:r>
          </w:p>
        </w:tc>
        <w:tc>
          <w:tcPr>
            <w:tcW w:w="4535" w:type="dxa"/>
            <w:vAlign w:val="center"/>
          </w:tcPr>
          <w:p w14:paraId="5661A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examples/eth3d_workflow_comparison_20261003/OURS/framework/code/workflow/r2s/core.py</w:t>
            </w:r>
          </w:p>
        </w:tc>
      </w:tr>
      <w:tr w14:paraId="0EA1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837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docs/releases/public-preview-20260925.md</w:t>
            </w:r>
          </w:p>
        </w:tc>
        <w:tc>
          <w:tcPr>
            <w:tcW w:w="4535" w:type="dxa"/>
            <w:vAlign w:val="center"/>
          </w:tcPr>
          <w:p w14:paraId="1FB4F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examples/eth3d_workflow_comparison_20261003/OURS/framework/code/workflow/r2s/dynamics.py</w:t>
            </w:r>
          </w:p>
        </w:tc>
      </w:tr>
      <w:tr w14:paraId="2D2E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CF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docs/research/ANNOTATION_ADDENDUM_PROTOCOL_20260929.json</w:t>
            </w:r>
          </w:p>
        </w:tc>
        <w:tc>
          <w:tcPr>
            <w:tcW w:w="4535" w:type="dxa"/>
            <w:vAlign w:val="center"/>
          </w:tcPr>
          <w:p w14:paraId="7B274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examples/eth3d_workflow_comparison_20261003/OURS/framework/code/workflow/r2s/evaluation.py</w:t>
            </w:r>
          </w:p>
        </w:tc>
      </w:tr>
      <w:tr w14:paraId="0291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C999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docs/research/ANNOTATION_PROTOCOL_20260929.json</w:t>
            </w:r>
          </w:p>
        </w:tc>
        <w:tc>
          <w:tcPr>
            <w:tcW w:w="4535" w:type="dxa"/>
            <w:vAlign w:val="center"/>
          </w:tcPr>
          <w:p w14:paraId="105E52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examples/eth3d_workflow_comparison_20261003/OURS/framework/code/workflow/r2s/generation_skills.py</w:t>
            </w:r>
          </w:p>
        </w:tc>
      </w:tr>
      <w:tr w14:paraId="736CE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244A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docs/research/BEDDING_COLOR_PROTOCOL_20260929.json</w:t>
            </w:r>
          </w:p>
        </w:tc>
        <w:tc>
          <w:tcPr>
            <w:tcW w:w="4535" w:type="dxa"/>
            <w:vAlign w:val="center"/>
          </w:tcPr>
          <w:p w14:paraId="359472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examples/eth3d_workflow_comparison_20261003/OURS/framework/code/workflow/r2s/geometry_feedback.py</w:t>
            </w:r>
          </w:p>
        </w:tc>
      </w:tr>
      <w:tr w14:paraId="6D0F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9C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docs/research/COMBINED_PROTOCOL_20260929.json</w:t>
            </w:r>
          </w:p>
        </w:tc>
        <w:tc>
          <w:tcPr>
            <w:tcW w:w="4535" w:type="dxa"/>
            <w:vAlign w:val="center"/>
          </w:tcPr>
          <w:p w14:paraId="0FBEB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examples/eth3d_workflow_comparison_20261003/OURS/framework/code/workflow/r2s/interchange.py</w:t>
            </w:r>
          </w:p>
        </w:tc>
      </w:tr>
      <w:tr w14:paraId="608E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829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docs/research/COMPARATORS_20260929.json</w:t>
            </w:r>
          </w:p>
        </w:tc>
        <w:tc>
          <w:tcPr>
            <w:tcW w:w="4535" w:type="dxa"/>
            <w:vAlign w:val="center"/>
          </w:tcPr>
          <w:p w14:paraId="0731D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examples/eth3d_workflow_comparison_20261003/OURS/framework/code/workflow/r2s/media.py</w:t>
            </w:r>
          </w:p>
        </w:tc>
      </w:tr>
      <w:tr w14:paraId="2A84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ADE0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docs/research/DESK1_AUTHORING_SCOPE_20260930.json</w:t>
            </w:r>
          </w:p>
        </w:tc>
        <w:tc>
          <w:tcPr>
            <w:tcW w:w="4535" w:type="dxa"/>
            <w:vAlign w:val="center"/>
          </w:tcPr>
          <w:p w14:paraId="18FC1F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examples/eth3d_workflow_comparison_20261003/OURS/framework/code/workflow/r2s/physical_prior_runtime.py</w:t>
            </w:r>
          </w:p>
        </w:tc>
      </w:tr>
      <w:tr w14:paraId="549B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EBC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docs/research/DESK1_COMPARATORS_20260930.json</w:t>
            </w:r>
          </w:p>
        </w:tc>
        <w:tc>
          <w:tcPr>
            <w:tcW w:w="4535" w:type="dxa"/>
            <w:vAlign w:val="center"/>
          </w:tcPr>
          <w:p w14:paraId="75305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examples/eth3d_workflow_comparison_20261003/OURS/framework/code/workflow/r2s/physical_priors.py</w:t>
            </w:r>
          </w:p>
        </w:tc>
      </w:tr>
      <w:tr w14:paraId="6789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BDEE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docs/research/DESK1_EDITABLE_DELIVERY_20260930.md</w:t>
            </w:r>
          </w:p>
        </w:tc>
        <w:tc>
          <w:tcPr>
            <w:tcW w:w="4535" w:type="dxa"/>
            <w:vAlign w:val="center"/>
          </w:tcPr>
          <w:p w14:paraId="0E1FE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examples/eth3d_workflow_comparison_20261003/OURS/framework/code/workflow/r2s/pose_annotations.py</w:t>
            </w:r>
          </w:p>
        </w:tc>
      </w:tr>
      <w:tr w14:paraId="0AB7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974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docs/research/DESK1_GPT6_PEERS_AHA_EXTENSION_20260930.json</w:t>
            </w:r>
          </w:p>
        </w:tc>
        <w:tc>
          <w:tcPr>
            <w:tcW w:w="4535" w:type="dxa"/>
            <w:vAlign w:val="center"/>
          </w:tcPr>
          <w:p w14:paraId="3EA648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examples/eth3d_workflow_comparison_20261003/OURS/framework/code/workflow/r2s/profiles.py</w:t>
            </w:r>
          </w:p>
        </w:tc>
      </w:tr>
      <w:tr w14:paraId="1EF1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3C25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docs/research/DESK1_GPT6_PEERS_PHASE_20260930.json</w:t>
            </w:r>
          </w:p>
        </w:tc>
        <w:tc>
          <w:tcPr>
            <w:tcW w:w="4535" w:type="dxa"/>
            <w:vAlign w:val="center"/>
          </w:tcPr>
          <w:p w14:paraId="7D759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examples/eth3d_workflow_comparison_20261003/OURS/framework/code/workflow/r2s/prompts/agent_calibrate.md</w:t>
            </w:r>
          </w:p>
        </w:tc>
      </w:tr>
      <w:tr w14:paraId="4714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920F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docs/research/DESK1_GPT6_PROJECT_COMPARISON_20260930.md</w:t>
            </w:r>
          </w:p>
        </w:tc>
        <w:tc>
          <w:tcPr>
            <w:tcW w:w="4535" w:type="dxa"/>
            <w:vAlign w:val="center"/>
          </w:tcPr>
          <w:p w14:paraId="3F5D6D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examples/eth3d_workflow_comparison_20261003/OURS/framework/code/workflow/r2s/prompts/agent_calibrate_lighting.md</w:t>
            </w:r>
          </w:p>
        </w:tc>
      </w:tr>
      <w:tr w14:paraId="298E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039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docs/research/DESK1_HUNYUAN2_20260930.json</w:t>
            </w:r>
          </w:p>
        </w:tc>
        <w:tc>
          <w:tcPr>
            <w:tcW w:w="4535" w:type="dxa"/>
            <w:vAlign w:val="center"/>
          </w:tcPr>
          <w:p w14:paraId="63311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examples/eth3d_workflow_comparison_20261003/OURS/framework/code/workflow/r2s/prompts/agent_calibrate_room.md</w:t>
            </w:r>
          </w:p>
        </w:tc>
      </w:tr>
      <w:tr w14:paraId="60E3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7FB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docs/research/DESK1_HUNYUAN2_20260930.md</w:t>
            </w:r>
          </w:p>
        </w:tc>
        <w:tc>
          <w:tcPr>
            <w:tcW w:w="4535" w:type="dxa"/>
            <w:vAlign w:val="center"/>
          </w:tcPr>
          <w:p w14:paraId="2C3D8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examples/eth3d_workflow_comparison_20261003/OURS/framework/code/workflow/r2s/prompts/agent_identify.md</w:t>
            </w:r>
          </w:p>
        </w:tc>
      </w:tr>
      <w:tr w14:paraId="2401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9E5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docs/research/DESK1_MOGE_RUNTIME_REPAIR_20260930.json</w:t>
            </w:r>
          </w:p>
        </w:tc>
        <w:tc>
          <w:tcPr>
            <w:tcW w:w="4535" w:type="dxa"/>
            <w:vAlign w:val="center"/>
          </w:tcPr>
          <w:p w14:paraId="651F93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examples/eth3d_workflow_comparison_20261003/OURS/framework/code/workflow/r2s/prompts/agent_materials.md</w:t>
            </w:r>
          </w:p>
        </w:tc>
      </w:tr>
      <w:tr w14:paraId="6FFF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196F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docs/research/DESK1_MOGE_RUNTIME_UPGRADE_20260930.json</w:t>
            </w:r>
          </w:p>
        </w:tc>
        <w:tc>
          <w:tcPr>
            <w:tcW w:w="4535" w:type="dxa"/>
            <w:vAlign w:val="center"/>
          </w:tcPr>
          <w:p w14:paraId="59CD8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examples/eth3d_workflow_comparison_20261003/OURS/framework/code/workflow/r2s/prompts/agent_model.md</w:t>
            </w:r>
          </w:p>
        </w:tc>
      </w:tr>
      <w:tr w14:paraId="5659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4BF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docs/research/DESK1_PEER_RGB_BACKGROUND_EXTENSION_20260930.json</w:t>
            </w:r>
          </w:p>
        </w:tc>
        <w:tc>
          <w:tcPr>
            <w:tcW w:w="4535" w:type="dxa"/>
            <w:vAlign w:val="center"/>
          </w:tcPr>
          <w:p w14:paraId="7F2FA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examples/eth3d_workflow_comparison_20261003/OURS/framework/code/workflow/r2s/prompts/agent_observe.md</w:t>
            </w:r>
          </w:p>
        </w:tc>
      </w:tr>
      <w:tr w14:paraId="4C82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2A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docs/research/DESK1_PHASE_SUMMARY_20260930.json</w:t>
            </w:r>
          </w:p>
        </w:tc>
        <w:tc>
          <w:tcPr>
            <w:tcW w:w="4535" w:type="dxa"/>
            <w:vAlign w:val="center"/>
          </w:tcPr>
          <w:p w14:paraId="398F7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examples/eth3d_workflow_comparison_20261003/OURS/framework/code/workflow/r2s/prompts/agent_observe_structure.md</w:t>
            </w:r>
          </w:p>
        </w:tc>
      </w:tr>
      <w:tr w14:paraId="15C9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905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docs/research/DESK1_SCENE_PROTOCOL_20260930.json</w:t>
            </w:r>
          </w:p>
        </w:tc>
        <w:tc>
          <w:tcPr>
            <w:tcW w:w="4535" w:type="dxa"/>
            <w:vAlign w:val="center"/>
          </w:tcPr>
          <w:p w14:paraId="0119CE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examples/eth3d_workflow_comparison_20261003/OURS/framework/code/workflow/r2s/prompts/agent_physics.md</w:t>
            </w:r>
          </w:p>
        </w:tc>
      </w:tr>
      <w:tr w14:paraId="68F9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D8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docs/research/DESK1_SCENE_REVISION2_20260930.json</w:t>
            </w:r>
          </w:p>
        </w:tc>
        <w:tc>
          <w:tcPr>
            <w:tcW w:w="4535" w:type="dxa"/>
            <w:vAlign w:val="center"/>
          </w:tcPr>
          <w:p w14:paraId="2A370C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examples/eth3d_workflow_comparison_20261003/OURS/framework/code/workflow/r2s/prompts/agent_review.md</w:t>
            </w:r>
          </w:p>
        </w:tc>
      </w:tr>
      <w:tr w14:paraId="21C6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291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docs/research/DESK1_WEB_COMPARISON_20260930.md</w:t>
            </w:r>
          </w:p>
        </w:tc>
        <w:tc>
          <w:tcPr>
            <w:tcW w:w="4535" w:type="dxa"/>
            <w:vAlign w:val="center"/>
          </w:tcPr>
          <w:p w14:paraId="643FC4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examples/eth3d_workflow_comparison_20261003/OURS/framework/code/workflow/r2s/prompts/agent_review_geometry.md</w:t>
            </w:r>
          </w:p>
        </w:tc>
      </w:tr>
      <w:tr w14:paraId="06DB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0B3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docs/research/DESK1_WEB_PHASE_20260930.json</w:t>
            </w:r>
          </w:p>
        </w:tc>
        <w:tc>
          <w:tcPr>
            <w:tcW w:w="4535" w:type="dxa"/>
            <w:vAlign w:val="center"/>
          </w:tcPr>
          <w:p w14:paraId="1533D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examples/eth3d_workflow_comparison_20261003/OURS/framework/code/workflow/r2s/prompts/agent_review_physics.md</w:t>
            </w:r>
          </w:p>
        </w:tc>
      </w:tr>
      <w:tr w14:paraId="54D3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780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docs/research/DUVET_SHELL_PROTOCOL_20260929.json</w:t>
            </w:r>
          </w:p>
        </w:tc>
        <w:tc>
          <w:tcPr>
            <w:tcW w:w="4535" w:type="dxa"/>
            <w:vAlign w:val="center"/>
          </w:tcPr>
          <w:p w14:paraId="4995D1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examples/eth3d_workflow_comparison_20261003/OURS/framework/code/workflow/r2s/prompts/appearance.md</w:t>
            </w:r>
          </w:p>
        </w:tc>
      </w:tr>
      <w:tr w14:paraId="61B1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53F8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docs/research/EMPTY_ROOM_20260929.md</w:t>
            </w:r>
          </w:p>
        </w:tc>
        <w:tc>
          <w:tcPr>
            <w:tcW w:w="4535" w:type="dxa"/>
            <w:vAlign w:val="center"/>
          </w:tcPr>
          <w:p w14:paraId="62A0F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examples/eth3d_workflow_comparison_20261003/OURS/framework/code/workflow/r2s/prompts/refinement.md</w:t>
            </w:r>
          </w:p>
        </w:tc>
      </w:tr>
      <w:tr w14:paraId="631B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B5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docs/research/ETH3D_CAMERA_20261003.md</w:t>
            </w:r>
          </w:p>
        </w:tc>
        <w:tc>
          <w:tcPr>
            <w:tcW w:w="4535" w:type="dxa"/>
            <w:vAlign w:val="center"/>
          </w:tcPr>
          <w:p w14:paraId="0C0EE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examples/eth3d_workflow_comparison_20261003/OURS/framework/code/workflow/r2s/prompts/surfaces.md</w:t>
            </w:r>
          </w:p>
        </w:tc>
      </w:tr>
      <w:tr w14:paraId="65E7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28B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docs/research/ETH3D_REPAIR_20261003.md</w:t>
            </w:r>
          </w:p>
        </w:tc>
        <w:tc>
          <w:tcPr>
            <w:tcW w:w="4535" w:type="dxa"/>
            <w:vAlign w:val="center"/>
          </w:tcPr>
          <w:p w14:paraId="323CE9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examples/eth3d_workflow_comparison_20261003/OURS/framework/code/workflow/r2s/quality.py</w:t>
            </w:r>
          </w:p>
        </w:tc>
      </w:tr>
      <w:tr w14:paraId="3825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8F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docs/research/ETH3D_WORKFLOW_COMPARISON_20261003.md</w:t>
            </w:r>
          </w:p>
        </w:tc>
        <w:tc>
          <w:tcPr>
            <w:tcW w:w="4535" w:type="dxa"/>
            <w:vAlign w:val="center"/>
          </w:tcPr>
          <w:p w14:paraId="77D4F7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examples/eth3d_workflow_comparison_20261003/OURS/framework/code/workflow/r2s/refinement.py</w:t>
            </w:r>
          </w:p>
        </w:tc>
      </w:tr>
      <w:tr w14:paraId="51A24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1106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docs/research/EXPORT_MODIFIER_PROTOCOL_20260929.json</w:t>
            </w:r>
          </w:p>
        </w:tc>
        <w:tc>
          <w:tcPr>
            <w:tcW w:w="4535" w:type="dxa"/>
            <w:vAlign w:val="center"/>
          </w:tcPr>
          <w:p w14:paraId="620EAD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examples/eth3d_workflow_comparison_20261003/OURS/framework/code/workflow/r2s/shell_collision.py</w:t>
            </w:r>
          </w:p>
        </w:tc>
      </w:tr>
      <w:tr w14:paraId="7237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EDA5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docs/research/FLOOR_NORMAL_BAKE_PROTOCOL_20260930.json</w:t>
            </w:r>
          </w:p>
        </w:tc>
        <w:tc>
          <w:tcPr>
            <w:tcW w:w="4535" w:type="dxa"/>
            <w:vAlign w:val="center"/>
          </w:tcPr>
          <w:p w14:paraId="1A5A4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examples/eth3d_workflow_comparison_20261003/OURS/framework/code/workflow/r2s/simulation.py</w:t>
            </w:r>
          </w:p>
        </w:tc>
      </w:tr>
      <w:tr w14:paraId="0CA3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224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docs/research/FLOOR_NORMAL_PROTOCOL_20260930.json</w:t>
            </w:r>
          </w:p>
        </w:tc>
        <w:tc>
          <w:tcPr>
            <w:tcW w:w="4535" w:type="dxa"/>
            <w:vAlign w:val="center"/>
          </w:tcPr>
          <w:p w14:paraId="5F051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examples/eth3d_workflow_comparison_20261003/OURS/framework/code/workflow/r2s/simulation_checks.py</w:t>
            </w:r>
          </w:p>
        </w:tc>
      </w:tr>
      <w:tr w14:paraId="5820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9280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docs/research/GPT6_PEER_RESULT_SUMMARY_20260930.json</w:t>
            </w:r>
          </w:p>
        </w:tc>
        <w:tc>
          <w:tcPr>
            <w:tcW w:w="4535" w:type="dxa"/>
            <w:vAlign w:val="center"/>
          </w:tcPr>
          <w:p w14:paraId="0C914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examples/eth3d_workflow_comparison_20261003/OURS/framework/code/workflow/r2s/stage_worker.py</w:t>
            </w:r>
          </w:p>
        </w:tc>
      </w:tr>
      <w:tr w14:paraId="02DAD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AF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docs/research/GPT6_PROJECT_CATALOG_20260930.json</w:t>
            </w:r>
          </w:p>
        </w:tc>
        <w:tc>
          <w:tcPr>
            <w:tcW w:w="4535" w:type="dxa"/>
            <w:vAlign w:val="center"/>
          </w:tcPr>
          <w:p w14:paraId="59BB41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examples/eth3d_workflow_comparison_20261003/OURS/framework/code/workflow/r2s/structure.py</w:t>
            </w:r>
          </w:p>
        </w:tc>
      </w:tr>
      <w:tr w14:paraId="6B09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56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docs/research/INTERCHANGE_PROTOCOL_20260929.json</w:t>
            </w:r>
          </w:p>
        </w:tc>
        <w:tc>
          <w:tcPr>
            <w:tcW w:w="4535" w:type="dxa"/>
            <w:vAlign w:val="center"/>
          </w:tcPr>
          <w:p w14:paraId="0752FD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examples/eth3d_workflow_comparison_20261003/OURS/framework/code/workflow/r2s/surfaces.py</w:t>
            </w:r>
          </w:p>
        </w:tc>
      </w:tr>
      <w:tr w14:paraId="6D3C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AED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docs/research/PARALLEL_RESULTS_20260929.md</w:t>
            </w:r>
          </w:p>
        </w:tc>
        <w:tc>
          <w:tcPr>
            <w:tcW w:w="4535" w:type="dxa"/>
            <w:vAlign w:val="center"/>
          </w:tcPr>
          <w:p w14:paraId="567921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examples/eth3d_workflow_comparison_20261003/OURS/framework/code/workflow/r2s/task_evaluation.py</w:t>
            </w:r>
          </w:p>
        </w:tc>
      </w:tr>
      <w:tr w14:paraId="70EE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3D2C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docs/research/PHYSICAL_EP2_20260929.md</w:t>
            </w:r>
          </w:p>
        </w:tc>
        <w:tc>
          <w:tcPr>
            <w:tcW w:w="4535" w:type="dxa"/>
            <w:vAlign w:val="center"/>
          </w:tcPr>
          <w:p w14:paraId="5BACA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examples/eth3d_workflow_comparison_20261003/OURS/framework/code/workflow/r2s/viewpoints.py</w:t>
            </w:r>
          </w:p>
        </w:tc>
      </w:tr>
      <w:tr w14:paraId="501D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DE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docs/research/PI3X_RUNTIME_20260929.md</w:t>
            </w:r>
          </w:p>
        </w:tc>
        <w:tc>
          <w:tcPr>
            <w:tcW w:w="4535" w:type="dxa"/>
            <w:vAlign w:val="center"/>
          </w:tcPr>
          <w:p w14:paraId="2368D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examples/eth3d_workflow_comparison_20261003/OURS/framework/code/workflow/r2s/web_integration.py</w:t>
            </w:r>
          </w:p>
        </w:tc>
      </w:tr>
      <w:tr w14:paraId="1829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D0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docs/research/PILOT_AB_PROTOCOL_20260929.json</w:t>
            </w:r>
          </w:p>
        </w:tc>
        <w:tc>
          <w:tcPr>
            <w:tcW w:w="4535" w:type="dxa"/>
            <w:vAlign w:val="center"/>
          </w:tcPr>
          <w:p w14:paraId="6F797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examples/eth3d_workflow_comparison_20261003/OURS/framework/code/workflow/r2s/web_research.py</w:t>
            </w:r>
          </w:p>
        </w:tc>
      </w:tr>
      <w:tr w14:paraId="48FC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C86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docs/research/PORTABILITY_DIAGNOSTIC_AMENDMENT_20260929.json</w:t>
            </w:r>
          </w:p>
        </w:tc>
        <w:tc>
          <w:tcPr>
            <w:tcW w:w="4535" w:type="dxa"/>
            <w:vAlign w:val="center"/>
          </w:tcPr>
          <w:p w14:paraId="0691D7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examples/eth3d_workflow_comparison_20261003/OURS/independent_review/root_v1/camera_occlusion_audit.json</w:t>
            </w:r>
          </w:p>
        </w:tc>
      </w:tr>
      <w:tr w14:paraId="16D11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2DF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docs/research/PORTABILITY_PROTOCOL_20260929.json</w:t>
            </w:r>
          </w:p>
        </w:tc>
        <w:tc>
          <w:tcPr>
            <w:tcW w:w="4535" w:type="dxa"/>
            <w:vAlign w:val="center"/>
          </w:tcPr>
          <w:p w14:paraId="31A3E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examples/eth3d_workflow_comparison_20261003/OURS/independent_review/root_v1/review.json</w:t>
            </w:r>
          </w:p>
        </w:tc>
      </w:tr>
      <w:tr w14:paraId="05D6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EB4F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docs/research/PORTABILITY_RIG_AMENDMENT_20260929.json</w:t>
            </w:r>
          </w:p>
        </w:tc>
        <w:tc>
          <w:tcPr>
            <w:tcW w:w="4535" w:type="dxa"/>
            <w:vAlign w:val="center"/>
          </w:tcPr>
          <w:p w14:paraId="6297F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examples/eth3d_workflow_comparison_20261003/OURS/independent_review/root_v1/review.md</w:t>
            </w:r>
          </w:p>
        </w:tc>
      </w:tr>
      <w:tr w14:paraId="6BDC8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4BA4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docs/research/PORTABILITY_VIEWS_PROTOCOL_20260930.json</w:t>
            </w:r>
          </w:p>
        </w:tc>
        <w:tc>
          <w:tcPr>
            <w:tcW w:w="4535" w:type="dxa"/>
            <w:vAlign w:val="center"/>
          </w:tcPr>
          <w:p w14:paraId="280D0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examples/eth3d_workflow_comparison_20261003/OURS/independent_review/root_v2/camera_occlusion_audit.json</w:t>
            </w:r>
          </w:p>
        </w:tc>
      </w:tr>
      <w:tr w14:paraId="018A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70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docs/research/PROTOCOL_20260929.md</w:t>
            </w:r>
          </w:p>
        </w:tc>
        <w:tc>
          <w:tcPr>
            <w:tcW w:w="4535" w:type="dxa"/>
            <w:vAlign w:val="center"/>
          </w:tcPr>
          <w:p w14:paraId="77726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examples/eth3d_workflow_comparison_20261003/OURS/independent_review/root_v2/review.json</w:t>
            </w:r>
          </w:p>
        </w:tc>
      </w:tr>
      <w:tr w14:paraId="1BA4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5A4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docs/research/RESULTS_20260929.md</w:t>
            </w:r>
          </w:p>
        </w:tc>
        <w:tc>
          <w:tcPr>
            <w:tcW w:w="4535" w:type="dxa"/>
            <w:vAlign w:val="center"/>
          </w:tcPr>
          <w:p w14:paraId="390F9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examples/eth3d_workflow_comparison_20261003/OURS/independent_review/root_v2/review.md</w:t>
            </w:r>
          </w:p>
        </w:tc>
      </w:tr>
      <w:tr w14:paraId="7A28B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B3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docs/research/SFM_AUXILIARY_PROTOCOL_20260929.json</w:t>
            </w:r>
          </w:p>
        </w:tc>
        <w:tc>
          <w:tcPr>
            <w:tcW w:w="4535" w:type="dxa"/>
            <w:vAlign w:val="center"/>
          </w:tcPr>
          <w:p w14:paraId="5E4888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examples/eth3d_workflow_comparison_20261003/OURS/logs/access.jsonl</w:t>
            </w:r>
          </w:p>
        </w:tc>
      </w:tr>
      <w:tr w14:paraId="4382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CA6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docs/research/SFM_INIT_FEATURES8192_20260929.json</w:t>
            </w:r>
          </w:p>
        </w:tc>
        <w:tc>
          <w:tcPr>
            <w:tcW w:w="4535" w:type="dxa"/>
            <w:vAlign w:val="center"/>
          </w:tcPr>
          <w:p w14:paraId="5CCDA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examples/eth3d_workflow_comparison_20261003/OURS/logs/iteration_log.json</w:t>
            </w:r>
          </w:p>
        </w:tc>
      </w:tr>
      <w:tr w14:paraId="1AFE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96B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docs/research/SFM_INIT_PROTOCOL_20260929.json</w:t>
            </w:r>
          </w:p>
        </w:tc>
        <w:tc>
          <w:tcPr>
            <w:tcW w:w="4535" w:type="dxa"/>
            <w:vAlign w:val="center"/>
          </w:tcPr>
          <w:p w14:paraId="13613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examples/eth3d_workflow_comparison_20261003/OURS/logs/visibility_compatibility.json</w:t>
            </w:r>
          </w:p>
        </w:tc>
      </w:tr>
      <w:tr w14:paraId="29042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3B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docs/research/SFM_SEEDED_CONTROL_20260929.json</w:t>
            </w:r>
          </w:p>
        </w:tc>
        <w:tc>
          <w:tcPr>
            <w:tcW w:w="4535" w:type="dxa"/>
            <w:vAlign w:val="center"/>
          </w:tcPr>
          <w:p w14:paraId="57A077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examples/eth3d_workflow_comparison_20261003/OURS/metadata/MEASUREMENT_HANDOFF.json</w:t>
            </w:r>
          </w:p>
        </w:tc>
      </w:tr>
      <w:tr w14:paraId="34D0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B0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docs/research/SFM_SEEDED_DENSE_20260929.json</w:t>
            </w:r>
          </w:p>
        </w:tc>
        <w:tc>
          <w:tcPr>
            <w:tcW w:w="4535" w:type="dxa"/>
            <w:vAlign w:val="center"/>
          </w:tcPr>
          <w:p w14:paraId="3452EF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examples/eth3d_workflow_comparison_20261003/OURS/metadata/REFERENCE_CONTRACT.md</w:t>
            </w:r>
          </w:p>
        </w:tc>
      </w:tr>
      <w:tr w14:paraId="72BA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4196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docs/research/SHARED_BENCHMARK_READINESS_20260929.md</w:t>
            </w:r>
          </w:p>
        </w:tc>
        <w:tc>
          <w:tcPr>
            <w:tcW w:w="4535" w:type="dxa"/>
            <w:vAlign w:val="center"/>
          </w:tcPr>
          <w:p w14:paraId="395C1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examples/eth3d_workflow_comparison_20261003/OURS/metadata/all36_cameras.json</w:t>
            </w:r>
          </w:p>
        </w:tc>
      </w:tr>
      <w:tr w14:paraId="312E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0B6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docs/research/SHARED_BENCHMARK_READINESS_DETAIL_20260929.md</w:t>
            </w:r>
          </w:p>
        </w:tc>
        <w:tc>
          <w:tcPr>
            <w:tcW w:w="4535" w:type="dxa"/>
            <w:vAlign w:val="center"/>
          </w:tcPr>
          <w:p w14:paraId="160C4C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examples/eth3d_workflow_comparison_20261003/OURS/metadata/camera_observations.json</w:t>
            </w:r>
          </w:p>
        </w:tc>
      </w:tr>
      <w:tr w14:paraId="4B39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A146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docs/research/SHELL_VENT_PROTOCOL_20260929.json</w:t>
            </w:r>
          </w:p>
        </w:tc>
        <w:tc>
          <w:tcPr>
            <w:tcW w:w="4535" w:type="dxa"/>
            <w:vAlign w:val="center"/>
          </w:tcPr>
          <w:p w14:paraId="6EFC3A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examples/eth3d_workflow_comparison_20261003/OURS/metadata/colliders.json</w:t>
            </w:r>
          </w:p>
        </w:tc>
      </w:tr>
      <w:tr w14:paraId="4C8E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8C0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docs/research/STATE.json</w:t>
            </w:r>
          </w:p>
        </w:tc>
        <w:tc>
          <w:tcPr>
            <w:tcW w:w="4535" w:type="dxa"/>
            <w:vAlign w:val="center"/>
          </w:tcPr>
          <w:p w14:paraId="44CFF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examples/eth3d_workflow_comparison_20261003/OURS/metadata/component_inventory.json</w:t>
            </w:r>
          </w:p>
        </w:tc>
      </w:tr>
      <w:tr w14:paraId="6B6DE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5D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docs/research/STRICT_INTERCHANGE_EVALUATOR_20260929.json</w:t>
            </w:r>
          </w:p>
        </w:tc>
        <w:tc>
          <w:tcPr>
            <w:tcW w:w="4535" w:type="dxa"/>
            <w:vAlign w:val="center"/>
          </w:tcPr>
          <w:p w14:paraId="046D22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examples/eth3d_workflow_comparison_20261003/OURS/metadata/contact_preparation_report.json</w:t>
            </w:r>
          </w:p>
        </w:tc>
      </w:tr>
      <w:tr w14:paraId="717C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1FE2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docs/research/TUM_DEPTH_AUDIT_20260930.md</w:t>
            </w:r>
          </w:p>
        </w:tc>
        <w:tc>
          <w:tcPr>
            <w:tcW w:w="4535" w:type="dxa"/>
            <w:vAlign w:val="center"/>
          </w:tcPr>
          <w:p w14:paraId="4B4A0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examples/eth3d_workflow_comparison_20261003/OURS/metadata/frozen_label_check.json</w:t>
            </w:r>
          </w:p>
        </w:tc>
      </w:tr>
      <w:tr w14:paraId="6C945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552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docs/research/TUM_DEPTH_PROTOCOL_20260930.json</w:t>
            </w:r>
          </w:p>
        </w:tc>
        <w:tc>
          <w:tcPr>
            <w:tcW w:w="4535" w:type="dxa"/>
            <w:vAlign w:val="center"/>
          </w:tcPr>
          <w:p w14:paraId="19CB1A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examples/eth3d_workflow_comparison_20261003/OURS/metadata/furniture_observation.json</w:t>
            </w:r>
          </w:p>
        </w:tc>
      </w:tr>
      <w:tr w14:paraId="60CF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F0B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docs/research/TUM_PI3X_COMPARISON_20260930.md</w:t>
            </w:r>
          </w:p>
        </w:tc>
        <w:tc>
          <w:tcPr>
            <w:tcW w:w="4535" w:type="dxa"/>
            <w:vAlign w:val="center"/>
          </w:tcPr>
          <w:p w14:paraId="3F03CD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examples/eth3d_workflow_comparison_20261003/OURS/metadata/input_depth_manifest.json</w:t>
            </w:r>
          </w:p>
        </w:tc>
      </w:tr>
      <w:tr w14:paraId="6CA8E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20F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docs/research/TUM_PI3X_PROTOCOL_20260930.json</w:t>
            </w:r>
          </w:p>
        </w:tc>
        <w:tc>
          <w:tcPr>
            <w:tcW w:w="4535" w:type="dxa"/>
            <w:vAlign w:val="center"/>
          </w:tcPr>
          <w:p w14:paraId="756134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examples/eth3d_workflow_comparison_20261003/OURS/metadata/input_packet.json</w:t>
            </w:r>
          </w:p>
        </w:tc>
      </w:tr>
      <w:tr w14:paraId="0E21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468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docs/research/TUM_REFERENCE_PROTOCOL_20260929.json</w:t>
            </w:r>
          </w:p>
        </w:tc>
        <w:tc>
          <w:tcPr>
            <w:tcW w:w="4535" w:type="dxa"/>
            <w:vAlign w:val="center"/>
          </w:tcPr>
          <w:p w14:paraId="2B4472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examples/eth3d_workflow_comparison_20261003/OURS/metadata/intended_joint_diagnostic.json</w:t>
            </w:r>
          </w:p>
        </w:tc>
      </w:tr>
      <w:tr w14:paraId="26B3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357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docs/research/TUM_RESUME_MANIFEST_20260930.json</w:t>
            </w:r>
          </w:p>
        </w:tc>
        <w:tc>
          <w:tcPr>
            <w:tcW w:w="4535" w:type="dxa"/>
            <w:vAlign w:val="center"/>
          </w:tcPr>
          <w:p w14:paraId="60738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examples/eth3d_workflow_comparison_20261003/OURS/metadata/material_observations.json</w:t>
            </w:r>
          </w:p>
        </w:tc>
      </w:tr>
      <w:tr w14:paraId="0BFA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81D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docs/research/TUM_SFM_BASELINE_20260930.md</w:t>
            </w:r>
          </w:p>
        </w:tc>
        <w:tc>
          <w:tcPr>
            <w:tcW w:w="4535" w:type="dxa"/>
            <w:vAlign w:val="center"/>
          </w:tcPr>
          <w:p w14:paraId="6FEC2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examples/eth3d_workflow_comparison_20261003/OURS/metadata/measurement_raw.json</w:t>
            </w:r>
          </w:p>
        </w:tc>
      </w:tr>
      <w:tr w14:paraId="4D06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5D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docs/research/TUM_SFM_FRAMES_20260930.json</w:t>
            </w:r>
          </w:p>
        </w:tc>
        <w:tc>
          <w:tcPr>
            <w:tcW w:w="4535" w:type="dxa"/>
            <w:vAlign w:val="center"/>
          </w:tcPr>
          <w:p w14:paraId="4A8131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examples/eth3d_workflow_comparison_20261003/OURS/metadata/measurement_summary.json</w:t>
            </w:r>
          </w:p>
        </w:tc>
      </w:tr>
      <w:tr w14:paraId="7204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D16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docs/research/TUM_SFM_PROTOCOL_20260930.json</w:t>
            </w:r>
          </w:p>
        </w:tc>
        <w:tc>
          <w:tcPr>
            <w:tcW w:w="4535" w:type="dxa"/>
            <w:vAlign w:val="center"/>
          </w:tcPr>
          <w:p w14:paraId="45DA4C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examples/eth3d_workflow_comparison_20261003/OURS/metadata/measurements_landmarks.json</w:t>
            </w:r>
          </w:p>
        </w:tc>
      </w:tr>
      <w:tr w14:paraId="789A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2D9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docs/research/TUM_THROUGHPUT_PROTOCOL_20260930.json</w:t>
            </w:r>
          </w:p>
        </w:tc>
        <w:tc>
          <w:tcPr>
            <w:tcW w:w="4535" w:type="dxa"/>
            <w:vAlign w:val="center"/>
          </w:tcPr>
          <w:p w14:paraId="51007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examples/eth3d_workflow_comparison_20261003/OURS/metadata/model_from_input.json</w:t>
            </w:r>
          </w:p>
        </w:tc>
      </w:tr>
      <w:tr w14:paraId="1814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FEC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docs/research/TUM_TRANSPORT_CONTINUATION_20260930.json</w:t>
            </w:r>
          </w:p>
        </w:tc>
        <w:tc>
          <w:tcPr>
            <w:tcW w:w="4535" w:type="dxa"/>
            <w:vAlign w:val="center"/>
          </w:tcPr>
          <w:p w14:paraId="4F7D61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examples/eth3d_workflow_comparison_20261003/OURS/metadata/native_structural_summary.json</w:t>
            </w:r>
          </w:p>
        </w:tc>
      </w:tr>
      <w:tr w14:paraId="6961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F16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docs/research/UNIFIED_GENERATION_20260929.md</w:t>
            </w:r>
          </w:p>
        </w:tc>
        <w:tc>
          <w:tcPr>
            <w:tcW w:w="4535" w:type="dxa"/>
            <w:vAlign w:val="center"/>
          </w:tcPr>
          <w:p w14:paraId="51D6F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examples/eth3d_workflow_comparison_20261003/OURS/metadata/observation.json</w:t>
            </w:r>
          </w:p>
        </w:tc>
      </w:tr>
      <w:tr w14:paraId="5DCB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485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docs/research/UPDATE_20260929T0724.md</w:t>
            </w:r>
          </w:p>
        </w:tc>
        <w:tc>
          <w:tcPr>
            <w:tcW w:w="4535" w:type="dxa"/>
            <w:vAlign w:val="center"/>
          </w:tcPr>
          <w:p w14:paraId="1F02F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examples/eth3d_workflow_comparison_20261003/OURS/metadata/rgb_annotations.json</w:t>
            </w:r>
          </w:p>
        </w:tc>
      </w:tr>
      <w:tr w14:paraId="1CE5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CC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docs/research/UPDATE_20260929T0825.md</w:t>
            </w:r>
          </w:p>
        </w:tc>
        <w:tc>
          <w:tcPr>
            <w:tcW w:w="4535" w:type="dxa"/>
            <w:vAlign w:val="center"/>
          </w:tcPr>
          <w:p w14:paraId="5AE23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examples/eth3d_workflow_comparison_20261003/OURS/metadata/scene.json</w:t>
            </w:r>
          </w:p>
        </w:tc>
      </w:tr>
      <w:tr w14:paraId="27F0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52C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docs/research/UPDATE_20260929T0945.md</w:t>
            </w:r>
          </w:p>
        </w:tc>
        <w:tc>
          <w:tcPr>
            <w:tcW w:w="4535" w:type="dxa"/>
            <w:vAlign w:val="center"/>
          </w:tcPr>
          <w:p w14:paraId="2FB3F4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examples/eth3d_workflow_comparison_20261003/OURS/metadata/v1_source_recovery.json</w:t>
            </w:r>
          </w:p>
        </w:tc>
      </w:tr>
      <w:tr w14:paraId="0890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E98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docs/research/UPDATE_20260929T1045.md</w:t>
            </w:r>
          </w:p>
        </w:tc>
        <w:tc>
          <w:tcPr>
            <w:tcW w:w="4535" w:type="dxa"/>
            <w:vAlign w:val="center"/>
          </w:tcPr>
          <w:p w14:paraId="2833B4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examples/eth3d_workflow_comparison_20261003/OURS/metadata/v3_layout_corrections.json</w:t>
            </w:r>
          </w:p>
        </w:tc>
      </w:tr>
      <w:tr w14:paraId="10BA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6CE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docs/research/UPDATE_20260929T1145.md</w:t>
            </w:r>
          </w:p>
        </w:tc>
        <w:tc>
          <w:tcPr>
            <w:tcW w:w="4535" w:type="dxa"/>
            <w:vAlign w:val="center"/>
          </w:tcPr>
          <w:p w14:paraId="2CA11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examples/eth3d_workflow_comparison_20261003/OURS/native/calibration.json</w:t>
            </w:r>
          </w:p>
        </w:tc>
      </w:tr>
      <w:tr w14:paraId="4FC3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322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docs/research/UPDATE_20260929T1246.md</w:t>
            </w:r>
          </w:p>
        </w:tc>
        <w:tc>
          <w:tcPr>
            <w:tcW w:w="4535" w:type="dxa"/>
            <w:vAlign w:val="center"/>
          </w:tcPr>
          <w:p w14:paraId="0F6F56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examples/eth3d_workflow_comparison_20261003/OURS/native/case.json</w:t>
            </w:r>
          </w:p>
        </w:tc>
      </w:tr>
      <w:tr w14:paraId="6D0F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93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docs/research/UPDATE_20260929T1346.md</w:t>
            </w:r>
          </w:p>
        </w:tc>
        <w:tc>
          <w:tcPr>
            <w:tcW w:w="4535" w:type="dxa"/>
            <w:vAlign w:val="center"/>
          </w:tcPr>
          <w:p w14:paraId="4DF6F0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examples/eth3d_workflow_comparison_20261003/OURS/native/native_cost_and_status_snapshot.json</w:t>
            </w:r>
          </w:p>
        </w:tc>
      </w:tr>
      <w:tr w14:paraId="19BA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733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docs/research/UPDATE_20260929T1447.md</w:t>
            </w:r>
          </w:p>
        </w:tc>
        <w:tc>
          <w:tcPr>
            <w:tcW w:w="4535" w:type="dxa"/>
            <w:vAlign w:val="center"/>
          </w:tcPr>
          <w:p w14:paraId="4A169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examples/eth3d_workflow_comparison_20261003/OURS/native/responses/agent_calibrate.json</w:t>
            </w:r>
          </w:p>
        </w:tc>
      </w:tr>
      <w:tr w14:paraId="24BA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A1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docs/research/UPDATE_20260929T1548.md</w:t>
            </w:r>
          </w:p>
        </w:tc>
        <w:tc>
          <w:tcPr>
            <w:tcW w:w="4535" w:type="dxa"/>
            <w:vAlign w:val="center"/>
          </w:tcPr>
          <w:p w14:paraId="4EF93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examples/eth3d_workflow_comparison_20261003/OURS/native/responses/agent_calibrate_room.json</w:t>
            </w:r>
          </w:p>
        </w:tc>
      </w:tr>
      <w:tr w14:paraId="35D9C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0A1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docs/research/UPDATE_20260929T1750.md</w:t>
            </w:r>
          </w:p>
        </w:tc>
        <w:tc>
          <w:tcPr>
            <w:tcW w:w="4535" w:type="dxa"/>
            <w:vAlign w:val="center"/>
          </w:tcPr>
          <w:p w14:paraId="22F429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examples/eth3d_workflow_comparison_20261003/OURS/native/responses/agent_identify.json</w:t>
            </w:r>
          </w:p>
        </w:tc>
      </w:tr>
      <w:tr w14:paraId="05BB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7B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docs/research/UPDATE_20260929T1850.md</w:t>
            </w:r>
          </w:p>
        </w:tc>
        <w:tc>
          <w:tcPr>
            <w:tcW w:w="4535" w:type="dxa"/>
            <w:vAlign w:val="center"/>
          </w:tcPr>
          <w:p w14:paraId="30531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examples/eth3d_workflow_comparison_20261003/OURS/native/responses/agent_model.json</w:t>
            </w:r>
          </w:p>
        </w:tc>
      </w:tr>
      <w:tr w14:paraId="366E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A71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docs/research/UPDATE_20260929T1950.md</w:t>
            </w:r>
          </w:p>
        </w:tc>
        <w:tc>
          <w:tcPr>
            <w:tcW w:w="4535" w:type="dxa"/>
            <w:vAlign w:val="center"/>
          </w:tcPr>
          <w:p w14:paraId="40CD2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examples/eth3d_workflow_comparison_20261003/OURS/native/responses/agent_observe.json</w:t>
            </w:r>
          </w:p>
        </w:tc>
      </w:tr>
      <w:tr w14:paraId="50AA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28D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docs/research/VIDEO_COHORT_20260929.json</w:t>
            </w:r>
          </w:p>
        </w:tc>
        <w:tc>
          <w:tcPr>
            <w:tcW w:w="4535" w:type="dxa"/>
            <w:vAlign w:val="center"/>
          </w:tcPr>
          <w:p w14:paraId="639401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examples/eth3d_workflow_comparison_20261003/OURS/native/room_calibration.json</w:t>
            </w:r>
          </w:p>
        </w:tc>
      </w:tr>
      <w:tr w14:paraId="5375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5A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docs/research/WATERFRONT_EDITABLE_DELIVERY_20260930.md</w:t>
            </w:r>
          </w:p>
        </w:tc>
        <w:tc>
          <w:tcPr>
            <w:tcW w:w="4535" w:type="dxa"/>
            <w:vAlign w:val="center"/>
          </w:tcPr>
          <w:p w14:paraId="760BC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examples/eth3d_workflow_comparison_20261003/OURS/native/state_snapshot.json</w:t>
            </w:r>
          </w:p>
        </w:tc>
      </w:tr>
      <w:tr w14:paraId="7B13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260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docs/research/WATERFRONT_SCENE_PROTOCOL_20260930.json</w:t>
            </w:r>
          </w:p>
        </w:tc>
        <w:tc>
          <w:tcPr>
            <w:tcW w:w="4535" w:type="dxa"/>
            <w:vAlign w:val="center"/>
          </w:tcPr>
          <w:p w14:paraId="5F39B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examples/eth3d_workflow_comparison_20261003/OURS/native_framework_delta/SOURCE_FROZEN.json</w:t>
            </w:r>
          </w:p>
        </w:tc>
      </w:tr>
      <w:tr w14:paraId="2BBF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15CE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docs/research/WATERFRONT_SCENE_REVISION2_20260930.json</w:t>
            </w:r>
          </w:p>
        </w:tc>
        <w:tc>
          <w:tcPr>
            <w:tcW w:w="4535" w:type="dxa"/>
            <w:vAlign w:val="center"/>
          </w:tcPr>
          <w:p w14:paraId="2A9DA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examples/eth3d_workflow_comparison_20261003/OURS/native_framework_delta/delta_manifest.json</w:t>
            </w:r>
          </w:p>
        </w:tc>
      </w:tr>
      <w:tr w14:paraId="3105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A02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docs/research/annotations_20260929/bedroom_waterfront_g0024.addendum.initial.json</w:t>
            </w:r>
          </w:p>
        </w:tc>
        <w:tc>
          <w:tcPr>
            <w:tcW w:w="4535" w:type="dxa"/>
            <w:vAlign w:val="center"/>
          </w:tcPr>
          <w:p w14:paraId="425E13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examples/eth3d_workflow_comparison_20261003/OURS/native_framework_delta/workflow/r2s/blender_structure.py</w:t>
            </w:r>
          </w:p>
        </w:tc>
      </w:tr>
      <w:tr w14:paraId="73FE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920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docs/research/annotations_20260929/bedroom_waterfront_g0024.initial.json</w:t>
            </w:r>
          </w:p>
        </w:tc>
        <w:tc>
          <w:tcPr>
            <w:tcW w:w="4535" w:type="dxa"/>
            <w:vAlign w:val="center"/>
          </w:tcPr>
          <w:p w14:paraId="52395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examples/eth3d_workflow_comparison_20261003/OURS/native_framework_delta/workflow/r2s/camera.py</w:t>
            </w:r>
          </w:p>
        </w:tc>
      </w:tr>
      <w:tr w14:paraId="0A3F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7A7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docs/research/annotations_20260929/breakfast_nook_kitchen_g0039.addendum.initial.json</w:t>
            </w:r>
          </w:p>
        </w:tc>
        <w:tc>
          <w:tcPr>
            <w:tcW w:w="4535" w:type="dxa"/>
            <w:vAlign w:val="center"/>
          </w:tcPr>
          <w:p w14:paraId="7C5C0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examples/eth3d_workflow_comparison_20261003/OURS/native_framework_delta/workflow/r2s/media.py</w:t>
            </w:r>
          </w:p>
        </w:tc>
      </w:tr>
      <w:tr w14:paraId="41F5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D00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docs/research/annotations_20260929/breakfast_nook_kitchen_g0039.initial.json</w:t>
            </w:r>
          </w:p>
        </w:tc>
        <w:tc>
          <w:tcPr>
            <w:tcW w:w="4535" w:type="dxa"/>
            <w:vAlign w:val="center"/>
          </w:tcPr>
          <w:p w14:paraId="0CA08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examples/eth3d_workflow_comparison_20261003/OURS/native_framework_delta/workflow/r2s/stage_worker.py</w:t>
            </w:r>
          </w:p>
        </w:tc>
      </w:tr>
      <w:tr w14:paraId="1B01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30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docs/research/annotations_20260929/frozen_v1.json</w:t>
            </w:r>
          </w:p>
        </w:tc>
        <w:tc>
          <w:tcPr>
            <w:tcW w:w="4535" w:type="dxa"/>
            <w:vAlign w:val="center"/>
          </w:tcPr>
          <w:p w14:paraId="3B0D2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examples/eth3d_workflow_comparison_20261003/OURS/native_framework_delta/workflow/r2s/structure.py</w:t>
            </w:r>
          </w:p>
        </w:tc>
      </w:tr>
      <w:tr w14:paraId="3973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4BA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docs/research/annotations_20260929/frozen_v2.json</w:t>
            </w:r>
          </w:p>
        </w:tc>
        <w:tc>
          <w:tcPr>
            <w:tcW w:w="4535" w:type="dxa"/>
            <w:vAlign w:val="center"/>
          </w:tcPr>
          <w:p w14:paraId="11F65B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examples/eth3d_workflow_comparison_20261003/OURS/replay_builder.py</w:t>
            </w:r>
          </w:p>
        </w:tc>
      </w:tr>
      <w:tr w14:paraId="4038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00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docs/research/annotations_20260929/open_concept_g0034.addendum.initial.json</w:t>
            </w:r>
          </w:p>
        </w:tc>
        <w:tc>
          <w:tcPr>
            <w:tcW w:w="4535" w:type="dxa"/>
            <w:vAlign w:val="center"/>
          </w:tcPr>
          <w:p w14:paraId="4254AB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examples/eth3d_workflow_comparison_20261003/OURS/source/bootstrap_native.py</w:t>
            </w:r>
          </w:p>
        </w:tc>
      </w:tr>
      <w:tr w14:paraId="16A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FC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docs/research/annotations_20260929/open_concept_g0034.initial.json</w:t>
            </w:r>
          </w:p>
        </w:tc>
        <w:tc>
          <w:tcPr>
            <w:tcW w:w="4535" w:type="dxa"/>
            <w:vAlign w:val="center"/>
          </w:tcPr>
          <w:p w14:paraId="62BF6D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examples/eth3d_workflow_comparison_20261003/OURS/source/build_scene_v3.py</w:t>
            </w:r>
          </w:p>
        </w:tc>
      </w:tr>
      <w:tr w14:paraId="3735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C3F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docs/research/desk1_web_sources_20260930/README.md</w:t>
            </w:r>
          </w:p>
        </w:tc>
        <w:tc>
          <w:tcPr>
            <w:tcW w:w="4535" w:type="dxa"/>
            <w:vAlign w:val="center"/>
          </w:tcPr>
          <w:p w14:paraId="4D25B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examples/eth3d_workflow_comparison_20261003/OURS/source/final_technical_snapshot.py</w:t>
            </w:r>
          </w:p>
        </w:tc>
      </w:tr>
      <w:tr w14:paraId="2C1F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CA1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docs/research/desk1_web_sources_20260930/query_attempt_ledger.json</w:t>
            </w:r>
          </w:p>
        </w:tc>
        <w:tc>
          <w:tcPr>
            <w:tcW w:w="4535" w:type="dxa"/>
            <w:vAlign w:val="center"/>
          </w:tcPr>
          <w:p w14:paraId="3742B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examples/eth3d_workflow_comparison_20261003/OURS/source/inspect_tow_intersections.py</w:t>
            </w:r>
          </w:p>
        </w:tc>
      </w:tr>
      <w:tr w14:paraId="1D9E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633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docs/research/desk1_web_sources_20260930/root_source_fetch.json</w:t>
            </w:r>
          </w:p>
        </w:tc>
        <w:tc>
          <w:tcPr>
            <w:tcW w:w="4535" w:type="dxa"/>
            <w:vAlign w:val="center"/>
          </w:tcPr>
          <w:p w14:paraId="4FCD64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examples/eth3d_workflow_comparison_20261003/OURS/source/package_handoff.py</w:t>
            </w:r>
          </w:p>
        </w:tc>
      </w:tr>
      <w:tr w14:paraId="0B0B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C90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docs/research/desk1_web_sources_20260930/snapshots/expo_chisel_feature_excerpt.txt</w:t>
            </w:r>
          </w:p>
        </w:tc>
        <w:tc>
          <w:tcPr>
            <w:tcW w:w="4535" w:type="dxa"/>
            <w:vAlign w:val="center"/>
          </w:tcPr>
          <w:p w14:paraId="3D2DA1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examples/eth3d_workflow_comparison_20261003/OURS/source/prepare_native_assembly.py</w:t>
            </w:r>
          </w:p>
        </w:tc>
      </w:tr>
      <w:tr w14:paraId="095C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789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docs/research/desk1_web_sources_20260930/snapshots/ycb_arxiv2015v1_table_numeric_excerpt.txt</w:t>
            </w:r>
          </w:p>
        </w:tc>
        <w:tc>
          <w:tcPr>
            <w:tcW w:w="4535" w:type="dxa"/>
            <w:vAlign w:val="center"/>
          </w:tcPr>
          <w:p w14:paraId="30F00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examples/eth3d_workflow_comparison_20261003/OURS/source/recover_v1_source.py</w:t>
            </w:r>
          </w:p>
        </w:tc>
      </w:tr>
      <w:tr w14:paraId="0B6F6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8CD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docs/research/desk1_web_sources_20260930/snapshots/ycb_icar2015_table_numeric_excerpt.txt</w:t>
            </w:r>
          </w:p>
        </w:tc>
        <w:tc>
          <w:tcPr>
            <w:tcW w:w="4535" w:type="dxa"/>
            <w:vAlign w:val="center"/>
          </w:tcPr>
          <w:p w14:paraId="4CDFF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examples/eth3d_workflow_comparison_20261003/OURS/source/v1_build_scene_recovered.py</w:t>
            </w:r>
          </w:p>
        </w:tc>
      </w:tr>
      <w:tr w14:paraId="76B2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5A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docs/research/desk1_web_sources_20260930/specification_candidates.json</w:t>
            </w:r>
          </w:p>
        </w:tc>
        <w:tc>
          <w:tcPr>
            <w:tcW w:w="4535" w:type="dxa"/>
            <w:vAlign w:val="center"/>
          </w:tcPr>
          <w:p w14:paraId="659DC5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examples/eth3d_workflow_comparison_20261003/OURS/source/v2_build_scene.py</w:t>
            </w:r>
          </w:p>
        </w:tc>
      </w:tr>
      <w:tr w14:paraId="6A70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448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docs/research/desk1_web_sources_20260930/web_research.json</w:t>
            </w:r>
          </w:p>
        </w:tc>
        <w:tc>
          <w:tcPr>
            <w:tcW w:w="4535" w:type="dxa"/>
            <w:vAlign w:val="center"/>
          </w:tcPr>
          <w:p w14:paraId="5BD6E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examples/eth3d_workflow_comparison_20261003/OURS/source/v3_layout_corrections.json</w:t>
            </w:r>
          </w:p>
        </w:tc>
      </w:tr>
      <w:tr w14:paraId="4316B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6F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docs/research/drafts/pi3x_reference_bridge_20260930.patch</w:t>
            </w:r>
          </w:p>
        </w:tc>
        <w:tc>
          <w:tcPr>
            <w:tcW w:w="4535" w:type="dxa"/>
            <w:vAlign w:val="center"/>
          </w:tcPr>
          <w:p w14:paraId="29A0A3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examples/eth3d_workflow_comparison_20261003/OURS/source/verify_v3_intended_joint.py</w:t>
            </w:r>
          </w:p>
        </w:tc>
      </w:tr>
      <w:tr w14:paraId="058C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E5B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docs/research/evidence/collision_comparison.json</w:t>
            </w:r>
          </w:p>
        </w:tc>
        <w:tc>
          <w:tcPr>
            <w:tcW w:w="4535" w:type="dxa"/>
            <w:vAlign w:val="center"/>
          </w:tcPr>
          <w:p w14:paraId="37288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examples/eth3d_workflow_comparison_20261003/OURS/technical/appearance_and_lighting_candidate.json</w:t>
            </w:r>
          </w:p>
        </w:tc>
      </w:tr>
      <w:tr w14:paraId="58A3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4112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docs/research/evidence/desk1_editable_20260930/authoring_freeze.json</w:t>
            </w:r>
          </w:p>
        </w:tc>
        <w:tc>
          <w:tcPr>
            <w:tcW w:w="4535" w:type="dxa"/>
            <w:vAlign w:val="center"/>
          </w:tcPr>
          <w:p w14:paraId="6CD2D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examples/eth3d_workflow_comparison_20261003/OURS/technical/geometry_export_summary.json</w:t>
            </w:r>
          </w:p>
        </w:tc>
      </w:tr>
      <w:tr w14:paraId="6152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3A4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docs/research/evidence/desk1_editable_20260930/final_candidate.json</w:t>
            </w:r>
          </w:p>
        </w:tc>
        <w:tc>
          <w:tcPr>
            <w:tcW w:w="4535" w:type="dxa"/>
            <w:vAlign w:val="center"/>
          </w:tcPr>
          <w:p w14:paraId="5C28BB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examples/eth3d_workflow_comparison_20261003/OURS/technical/source_binding.json</w:t>
            </w:r>
          </w:p>
        </w:tc>
      </w:tr>
      <w:tr w14:paraId="54E1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F26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docs/research/evidence/desk1_editable_20260930/first_candidate.json</w:t>
            </w:r>
          </w:p>
        </w:tc>
        <w:tc>
          <w:tcPr>
            <w:tcW w:w="4535" w:type="dxa"/>
            <w:vAlign w:val="center"/>
          </w:tcPr>
          <w:p w14:paraId="255CD7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examples/eth3d_workflow_comparison_20261003/OURS/technical/strict_reload_summary.json</w:t>
            </w:r>
          </w:p>
        </w:tc>
      </w:tr>
      <w:tr w14:paraId="6535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DF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docs/research/evidence/desk1_editable_20260930/model_check.json</w:t>
            </w:r>
          </w:p>
        </w:tc>
        <w:tc>
          <w:tcPr>
            <w:tcW w:w="4535" w:type="dxa"/>
            <w:vAlign w:val="center"/>
          </w:tcPr>
          <w:p w14:paraId="5CC5D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examples/eth3d_workflow_comparison_20261003/README.md</w:t>
            </w:r>
          </w:p>
        </w:tc>
      </w:tr>
      <w:tr w14:paraId="4091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F9B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docs/research/evidence/desk1_editable_20260930/objects.json</w:t>
            </w:r>
          </w:p>
        </w:tc>
        <w:tc>
          <w:tcPr>
            <w:tcW w:w="4535" w:type="dxa"/>
            <w:vAlign w:val="center"/>
          </w:tcPr>
          <w:p w14:paraId="71385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examples/eth3d_workflow_comparison_20261003/shared_reference/REFERENCE_CONTRACT.md</w:t>
            </w:r>
          </w:p>
        </w:tc>
      </w:tr>
      <w:tr w14:paraId="6F3E5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D6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docs/research/evidence/desk1_editable_20260930/published_comparisons.json</w:t>
            </w:r>
          </w:p>
        </w:tc>
        <w:tc>
          <w:tcPr>
            <w:tcW w:w="4535" w:type="dxa"/>
            <w:vAlign w:val="center"/>
          </w:tcPr>
          <w:p w14:paraId="0BA35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examples/eth3d_workflow_comparison_20261003/shared_reference/cameras.json</w:t>
            </w:r>
          </w:p>
        </w:tc>
      </w:tr>
      <w:tr w14:paraId="285D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57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docs/research/evidence/desk1_editable_20260930/source.json</w:t>
            </w:r>
          </w:p>
        </w:tc>
        <w:tc>
          <w:tcPr>
            <w:tcW w:w="4535" w:type="dxa"/>
            <w:vAlign w:val="center"/>
          </w:tcPr>
          <w:p w14:paraId="5B87E4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examples/eth3d_workflow_comparison_20261003/shared_reference/frames.json</w:t>
            </w:r>
          </w:p>
        </w:tc>
      </w:tr>
      <w:tr w14:paraId="252A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741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docs/research/evidence/desk1_web_phase_20260930/after_review/camera_consumption_receipt.json</w:t>
            </w:r>
          </w:p>
        </w:tc>
        <w:tc>
          <w:tcPr>
            <w:tcW w:w="4535" w:type="dxa"/>
            <w:vAlign w:val="center"/>
          </w:tcPr>
          <w:p w14:paraId="49012A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examples/eth3d_workflow_comparison_20261003/shared_reference/frozen_config.json</w:t>
            </w:r>
          </w:p>
        </w:tc>
      </w:tr>
      <w:tr w14:paraId="14FD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11D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docs/research/evidence/desk1_web_phase_20260930/after_review/partial_gate_receipt.json</w:t>
            </w:r>
          </w:p>
        </w:tc>
        <w:tc>
          <w:tcPr>
            <w:tcW w:w="4535" w:type="dxa"/>
            <w:vAlign w:val="center"/>
          </w:tcPr>
          <w:p w14:paraId="00BBB1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examples/eth3d_workflow_comparison_20261003/shared_reference/run_reference.py</w:t>
            </w:r>
          </w:p>
        </w:tc>
      </w:tr>
      <w:tr w14:paraId="76FB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976E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docs/research/evidence/desk1_web_phase_20260930/after_review/web_research_report.json</w:t>
            </w:r>
          </w:p>
        </w:tc>
        <w:tc>
          <w:tcPr>
            <w:tcW w:w="4535" w:type="dxa"/>
            <w:vAlign w:val="center"/>
          </w:tcPr>
          <w:p w14:paraId="1F6977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examples/eth3d_workflow_comparison_20261003/shared_reference/validate_reference.py</w:t>
            </w:r>
          </w:p>
        </w:tc>
      </w:tr>
      <w:tr w14:paraId="36BD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E8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docs/research/evidence/desk1_web_phase_20260930/baseline_audit.json</w:t>
            </w:r>
          </w:p>
        </w:tc>
        <w:tc>
          <w:tcPr>
            <w:tcW w:w="4535" w:type="dxa"/>
            <w:vAlign w:val="center"/>
          </w:tcPr>
          <w:p w14:paraId="107ECD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examples/eth3d_workflow_comparison_20261003/shared_reference/validation.json</w:t>
            </w:r>
          </w:p>
        </w:tc>
      </w:tr>
      <w:tr w14:paraId="0384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DF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docs/research/evidence/desk1_web_phase_20260930/camera_consumption_receipt.json</w:t>
            </w:r>
          </w:p>
        </w:tc>
        <w:tc>
          <w:tcPr>
            <w:tcW w:w="4535" w:type="dxa"/>
            <w:vAlign w:val="center"/>
          </w:tcPr>
          <w:p w14:paraId="1745D0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examples/independent_whole_scene_20260926/ACCURACY.md</w:t>
            </w:r>
          </w:p>
        </w:tc>
      </w:tr>
      <w:tr w14:paraId="6B89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D39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docs/research/evidence/desk1_web_phase_20260930/comparison_diagnostics.json</w:t>
            </w:r>
          </w:p>
        </w:tc>
        <w:tc>
          <w:tcPr>
            <w:tcW w:w="4535" w:type="dxa"/>
            <w:vAlign w:val="center"/>
          </w:tcPr>
          <w:p w14:paraId="1E8B6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examples/independent_whole_scene_20260926/README.md</w:t>
            </w:r>
          </w:p>
        </w:tc>
      </w:tr>
      <w:tr w14:paraId="641C6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8FE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docs/research/evidence/desk1_web_phase_20260930/comparison_diagnostics_blend_verified.json</w:t>
            </w:r>
          </w:p>
        </w:tc>
        <w:tc>
          <w:tcPr>
            <w:tcW w:w="4535" w:type="dxa"/>
            <w:vAlign w:val="center"/>
          </w:tcPr>
          <w:p w14:paraId="191406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examples/independent_whole_scene_20260926/artvip_surface_metrics.json</w:t>
            </w:r>
          </w:p>
        </w:tc>
      </w:tr>
      <w:tr w14:paraId="72A9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BEE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docs/research/evidence/desk1_web_phase_20260930/completion_audit.json</w:t>
            </w:r>
          </w:p>
        </w:tc>
        <w:tc>
          <w:tcPr>
            <w:tcW w:w="4535" w:type="dxa"/>
            <w:vAlign w:val="center"/>
          </w:tcPr>
          <w:p w14:paraId="50F421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examples/independent_whole_scene_20260926/authoring/accept_geometry.py</w:t>
            </w:r>
          </w:p>
        </w:tc>
      </w:tr>
      <w:tr w14:paraId="4014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68F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docs/research/evidence/desk1_web_phase_20260930/independent_mesh_audit.json</w:t>
            </w:r>
          </w:p>
        </w:tc>
        <w:tc>
          <w:tcPr>
            <w:tcW w:w="4535" w:type="dxa"/>
            <w:vAlign w:val="center"/>
          </w:tcPr>
          <w:p w14:paraId="779E7A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examples/independent_whole_scene_20260926/authoring/bed_revision.json</w:t>
            </w:r>
          </w:p>
        </w:tc>
      </w:tr>
      <w:tr w14:paraId="6867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E52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docs/research/evidence/desk1_web_phase_20260930/inference_receipt.json</w:t>
            </w:r>
          </w:p>
        </w:tc>
        <w:tc>
          <w:tcPr>
            <w:tcW w:w="4535" w:type="dxa"/>
            <w:vAlign w:val="center"/>
          </w:tcPr>
          <w:p w14:paraId="62D6E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examples/independent_whole_scene_20260926/authoring/bootstrap.py</w:t>
            </w:r>
          </w:p>
        </w:tc>
      </w:tr>
      <w:tr w14:paraId="580C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25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docs/research/evidence/desk1_web_phase_20260930/native_phase_receipt.json</w:t>
            </w:r>
          </w:p>
        </w:tc>
        <w:tc>
          <w:tcPr>
            <w:tcW w:w="4535" w:type="dxa"/>
            <w:vAlign w:val="center"/>
          </w:tcPr>
          <w:p w14:paraId="655CDA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examples/independent_whole_scene_20260926/authoring/build_scene.py</w:t>
            </w:r>
          </w:p>
        </w:tc>
      </w:tr>
      <w:tr w14:paraId="58322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DD2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docs/research/evidence/desk1_web_phase_20260930/partial_gate_receipt.json</w:t>
            </w:r>
          </w:p>
        </w:tc>
        <w:tc>
          <w:tcPr>
            <w:tcW w:w="4535" w:type="dxa"/>
            <w:vAlign w:val="center"/>
          </w:tcPr>
          <w:p w14:paraId="1425E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examples/independent_whole_scene_20260926/authoring/collect_evaluation.py</w:t>
            </w:r>
          </w:p>
        </w:tc>
      </w:tr>
      <w:tr w14:paraId="49EB0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562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docs/research/evidence/desk1_web_phase_20260930/receipt.json</w:t>
            </w:r>
          </w:p>
        </w:tc>
        <w:tc>
          <w:tcPr>
            <w:tcW w:w="4535" w:type="dxa"/>
            <w:vAlign w:val="center"/>
          </w:tcPr>
          <w:p w14:paraId="203A41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examples/independent_whole_scene_20260926/authoring/diagnostic_delivery.py</w:t>
            </w:r>
          </w:p>
        </w:tc>
      </w:tr>
      <w:tr w14:paraId="417B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AF0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docs/research/evidence/desk1_web_phase_20260930/web_research_report.json</w:t>
            </w:r>
          </w:p>
        </w:tc>
        <w:tc>
          <w:tcPr>
            <w:tcW w:w="4535" w:type="dxa"/>
            <w:vAlign w:val="center"/>
          </w:tcPr>
          <w:p w14:paraId="06935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examples/independent_whole_scene_20260926/authoring/evaluate_final.py</w:t>
            </w:r>
          </w:p>
        </w:tc>
      </w:tr>
      <w:tr w14:paraId="20D3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B4F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docs/research/evidence/empty_room_20260929/deployment_failure.log</w:t>
            </w:r>
          </w:p>
        </w:tc>
        <w:tc>
          <w:tcPr>
            <w:tcW w:w="4535" w:type="dxa"/>
            <w:vAlign w:val="center"/>
          </w:tcPr>
          <w:p w14:paraId="583121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examples/independent_whole_scene_20260926/authoring/final_comparison.py</w:t>
            </w:r>
          </w:p>
        </w:tc>
      </w:tr>
      <w:tr w14:paraId="68D7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D10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docs/research/evidence/empty_room_20260929/single_assembly_regression.txt</w:t>
            </w:r>
          </w:p>
        </w:tc>
        <w:tc>
          <w:tcPr>
            <w:tcW w:w="4535" w:type="dxa"/>
            <w:vAlign w:val="center"/>
          </w:tcPr>
          <w:p w14:paraId="62F0E6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examples/independent_whole_scene_20260926/authoring/fit.json</w:t>
            </w:r>
          </w:p>
        </w:tc>
      </w:tr>
      <w:tr w14:paraId="5578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5A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docs/research/evidence/empty_room_20260929/single_part_regression.txt</w:t>
            </w:r>
          </w:p>
        </w:tc>
        <w:tc>
          <w:tcPr>
            <w:tcW w:w="4535" w:type="dxa"/>
            <w:vAlign w:val="center"/>
          </w:tcPr>
          <w:p w14:paraId="217A6A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examples/independent_whole_scene_20260926/authoring/fit_camera.py</w:t>
            </w:r>
          </w:p>
        </w:tc>
      </w:tr>
      <w:tr w14:paraId="2A97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2190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docs/research/evidence/empty_room_20260929/structural_audit.json</w:t>
            </w:r>
          </w:p>
        </w:tc>
        <w:tc>
          <w:tcPr>
            <w:tcW w:w="4535" w:type="dxa"/>
            <w:vAlign w:val="center"/>
          </w:tcPr>
          <w:p w14:paraId="281C2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examples/independent_whole_scene_20260926/authoring/identify.py</w:t>
            </w:r>
          </w:p>
        </w:tc>
      </w:tr>
      <w:tr w14:paraId="0687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DC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docs/research/evidence/empty_room_20260929/summary.json</w:t>
            </w:r>
          </w:p>
        </w:tc>
        <w:tc>
          <w:tcPr>
            <w:tcW w:w="4535" w:type="dxa"/>
            <w:vAlign w:val="center"/>
          </w:tcPr>
          <w:p w14:paraId="53B151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examples/independent_whole_scene_20260926/authoring/lighting_refine.py</w:t>
            </w:r>
          </w:p>
        </w:tc>
      </w:tr>
      <w:tr w14:paraId="5909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6F1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docs/research/evidence/eth3d_camera_20261003/acquisition_manifest.json</w:t>
            </w:r>
          </w:p>
        </w:tc>
        <w:tc>
          <w:tcPr>
            <w:tcW w:w="4535" w:type="dxa"/>
            <w:vAlign w:val="center"/>
          </w:tcPr>
          <w:p w14:paraId="1C23FD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examples/independent_whole_scene_20260926/authoring/make_textures.py</w:t>
            </w:r>
          </w:p>
        </w:tc>
      </w:tr>
      <w:tr w14:paraId="159F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08F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docs/research/evidence/eth3d_camera_20261003/calibrated_mesh_receipt.json</w:t>
            </w:r>
          </w:p>
        </w:tc>
        <w:tc>
          <w:tcPr>
            <w:tcW w:w="4535" w:type="dxa"/>
            <w:vAlign w:val="center"/>
          </w:tcPr>
          <w:p w14:paraId="296CB9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examples/independent_whole_scene_20260926/authoring/materials.py</w:t>
            </w:r>
          </w:p>
        </w:tc>
      </w:tr>
      <w:tr w14:paraId="188A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7A9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docs/research/evidence/eth3d_camera_20261003/camera_integration_receipt.json</w:t>
            </w:r>
          </w:p>
        </w:tc>
        <w:tc>
          <w:tcPr>
            <w:tcW w:w="4535" w:type="dxa"/>
            <w:vAlign w:val="center"/>
          </w:tcPr>
          <w:p w14:paraId="09518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examples/independent_whole_scene_20260926/authoring/observe.py</w:t>
            </w:r>
          </w:p>
        </w:tc>
      </w:tr>
      <w:tr w14:paraId="688A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DFD4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docs/research/evidence/eth3d_camera_20261003/color_fix_audit.json</w:t>
            </w:r>
          </w:p>
        </w:tc>
        <w:tc>
          <w:tcPr>
            <w:tcW w:w="4535" w:type="dxa"/>
            <w:vAlign w:val="center"/>
          </w:tcPr>
          <w:p w14:paraId="0929B8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examples/independent_whole_scene_20260926/authoring/observe_ceiling_panel.py</w:t>
            </w:r>
          </w:p>
        </w:tc>
      </w:tr>
      <w:tr w14:paraId="1D92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80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docs/research/evidence/eth3d_camera_20261003/comparison.json</w:t>
            </w:r>
          </w:p>
        </w:tc>
        <w:tc>
          <w:tcPr>
            <w:tcW w:w="4535" w:type="dxa"/>
            <w:vAlign w:val="center"/>
          </w:tcPr>
          <w:p w14:paraId="63148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examples/independent_whole_scene_20260926/authoring/refit_bed.py</w:t>
            </w:r>
          </w:p>
        </w:tc>
      </w:tr>
      <w:tr w14:paraId="3FFB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E0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docs/research/evidence/eth3d_camera_20261003/comparison_final.json</w:t>
            </w:r>
          </w:p>
        </w:tc>
        <w:tc>
          <w:tcPr>
            <w:tcW w:w="4535" w:type="dxa"/>
            <w:vAlign w:val="center"/>
          </w:tcPr>
          <w:p w14:paraId="00B8B2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examples/independent_whole_scene_20260926/authoring/reobserve.py</w:t>
            </w:r>
          </w:p>
        </w:tc>
      </w:tr>
      <w:tr w14:paraId="5B8F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E7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docs/research/evidence/eth3d_camera_20261003/comparison_preview.jpg</w:t>
            </w:r>
          </w:p>
        </w:tc>
        <w:tc>
          <w:tcPr>
            <w:tcW w:w="4535" w:type="dxa"/>
            <w:vAlign w:val="center"/>
          </w:tcPr>
          <w:p w14:paraId="1846F0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examples/independent_whole_scene_20260926/authoring/retry_reload.py</w:t>
            </w:r>
          </w:p>
        </w:tc>
      </w:tr>
      <w:tr w14:paraId="389EA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6A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docs/research/evidence/eth3d_camera_20261003/inference_protocol.json</w:t>
            </w:r>
          </w:p>
        </w:tc>
        <w:tc>
          <w:tcPr>
            <w:tcW w:w="4535" w:type="dxa"/>
            <w:vAlign w:val="center"/>
          </w:tcPr>
          <w:p w14:paraId="472FF4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examples/independent_whole_scene_20260926/authoring/review_sheets.py</w:t>
            </w:r>
          </w:p>
        </w:tc>
      </w:tr>
      <w:tr w14:paraId="3A27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56B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docs/research/evidence/eth3d_camera_20261003/inference_summary.json</w:t>
            </w:r>
          </w:p>
        </w:tc>
        <w:tc>
          <w:tcPr>
            <w:tcW w:w="4535" w:type="dxa"/>
            <w:vAlign w:val="center"/>
          </w:tcPr>
          <w:p w14:paraId="23966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examples/independent_whole_scene_20260926/authoring/room.json</w:t>
            </w:r>
          </w:p>
        </w:tc>
      </w:tr>
      <w:tr w14:paraId="5577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6C7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docs/research/evidence/eth3d_camera_20261003/input_contact.jpg</w:t>
            </w:r>
          </w:p>
        </w:tc>
        <w:tc>
          <w:tcPr>
            <w:tcW w:w="4535" w:type="dxa"/>
            <w:vAlign w:val="center"/>
          </w:tcPr>
          <w:p w14:paraId="38165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examples/independent_whole_scene_20260926/authoring/room.py</w:t>
            </w:r>
          </w:p>
        </w:tc>
      </w:tr>
      <w:tr w14:paraId="61E4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CB5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docs/research/evidence/eth3d_camera_20261003/lpips_results.json</w:t>
            </w:r>
          </w:p>
        </w:tc>
        <w:tc>
          <w:tcPr>
            <w:tcW w:w="4535" w:type="dxa"/>
            <w:vAlign w:val="center"/>
          </w:tcPr>
          <w:p w14:paraId="49CE5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examples/independent_whole_scene_20260926/authoring/run_model_revision.py</w:t>
            </w:r>
          </w:p>
        </w:tc>
      </w:tr>
      <w:tr w14:paraId="7AD90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2D2C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docs/research/evidence/eth3d_camera_20261003/protocol.json</w:t>
            </w:r>
          </w:p>
        </w:tc>
        <w:tc>
          <w:tcPr>
            <w:tcW w:w="4535" w:type="dxa"/>
            <w:vAlign w:val="center"/>
          </w:tcPr>
          <w:p w14:paraId="48A2B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examples/independent_whole_scene_20260926/authoring/snapshot_lighting.py</w:t>
            </w:r>
          </w:p>
        </w:tc>
      </w:tr>
      <w:tr w14:paraId="2493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FA8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docs/research/evidence/eth3d_camera_20261003/regression_summary.json</w:t>
            </w:r>
          </w:p>
        </w:tc>
        <w:tc>
          <w:tcPr>
            <w:tcW w:w="4535" w:type="dxa"/>
            <w:vAlign w:val="center"/>
          </w:tcPr>
          <w:p w14:paraId="528B8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examples/independent_whole_scene_20260926/authoring/submit_lighting.py</w:t>
            </w:r>
          </w:p>
        </w:tc>
      </w:tr>
      <w:tr w14:paraId="1B76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B95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docs/research/evidence/eth3d_camera_20261003/score_lpips.py</w:t>
            </w:r>
          </w:p>
        </w:tc>
        <w:tc>
          <w:tcPr>
            <w:tcW w:w="4535" w:type="dxa"/>
            <w:vAlign w:val="center"/>
          </w:tcPr>
          <w:p w14:paraId="75D35C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examples/independent_whole_scene_20260926/authoring/submit_materials.py</w:t>
            </w:r>
          </w:p>
        </w:tc>
      </w:tr>
      <w:tr w14:paraId="3DDD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C1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docs/research/evidence/eth3d_camera_20261003/truth_receipt.json</w:t>
            </w:r>
          </w:p>
        </w:tc>
        <w:tc>
          <w:tcPr>
            <w:tcW w:w="4535" w:type="dxa"/>
            <w:vAlign w:val="center"/>
          </w:tcPr>
          <w:p w14:paraId="69701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examples/independent_whole_scene_20260926/evaluation.json</w:t>
            </w:r>
          </w:p>
        </w:tc>
      </w:tr>
      <w:tr w14:paraId="4EF7A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68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docs/research/evidence/eth3d_camera_20261003/validation.json</w:t>
            </w:r>
          </w:p>
        </w:tc>
        <w:tc>
          <w:tcPr>
            <w:tcW w:w="4535" w:type="dxa"/>
            <w:vAlign w:val="center"/>
          </w:tcPr>
          <w:p w14:paraId="72764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examples/independent_whole_scene_20260926/measure_artvip.py</w:t>
            </w:r>
          </w:p>
        </w:tc>
      </w:tr>
      <w:tr w14:paraId="773D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D1A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docs/research/evidence/eth3d_full_agent_20261003/AWSM_freeze.json</w:t>
            </w:r>
          </w:p>
        </w:tc>
        <w:tc>
          <w:tcPr>
            <w:tcW w:w="4535" w:type="dxa"/>
            <w:vAlign w:val="center"/>
          </w:tcPr>
          <w:p w14:paraId="14AB9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examples/waterfront_editable_20260930/README.md</w:t>
            </w:r>
          </w:p>
        </w:tc>
      </w:tr>
      <w:tr w14:paraId="6313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52C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docs/research/evidence/eth3d_full_agent_20261003/AWSM_independent_review.json</w:t>
            </w:r>
          </w:p>
        </w:tc>
        <w:tc>
          <w:tcPr>
            <w:tcW w:w="4535" w:type="dxa"/>
            <w:vAlign w:val="center"/>
          </w:tcPr>
          <w:p w14:paraId="6D9958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examples/waterfront_editable_20260930/comparison.jpg</w:t>
            </w:r>
          </w:p>
        </w:tc>
      </w:tr>
      <w:tr w14:paraId="4F2F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24F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docs/research/evidence/eth3d_full_agent_20261003/OURS_freeze.json</w:t>
            </w:r>
          </w:p>
        </w:tc>
        <w:tc>
          <w:tcPr>
            <w:tcW w:w="4535" w:type="dxa"/>
            <w:vAlign w:val="center"/>
          </w:tcPr>
          <w:p w14:paraId="15B50A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inputs/utility_room_original.jpg</w:t>
            </w:r>
          </w:p>
        </w:tc>
      </w:tr>
      <w:tr w14:paraId="2253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71F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docs/research/evidence/eth3d_full_agent_20261003/OURS_independent_review.json</w:t>
            </w:r>
          </w:p>
        </w:tc>
        <w:tc>
          <w:tcPr>
            <w:tcW w:w="4535" w:type="dxa"/>
            <w:vAlign w:val="center"/>
          </w:tcPr>
          <w:p w14:paraId="153790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licenses/Apache-2.0.txt</w:t>
            </w:r>
          </w:p>
        </w:tc>
      </w:tr>
      <w:tr w14:paraId="3B5B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A1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docs/research/evidence/eth3d_full_agent_20261003/all_heldout.jpg</w:t>
            </w:r>
          </w:p>
        </w:tc>
        <w:tc>
          <w:tcPr>
            <w:tcW w:w="4535" w:type="dxa"/>
            <w:vAlign w:val="center"/>
          </w:tcPr>
          <w:p w14:paraId="77014A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public_contract/AGENT_EXECUTION_SPEC.md</w:t>
            </w:r>
          </w:p>
        </w:tc>
      </w:tr>
      <w:tr w14:paraId="4D8B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3AD0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docs/research/evidence/eth3d_full_agent_20261003/audit/AWSM_blender_requery.json</w:t>
            </w:r>
          </w:p>
        </w:tc>
        <w:tc>
          <w:tcPr>
            <w:tcW w:w="4535" w:type="dxa"/>
            <w:vAlign w:val="center"/>
          </w:tcPr>
          <w:p w14:paraId="0B368C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public_contract/CAPABILITIES.md</w:t>
            </w:r>
          </w:p>
        </w:tc>
      </w:tr>
      <w:tr w14:paraId="260B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44F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docs/research/evidence/eth3d_full_agent_20261003/audit/AWSM_geometry_recomputed.json</w:t>
            </w:r>
          </w:p>
        </w:tc>
        <w:tc>
          <w:tcPr>
            <w:tcW w:w="4535" w:type="dxa"/>
            <w:vAlign w:val="center"/>
          </w:tcPr>
          <w:p w14:paraId="39DE6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public_contract/MASTER_PROMPT.md</w:t>
            </w:r>
          </w:p>
        </w:tc>
      </w:tr>
      <w:tr w14:paraId="489F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83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docs/research/evidence/eth3d_full_agent_20261003/audit/AWSM_surface_attribution.json</w:t>
            </w:r>
          </w:p>
        </w:tc>
        <w:tc>
          <w:tcPr>
            <w:tcW w:w="4535" w:type="dxa"/>
            <w:vAlign w:val="center"/>
          </w:tcPr>
          <w:p w14:paraId="090E2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public_contract/README.md</w:t>
            </w:r>
          </w:p>
        </w:tc>
      </w:tr>
      <w:tr w14:paraId="3413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67E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docs/research/evidence/eth3d_full_agent_20261003/audit/OURS_blender_requery.json</w:t>
            </w:r>
          </w:p>
        </w:tc>
        <w:tc>
          <w:tcPr>
            <w:tcW w:w="4535" w:type="dxa"/>
            <w:vAlign w:val="center"/>
          </w:tcPr>
          <w:p w14:paraId="64008C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public_contract/REQUEST_TEMPLATE.md</w:t>
            </w:r>
          </w:p>
        </w:tc>
      </w:tr>
      <w:tr w14:paraId="160E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383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docs/research/evidence/eth3d_full_agent_20261003/audit/OURS_geometry_recomputed.json</w:t>
            </w:r>
          </w:p>
        </w:tc>
        <w:tc>
          <w:tcPr>
            <w:tcW w:w="4535" w:type="dxa"/>
            <w:vAlign w:val="center"/>
          </w:tcPr>
          <w:p w14:paraId="26FE1E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public_contract/USER_GUIDE.md</w:t>
            </w:r>
          </w:p>
        </w:tc>
      </w:tr>
      <w:tr w14:paraId="01AE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9646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docs/research/evidence/eth3d_full_agent_20261003/audit/OURS_surface_attribution.json</w:t>
            </w:r>
          </w:p>
        </w:tc>
        <w:tc>
          <w:tcPr>
            <w:tcW w:w="4535" w:type="dxa"/>
            <w:vAlign w:val="center"/>
          </w:tcPr>
          <w:p w14:paraId="3F3D45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public_contract/physical_priors.json</w:t>
            </w:r>
          </w:p>
        </w:tc>
      </w:tr>
      <w:tr w14:paraId="007E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D75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docs/research/evidence/eth3d_full_agent_20261003/audit/attribution_lpips.py</w:t>
            </w:r>
          </w:p>
        </w:tc>
        <w:tc>
          <w:tcPr>
            <w:tcW w:w="4535" w:type="dxa"/>
            <w:vAlign w:val="center"/>
          </w:tcPr>
          <w:p w14:paraId="6FED2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requirements-replay.txt</w:t>
            </w:r>
          </w:p>
        </w:tc>
      </w:tr>
      <w:tr w14:paraId="48F5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72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docs/research/evidence/eth3d_full_agent_20261003/audit/audit_summary.json</w:t>
            </w:r>
          </w:p>
        </w:tc>
        <w:tc>
          <w:tcPr>
            <w:tcW w:w="4535" w:type="dxa"/>
            <w:vAlign w:val="center"/>
          </w:tcPr>
          <w:p w14:paraId="4C561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source_manifest.json</w:t>
            </w:r>
          </w:p>
        </w:tc>
      </w:tr>
      <w:tr w14:paraId="1506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060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docs/research/evidence/eth3d_full_agent_20261003/audit/audit_summary.md</w:t>
            </w:r>
          </w:p>
        </w:tc>
        <w:tc>
          <w:tcPr>
            <w:tcW w:w="4535" w:type="dxa"/>
            <w:vAlign w:val="center"/>
          </w:tcPr>
          <w:p w14:paraId="66437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tests/fixtures/scene.json</w:t>
            </w:r>
          </w:p>
        </w:tc>
      </w:tr>
      <w:tr w14:paraId="0D8F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B99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docs/research/evidence/eth3d_full_agent_20261003/audit/depth_recomputed.json</w:t>
            </w:r>
          </w:p>
        </w:tc>
        <w:tc>
          <w:tcPr>
            <w:tcW w:w="4535" w:type="dxa"/>
            <w:vAlign w:val="center"/>
          </w:tcPr>
          <w:p w14:paraId="12F3BE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tests/fixtures/structural_audit.json</w:t>
            </w:r>
          </w:p>
        </w:tc>
      </w:tr>
      <w:tr w14:paraId="79AF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7AB8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docs/research/evidence/eth3d_full_agent_20261003/audit/lpips_integrity.json</w:t>
            </w:r>
          </w:p>
        </w:tc>
        <w:tc>
          <w:tcPr>
            <w:tcW w:w="4535" w:type="dxa"/>
            <w:vAlign w:val="center"/>
          </w:tcPr>
          <w:p w14:paraId="62BE4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tools/accept_desk1_web_calibration.py</w:t>
            </w:r>
          </w:p>
        </w:tc>
      </w:tr>
      <w:tr w14:paraId="66BB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6A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docs/research/evidence/eth3d_full_agent_20261003/audit/recompute_numeric.py</w:t>
            </w:r>
          </w:p>
        </w:tc>
        <w:tc>
          <w:tcPr>
            <w:tcW w:w="4535" w:type="dxa"/>
            <w:vAlign w:val="center"/>
          </w:tcPr>
          <w:p w14:paraId="76CAE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tools/acquire_development_videos.py</w:t>
            </w:r>
          </w:p>
        </w:tc>
      </w:tr>
      <w:tr w14:paraId="2E19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485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docs/research/evidence/eth3d_full_agent_20261003/audit/requery_blender.py</w:t>
            </w:r>
          </w:p>
        </w:tc>
        <w:tc>
          <w:tcPr>
            <w:tcW w:w="4535" w:type="dxa"/>
            <w:vAlign w:val="center"/>
          </w:tcPr>
          <w:p w14:paraId="57660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tools/acquire_tum_reference.py</w:t>
            </w:r>
          </w:p>
        </w:tc>
      </w:tr>
      <w:tr w14:paraId="38D8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9AE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docs/research/evidence/eth3d_full_agent_20261003/camera_validation/check_fixture.py</w:t>
            </w:r>
          </w:p>
        </w:tc>
        <w:tc>
          <w:tcPr>
            <w:tcW w:w="4535" w:type="dxa"/>
            <w:vAlign w:val="center"/>
          </w:tcPr>
          <w:p w14:paraId="126246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tools/append_visible_annotations.py</w:t>
            </w:r>
          </w:p>
        </w:tc>
      </w:tr>
      <w:tr w14:paraId="6D0F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7658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docs/research/evidence/eth3d_full_agent_20261003/camera_validation/empty_room_summary.json</w:t>
            </w:r>
          </w:p>
        </w:tc>
        <w:tc>
          <w:tcPr>
            <w:tcW w:w="4535" w:type="dxa"/>
            <w:vAlign w:val="center"/>
          </w:tcPr>
          <w:p w14:paraId="38D0C8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tools/apply_appearance_candidate.py</w:t>
            </w:r>
          </w:p>
        </w:tc>
      </w:tr>
      <w:tr w14:paraId="76A5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DB43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docs/research/evidence/eth3d_full_agent_20261003/camera_validation/make_fixture.py</w:t>
            </w:r>
          </w:p>
        </w:tc>
        <w:tc>
          <w:tcPr>
            <w:tcW w:w="4535" w:type="dxa"/>
            <w:vAlign w:val="center"/>
          </w:tcPr>
          <w:p w14:paraId="326B7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tools/apply_bedding_color_candidate.py</w:t>
            </w:r>
          </w:p>
        </w:tc>
      </w:tr>
      <w:tr w14:paraId="5CE8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F90D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docs/research/evidence/eth3d_full_agent_20261003/camera_validation/projection_check.json</w:t>
            </w:r>
          </w:p>
        </w:tc>
        <w:tc>
          <w:tcPr>
            <w:tcW w:w="4535" w:type="dxa"/>
            <w:vAlign w:val="center"/>
          </w:tcPr>
          <w:p w14:paraId="7DC70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tools/apply_duvet_shell_candidate.py</w:t>
            </w:r>
          </w:p>
        </w:tc>
      </w:tr>
      <w:tr w14:paraId="5DB6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823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docs/research/evidence/eth3d_full_agent_20261003/camera_validation/regression_summary.json</w:t>
            </w:r>
          </w:p>
        </w:tc>
        <w:tc>
          <w:tcPr>
            <w:tcW w:w="4535" w:type="dxa"/>
            <w:vAlign w:val="center"/>
          </w:tcPr>
          <w:p w14:paraId="0C4A6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tools/apply_pilot_action.py</w:t>
            </w:r>
          </w:p>
        </w:tc>
      </w:tr>
      <w:tr w14:paraId="1406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D21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docs/research/evidence/eth3d_full_agent_20261003/camera_validation/review_result.json</w:t>
            </w:r>
          </w:p>
        </w:tc>
        <w:tc>
          <w:tcPr>
            <w:tcW w:w="4535" w:type="dxa"/>
            <w:vAlign w:val="center"/>
          </w:tcPr>
          <w:p w14:paraId="64BED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tools/audit_desk1_hunyuan_shapes.py</w:t>
            </w:r>
          </w:p>
        </w:tc>
      </w:tr>
      <w:tr w14:paraId="28A5F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E4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docs/research/evidence/eth3d_full_agent_20261003/comparison.json</w:t>
            </w:r>
          </w:p>
        </w:tc>
        <w:tc>
          <w:tcPr>
            <w:tcW w:w="4535" w:type="dxa"/>
            <w:vAlign w:val="center"/>
          </w:tcPr>
          <w:p w14:paraId="59742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tools/audit_tum_archive_selection.py</w:t>
            </w:r>
          </w:p>
        </w:tc>
      </w:tr>
      <w:tr w14:paraId="4857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21EC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docs/research/evidence/eth3d_full_agent_20261003/comparison_final.json</w:t>
            </w:r>
          </w:p>
        </w:tc>
        <w:tc>
          <w:tcPr>
            <w:tcW w:w="4535" w:type="dxa"/>
            <w:vAlign w:val="center"/>
          </w:tcPr>
          <w:p w14:paraId="7B183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tools/audit_tum_depth.py</w:t>
            </w:r>
          </w:p>
        </w:tc>
      </w:tr>
      <w:tr w14:paraId="75CE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F6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docs/research/evidence/eth3d_full_agent_20261003/comparison_preview.jpg</w:t>
            </w:r>
          </w:p>
        </w:tc>
        <w:tc>
          <w:tcPr>
            <w:tcW w:w="4535" w:type="dxa"/>
            <w:vAlign w:val="center"/>
          </w:tcPr>
          <w:p w14:paraId="57AFC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tools/audit_tum_reference.py</w:t>
            </w:r>
          </w:p>
        </w:tc>
      </w:tr>
      <w:tr w14:paraId="0105F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BAA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docs/research/evidence/eth3d_full_agent_20261003/depth_manifest.json</w:t>
            </w:r>
          </w:p>
        </w:tc>
        <w:tc>
          <w:tcPr>
            <w:tcW w:w="4535" w:type="dxa"/>
            <w:vAlign w:val="center"/>
          </w:tcPr>
          <w:p w14:paraId="08FAA5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tools/audit_tum_sfm_run.py</w:t>
            </w:r>
          </w:p>
        </w:tc>
      </w:tr>
      <w:tr w14:paraId="6B93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13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docs/research/evidence/eth3d_full_agent_20261003/evaluator_validation/analytic_expectations.json</w:t>
            </w:r>
          </w:p>
        </w:tc>
        <w:tc>
          <w:tcPr>
            <w:tcW w:w="4535" w:type="dxa"/>
            <w:vAlign w:val="center"/>
          </w:tcPr>
          <w:p w14:paraId="2F221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tools/bake_floor_normal_candidate.py</w:t>
            </w:r>
          </w:p>
        </w:tc>
      </w:tr>
      <w:tr w14:paraId="7084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9079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docs/research/evidence/eth3d_full_agent_20261003/evaluator_validation/final_verdict.json</w:t>
            </w:r>
          </w:p>
        </w:tc>
        <w:tc>
          <w:tcPr>
            <w:tcW w:w="4535" w:type="dxa"/>
            <w:vAlign w:val="center"/>
          </w:tcPr>
          <w:p w14:paraId="5CFB0B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tools/build_desk1_cuboids.py</w:t>
            </w:r>
          </w:p>
        </w:tc>
      </w:tr>
      <w:tr w14:paraId="2A87B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86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docs/research/evidence/eth3d_full_agent_20261003/evaluator_validation/make_fixture.py</w:t>
            </w:r>
          </w:p>
        </w:tc>
        <w:tc>
          <w:tcPr>
            <w:tcW w:w="4535" w:type="dxa"/>
            <w:vAlign w:val="center"/>
          </w:tcPr>
          <w:p w14:paraId="3E068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tools/build_desk1_moge_instances.py</w:t>
            </w:r>
          </w:p>
        </w:tc>
      </w:tr>
      <w:tr w14:paraId="5AD2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C15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docs/research/evidence/eth3d_full_agent_20261003/evaluator_validation/validate_result.py</w:t>
            </w:r>
          </w:p>
        </w:tc>
        <w:tc>
          <w:tcPr>
            <w:tcW w:w="4535" w:type="dxa"/>
            <w:vAlign w:val="center"/>
          </w:tcPr>
          <w:p w14:paraId="56549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tools/build_desk1_scene.py</w:t>
            </w:r>
          </w:p>
        </w:tc>
      </w:tr>
      <w:tr w14:paraId="172D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49E8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docs/research/evidence/eth3d_full_agent_20261003/evaluator_validation/validation_receipt_fixed.json</w:t>
            </w:r>
          </w:p>
        </w:tc>
        <w:tc>
          <w:tcPr>
            <w:tcW w:w="4535" w:type="dxa"/>
            <w:vAlign w:val="center"/>
          </w:tcPr>
          <w:p w14:paraId="73562D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tools/build_waterfront_scene.py</w:t>
            </w:r>
          </w:p>
        </w:tc>
      </w:tr>
      <w:tr w14:paraId="508A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3E5E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docs/research/evidence/eth3d_full_agent_20261003/lpips_results.json</w:t>
            </w:r>
          </w:p>
        </w:tc>
        <w:tc>
          <w:tcPr>
            <w:tcW w:w="4535" w:type="dxa"/>
            <w:vAlign w:val="center"/>
          </w:tcPr>
          <w:p w14:paraId="04CF04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tools/check_agent_scene.py</w:t>
            </w:r>
          </w:p>
        </w:tc>
      </w:tr>
      <w:tr w14:paraId="2B130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BD20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docs/research/evidence/eth3d_full_agent_20261003/protocol.json</w:t>
            </w:r>
          </w:p>
        </w:tc>
        <w:tc>
          <w:tcPr>
            <w:tcW w:w="4535" w:type="dxa"/>
            <w:vAlign w:val="center"/>
          </w:tcPr>
          <w:p w14:paraId="42214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tools/check_delivery_blender.py</w:t>
            </w:r>
          </w:p>
        </w:tc>
      </w:tr>
      <w:tr w14:paraId="2275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13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docs/research/evidence/eth3d_repair_20261003/all_exposed_test.jpg</w:t>
            </w:r>
          </w:p>
        </w:tc>
        <w:tc>
          <w:tcPr>
            <w:tcW w:w="4535" w:type="dxa"/>
            <w:vAlign w:val="center"/>
          </w:tcPr>
          <w:p w14:paraId="34CCE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tools/check_eth3d_workflow.py</w:t>
            </w:r>
          </w:p>
        </w:tc>
      </w:tr>
      <w:tr w14:paraId="67C8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7FB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docs/research/evidence/eth3d_repair_20261003/audit/FINAL_AUTHOR_SCOPE_REVIEW.md</w:t>
            </w:r>
          </w:p>
        </w:tc>
        <w:tc>
          <w:tcPr>
            <w:tcW w:w="4535" w:type="dxa"/>
            <w:vAlign w:val="center"/>
          </w:tcPr>
          <w:p w14:paraId="6BA5B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tools/check_pose_annotation_mesh.py</w:t>
            </w:r>
          </w:p>
        </w:tc>
      </w:tr>
      <w:tr w14:paraId="43B5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24BD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docs/research/evidence/eth3d_repair_20261003/audit/GEOMETRY_SOURCE_REVIEW.md</w:t>
            </w:r>
          </w:p>
        </w:tc>
        <w:tc>
          <w:tcPr>
            <w:tcW w:w="4535" w:type="dxa"/>
            <w:vAlign w:val="center"/>
          </w:tcPr>
          <w:p w14:paraId="24674D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tools/compare_collision_export.py</w:t>
            </w:r>
          </w:p>
        </w:tc>
      </w:tr>
      <w:tr w14:paraId="3A5F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06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docs/research/evidence/eth3d_repair_20261003/audit/GEOMETRY_V1_REJECTED.md</w:t>
            </w:r>
          </w:p>
        </w:tc>
        <w:tc>
          <w:tcPr>
            <w:tcW w:w="4535" w:type="dxa"/>
            <w:vAlign w:val="center"/>
          </w:tcPr>
          <w:p w14:paraId="5CA6B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tools/compare_portability_renders.py</w:t>
            </w:r>
          </w:p>
        </w:tc>
      </w:tr>
      <w:tr w14:paraId="0453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75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docs/research/evidence/eth3d_repair_20261003/audit/GEOMETRY_V2_REJECTED.md</w:t>
            </w:r>
          </w:p>
        </w:tc>
        <w:tc>
          <w:tcPr>
            <w:tcW w:w="4535" w:type="dxa"/>
            <w:vAlign w:val="center"/>
          </w:tcPr>
          <w:p w14:paraId="5F90EA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tools/desk1_comparison_figure.py</w:t>
            </w:r>
          </w:p>
        </w:tc>
      </w:tr>
      <w:tr w14:paraId="1074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6C2D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docs/research/evidence/eth3d_repair_20261003/audit/GEOMETRY_V3_SOURCE_VISUAL_REJECTED.md</w:t>
            </w:r>
          </w:p>
        </w:tc>
        <w:tc>
          <w:tcPr>
            <w:tcW w:w="4535" w:type="dxa"/>
            <w:vAlign w:val="center"/>
          </w:tcPr>
          <w:p w14:paraId="4A86A9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tools/diagnose_gltf_duvet.py</w:t>
            </w:r>
          </w:p>
        </w:tc>
      </w:tr>
      <w:tr w14:paraId="45DC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7F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docs/research/evidence/eth3d_repair_20261003/audit/GEOMETRY_V4_SOURCE_SELECTION_BOUNDARY.md</w:t>
            </w:r>
          </w:p>
        </w:tc>
        <w:tc>
          <w:tcPr>
            <w:tcW w:w="4535" w:type="dxa"/>
            <w:vAlign w:val="center"/>
          </w:tcPr>
          <w:p w14:paraId="0208EC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tools/enable_generation.py</w:t>
            </w:r>
          </w:p>
        </w:tc>
      </w:tr>
      <w:tr w14:paraId="53C0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27A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docs/research/evidence/eth3d_repair_20261003/audit/PER_NODE_CONTRACT_REVIEW.md</w:t>
            </w:r>
          </w:p>
        </w:tc>
        <w:tc>
          <w:tcPr>
            <w:tcW w:w="4535" w:type="dxa"/>
            <w:vAlign w:val="center"/>
          </w:tcPr>
          <w:p w14:paraId="3EB66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tools/evaluate_agent_scene_blender.py</w:t>
            </w:r>
          </w:p>
        </w:tc>
      </w:tr>
      <w:tr w14:paraId="02D1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88A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docs/research/evidence/eth3d_repair_20261003/audit/PROTOCOL_REVIEW.md</w:t>
            </w:r>
          </w:p>
        </w:tc>
        <w:tc>
          <w:tcPr>
            <w:tcW w:w="4535" w:type="dxa"/>
            <w:vAlign w:val="center"/>
          </w:tcPr>
          <w:p w14:paraId="40132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tools/evaluate_combined_candidates.py</w:t>
            </w:r>
          </w:p>
        </w:tc>
      </w:tr>
      <w:tr w14:paraId="3885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E0E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docs/research/evidence/eth3d_repair_20261003/audit/REVIEW_PREFLIGHT.md</w:t>
            </w:r>
          </w:p>
        </w:tc>
        <w:tc>
          <w:tcPr>
            <w:tcW w:w="4535" w:type="dxa"/>
            <w:vAlign w:val="center"/>
          </w:tcPr>
          <w:p w14:paraId="560A62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tools/evaluate_desk1_cuboids.py</w:t>
            </w:r>
          </w:p>
        </w:tc>
      </w:tr>
      <w:tr w14:paraId="34C2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7EC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docs/research/evidence/eth3d_repair_20261003/audit/audit_geometry_frozen_v1.py</w:t>
            </w:r>
          </w:p>
        </w:tc>
        <w:tc>
          <w:tcPr>
            <w:tcW w:w="4535" w:type="dxa"/>
            <w:vAlign w:val="center"/>
          </w:tcPr>
          <w:p w14:paraId="3422B8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tools/evaluate_desk1_peer_adaptations.py</w:t>
            </w:r>
          </w:p>
        </w:tc>
      </w:tr>
      <w:tr w14:paraId="4CFD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77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docs/research/evidence/eth3d_repair_20261003/audit/entrypoint_guard_result.json</w:t>
            </w:r>
          </w:p>
        </w:tc>
        <w:tc>
          <w:tcPr>
            <w:tcW w:w="4535" w:type="dxa"/>
            <w:vAlign w:val="center"/>
          </w:tcPr>
          <w:p w14:paraId="56C1F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tools/evaluate_eth3d_mesh_blender.py</w:t>
            </w:r>
          </w:p>
        </w:tc>
      </w:tr>
      <w:tr w14:paraId="0561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6742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docs/research/evidence/eth3d_repair_20261003/audit/final_author_scope_review.json</w:t>
            </w:r>
          </w:p>
        </w:tc>
        <w:tc>
          <w:tcPr>
            <w:tcW w:w="4535" w:type="dxa"/>
            <w:vAlign w:val="center"/>
          </w:tcPr>
          <w:p w14:paraId="22865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tools/evaluate_geometry_feedback.py</w:t>
            </w:r>
          </w:p>
        </w:tc>
      </w:tr>
      <w:tr w14:paraId="41FD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7549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docs/research/evidence/eth3d_repair_20261003/audit/final_texture_independent_nodes.json</w:t>
            </w:r>
          </w:p>
        </w:tc>
        <w:tc>
          <w:tcPr>
            <w:tcW w:w="4535" w:type="dxa"/>
            <w:vAlign w:val="center"/>
          </w:tcPr>
          <w:p w14:paraId="20140E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tools/evaluate_task.py</w:t>
            </w:r>
          </w:p>
        </w:tc>
      </w:tr>
      <w:tr w14:paraId="5D973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E7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docs/research/evidence/eth3d_repair_20261003/audit/final_texture_source_counts_review.json</w:t>
            </w:r>
          </w:p>
        </w:tc>
        <w:tc>
          <w:tcPr>
            <w:tcW w:w="4535" w:type="dxa"/>
            <w:vAlign w:val="center"/>
          </w:tcPr>
          <w:p w14:paraId="019CE9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tools/evaluate_tum_depth.py</w:t>
            </w:r>
          </w:p>
        </w:tc>
      </w:tr>
      <w:tr w14:paraId="6DD6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4C03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docs/research/evidence/eth3d_repair_20261003/audit/final_texture_v4_independent_nodes.json</w:t>
            </w:r>
          </w:p>
        </w:tc>
        <w:tc>
          <w:tcPr>
            <w:tcW w:w="4535" w:type="dxa"/>
            <w:vAlign w:val="center"/>
          </w:tcPr>
          <w:p w14:paraId="4C319A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tools/evaluate_tum_pi3x.py</w:t>
            </w:r>
          </w:p>
        </w:tc>
      </w:tr>
      <w:tr w14:paraId="2414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6A0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docs/research/evidence/eth3d_repair_20261003/audit/final_texture_v4_sample_support_review.json</w:t>
            </w:r>
          </w:p>
        </w:tc>
        <w:tc>
          <w:tcPr>
            <w:tcW w:w="4535" w:type="dxa"/>
            <w:vAlign w:val="center"/>
          </w:tcPr>
          <w:p w14:paraId="72FFD9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tools/evaluate_tum_sfm.py</w:t>
            </w:r>
          </w:p>
        </w:tc>
      </w:tr>
      <w:tr w14:paraId="3A92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F5E3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docs/research/evidence/eth3d_repair_20261003/audit/final_texture_v4_source_counts_review.json</w:t>
            </w:r>
          </w:p>
        </w:tc>
        <w:tc>
          <w:tcPr>
            <w:tcW w:w="4535" w:type="dxa"/>
            <w:vAlign w:val="center"/>
          </w:tcPr>
          <w:p w14:paraId="7DB784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tools/evaluate_tum_trajectory.py</w:t>
            </w:r>
          </w:p>
        </w:tc>
      </w:tr>
      <w:tr w14:paraId="31D0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F6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docs/research/evidence/eth3d_repair_20261003/audit/geometry_recipe_checks.json</w:t>
            </w:r>
          </w:p>
        </w:tc>
        <w:tc>
          <w:tcPr>
            <w:tcW w:w="4535" w:type="dxa"/>
            <w:vAlign w:val="center"/>
          </w:tcPr>
          <w:p w14:paraId="6F4A78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tools/export_with_options.py</w:t>
            </w:r>
          </w:p>
        </w:tc>
      </w:tr>
      <w:tr w14:paraId="1D5F5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A0D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docs/research/evidence/eth3d_repair_20261003/audit/geometry_v1_independent_review.json</w:t>
            </w:r>
          </w:p>
        </w:tc>
        <w:tc>
          <w:tcPr>
            <w:tcW w:w="4535" w:type="dxa"/>
            <w:vAlign w:val="center"/>
          </w:tcPr>
          <w:p w14:paraId="1B0E7C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tools/extract_7z_remote.py</w:t>
            </w:r>
          </w:p>
        </w:tc>
      </w:tr>
      <w:tr w14:paraId="561C0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8A1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docs/research/evidence/eth3d_repair_20261003/audit/geometry_v2_actual_mesh_review.json</w:t>
            </w:r>
          </w:p>
        </w:tc>
        <w:tc>
          <w:tcPr>
            <w:tcW w:w="4535" w:type="dxa"/>
            <w:vAlign w:val="center"/>
          </w:tcPr>
          <w:p w14:paraId="16728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tools/extract_desk1_for_comparison.py</w:t>
            </w:r>
          </w:p>
        </w:tc>
      </w:tr>
      <w:tr w14:paraId="19BD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B09E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docs/research/evidence/eth3d_repair_20261003/audit/geometry_v2_control_shell_review.json</w:t>
            </w:r>
          </w:p>
        </w:tc>
        <w:tc>
          <w:tcPr>
            <w:tcW w:w="4535" w:type="dxa"/>
            <w:vAlign w:val="center"/>
          </w:tcPr>
          <w:p w14:paraId="422C7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tools/finish_desk1_pi3x_reference.py</w:t>
            </w:r>
          </w:p>
        </w:tc>
      </w:tr>
      <w:tr w14:paraId="72339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CF77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docs/research/evidence/eth3d_repair_20261003/audit/geometry_v3_actual_mesh_review.json</w:t>
            </w:r>
          </w:p>
        </w:tc>
        <w:tc>
          <w:tcPr>
            <w:tcW w:w="4535" w:type="dxa"/>
            <w:vAlign w:val="center"/>
          </w:tcPr>
          <w:p w14:paraId="55BDC1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tools/fit_desk1_cuboids.py</w:t>
            </w:r>
          </w:p>
        </w:tc>
      </w:tr>
      <w:tr w14:paraId="0336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CA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docs/research/evidence/eth3d_repair_20261003/audit/geometry_v3_control_shell_review.json</w:t>
            </w:r>
          </w:p>
        </w:tc>
        <w:tc>
          <w:tcPr>
            <w:tcW w:w="4535" w:type="dxa"/>
            <w:vAlign w:val="center"/>
          </w:tcPr>
          <w:p w14:paraId="0F10A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tools/freeze_video_frames.py</w:t>
            </w:r>
          </w:p>
        </w:tc>
      </w:tr>
      <w:tr w14:paraId="2F40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4FE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docs/research/evidence/eth3d_repair_20261003/audit/geometry_v3_source_projection_review.json</w:t>
            </w:r>
          </w:p>
        </w:tc>
        <w:tc>
          <w:tcPr>
            <w:tcW w:w="4535" w:type="dxa"/>
            <w:vAlign w:val="center"/>
          </w:tcPr>
          <w:p w14:paraId="6F2FC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tools/freeze_visible_annotations.py</w:t>
            </w:r>
          </w:p>
        </w:tc>
      </w:tr>
      <w:tr w14:paraId="0EFF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B9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docs/research/evidence/eth3d_repair_20261003/audit/geometry_v3_source_visibility_rejection.json</w:t>
            </w:r>
          </w:p>
        </w:tc>
        <w:tc>
          <w:tcPr>
            <w:tcW w:w="4535" w:type="dxa"/>
            <w:vAlign w:val="center"/>
          </w:tcPr>
          <w:p w14:paraId="232E9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tools/init_case.py</w:t>
            </w:r>
          </w:p>
        </w:tc>
      </w:tr>
      <w:tr w14:paraId="12C8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C70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docs/research/evidence/eth3d_repair_20261003/audit/geometry_v4_control_shell_review.json</w:t>
            </w:r>
          </w:p>
        </w:tc>
        <w:tc>
          <w:tcPr>
            <w:tcW w:w="4535" w:type="dxa"/>
            <w:vAlign w:val="center"/>
          </w:tcPr>
          <w:p w14:paraId="3B222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tools/initialize_video_cameras.py</w:t>
            </w:r>
          </w:p>
        </w:tc>
      </w:tr>
      <w:tr w14:paraId="71DA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FBBB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docs/research/evidence/eth3d_repair_20261003/audit/geometry_v4_source_depth_regression_review.json</w:t>
            </w:r>
          </w:p>
        </w:tc>
        <w:tc>
          <w:tcPr>
            <w:tcW w:w="4535" w:type="dxa"/>
            <w:vAlign w:val="center"/>
          </w:tcPr>
          <w:p w14:paraId="307708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tools/inspect_desk1_scene.py</w:t>
            </w:r>
          </w:p>
        </w:tc>
      </w:tr>
      <w:tr w14:paraId="720F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E2F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docs/research/evidence/eth3d_repair_20261003/audit/geometry_v4_source_visibility_review.json</w:t>
            </w:r>
          </w:p>
        </w:tc>
        <w:tc>
          <w:tcPr>
            <w:tcW w:w="4535" w:type="dxa"/>
            <w:vAlign w:val="center"/>
          </w:tcPr>
          <w:p w14:paraId="0E3FA1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tools/inspect_interchange_materials.py</w:t>
            </w:r>
          </w:p>
        </w:tc>
      </w:tr>
      <w:tr w14:paraId="3F5B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01B0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docs/research/evidence/eth3d_repair_20261003/audit/per_node_contract/implicit_uv_bug_before.json</w:t>
            </w:r>
          </w:p>
        </w:tc>
        <w:tc>
          <w:tcPr>
            <w:tcW w:w="4535" w:type="dxa"/>
            <w:vAlign w:val="center"/>
          </w:tcPr>
          <w:p w14:paraId="12898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tools/inspect_waterfront_model.py</w:t>
            </w:r>
          </w:p>
        </w:tc>
      </w:tr>
      <w:tr w14:paraId="00A6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041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docs/research/evidence/eth3d_repair_20261003/audit/per_node_contract/implicit_uv_fix_after.json</w:t>
            </w:r>
          </w:p>
        </w:tc>
        <w:tc>
          <w:tcPr>
            <w:tcW w:w="4535" w:type="dxa"/>
            <w:vAlign w:val="center"/>
          </w:tcPr>
          <w:p w14:paraId="07B05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tools/map_desk1_comparison.py</w:t>
            </w:r>
          </w:p>
        </w:tc>
      </w:tr>
      <w:tr w14:paraId="3A781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9E93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docs/research/evidence/eth3d_repair_20261003/audit/per_node_contract/independent_contract_review.json</w:t>
            </w:r>
          </w:p>
        </w:tc>
        <w:tc>
          <w:tcPr>
            <w:tcW w:w="4535" w:type="dxa"/>
            <w:vAlign w:val="center"/>
          </w:tcPr>
          <w:p w14:paraId="3DA07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tools/map_gpt6_peer_comparison.py</w:t>
            </w:r>
          </w:p>
        </w:tc>
      </w:tr>
      <w:tr w14:paraId="4A07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4F4D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docs/research/evidence/eth3d_repair_20261003/audit/per_node_contract/independent_schema_cases.json</w:t>
            </w:r>
          </w:p>
        </w:tc>
        <w:tc>
          <w:tcPr>
            <w:tcW w:w="4535" w:type="dxa"/>
            <w:vAlign w:val="center"/>
          </w:tcPr>
          <w:p w14:paraId="4C865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tools/prepare_annotation_previews.py</w:t>
            </w:r>
          </w:p>
        </w:tc>
      </w:tr>
      <w:tr w14:paraId="356E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489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docs/research/evidence/eth3d_repair_20261003/audit/per_node_contract/stable_blender_cases.json</w:t>
            </w:r>
          </w:p>
        </w:tc>
        <w:tc>
          <w:tcPr>
            <w:tcW w:w="4535" w:type="dxa"/>
            <w:vAlign w:val="center"/>
          </w:tcPr>
          <w:p w14:paraId="00679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tools/prepare_desk1_web_bundle.py</w:t>
            </w:r>
          </w:p>
        </w:tc>
      </w:tr>
      <w:tr w14:paraId="3ED0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09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docs/research/evidence/eth3d_repair_20261003/audit/pipe_dimension_regression.json</w:t>
            </w:r>
          </w:p>
        </w:tc>
        <w:tc>
          <w:tcPr>
            <w:tcW w:w="4535" w:type="dxa"/>
            <w:vAlign w:val="center"/>
          </w:tcPr>
          <w:p w14:paraId="15A5C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tools/prepare_eth3d_camera_benchmark.py</w:t>
            </w:r>
          </w:p>
        </w:tc>
      </w:tr>
      <w:tr w14:paraId="5AD7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6134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docs/research/evidence/eth3d_repair_20261003/audit/pipe_v4_dimension_review.json</w:t>
            </w:r>
          </w:p>
        </w:tc>
        <w:tc>
          <w:tcPr>
            <w:tcW w:w="4535" w:type="dxa"/>
            <w:vAlign w:val="center"/>
          </w:tcPr>
          <w:p w14:paraId="31980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tools/prepare_eth3d_evaluation.py</w:t>
            </w:r>
          </w:p>
        </w:tc>
      </w:tr>
      <w:tr w14:paraId="433D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015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docs/research/evidence/eth3d_repair_20261003/audit/postfreeze/baseline_geometry_audit.json</w:t>
            </w:r>
          </w:p>
        </w:tc>
        <w:tc>
          <w:tcPr>
            <w:tcW w:w="4535" w:type="dxa"/>
            <w:vAlign w:val="center"/>
          </w:tcPr>
          <w:p w14:paraId="3DD01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tools/prepare_eth3d_repair_appearance.py</w:t>
            </w:r>
          </w:p>
        </w:tc>
      </w:tr>
      <w:tr w14:paraId="656A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F7CD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docs/research/evidence/eth3d_repair_20261003/audit/postfreeze/depth_identity_audit.json</w:t>
            </w:r>
          </w:p>
        </w:tc>
        <w:tc>
          <w:tcPr>
            <w:tcW w:w="4535" w:type="dxa"/>
            <w:vAlign w:val="center"/>
          </w:tcPr>
          <w:p w14:paraId="2DE66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tools/prepare_geometry_protocol.py</w:t>
            </w:r>
          </w:p>
        </w:tc>
      </w:tr>
      <w:tr w14:paraId="1B24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4A0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docs/research/evidence/eth3d_repair_20261003/audit/postfreeze/geometry_v4_geometry_audit.json</w:t>
            </w:r>
          </w:p>
        </w:tc>
        <w:tc>
          <w:tcPr>
            <w:tcW w:w="4535" w:type="dxa"/>
            <w:vAlign w:val="center"/>
          </w:tcPr>
          <w:p w14:paraId="62400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tools/prepare_pi3x_runtime.py</w:t>
            </w:r>
          </w:p>
        </w:tc>
      </w:tr>
      <w:tr w14:paraId="4AC2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A2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docs/research/evidence/eth3d_repair_20261003/audit/postfreeze/lpips39_integrity_audit.json</w:t>
            </w:r>
          </w:p>
        </w:tc>
        <w:tc>
          <w:tcPr>
            <w:tcW w:w="4535" w:type="dxa"/>
            <w:vAlign w:val="center"/>
          </w:tcPr>
          <w:p w14:paraId="6846E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tools/probe_tum_resume.py</w:t>
            </w:r>
          </w:p>
        </w:tc>
      </w:tr>
      <w:tr w14:paraId="5998CA3D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34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docs/research/evidence/eth3d_repair_20261003/audit/postfreeze/postfreeze_independent_summary.json</w:t>
            </w:r>
          </w:p>
        </w:tc>
        <w:tc>
          <w:tcPr>
            <w:tcW w:w="4535" w:type="dxa"/>
            <w:vAlign w:val="center"/>
          </w:tcPr>
          <w:p w14:paraId="087BF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tools/real_photo_refinement.py</w:t>
            </w:r>
          </w:p>
        </w:tc>
      </w:tr>
      <w:tr w14:paraId="6C79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0A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docs/research/evidence/eth3d_repair_20261003/audit/postfreeze/postfreeze_independent_summary.md</w:t>
            </w:r>
          </w:p>
        </w:tc>
        <w:tc>
          <w:tcPr>
            <w:tcW w:w="4535" w:type="dxa"/>
            <w:vAlign w:val="center"/>
          </w:tcPr>
          <w:p w14:paraId="1B8EAB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tools/rebuild_artifacts.py</w:t>
            </w:r>
          </w:p>
        </w:tc>
      </w:tr>
      <w:tr w14:paraId="54CB3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204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docs/research/evidence/eth3d_repair_20261003/audit/postfreeze/texture_v4_geometry_audit.json</w:t>
            </w:r>
          </w:p>
        </w:tc>
        <w:tc>
          <w:tcPr>
            <w:tcW w:w="4535" w:type="dxa"/>
            <w:vAlign w:val="center"/>
          </w:tcPr>
          <w:p w14:paraId="42708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tools/rebuild_probe_cushions.py</w:t>
            </w:r>
          </w:p>
        </w:tc>
      </w:tr>
      <w:tr w14:paraId="19EB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7F25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docs/research/evidence/eth3d_repair_20261003/audit/tail_light_tessellation_review.json</w:t>
            </w:r>
          </w:p>
        </w:tc>
        <w:tc>
          <w:tcPr>
            <w:tcW w:w="4535" w:type="dxa"/>
            <w:vAlign w:val="center"/>
          </w:tcPr>
          <w:p w14:paraId="3ADB6B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tools/record_desk1_comparison.py</w:t>
            </w:r>
          </w:p>
        </w:tc>
      </w:tr>
      <w:tr w14:paraId="4EA4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EEE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docs/research/evidence/eth3d_repair_20261003/audit/test_entrypoint_guard.py</w:t>
            </w:r>
          </w:p>
        </w:tc>
        <w:tc>
          <w:tcPr>
            <w:tcW w:w="4535" w:type="dxa"/>
            <w:vAlign w:val="center"/>
          </w:tcPr>
          <w:p w14:paraId="3184A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tools/record_gpt6_peer_results.py</w:t>
            </w:r>
          </w:p>
        </w:tc>
      </w:tr>
      <w:tr w14:paraId="6E2B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5C8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docs/research/evidence/eth3d_repair_20261003/audit/texture_v4_native_recheck_result.json</w:t>
            </w:r>
          </w:p>
        </w:tc>
        <w:tc>
          <w:tcPr>
            <w:tcW w:w="4535" w:type="dxa"/>
            <w:vAlign w:val="center"/>
          </w:tcPr>
          <w:p w14:paraId="2F4627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tools/refine_desk1_peer_background.py</w:t>
            </w:r>
          </w:p>
        </w:tc>
      </w:tr>
      <w:tr w14:paraId="5E99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D73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docs/research/evidence/eth3d_repair_20261003/audit/v4_visibility_vs_baseline.json</w:t>
            </w:r>
          </w:p>
        </w:tc>
        <w:tc>
          <w:tcPr>
            <w:tcW w:w="4535" w:type="dxa"/>
            <w:vAlign w:val="center"/>
          </w:tcPr>
          <w:p w14:paraId="384758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tools/reload_scene_exports.py</w:t>
            </w:r>
          </w:p>
        </w:tc>
      </w:tr>
      <w:tr w14:paraId="567B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529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docs/research/evidence/eth3d_repair_20261003/audit/wheel_transport_diagnostic.json</w:t>
            </w:r>
          </w:p>
        </w:tc>
        <w:tc>
          <w:tcPr>
            <w:tcW w:w="4535" w:type="dxa"/>
            <w:vAlign w:val="center"/>
          </w:tcPr>
          <w:p w14:paraId="5AEF9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tools/render_bedroom_preview.py</w:t>
            </w:r>
          </w:p>
        </w:tc>
      </w:tr>
      <w:tr w14:paraId="0513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C8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docs/research/evidence/eth3d_repair_20261003/baseline_recomputed.json</w:t>
            </w:r>
          </w:p>
        </w:tc>
        <w:tc>
          <w:tcPr>
            <w:tcW w:w="4535" w:type="dxa"/>
            <w:vAlign w:val="center"/>
          </w:tcPr>
          <w:p w14:paraId="4F8A5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tools/render_comparison.py</w:t>
            </w:r>
          </w:p>
        </w:tc>
      </w:tr>
      <w:tr w14:paraId="6AE7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274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docs/research/evidence/eth3d_repair_20261003/collision_guard_validation.json</w:t>
            </w:r>
          </w:p>
        </w:tc>
        <w:tc>
          <w:tcPr>
            <w:tcW w:w="4535" w:type="dxa"/>
            <w:vAlign w:val="center"/>
          </w:tcPr>
          <w:p w14:paraId="62F3C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tools/render_interchange_appearance.py</w:t>
            </w:r>
          </w:p>
        </w:tc>
      </w:tr>
      <w:tr w14:paraId="1CBA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65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docs/research/evidence/eth3d_repair_20261003/comparison_0.jpg</w:t>
            </w:r>
          </w:p>
        </w:tc>
        <w:tc>
          <w:tcPr>
            <w:tcW w:w="4535" w:type="dxa"/>
            <w:vAlign w:val="center"/>
          </w:tcPr>
          <w:p w14:paraId="22A4A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tools/render_refinement_probe.py</w:t>
            </w:r>
          </w:p>
        </w:tc>
      </w:tr>
      <w:tr w14:paraId="1764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5EB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docs/research/evidence/eth3d_repair_20261003/comparison_1.jpg</w:t>
            </w:r>
          </w:p>
        </w:tc>
        <w:tc>
          <w:tcPr>
            <w:tcW w:w="4535" w:type="dxa"/>
            <w:vAlign w:val="center"/>
          </w:tcPr>
          <w:p w14:paraId="1DEE9E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tools/render_refinement_probe_blender.py</w:t>
            </w:r>
          </w:p>
        </w:tc>
      </w:tr>
      <w:tr w14:paraId="6106D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8EE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docs/research/evidence/eth3d_repair_20261003/comparison_preview.jpg</w:t>
            </w:r>
          </w:p>
        </w:tc>
        <w:tc>
          <w:tcPr>
            <w:tcW w:w="4535" w:type="dxa"/>
            <w:vAlign w:val="center"/>
          </w:tcPr>
          <w:p w14:paraId="1C3E0A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tools/render_visibility.py</w:t>
            </w:r>
          </w:p>
        </w:tc>
      </w:tr>
      <w:tr w14:paraId="1EC8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8E0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docs/research/evidence/eth3d_repair_20261003/geometry_final_freeze.json</w:t>
            </w:r>
          </w:p>
        </w:tc>
        <w:tc>
          <w:tcPr>
            <w:tcW w:w="4535" w:type="dxa"/>
            <w:vAlign w:val="center"/>
          </w:tcPr>
          <w:p w14:paraId="5A65A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tools/repair_desk1_render_entrypoint.py</w:t>
            </w:r>
          </w:p>
        </w:tc>
      </w:tr>
      <w:tr w14:paraId="56B6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EFD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docs/research/evidence/eth3d_repair_20261003/geometry_v1_freeze.json</w:t>
            </w:r>
          </w:p>
        </w:tc>
        <w:tc>
          <w:tcPr>
            <w:tcW w:w="4535" w:type="dxa"/>
            <w:vAlign w:val="center"/>
          </w:tcPr>
          <w:p w14:paraId="046BA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tools/resume_case.py</w:t>
            </w:r>
          </w:p>
        </w:tc>
      </w:tr>
      <w:tr w14:paraId="068D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F292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docs/research/evidence/eth3d_repair_20261003/geometry_v1_rejected_diagnostic.json</w:t>
            </w:r>
          </w:p>
        </w:tc>
        <w:tc>
          <w:tcPr>
            <w:tcW w:w="4535" w:type="dxa"/>
            <w:vAlign w:val="center"/>
          </w:tcPr>
          <w:p w14:paraId="585FC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tools/resume_desk1_moge_setup.py</w:t>
            </w:r>
          </w:p>
        </w:tc>
      </w:tr>
      <w:tr w14:paraId="3050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8BD8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docs/research/evidence/eth3d_repair_20261003/geometry_v4_freeze.json</w:t>
            </w:r>
          </w:p>
        </w:tc>
        <w:tc>
          <w:tcPr>
            <w:tcW w:w="4535" w:type="dxa"/>
            <w:vAlign w:val="center"/>
          </w:tcPr>
          <w:p w14:paraId="00E0B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tools/resume_tum_reference.py</w:t>
            </w:r>
          </w:p>
        </w:tc>
      </w:tr>
      <w:tr w14:paraId="10C1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5C0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docs/research/evidence/eth3d_repair_20261003/input_checks_v4_all.json</w:t>
            </w:r>
          </w:p>
        </w:tc>
        <w:tc>
          <w:tcPr>
            <w:tcW w:w="4535" w:type="dxa"/>
            <w:vAlign w:val="center"/>
          </w:tcPr>
          <w:p w14:paraId="76FA34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tools/retry_desk1_moge_compat.py</w:t>
            </w:r>
          </w:p>
        </w:tc>
      </w:tr>
      <w:tr w14:paraId="2E16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8F5E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docs/research/evidence/eth3d_repair_20261003/input_depth_regression_v4.json</w:t>
            </w:r>
          </w:p>
        </w:tc>
        <w:tc>
          <w:tcPr>
            <w:tcW w:w="4535" w:type="dxa"/>
            <w:vAlign w:val="center"/>
          </w:tcPr>
          <w:p w14:paraId="607D8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tools/run_desk1_cuboid_phase.py</w:t>
            </w:r>
          </w:p>
        </w:tc>
      </w:tr>
      <w:tr w14:paraId="6DF0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045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docs/research/evidence/eth3d_repair_20261003/input_relocation_receipt.json</w:t>
            </w:r>
          </w:p>
        </w:tc>
        <w:tc>
          <w:tcPr>
            <w:tcW w:w="4535" w:type="dxa"/>
            <w:vAlign w:val="center"/>
          </w:tcPr>
          <w:p w14:paraId="76339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tools/run_desk1_hunyuan2.py</w:t>
            </w:r>
          </w:p>
        </w:tc>
      </w:tr>
      <w:tr w14:paraId="7A8C8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EE1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docs/research/evidence/eth3d_repair_20261003/lpips_results.json</w:t>
            </w:r>
          </w:p>
        </w:tc>
        <w:tc>
          <w:tcPr>
            <w:tcW w:w="4535" w:type="dxa"/>
            <w:vAlign w:val="center"/>
          </w:tcPr>
          <w:p w14:paraId="54071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tools/run_desk1_moge3.py</w:t>
            </w:r>
          </w:p>
        </w:tc>
      </w:tr>
      <w:tr w14:paraId="000A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A4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docs/research/evidence/eth3d_repair_20261003/repair_v4_final.json</w:t>
            </w:r>
          </w:p>
        </w:tc>
        <w:tc>
          <w:tcPr>
            <w:tcW w:w="4535" w:type="dxa"/>
            <w:vAlign w:val="center"/>
          </w:tcPr>
          <w:p w14:paraId="31BBD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tools/run_desk1_pi3x_reference.py</w:t>
            </w:r>
          </w:p>
        </w:tc>
      </w:tr>
      <w:tr w14:paraId="330FF154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27F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docs/research/evidence/eth3d_repair_20261003/repair_v4_metrics.json</w:t>
            </w:r>
          </w:p>
        </w:tc>
        <w:tc>
          <w:tcPr>
            <w:tcW w:w="4535" w:type="dxa"/>
            <w:vAlign w:val="center"/>
          </w:tcPr>
          <w:p w14:paraId="1291FE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tools/run_desk1_web_gate.py</w:t>
            </w:r>
          </w:p>
        </w:tc>
      </w:tr>
      <w:tr w14:paraId="4E1A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E7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docs/research/evidence/eth3d_repair_20261003/texture_final_freeze.json</w:t>
            </w:r>
          </w:p>
        </w:tc>
        <w:tc>
          <w:tcPr>
            <w:tcW w:w="4535" w:type="dxa"/>
            <w:vAlign w:val="center"/>
          </w:tcPr>
          <w:p w14:paraId="017C9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tools/run_ep2_contact_probe.py</w:t>
            </w:r>
          </w:p>
        </w:tc>
      </w:tr>
      <w:tr w14:paraId="0FC7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EBB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docs/research/evidence/eth3d_repair_20261003/texture_v4_freeze.json</w:t>
            </w:r>
          </w:p>
        </w:tc>
        <w:tc>
          <w:tcPr>
            <w:tcW w:w="4535" w:type="dxa"/>
            <w:vAlign w:val="center"/>
          </w:tcPr>
          <w:p w14:paraId="1580E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tools/run_final_qa.py</w:t>
            </w:r>
          </w:p>
        </w:tc>
      </w:tr>
      <w:tr w14:paraId="36E01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A69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docs/research/evidence/eth3d_repair_20261003/v3_source_visual_rejected_diagnostic.json</w:t>
            </w:r>
          </w:p>
        </w:tc>
        <w:tc>
          <w:tcPr>
            <w:tcW w:w="4535" w:type="dxa"/>
            <w:vAlign w:val="center"/>
          </w:tcPr>
          <w:p w14:paraId="74EC8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tools/run_large_scene_camera_ablation.py</w:t>
            </w:r>
          </w:p>
        </w:tc>
      </w:tr>
      <w:tr w14:paraId="2326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A1C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docs/research/evidence/eth3d_repair_20261003/v3_source_visual_rejection.json</w:t>
            </w:r>
          </w:p>
        </w:tc>
        <w:tc>
          <w:tcPr>
            <w:tcW w:w="4535" w:type="dxa"/>
            <w:vAlign w:val="center"/>
          </w:tcPr>
          <w:p w14:paraId="3886B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tools/run_portability_view_validation.py</w:t>
            </w:r>
          </w:p>
        </w:tc>
      </w:tr>
      <w:tr w14:paraId="46A1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B9B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docs/research/evidence/eth3d_repair_20261003/v4_input024_preview.png</w:t>
            </w:r>
          </w:p>
        </w:tc>
        <w:tc>
          <w:tcPr>
            <w:tcW w:w="4535" w:type="dxa"/>
            <w:vAlign w:val="center"/>
          </w:tcPr>
          <w:p w14:paraId="6A63F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tools/run_research_checks.py</w:t>
            </w:r>
          </w:p>
        </w:tc>
      </w:tr>
      <w:tr w14:paraId="5A997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370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docs/research/evidence/final_release_20260930/floor_normal_comparison.json</w:t>
            </w:r>
          </w:p>
        </w:tc>
        <w:tc>
          <w:tcPr>
            <w:tcW w:w="4535" w:type="dxa"/>
            <w:vAlign w:val="center"/>
          </w:tcPr>
          <w:p w14:paraId="6303E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tools/run_room_portability.py</w:t>
            </w:r>
          </w:p>
        </w:tc>
      </w:tr>
      <w:tr w14:paraId="4766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D74B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docs/research/evidence/final_release_20260930/floor_normal_receipt.json</w:t>
            </w:r>
          </w:p>
        </w:tc>
        <w:tc>
          <w:tcPr>
            <w:tcW w:w="4535" w:type="dxa"/>
            <w:vAlign w:val="center"/>
          </w:tcPr>
          <w:p w14:paraId="546CB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tools/run_shell_vent_factorial.py</w:t>
            </w:r>
          </w:p>
        </w:tc>
      </w:tr>
      <w:tr w14:paraId="48D4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2AB3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docs/research/evidence/final_release_20260930/normal_path_details.json</w:t>
            </w:r>
          </w:p>
        </w:tc>
        <w:tc>
          <w:tcPr>
            <w:tcW w:w="4535" w:type="dxa"/>
            <w:vAlign w:val="center"/>
          </w:tcPr>
          <w:p w14:paraId="45B9CF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tools/run_shell_vent_static_validation.py</w:t>
            </w:r>
          </w:p>
        </w:tc>
      </w:tr>
      <w:tr w14:paraId="49B7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866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docs/research/evidence/final_release_20260930/source_manifest.json</w:t>
            </w:r>
          </w:p>
        </w:tc>
        <w:tc>
          <w:tcPr>
            <w:tcW w:w="4535" w:type="dxa"/>
            <w:vAlign w:val="center"/>
          </w:tcPr>
          <w:p w14:paraId="0A3BE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tools/run_tum_pi3x.py</w:t>
            </w:r>
          </w:p>
        </w:tc>
      </w:tr>
      <w:tr w14:paraId="58A7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B3E1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docs/research/evidence/final_release_20260930/validation_summary.json</w:t>
            </w:r>
          </w:p>
        </w:tc>
        <w:tc>
          <w:tcPr>
            <w:tcW w:w="4535" w:type="dxa"/>
            <w:vAlign w:val="center"/>
          </w:tcPr>
          <w:p w14:paraId="32A287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tools/score_frozen_regions.py</w:t>
            </w:r>
          </w:p>
        </w:tc>
      </w:tr>
      <w:tr w14:paraId="1AAD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C55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docs/research/evidence/gpt6_peers_20260930/code/model_builder_used.py</w:t>
            </w:r>
          </w:p>
        </w:tc>
        <w:tc>
          <w:tcPr>
            <w:tcW w:w="4535" w:type="dxa"/>
            <w:vAlign w:val="center"/>
          </w:tcPr>
          <w:p w14:paraId="53D24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tools/score_lpips_pairs.py</w:t>
            </w:r>
          </w:p>
        </w:tc>
      </w:tr>
      <w:tr w14:paraId="79CC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32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docs/research/evidence/gpt6_peers_20260930/code/moge_runner_used.py</w:t>
            </w:r>
          </w:p>
        </w:tc>
        <w:tc>
          <w:tcPr>
            <w:tcW w:w="4535" w:type="dxa"/>
            <w:vAlign w:val="center"/>
          </w:tcPr>
          <w:p w14:paraId="57DB1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tools/shorten_probe_backrails.py</w:t>
            </w:r>
          </w:p>
        </w:tc>
      </w:tr>
      <w:tr w14:paraId="524A9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320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docs/research/evidence/gpt6_peers_20260930/code/pi3x_runner_used.py</w:t>
            </w:r>
          </w:p>
        </w:tc>
        <w:tc>
          <w:tcPr>
            <w:tcW w:w="4535" w:type="dxa"/>
            <w:vAlign w:val="center"/>
          </w:tcPr>
          <w:p w14:paraId="65826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tools/submit_stage.py</w:t>
            </w:r>
          </w:p>
        </w:tc>
      </w:tr>
      <w:tr w14:paraId="39A2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BC3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docs/research/evidence/gpt6_peers_20260930/comparison.json</w:t>
            </w:r>
          </w:p>
        </w:tc>
        <w:tc>
          <w:tcPr>
            <w:tcW w:w="4535" w:type="dxa"/>
            <w:vAlign w:val="center"/>
          </w:tcPr>
          <w:p w14:paraId="25D15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tools/summarize_agent_comparison.py</w:t>
            </w:r>
          </w:p>
        </w:tc>
      </w:tr>
      <w:tr w14:paraId="3F05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3B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docs/research/evidence/gpt6_peers_20260930/comparison_with_rgb_revision.json</w:t>
            </w:r>
          </w:p>
        </w:tc>
        <w:tc>
          <w:tcPr>
            <w:tcW w:w="4535" w:type="dxa"/>
            <w:vAlign w:val="center"/>
          </w:tcPr>
          <w:p w14:paraId="33823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tools/summarize_eth3d_evaluation.py</w:t>
            </w:r>
          </w:p>
        </w:tc>
      </w:tr>
      <w:tr w14:paraId="1FCD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EBBB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docs/research/evidence/gpt6_peers_20260930/metadata_erratum.json</w:t>
            </w:r>
          </w:p>
        </w:tc>
        <w:tc>
          <w:tcPr>
            <w:tcW w:w="4535" w:type="dxa"/>
            <w:vAlign w:val="center"/>
          </w:tcPr>
          <w:p w14:paraId="6AD68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tools/summarize_eth3d_repair.py</w:t>
            </w:r>
          </w:p>
        </w:tc>
      </w:tr>
      <w:tr w14:paraId="6F17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218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docs/research/evidence/gpt6_peers_20260930/moge/compatibility_test.json</w:t>
            </w:r>
          </w:p>
        </w:tc>
        <w:tc>
          <w:tcPr>
            <w:tcW w:w="4535" w:type="dxa"/>
            <w:vAlign w:val="center"/>
          </w:tcPr>
          <w:p w14:paraId="55F37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tools/test_annotation_addendum.py</w:t>
            </w:r>
          </w:p>
        </w:tc>
      </w:tr>
      <w:tr w14:paraId="7A85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CED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docs/research/evidence/gpt6_peers_20260930/moge/failed_forward_receipt.json</w:t>
            </w:r>
          </w:p>
        </w:tc>
        <w:tc>
          <w:tcPr>
            <w:tcW w:w="4535" w:type="dxa"/>
            <w:vAlign w:val="center"/>
          </w:tcPr>
          <w:p w14:paraId="7B6464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tools/test_appearance_contract.py</w:t>
            </w:r>
          </w:p>
        </w:tc>
      </w:tr>
      <w:tr w14:paraId="5B1B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D59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docs/research/evidence/gpt6_peers_20260930/moge/failed_shim_receipt.json</w:t>
            </w:r>
          </w:p>
        </w:tc>
        <w:tc>
          <w:tcPr>
            <w:tcW w:w="4535" w:type="dxa"/>
            <w:vAlign w:val="center"/>
          </w:tcPr>
          <w:p w14:paraId="0607D4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tools/test_appearance_worker.py</w:t>
            </w:r>
          </w:p>
        </w:tc>
      </w:tr>
      <w:tr w14:paraId="383F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1F81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docs/research/evidence/gpt6_peers_20260930/moge/inference_receipt.json</w:t>
            </w:r>
          </w:p>
        </w:tc>
        <w:tc>
          <w:tcPr>
            <w:tcW w:w="4535" w:type="dxa"/>
            <w:vAlign w:val="center"/>
          </w:tcPr>
          <w:p w14:paraId="60AB8C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tools/test_blender_appearance.py</w:t>
            </w:r>
          </w:p>
        </w:tc>
      </w:tr>
      <w:tr w14:paraId="1AA1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24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docs/research/evidence/gpt6_peers_20260930/moge/original_attempt_receipt.json</w:t>
            </w:r>
          </w:p>
        </w:tc>
        <w:tc>
          <w:tcPr>
            <w:tcW w:w="4535" w:type="dxa"/>
            <w:vAlign w:val="center"/>
          </w:tcPr>
          <w:p w14:paraId="33943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tools/test_blender_geometry_feedback.py</w:t>
            </w:r>
          </w:p>
        </w:tc>
      </w:tr>
      <w:tr w14:paraId="2088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5E8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docs/research/evidence/gpt6_peers_20260930/moge/upgrade_receipt.json</w:t>
            </w:r>
          </w:p>
        </w:tc>
        <w:tc>
          <w:tcPr>
            <w:tcW w:w="4535" w:type="dxa"/>
            <w:vAlign w:val="center"/>
          </w:tcPr>
          <w:p w14:paraId="66FB0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tools/test_camera_blender.py</w:t>
            </w:r>
          </w:p>
        </w:tc>
      </w:tr>
      <w:tr w14:paraId="46F1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849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docs/research/evidence/gpt6_peers_20260930/pi3x/receipt.json</w:t>
            </w:r>
          </w:p>
        </w:tc>
        <w:tc>
          <w:tcPr>
            <w:tcW w:w="4535" w:type="dxa"/>
            <w:vAlign w:val="center"/>
          </w:tcPr>
          <w:p w14:paraId="467B12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tools/test_camera_observations.py</w:t>
            </w:r>
          </w:p>
        </w:tc>
      </w:tr>
      <w:tr w14:paraId="0B32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7842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docs/research/evidence/gpt6_peers_20260930/pi3x/receipt_before_adapter_repair.json</w:t>
            </w:r>
          </w:p>
        </w:tc>
        <w:tc>
          <w:tcPr>
            <w:tcW w:w="4535" w:type="dxa"/>
            <w:vAlign w:val="center"/>
          </w:tcPr>
          <w:p w14:paraId="59B80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tools/test_desk1_source_only.py</w:t>
            </w:r>
          </w:p>
        </w:tc>
      </w:tr>
      <w:tr w14:paraId="4FA4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45B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docs/research/evidence/gpt6_peers_20260930/scenes/aha_pi3x_adapted_scene.json</w:t>
            </w:r>
          </w:p>
        </w:tc>
        <w:tc>
          <w:tcPr>
            <w:tcW w:w="4535" w:type="dxa"/>
            <w:vAlign w:val="center"/>
          </w:tcPr>
          <w:p w14:paraId="7105A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tools/test_empty_room_blender.py</w:t>
            </w:r>
          </w:p>
        </w:tc>
      </w:tr>
      <w:tr w14:paraId="28E3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694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docs/research/evidence/gpt6_peers_20260930/scenes/aha_pi3x_adapted_scene_rgb_repaired.json</w:t>
            </w:r>
          </w:p>
        </w:tc>
        <w:tc>
          <w:tcPr>
            <w:tcW w:w="4535" w:type="dxa"/>
            <w:vAlign w:val="center"/>
          </w:tcPr>
          <w:p w14:paraId="5ED1DB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tools/test_enclosure_rays.py</w:t>
            </w:r>
          </w:p>
        </w:tc>
      </w:tr>
      <w:tr w14:paraId="4A25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B5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docs/research/evidence/gpt6_peers_20260930/scenes/real2gym_moge3_adapted_scene.json</w:t>
            </w:r>
          </w:p>
        </w:tc>
        <w:tc>
          <w:tcPr>
            <w:tcW w:w="4535" w:type="dxa"/>
            <w:vAlign w:val="center"/>
          </w:tcPr>
          <w:p w14:paraId="430E75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tools/test_evaluated_metadata.py</w:t>
            </w:r>
          </w:p>
        </w:tc>
      </w:tr>
      <w:tr w14:paraId="2FC4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BEE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docs/research/evidence/gpt6_peers_20260930/scenes/real2gym_moge3_adapted_scene_rgb_repaired.json</w:t>
            </w:r>
          </w:p>
        </w:tc>
        <w:tc>
          <w:tcPr>
            <w:tcW w:w="4535" w:type="dxa"/>
            <w:vAlign w:val="center"/>
          </w:tcPr>
          <w:p w14:paraId="2618A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tools/test_export_modifier_preservation.py</w:t>
            </w:r>
          </w:p>
        </w:tc>
      </w:tr>
      <w:tr w14:paraId="008A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F4E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docs/research/evidence/heartbeat_0724/single_assembly.json</w:t>
            </w:r>
          </w:p>
        </w:tc>
        <w:tc>
          <w:tcPr>
            <w:tcW w:w="4535" w:type="dxa"/>
            <w:vAlign w:val="center"/>
          </w:tcPr>
          <w:p w14:paraId="42632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tools/test_generation_accept_budget.py</w:t>
            </w:r>
          </w:p>
        </w:tc>
      </w:tr>
      <w:tr w14:paraId="0595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58C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docs/research/evidence/heartbeat_0724/video_sources.json</w:t>
            </w:r>
          </w:p>
        </w:tc>
        <w:tc>
          <w:tcPr>
            <w:tcW w:w="4535" w:type="dxa"/>
            <w:vAlign w:val="center"/>
          </w:tcPr>
          <w:p w14:paraId="784722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tools/test_generation_contracts.py</w:t>
            </w:r>
          </w:p>
        </w:tc>
      </w:tr>
      <w:tr w14:paraId="21F2F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42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docs/research/evidence/heartbeat_0825/feature_count_audit.json</w:t>
            </w:r>
          </w:p>
        </w:tc>
        <w:tc>
          <w:tcPr>
            <w:tcW w:w="4535" w:type="dxa"/>
            <w:vAlign w:val="center"/>
          </w:tcPr>
          <w:p w14:paraId="3F9AEA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tools/test_generation_flow.py</w:t>
            </w:r>
          </w:p>
        </w:tc>
      </w:tr>
      <w:tr w14:paraId="78216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146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docs/research/evidence/heartbeat_0825/frames.json</w:t>
            </w:r>
          </w:p>
        </w:tc>
        <w:tc>
          <w:tcPr>
            <w:tcW w:w="4535" w:type="dxa"/>
            <w:vAlign w:val="center"/>
          </w:tcPr>
          <w:p w14:paraId="5A954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tools/test_geometry_feedback.py</w:t>
            </w:r>
          </w:p>
        </w:tc>
      </w:tr>
      <w:tr w14:paraId="268C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1E0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docs/research/evidence/heartbeat_0825/sfm_001.json</w:t>
            </w:r>
          </w:p>
        </w:tc>
        <w:tc>
          <w:tcPr>
            <w:tcW w:w="4535" w:type="dxa"/>
            <w:vAlign w:val="center"/>
          </w:tcPr>
          <w:p w14:paraId="37C49B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tools/test_geometry_feedback_gate.py</w:t>
            </w:r>
          </w:p>
        </w:tc>
      </w:tr>
      <w:tr w14:paraId="3AE9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8AC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docs/research/evidence/heartbeat_0825/sfm_002.json</w:t>
            </w:r>
          </w:p>
        </w:tc>
        <w:tc>
          <w:tcPr>
            <w:tcW w:w="4535" w:type="dxa"/>
            <w:vAlign w:val="center"/>
          </w:tcPr>
          <w:p w14:paraId="2A2D0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tools/test_native_interchange_gate.py</w:t>
            </w:r>
          </w:p>
        </w:tc>
      </w:tr>
      <w:tr w14:paraId="12D0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4ABA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docs/research/evidence/heartbeat_0825/sfm_003.json</w:t>
            </w:r>
          </w:p>
        </w:tc>
        <w:tc>
          <w:tcPr>
            <w:tcW w:w="4535" w:type="dxa"/>
            <w:vAlign w:val="center"/>
          </w:tcPr>
          <w:p w14:paraId="4A1B0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tools/test_neutral_clay.py</w:t>
            </w:r>
          </w:p>
        </w:tc>
      </w:tr>
      <w:tr w14:paraId="3960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02B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docs/research/evidence/heartbeat_0825/sfm_004.json</w:t>
            </w:r>
          </w:p>
        </w:tc>
        <w:tc>
          <w:tcPr>
            <w:tcW w:w="4535" w:type="dxa"/>
            <w:vAlign w:val="center"/>
          </w:tcPr>
          <w:p w14:paraId="7BB33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tools/test_optional_dynamics.py</w:t>
            </w:r>
          </w:p>
        </w:tc>
      </w:tr>
      <w:tr w14:paraId="65DE1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94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docs/research/evidence/heartbeat_0825/sfm_005.json</w:t>
            </w:r>
          </w:p>
        </w:tc>
        <w:tc>
          <w:tcPr>
            <w:tcW w:w="4535" w:type="dxa"/>
            <w:vAlign w:val="center"/>
          </w:tcPr>
          <w:p w14:paraId="54A00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tools/test_physical_prior_runtime.py</w:t>
            </w:r>
          </w:p>
        </w:tc>
      </w:tr>
      <w:tr w14:paraId="474D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1D4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docs/research/evidence/heartbeat_0945/baseline_structure.json</w:t>
            </w:r>
          </w:p>
        </w:tc>
        <w:tc>
          <w:tcPr>
            <w:tcW w:w="4535" w:type="dxa"/>
            <w:vAlign w:val="center"/>
          </w:tcPr>
          <w:p w14:paraId="591BB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tools/test_physical_priors.py</w:t>
            </w:r>
          </w:p>
        </w:tc>
      </w:tr>
      <w:tr w14:paraId="7C8C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039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docs/research/evidence/heartbeat_0945/bedding_candidate.json</w:t>
            </w:r>
          </w:p>
        </w:tc>
        <w:tc>
          <w:tcPr>
            <w:tcW w:w="4535" w:type="dxa"/>
            <w:vAlign w:val="center"/>
          </w:tcPr>
          <w:p w14:paraId="6DF3F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tools/test_pi3x_receipt_binding.py</w:t>
            </w:r>
          </w:p>
        </w:tc>
      </w:tr>
      <w:tr w14:paraId="0AA2D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CD5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docs/research/evidence/heartbeat_0945/bedding_comparison.json</w:t>
            </w:r>
          </w:p>
        </w:tc>
        <w:tc>
          <w:tcPr>
            <w:tcW w:w="4535" w:type="dxa"/>
            <w:vAlign w:val="center"/>
          </w:tcPr>
          <w:p w14:paraId="2B069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tools/test_portability_views.py</w:t>
            </w:r>
          </w:p>
        </w:tc>
      </w:tr>
      <w:tr w14:paraId="7EC5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99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docs/research/evidence/heartbeat_0945/bedding_comparison_bound.json</w:t>
            </w:r>
          </w:p>
        </w:tc>
        <w:tc>
          <w:tcPr>
            <w:tcW w:w="4535" w:type="dxa"/>
            <w:vAlign w:val="center"/>
          </w:tcPr>
          <w:p w14:paraId="61325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tools/test_pose_annotation_update.py</w:t>
            </w:r>
          </w:p>
        </w:tc>
      </w:tr>
      <w:tr w14:paraId="3BC5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1C3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docs/research/evidence/heartbeat_0945/duvet_shell_appearance.json</w:t>
            </w:r>
          </w:p>
        </w:tc>
        <w:tc>
          <w:tcPr>
            <w:tcW w:w="4535" w:type="dxa"/>
            <w:vAlign w:val="center"/>
          </w:tcPr>
          <w:p w14:paraId="4F6C3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tools/test_refinement.py</w:t>
            </w:r>
          </w:p>
        </w:tc>
      </w:tr>
      <w:tr w14:paraId="30C4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616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docs/research/evidence/heartbeat_0945/duvet_shell_candidate.json</w:t>
            </w:r>
          </w:p>
        </w:tc>
        <w:tc>
          <w:tcPr>
            <w:tcW w:w="4535" w:type="dxa"/>
            <w:vAlign w:val="center"/>
          </w:tcPr>
          <w:p w14:paraId="25A824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tools/test_roomkit_canonical_export.py</w:t>
            </w:r>
          </w:p>
        </w:tc>
      </w:tr>
      <w:tr w14:paraId="67A53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917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docs/research/evidence/heartbeat_0945/duvet_shell_structure.json</w:t>
            </w:r>
          </w:p>
        </w:tc>
        <w:tc>
          <w:tcPr>
            <w:tcW w:w="4535" w:type="dxa"/>
            <w:vAlign w:val="center"/>
          </w:tcPr>
          <w:p w14:paraId="0D68C1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tools/test_roomkit_interchange.py</w:t>
            </w:r>
          </w:p>
        </w:tc>
      </w:tr>
      <w:tr w14:paraId="54B4F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3AB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docs/research/evidence/heartbeat_0945/export_preservation.json</w:t>
            </w:r>
          </w:p>
        </w:tc>
        <w:tc>
          <w:tcPr>
            <w:tcW w:w="4535" w:type="dxa"/>
            <w:vAlign w:val="center"/>
          </w:tcPr>
          <w:p w14:paraId="629FD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tools/test_sfm_input_contract.py</w:t>
            </w:r>
          </w:p>
        </w:tc>
      </w:tr>
      <w:tr w14:paraId="71D4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E1B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docs/research/evidence/heartbeat_0945/export_preservation_first.json</w:t>
            </w:r>
          </w:p>
        </w:tc>
        <w:tc>
          <w:tcPr>
            <w:tcW w:w="4535" w:type="dxa"/>
            <w:vAlign w:val="center"/>
          </w:tcPr>
          <w:p w14:paraId="59C8C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tools/test_shell_collision.py</w:t>
            </w:r>
          </w:p>
        </w:tc>
      </w:tr>
      <w:tr w14:paraId="38CF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6A9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docs/research/evidence/heartbeat_0945/pi3x_preparation_audit.json</w:t>
            </w:r>
          </w:p>
        </w:tc>
        <w:tc>
          <w:tcPr>
            <w:tcW w:w="4535" w:type="dxa"/>
            <w:vAlign w:val="center"/>
          </w:tcPr>
          <w:p w14:paraId="544E67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tools/test_single_assembly_blender.py</w:t>
            </w:r>
          </w:p>
        </w:tc>
      </w:tr>
      <w:tr w14:paraId="3079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2D8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docs/research/evidence/heartbeat_0945/pose_annotation_mesh.json</w:t>
            </w:r>
          </w:p>
        </w:tc>
        <w:tc>
          <w:tcPr>
            <w:tcW w:w="4535" w:type="dxa"/>
            <w:vAlign w:val="center"/>
          </w:tcPr>
          <w:p w14:paraId="20ADAB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tools/test_single_assembly_contract.py</w:t>
            </w:r>
          </w:p>
        </w:tc>
      </w:tr>
      <w:tr w14:paraId="2A7F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4D1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docs/research/evidence/heartbeat_0945/single_part_blender.json</w:t>
            </w:r>
          </w:p>
        </w:tc>
        <w:tc>
          <w:tcPr>
            <w:tcW w:w="4535" w:type="dxa"/>
            <w:vAlign w:val="center"/>
          </w:tcPr>
          <w:p w14:paraId="2A27B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tools/test_single_part_contract.py</w:t>
            </w:r>
          </w:p>
        </w:tc>
      </w:tr>
      <w:tr w14:paraId="488B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028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docs/research/evidence/heartbeat_1045/shell_vent_appearance.json</w:t>
            </w:r>
          </w:p>
        </w:tc>
        <w:tc>
          <w:tcPr>
            <w:tcW w:w="4535" w:type="dxa"/>
            <w:vAlign w:val="center"/>
          </w:tcPr>
          <w:p w14:paraId="57506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tools/test_skill_contracts.py</w:t>
            </w:r>
          </w:p>
        </w:tc>
      </w:tr>
      <w:tr w14:paraId="58400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6E1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docs/research/evidence/heartbeat_1045/shell_vent_deployment_failure.log</w:t>
            </w:r>
          </w:p>
        </w:tc>
        <w:tc>
          <w:tcPr>
            <w:tcW w:w="4535" w:type="dxa"/>
            <w:vAlign w:val="center"/>
          </w:tcPr>
          <w:p w14:paraId="7C52C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tools/test_structure_contract.py</w:t>
            </w:r>
          </w:p>
        </w:tc>
      </w:tr>
      <w:tr w14:paraId="2A53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7E9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docs/research/evidence/heartbeat_1045/shell_vent_factorial_repeat.json</w:t>
            </w:r>
          </w:p>
        </w:tc>
        <w:tc>
          <w:tcPr>
            <w:tcW w:w="4535" w:type="dxa"/>
            <w:vAlign w:val="center"/>
          </w:tcPr>
          <w:p w14:paraId="52D5C3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tools/test_structure_coverage.py</w:t>
            </w:r>
          </w:p>
        </w:tc>
      </w:tr>
      <w:tr w14:paraId="5FBA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13C7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docs/research/evidence/heartbeat_1045/shell_vent_receipt.json</w:t>
            </w:r>
          </w:p>
        </w:tc>
        <w:tc>
          <w:tcPr>
            <w:tcW w:w="4535" w:type="dxa"/>
            <w:vAlign w:val="center"/>
          </w:tcPr>
          <w:p w14:paraId="695BBF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tools/test_structure_mutations.py</w:t>
            </w:r>
          </w:p>
        </w:tc>
      </w:tr>
      <w:tr w14:paraId="1350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0B9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docs/research/evidence/heartbeat_1045/structure_regression_execution.json</w:t>
            </w:r>
          </w:p>
        </w:tc>
        <w:tc>
          <w:tcPr>
            <w:tcW w:w="4535" w:type="dxa"/>
            <w:vAlign w:val="center"/>
          </w:tcPr>
          <w:p w14:paraId="219CB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tools/test_surface_contract.py</w:t>
            </w:r>
          </w:p>
        </w:tc>
      </w:tr>
      <w:tr w14:paraId="43BBA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295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docs/research/evidence/heartbeat_1145/annotation_contract_tests.json</w:t>
            </w:r>
          </w:p>
        </w:tc>
        <w:tc>
          <w:tcPr>
            <w:tcW w:w="4535" w:type="dxa"/>
            <w:vAlign w:val="center"/>
          </w:tcPr>
          <w:p w14:paraId="50CEE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tools/test_surface_mesh.py</w:t>
            </w:r>
          </w:p>
        </w:tc>
      </w:tr>
      <w:tr w14:paraId="3A0D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D5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docs/research/evidence/heartbeat_1145/annotation_review.json</w:t>
            </w:r>
          </w:p>
        </w:tc>
        <w:tc>
          <w:tcPr>
            <w:tcW w:w="4535" w:type="dxa"/>
            <w:vAlign w:val="center"/>
          </w:tcPr>
          <w:p w14:paraId="76D99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tools/test_task_evaluation.py</w:t>
            </w:r>
          </w:p>
        </w:tc>
      </w:tr>
      <w:tr w14:paraId="0527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B3B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docs/research/evidence/heartbeat_1145/preview_initial_failure.json</w:t>
            </w:r>
          </w:p>
        </w:tc>
        <w:tc>
          <w:tcPr>
            <w:tcW w:w="4535" w:type="dxa"/>
            <w:vAlign w:val="center"/>
          </w:tcPr>
          <w:p w14:paraId="76ACF1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tools/test_tum_depth.py</w:t>
            </w:r>
          </w:p>
        </w:tc>
      </w:tr>
      <w:tr w14:paraId="50750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B9B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docs/research/evidence/heartbeat_1145/preview_receipt.json</w:t>
            </w:r>
          </w:p>
        </w:tc>
        <w:tc>
          <w:tcPr>
            <w:tcW w:w="4535" w:type="dxa"/>
            <w:vAlign w:val="center"/>
          </w:tcPr>
          <w:p w14:paraId="12F251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tools/test_tum_trajectory.py</w:t>
            </w:r>
          </w:p>
        </w:tc>
      </w:tr>
      <w:tr w14:paraId="66BF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370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docs/research/evidence/heartbeat_1246/tool_checks.json</w:t>
            </w:r>
          </w:p>
        </w:tc>
        <w:tc>
          <w:tcPr>
            <w:tcW w:w="4535" w:type="dxa"/>
            <w:vAlign w:val="center"/>
          </w:tcPr>
          <w:p w14:paraId="1ED78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tools/test_validate_scene_interchange.py</w:t>
            </w:r>
          </w:p>
        </w:tc>
      </w:tr>
      <w:tr w14:paraId="1E8F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65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docs/research/evidence/heartbeat_1246/trajectory_tests.txt</w:t>
            </w:r>
          </w:p>
        </w:tc>
        <w:tc>
          <w:tcPr>
            <w:tcW w:w="4535" w:type="dxa"/>
            <w:vAlign w:val="center"/>
          </w:tcPr>
          <w:p w14:paraId="50FB4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tools/test_video_frame_selection.py</w:t>
            </w:r>
          </w:p>
        </w:tc>
      </w:tr>
      <w:tr w14:paraId="1901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106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docs/research/evidence/heartbeat_1246/tum_acquisition.json</w:t>
            </w:r>
          </w:p>
        </w:tc>
        <w:tc>
          <w:tcPr>
            <w:tcW w:w="4535" w:type="dxa"/>
            <w:vAlign w:val="center"/>
          </w:tcPr>
          <w:p w14:paraId="4E21B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tools/test_viewpoint_aabb.py</w:t>
            </w:r>
          </w:p>
        </w:tc>
      </w:tr>
      <w:tr w14:paraId="45BA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6007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docs/research/evidence/heartbeat_1246/tum_input_audit.json</w:t>
            </w:r>
          </w:p>
        </w:tc>
        <w:tc>
          <w:tcPr>
            <w:tcW w:w="4535" w:type="dxa"/>
            <w:vAlign w:val="center"/>
          </w:tcPr>
          <w:p w14:paraId="49829B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tools/test_visible_annotations.py</w:t>
            </w:r>
          </w:p>
        </w:tc>
      </w:tr>
      <w:tr w14:paraId="09F9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4B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docs/research/evidence/heartbeat_1246/tum_metadata.json</w:t>
            </w:r>
          </w:p>
        </w:tc>
        <w:tc>
          <w:tcPr>
            <w:tcW w:w="4535" w:type="dxa"/>
            <w:vAlign w:val="center"/>
          </w:tcPr>
          <w:p w14:paraId="5A356B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tools/test_web_research.py</w:t>
            </w:r>
          </w:p>
        </w:tc>
      </w:tr>
      <w:tr w14:paraId="38F0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52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docs/research/evidence/heartbeat_1346/comparison.json</w:t>
            </w:r>
          </w:p>
        </w:tc>
        <w:tc>
          <w:tcPr>
            <w:tcW w:w="4535" w:type="dxa"/>
            <w:vAlign w:val="center"/>
          </w:tcPr>
          <w:p w14:paraId="452D4A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tools/test_web_research_native.py</w:t>
            </w:r>
          </w:p>
        </w:tc>
      </w:tr>
      <w:tr w14:paraId="74A4F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993A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docs/research/evidence/heartbeat_1346/empty_room_strict.json</w:t>
            </w:r>
          </w:p>
        </w:tc>
        <w:tc>
          <w:tcPr>
            <w:tcW w:w="4535" w:type="dxa"/>
            <w:vAlign w:val="center"/>
          </w:tcPr>
          <w:p w14:paraId="047A5D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tools/upgrade_desk1_moge_triton.py</w:t>
            </w:r>
          </w:p>
        </w:tc>
      </w:tr>
      <w:tr w14:paraId="13F0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C5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docs/research/evidence/heartbeat_1346/furniture_strict.json</w:t>
            </w:r>
          </w:p>
        </w:tc>
        <w:tc>
          <w:tcPr>
            <w:tcW w:w="4535" w:type="dxa"/>
            <w:vAlign w:val="center"/>
          </w:tcPr>
          <w:p w14:paraId="585C8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tools/validate_scene_interchange.py</w:t>
            </w:r>
          </w:p>
        </w:tc>
      </w:tr>
      <w:tr w14:paraId="01FD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6E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docs/research/evidence/heartbeat_1346/legacy_summary.json</w:t>
            </w:r>
          </w:p>
        </w:tc>
        <w:tc>
          <w:tcPr>
            <w:tcW w:w="4535" w:type="dxa"/>
            <w:vAlign w:val="center"/>
          </w:tcPr>
          <w:p w14:paraId="023FCB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tools/validate_with_options.py</w:t>
            </w:r>
          </w:p>
        </w:tc>
      </w:tr>
      <w:tr w14:paraId="196A1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8D1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docs/research/evidence/heartbeat_1346/native_gate.json</w:t>
            </w:r>
          </w:p>
        </w:tc>
        <w:tc>
          <w:tcPr>
            <w:tcW w:w="4535" w:type="dxa"/>
            <w:vAlign w:val="center"/>
          </w:tcPr>
          <w:p w14:paraId="3F914E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tools/visualize_agent_checks.py</w:t>
            </w:r>
          </w:p>
        </w:tc>
      </w:tr>
      <w:tr w14:paraId="6597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35C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docs/research/evidence/heartbeat_1346/negative_controls.json</w:t>
            </w:r>
          </w:p>
        </w:tc>
        <w:tc>
          <w:tcPr>
            <w:tcW w:w="4535" w:type="dxa"/>
            <w:vAlign w:val="center"/>
          </w:tcPr>
          <w:p w14:paraId="11195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tools/waterfront_primitives.py</w:t>
            </w:r>
          </w:p>
        </w:tc>
      </w:tr>
      <w:tr w14:paraId="6B26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17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docs/research/evidence/heartbeat_1346/strict_execution_first.json</w:t>
            </w:r>
          </w:p>
        </w:tc>
        <w:tc>
          <w:tcPr>
            <w:tcW w:w="4535" w:type="dxa"/>
            <w:vAlign w:val="center"/>
          </w:tcPr>
          <w:p w14:paraId="6FE12E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workflow/pyproject.toml</w:t>
            </w:r>
          </w:p>
        </w:tc>
      </w:tr>
      <w:tr w14:paraId="7D13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9776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docs/research/evidence/heartbeat_1346/strict_execution_second.json</w:t>
            </w:r>
          </w:p>
        </w:tc>
        <w:tc>
          <w:tcPr>
            <w:tcW w:w="4535" w:type="dxa"/>
            <w:vAlign w:val="center"/>
          </w:tcPr>
          <w:p w14:paraId="4A344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workflow/r2s/__init__.py</w:t>
            </w:r>
          </w:p>
        </w:tc>
      </w:tr>
      <w:tr w14:paraId="688BA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1B8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docs/research/evidence/heartbeat_1447/addendum_contract_tests.json</w:t>
            </w:r>
          </w:p>
        </w:tc>
        <w:tc>
          <w:tcPr>
            <w:tcW w:w="4535" w:type="dxa"/>
            <w:vAlign w:val="center"/>
          </w:tcPr>
          <w:p w14:paraId="4F248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workflow/r2s/__main__.py</w:t>
            </w:r>
          </w:p>
        </w:tc>
      </w:tr>
      <w:tr w14:paraId="1BF5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DA1D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docs/research/evidence/heartbeat_1447/addendum_review.json</w:t>
            </w:r>
          </w:p>
        </w:tc>
        <w:tc>
          <w:tcPr>
            <w:tcW w:w="4535" w:type="dxa"/>
            <w:vAlign w:val="center"/>
          </w:tcPr>
          <w:p w14:paraId="2F6DBF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workflow/r2s/appearance.py</w:t>
            </w:r>
          </w:p>
        </w:tc>
      </w:tr>
      <w:tr w14:paraId="5E9B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B8F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docs/research/evidence/heartbeat_1447/tum_raw_access.json</w:t>
            </w:r>
          </w:p>
        </w:tc>
        <w:tc>
          <w:tcPr>
            <w:tcW w:w="4535" w:type="dxa"/>
            <w:vAlign w:val="center"/>
          </w:tcPr>
          <w:p w14:paraId="393A1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workflow/r2s/blender_appearance.py</w:t>
            </w:r>
          </w:p>
        </w:tc>
      </w:tr>
      <w:tr w14:paraId="7069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5C5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docs/research/evidence/heartbeat_1447/v1_contract_regression.json</w:t>
            </w:r>
          </w:p>
        </w:tc>
        <w:tc>
          <w:tcPr>
            <w:tcW w:w="4535" w:type="dxa"/>
            <w:vAlign w:val="center"/>
          </w:tcPr>
          <w:p w14:paraId="7E0B0B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workflow/r2s/blender_camera.py</w:t>
            </w:r>
          </w:p>
        </w:tc>
      </w:tr>
      <w:tr w14:paraId="34739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75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docs/research/evidence/heartbeat_1548/accounting.json</w:t>
            </w:r>
          </w:p>
        </w:tc>
        <w:tc>
          <w:tcPr>
            <w:tcW w:w="4535" w:type="dxa"/>
            <w:vAlign w:val="center"/>
          </w:tcPr>
          <w:p w14:paraId="7716BB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workflow/r2s/blender_export.py</w:t>
            </w:r>
          </w:p>
        </w:tc>
      </w:tr>
      <w:tr w14:paraId="092B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BED5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docs/research/evidence/heartbeat_1548/appearance_comparison.json</w:t>
            </w:r>
          </w:p>
        </w:tc>
        <w:tc>
          <w:tcPr>
            <w:tcW w:w="4535" w:type="dxa"/>
            <w:vAlign w:val="center"/>
          </w:tcPr>
          <w:p w14:paraId="27027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workflow/r2s/blender_geometry_feedback.py</w:t>
            </w:r>
          </w:p>
        </w:tc>
      </w:tr>
      <w:tr w14:paraId="0B45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78A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docs/research/evidence/heartbeat_1548/duvet_topology.json</w:t>
            </w:r>
          </w:p>
        </w:tc>
        <w:tc>
          <w:tcPr>
            <w:tcW w:w="4535" w:type="dxa"/>
            <w:vAlign w:val="center"/>
          </w:tcPr>
          <w:p w14:paraId="3599C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workflow/r2s/blender_metadata.py</w:t>
            </w:r>
          </w:p>
        </w:tc>
      </w:tr>
      <w:tr w14:paraId="51E7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E4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docs/research/evidence/heartbeat_1548/execution_first.json</w:t>
            </w:r>
          </w:p>
        </w:tc>
        <w:tc>
          <w:tcPr>
            <w:tcW w:w="4535" w:type="dxa"/>
            <w:vAlign w:val="center"/>
          </w:tcPr>
          <w:p w14:paraId="7D3B9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workflow/r2s/blender_render.py</w:t>
            </w:r>
          </w:p>
        </w:tc>
      </w:tr>
      <w:tr w14:paraId="10B1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DD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docs/research/evidence/heartbeat_1548/floor_materials.json</w:t>
            </w:r>
          </w:p>
        </w:tc>
        <w:tc>
          <w:tcPr>
            <w:tcW w:w="4535" w:type="dxa"/>
            <w:vAlign w:val="center"/>
          </w:tcPr>
          <w:p w14:paraId="728625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workflow/r2s/blender_roomkit_generation.py</w:t>
            </w:r>
          </w:p>
        </w:tc>
      </w:tr>
      <w:tr w14:paraId="43266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FF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docs/research/evidence/heartbeat_1548/introspection_failure.json</w:t>
            </w:r>
          </w:p>
        </w:tc>
        <w:tc>
          <w:tcPr>
            <w:tcW w:w="4535" w:type="dxa"/>
            <w:vAlign w:val="center"/>
          </w:tcPr>
          <w:p w14:paraId="0757DA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workflow/r2s/blender_structure.py</w:t>
            </w:r>
          </w:p>
        </w:tc>
      </w:tr>
      <w:tr w14:paraId="38F77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67A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docs/research/evidence/heartbeat_1548/render_receipt.json</w:t>
            </w:r>
          </w:p>
        </w:tc>
        <w:tc>
          <w:tcPr>
            <w:tcW w:w="4535" w:type="dxa"/>
            <w:vAlign w:val="center"/>
          </w:tcPr>
          <w:p w14:paraId="41F8C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workflow/r2s/blender_surfaces.py</w:t>
            </w:r>
          </w:p>
        </w:tc>
      </w:tr>
      <w:tr w14:paraId="78C5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51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docs/research/evidence/heartbeat_1548/rig_failure.json</w:t>
            </w:r>
          </w:p>
        </w:tc>
        <w:tc>
          <w:tcPr>
            <w:tcW w:w="4535" w:type="dxa"/>
            <w:vAlign w:val="center"/>
          </w:tcPr>
          <w:p w14:paraId="497AF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workflow/r2s/build_assembly.py</w:t>
            </w:r>
          </w:p>
        </w:tc>
      </w:tr>
      <w:tr w14:paraId="4614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5B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docs/research/evidence/heartbeat_1548/strict_summary.json</w:t>
            </w:r>
          </w:p>
        </w:tc>
        <w:tc>
          <w:tcPr>
            <w:tcW w:w="4535" w:type="dxa"/>
            <w:vAlign w:val="center"/>
          </w:tcPr>
          <w:p w14:paraId="08044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workflow/r2s/calibration.py</w:t>
            </w:r>
          </w:p>
        </w:tc>
      </w:tr>
      <w:tr w14:paraId="5DB7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4F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docs/research/evidence/heartbeat_1750/appearance_receipt.json</w:t>
            </w:r>
          </w:p>
        </w:tc>
        <w:tc>
          <w:tcPr>
            <w:tcW w:w="4535" w:type="dxa"/>
            <w:vAlign w:val="center"/>
          </w:tcPr>
          <w:p w14:paraId="66BBB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workflow/r2s/camera.py</w:t>
            </w:r>
          </w:p>
        </w:tc>
      </w:tr>
      <w:tr w14:paraId="6A3F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D7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docs/research/evidence/heartbeat_1750/bake_receipt.json</w:t>
            </w:r>
          </w:p>
        </w:tc>
        <w:tc>
          <w:tcPr>
            <w:tcW w:w="4535" w:type="dxa"/>
            <w:vAlign w:val="center"/>
          </w:tcPr>
          <w:p w14:paraId="37FC0F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workflow/r2s/contracts.py</w:t>
            </w:r>
          </w:p>
        </w:tc>
      </w:tr>
      <w:tr w14:paraId="1A4A2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9BC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docs/research/evidence/heartbeat_1750/comparison.json</w:t>
            </w:r>
          </w:p>
        </w:tc>
        <w:tc>
          <w:tcPr>
            <w:tcW w:w="4535" w:type="dxa"/>
            <w:vAlign w:val="center"/>
          </w:tcPr>
          <w:p w14:paraId="3CE0C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workflow/r2s/core.py</w:t>
            </w:r>
          </w:p>
        </w:tc>
      </w:tr>
      <w:tr w14:paraId="47E0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23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docs/research/evidence/heartbeat_1750/evidence_audit.json</w:t>
            </w:r>
          </w:p>
        </w:tc>
        <w:tc>
          <w:tcPr>
            <w:tcW w:w="4535" w:type="dxa"/>
            <w:vAlign w:val="center"/>
          </w:tcPr>
          <w:p w14:paraId="411131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workflow/r2s/dynamics.py</w:t>
            </w:r>
          </w:p>
        </w:tc>
      </w:tr>
      <w:tr w14:paraId="55E8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00EA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docs/research/evidence/heartbeat_1750/material_paths.json</w:t>
            </w:r>
          </w:p>
        </w:tc>
        <w:tc>
          <w:tcPr>
            <w:tcW w:w="4535" w:type="dxa"/>
            <w:vAlign w:val="center"/>
          </w:tcPr>
          <w:p w14:paraId="269F2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workflow/r2s/evaluation.py</w:t>
            </w:r>
          </w:p>
        </w:tc>
      </w:tr>
      <w:tr w14:paraId="5F6D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2169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docs/research/evidence/heartbeat_1750/pipeline_receipt.json</w:t>
            </w:r>
          </w:p>
        </w:tc>
        <w:tc>
          <w:tcPr>
            <w:tcW w:w="4535" w:type="dxa"/>
            <w:vAlign w:val="center"/>
          </w:tcPr>
          <w:p w14:paraId="4271C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workflow/r2s/generation_skills.py</w:t>
            </w:r>
          </w:p>
        </w:tc>
      </w:tr>
      <w:tr w14:paraId="3893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A7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docs/research/evidence/heartbeat_1750/render_protocol.json</w:t>
            </w:r>
          </w:p>
        </w:tc>
        <w:tc>
          <w:tcPr>
            <w:tcW w:w="4535" w:type="dxa"/>
            <w:vAlign w:val="center"/>
          </w:tcPr>
          <w:p w14:paraId="4346B8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workflow/r2s/geometry_feedback.py</w:t>
            </w:r>
          </w:p>
        </w:tc>
      </w:tr>
      <w:tr w14:paraId="1109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22B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docs/research/evidence/heartbeat_1750/strict_summary.json</w:t>
            </w:r>
          </w:p>
        </w:tc>
        <w:tc>
          <w:tcPr>
            <w:tcW w:w="4535" w:type="dxa"/>
            <w:vAlign w:val="center"/>
          </w:tcPr>
          <w:p w14:paraId="404F2D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workflow/r2s/interchange.py</w:t>
            </w:r>
          </w:p>
        </w:tc>
      </w:tr>
      <w:tr w14:paraId="1AA8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42B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docs/research/evidence/heartbeat_1850/audit_view_validation.py</w:t>
            </w:r>
          </w:p>
        </w:tc>
        <w:tc>
          <w:tcPr>
            <w:tcW w:w="4535" w:type="dxa"/>
            <w:vAlign w:val="center"/>
          </w:tcPr>
          <w:p w14:paraId="4FD88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workflow/r2s/media.py</w:t>
            </w:r>
          </w:p>
        </w:tc>
      </w:tr>
      <w:tr w14:paraId="354F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72E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docs/research/evidence/heartbeat_1850/comparison.json</w:t>
            </w:r>
          </w:p>
        </w:tc>
        <w:tc>
          <w:tcPr>
            <w:tcW w:w="4535" w:type="dxa"/>
            <w:vAlign w:val="center"/>
          </w:tcPr>
          <w:p w14:paraId="79C5A3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workflow/r2s/physical_prior_runtime.py</w:t>
            </w:r>
          </w:p>
        </w:tc>
      </w:tr>
      <w:tr w14:paraId="2D5F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216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docs/research/evidence/heartbeat_1850/independent_audit.json</w:t>
            </w:r>
          </w:p>
        </w:tc>
        <w:tc>
          <w:tcPr>
            <w:tcW w:w="4535" w:type="dxa"/>
            <w:vAlign w:val="center"/>
          </w:tcPr>
          <w:p w14:paraId="25D217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workflow/r2s/physical_priors.py</w:t>
            </w:r>
          </w:p>
        </w:tc>
      </w:tr>
      <w:tr w14:paraId="1736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9C4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docs/research/evidence/heartbeat_1850/receipt.json</w:t>
            </w:r>
          </w:p>
        </w:tc>
        <w:tc>
          <w:tcPr>
            <w:tcW w:w="4535" w:type="dxa"/>
            <w:vAlign w:val="center"/>
          </w:tcPr>
          <w:p w14:paraId="707B8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workflow/r2s/pose_annotations.py</w:t>
            </w:r>
          </w:p>
        </w:tc>
      </w:tr>
      <w:tr w14:paraId="198B5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D6E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docs/research/evidence/heartbeat_1850/setup_checks.json</w:t>
            </w:r>
          </w:p>
        </w:tc>
        <w:tc>
          <w:tcPr>
            <w:tcW w:w="4535" w:type="dxa"/>
            <w:vAlign w:val="center"/>
          </w:tcPr>
          <w:p w14:paraId="744614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workflow/r2s/profiles.py</w:t>
            </w:r>
          </w:p>
        </w:tc>
      </w:tr>
      <w:tr w14:paraId="658B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548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docs/research/evidence/heartbeat_1950/acquisition.json</w:t>
            </w:r>
          </w:p>
        </w:tc>
        <w:tc>
          <w:tcPr>
            <w:tcW w:w="4535" w:type="dxa"/>
            <w:vAlign w:val="center"/>
          </w:tcPr>
          <w:p w14:paraId="6491B2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workflow/r2s/prompts/agent_calibrate.md</w:t>
            </w:r>
          </w:p>
        </w:tc>
      </w:tr>
      <w:tr w14:paraId="4176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D1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docs/research/evidence/heartbeat_1950/archive_selection_audit.json</w:t>
            </w:r>
          </w:p>
        </w:tc>
        <w:tc>
          <w:tcPr>
            <w:tcW w:w="4535" w:type="dxa"/>
            <w:vAlign w:val="center"/>
          </w:tcPr>
          <w:p w14:paraId="6D6B82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workflow/r2s/prompts/agent_calibrate_lighting.md</w:t>
            </w:r>
          </w:p>
        </w:tc>
      </w:tr>
      <w:tr w14:paraId="617C5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3267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docs/research/evidence/heartbeat_1950/fixed_rgb_index.json</w:t>
            </w:r>
          </w:p>
        </w:tc>
        <w:tc>
          <w:tcPr>
            <w:tcW w:w="4535" w:type="dxa"/>
            <w:vAlign w:val="center"/>
          </w:tcPr>
          <w:p w14:paraId="59446E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workflow/r2s/prompts/agent_calibrate_room.md</w:t>
            </w:r>
          </w:p>
        </w:tc>
      </w:tr>
      <w:tr w14:paraId="5F0F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157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docs/research/evidence/heartbeat_1950/input_audit.json</w:t>
            </w:r>
          </w:p>
        </w:tc>
        <w:tc>
          <w:tcPr>
            <w:tcW w:w="4535" w:type="dxa"/>
            <w:vAlign w:val="center"/>
          </w:tcPr>
          <w:p w14:paraId="316CF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workflow/r2s/prompts/agent_identify.md</w:t>
            </w:r>
          </w:p>
        </w:tc>
      </w:tr>
      <w:tr w14:paraId="3FF4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7DC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docs/research/evidence/heartbeat_1950/ledger.json</w:t>
            </w:r>
          </w:p>
        </w:tc>
        <w:tc>
          <w:tcPr>
            <w:tcW w:w="4535" w:type="dxa"/>
            <w:vAlign w:val="center"/>
          </w:tcPr>
          <w:p w14:paraId="719DA3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workflow/r2s/prompts/agent_materials.md</w:t>
            </w:r>
          </w:p>
        </w:tc>
      </w:tr>
      <w:tr w14:paraId="7E12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F5C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docs/research/evidence/heartbeat_1950/range_probe.json</w:t>
            </w:r>
          </w:p>
        </w:tc>
        <w:tc>
          <w:tcPr>
            <w:tcW w:w="4535" w:type="dxa"/>
            <w:vAlign w:val="center"/>
          </w:tcPr>
          <w:p w14:paraId="24A2AA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workflow/r2s/prompts/agent_model.md</w:t>
            </w:r>
          </w:p>
        </w:tc>
      </w:tr>
      <w:tr w14:paraId="613E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9A8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docs/research/evidence/heartbeat_1950/refactor_check.json</w:t>
            </w:r>
          </w:p>
        </w:tc>
        <w:tc>
          <w:tcPr>
            <w:tcW w:w="4535" w:type="dxa"/>
            <w:vAlign w:val="center"/>
          </w:tcPr>
          <w:p w14:paraId="40B56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workflow/r2s/prompts/agent_observe.md</w:t>
            </w:r>
          </w:p>
        </w:tc>
      </w:tr>
      <w:tr w14:paraId="4EA0F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1A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docs/research/evidence/heartbeat_1950/storage_receipt.json</w:t>
            </w:r>
          </w:p>
        </w:tc>
        <w:tc>
          <w:tcPr>
            <w:tcW w:w="4535" w:type="dxa"/>
            <w:vAlign w:val="center"/>
          </w:tcPr>
          <w:p w14:paraId="1317DF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workflow/r2s/prompts/agent_observe_structure.md</w:t>
            </w:r>
          </w:p>
        </w:tc>
      </w:tr>
      <w:tr w14:paraId="0DB9E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9471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docs/research/evidence/heartbeat_1950/throughput_probe.json</w:t>
            </w:r>
          </w:p>
        </w:tc>
        <w:tc>
          <w:tcPr>
            <w:tcW w:w="4535" w:type="dxa"/>
            <w:vAlign w:val="center"/>
          </w:tcPr>
          <w:p w14:paraId="5CDDBD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workflow/r2s/prompts/agent_physics.md</w:t>
            </w:r>
          </w:p>
        </w:tc>
      </w:tr>
      <w:tr w14:paraId="7058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155A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docs/research/evidence/homepage_release_20260930/enclosure_rays.log</w:t>
            </w:r>
          </w:p>
        </w:tc>
        <w:tc>
          <w:tcPr>
            <w:tcW w:w="4535" w:type="dxa"/>
            <w:vAlign w:val="center"/>
          </w:tcPr>
          <w:p w14:paraId="3DF20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workflow/r2s/prompts/agent_review.md</w:t>
            </w:r>
          </w:p>
        </w:tc>
      </w:tr>
      <w:tr w14:paraId="7DCD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42C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docs/research/evidence/homepage_release_20260930/enclosure_rays_fixture_restored.log</w:t>
            </w:r>
          </w:p>
        </w:tc>
        <w:tc>
          <w:tcPr>
            <w:tcW w:w="4535" w:type="dxa"/>
            <w:vAlign w:val="center"/>
          </w:tcPr>
          <w:p w14:paraId="65CEB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workflow/r2s/prompts/agent_review_geometry.md</w:t>
            </w:r>
          </w:p>
        </w:tc>
      </w:tr>
      <w:tr w14:paraId="7EC5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4248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docs/research/evidence/homepage_release_20260930/initial_regression_summary.json</w:t>
            </w:r>
          </w:p>
        </w:tc>
        <w:tc>
          <w:tcPr>
            <w:tcW w:w="4535" w:type="dxa"/>
            <w:vAlign w:val="center"/>
          </w:tcPr>
          <w:p w14:paraId="09953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workflow/r2s/prompts/agent_review_physics.md</w:t>
            </w:r>
          </w:p>
        </w:tc>
      </w:tr>
      <w:tr w14:paraId="3F20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24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docs/research/evidence/homepage_release_20260930/shell_collision.log</w:t>
            </w:r>
          </w:p>
        </w:tc>
        <w:tc>
          <w:tcPr>
            <w:tcW w:w="4535" w:type="dxa"/>
            <w:vAlign w:val="center"/>
          </w:tcPr>
          <w:p w14:paraId="0319A2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workflow/r2s/prompts/appearance.md</w:t>
            </w:r>
          </w:p>
        </w:tc>
      </w:tr>
      <w:tr w14:paraId="4A56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35D5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docs/research/evidence/homepage_release_20260930/shell_collision_fixture_restored.log</w:t>
            </w:r>
          </w:p>
        </w:tc>
        <w:tc>
          <w:tcPr>
            <w:tcW w:w="4535" w:type="dxa"/>
            <w:vAlign w:val="center"/>
          </w:tcPr>
          <w:p w14:paraId="257EB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workflow/r2s/prompts/refinement.md</w:t>
            </w:r>
          </w:p>
        </w:tc>
      </w:tr>
      <w:tr w14:paraId="5B2B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CD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docs/research/evidence/optional_dynamics.json</w:t>
            </w:r>
          </w:p>
        </w:tc>
        <w:tc>
          <w:tcPr>
            <w:tcW w:w="4535" w:type="dxa"/>
            <w:vAlign w:val="center"/>
          </w:tcPr>
          <w:p w14:paraId="7A61C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workflow/r2s/prompts/surfaces.md</w:t>
            </w:r>
          </w:p>
        </w:tc>
      </w:tr>
      <w:tr w14:paraId="147A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832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docs/research/evidence/parallel_20260929/appearance_metadata_fix.json</w:t>
            </w:r>
          </w:p>
        </w:tc>
        <w:tc>
          <w:tcPr>
            <w:tcW w:w="4535" w:type="dxa"/>
            <w:vAlign w:val="center"/>
          </w:tcPr>
          <w:p w14:paraId="4DDE96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workflow/r2s/quality.py</w:t>
            </w:r>
          </w:p>
        </w:tc>
      </w:tr>
      <w:tr w14:paraId="5B45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D36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docs/research/evidence/parallel_20260929/auxiliary_cameras.json</w:t>
            </w:r>
          </w:p>
        </w:tc>
        <w:tc>
          <w:tcPr>
            <w:tcW w:w="4535" w:type="dxa"/>
            <w:vAlign w:val="center"/>
          </w:tcPr>
          <w:p w14:paraId="2CF35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workflow/r2s/refinement.py</w:t>
            </w:r>
          </w:p>
        </w:tc>
      </w:tr>
      <w:tr w14:paraId="5AE9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1D2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docs/research/evidence/parallel_20260929/combined_comparison.json</w:t>
            </w:r>
          </w:p>
        </w:tc>
        <w:tc>
          <w:tcPr>
            <w:tcW w:w="4535" w:type="dxa"/>
            <w:vAlign w:val="center"/>
          </w:tcPr>
          <w:p w14:paraId="0662DF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workflow/r2s/shell_collision.py</w:t>
            </w:r>
          </w:p>
        </w:tc>
      </w:tr>
      <w:tr w14:paraId="35A0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081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docs/research/evidence/parallel_20260929/combined_first_attempt.json</w:t>
            </w:r>
          </w:p>
        </w:tc>
        <w:tc>
          <w:tcPr>
            <w:tcW w:w="4535" w:type="dxa"/>
            <w:vAlign w:val="center"/>
          </w:tcPr>
          <w:p w14:paraId="0D8F11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workflow/r2s/simulation.py</w:t>
            </w:r>
          </w:p>
        </w:tc>
      </w:tr>
      <w:tr w14:paraId="1BF2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5190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docs/research/evidence/parallel_20260929/independent_audit.json</w:t>
            </w:r>
          </w:p>
        </w:tc>
        <w:tc>
          <w:tcPr>
            <w:tcW w:w="4535" w:type="dxa"/>
            <w:vAlign w:val="center"/>
          </w:tcPr>
          <w:p w14:paraId="23E08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workflow/r2s/simulation_checks.py</w:t>
            </w:r>
          </w:p>
        </w:tc>
      </w:tr>
      <w:tr w14:paraId="28D4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1B4D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docs/research/evidence/parallel_20260929/pilot_actions.json</w:t>
            </w:r>
          </w:p>
        </w:tc>
        <w:tc>
          <w:tcPr>
            <w:tcW w:w="4535" w:type="dxa"/>
            <w:vAlign w:val="center"/>
          </w:tcPr>
          <w:p w14:paraId="0B1A8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workflow/r2s/stage_worker.py</w:t>
            </w:r>
          </w:p>
        </w:tc>
      </w:tr>
      <w:tr w14:paraId="652C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70D3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docs/research/evidence/parallel_20260929/result.json</w:t>
            </w:r>
          </w:p>
        </w:tc>
        <w:tc>
          <w:tcPr>
            <w:tcW w:w="4535" w:type="dxa"/>
            <w:vAlign w:val="center"/>
          </w:tcPr>
          <w:p w14:paraId="0F470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workflow/r2s/structure.py</w:t>
            </w:r>
          </w:p>
        </w:tc>
      </w:tr>
      <w:tr w14:paraId="494E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928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docs/research/evidence/parallel_20260929/selected_wall_times.json</w:t>
            </w:r>
          </w:p>
        </w:tc>
        <w:tc>
          <w:tcPr>
            <w:tcW w:w="4535" w:type="dxa"/>
            <w:vAlign w:val="center"/>
          </w:tcPr>
          <w:p w14:paraId="5BA34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workflow/r2s/surfaces.py</w:t>
            </w:r>
          </w:p>
        </w:tc>
      </w:tr>
      <w:tr w14:paraId="5E4B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56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docs/research/evidence/parallel_20260929/sfm_006.json</w:t>
            </w:r>
          </w:p>
        </w:tc>
        <w:tc>
          <w:tcPr>
            <w:tcW w:w="4535" w:type="dxa"/>
            <w:vAlign w:val="center"/>
          </w:tcPr>
          <w:p w14:paraId="5E05F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workflow/r2s/task_evaluation.py</w:t>
            </w:r>
          </w:p>
        </w:tc>
      </w:tr>
      <w:tr w14:paraId="2D6C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C52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docs/research/evidence/pi3x_reconciled_20260930/installation.json</w:t>
            </w:r>
          </w:p>
        </w:tc>
        <w:tc>
          <w:tcPr>
            <w:tcW w:w="4535" w:type="dxa"/>
            <w:vAlign w:val="center"/>
          </w:tcPr>
          <w:p w14:paraId="0B059E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workflow/r2s/viewpoints.py</w:t>
            </w:r>
          </w:p>
        </w:tc>
      </w:tr>
      <w:tr w14:paraId="4A6A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D592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docs/research/evidence/pi3x_reconciled_20260930/installation_failed.json</w:t>
            </w:r>
          </w:p>
        </w:tc>
        <w:tc>
          <w:tcPr>
            <w:tcW w:w="4535" w:type="dxa"/>
            <w:vAlign w:val="center"/>
          </w:tcPr>
          <w:p w14:paraId="59C57B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workflow/r2s/web_integration.py</w:t>
            </w:r>
          </w:p>
        </w:tc>
      </w:tr>
      <w:tr w14:paraId="0F3A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D22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docs/research/evidence/pi3x_reconciled_20260930/reconciliation.json</w:t>
            </w:r>
          </w:p>
        </w:tc>
        <w:tc>
          <w:tcPr>
            <w:tcW w:w="4535" w:type="dxa"/>
            <w:vAlign w:val="center"/>
          </w:tcPr>
          <w:p w14:paraId="620294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workflow/r2s/web_research.py</w:t>
            </w:r>
          </w:p>
        </w:tc>
      </w:tr>
    </w:tbl>
    <w:p w14:paraId="1D625A7F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AAA96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F86B5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DE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010CCC1493874D7AA22F654333EF4E71_12</vt:lpwstr>
  </property>
</Properties>
</file>