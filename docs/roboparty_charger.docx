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0CB45">
      <w:pPr>
        <w:pStyle w:val="33"/>
        <w:spacing w:before="3000"/>
      </w:pPr>
      <w:bookmarkStart w:id="11" w:name="_GoBack"/>
      <w:bookmarkEnd w:id="11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7F05A355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roboparty_charger</w:t>
      </w:r>
    </w:p>
    <w:p w14:paraId="7A4253B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298186C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仓库地址：https://github.com/Roboparty/roboparty_charger</w:t>
      </w:r>
    </w:p>
    <w:p w14:paraId="633D649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2EC3AEFA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208465B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1295F372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_Toc18956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_Toc18956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E553D2E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_Toc14329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_Toc14329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FA6A4D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_Toc31399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_Toc31399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2EB4C2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_Toc24557 </w:instrText>
      </w:r>
      <w:r>
        <w:rPr>
          <w:rFonts w:ascii="Times New Roman" w:hAnsi="Times New Roman" w:eastAsia="宋体"/>
        </w:rPr>
        <w:fldChar w:fldCharType="separate"/>
      </w:r>
      <w:r>
        <w:t>.settings/</w:t>
      </w:r>
      <w:r>
        <w:tab/>
      </w:r>
      <w:r>
        <w:fldChar w:fldCharType="begin"/>
      </w:r>
      <w:r>
        <w:instrText xml:space="preserve"> PAGEREF _Toc24557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DF8188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_Toc28695 </w:instrText>
      </w:r>
      <w:r>
        <w:rPr>
          <w:rFonts w:ascii="Times New Roman" w:hAnsi="Times New Roman" w:eastAsia="宋体"/>
        </w:rPr>
        <w:fldChar w:fldCharType="separate"/>
      </w:r>
      <w:r>
        <w:t>.vscode/</w:t>
      </w:r>
      <w:r>
        <w:tab/>
      </w:r>
      <w:r>
        <w:fldChar w:fldCharType="begin"/>
      </w:r>
      <w:r>
        <w:instrText xml:space="preserve"> PAGEREF _Toc28695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2A9375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_Toc26582 </w:instrText>
      </w:r>
      <w:r>
        <w:rPr>
          <w:rFonts w:ascii="Times New Roman" w:hAnsi="Times New Roman" w:eastAsia="宋体"/>
        </w:rPr>
        <w:fldChar w:fldCharType="separate"/>
      </w:r>
      <w:r>
        <w:t>Core/</w:t>
      </w:r>
      <w:r>
        <w:tab/>
      </w:r>
      <w:r>
        <w:fldChar w:fldCharType="begin"/>
      </w:r>
      <w:r>
        <w:instrText xml:space="preserve"> PAGEREF _Toc26582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263494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_Toc3927 </w:instrText>
      </w:r>
      <w:r>
        <w:rPr>
          <w:rFonts w:ascii="Times New Roman" w:hAnsi="Times New Roman" w:eastAsia="宋体"/>
        </w:rPr>
        <w:fldChar w:fldCharType="separate"/>
      </w:r>
      <w:r>
        <w:t>Drivers/</w:t>
      </w:r>
      <w:r>
        <w:tab/>
      </w:r>
      <w:r>
        <w:fldChar w:fldCharType="begin"/>
      </w:r>
      <w:r>
        <w:instrText xml:space="preserve"> PAGEREF _Toc3927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2767A3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_Toc5705 </w:instrText>
      </w:r>
      <w:r>
        <w:rPr>
          <w:rFonts w:ascii="Times New Roman" w:hAnsi="Times New Roman" w:eastAsia="宋体"/>
        </w:rPr>
        <w:fldChar w:fldCharType="separate"/>
      </w:r>
      <w:r>
        <w:t>MDK-ARM/</w:t>
      </w:r>
      <w:r>
        <w:tab/>
      </w:r>
      <w:r>
        <w:fldChar w:fldCharType="begin"/>
      </w:r>
      <w:r>
        <w:instrText xml:space="preserve"> PAGEREF _Toc5705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9E5366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_Toc19461 </w:instrText>
      </w:r>
      <w:r>
        <w:rPr>
          <w:rFonts w:ascii="Times New Roman" w:hAnsi="Times New Roman" w:eastAsia="宋体"/>
        </w:rPr>
        <w:fldChar w:fldCharType="separate"/>
      </w:r>
      <w:r>
        <w:t>cmake/</w:t>
      </w:r>
      <w:r>
        <w:tab/>
      </w:r>
      <w:r>
        <w:fldChar w:fldCharType="begin"/>
      </w:r>
      <w:r>
        <w:instrText xml:space="preserve"> PAGEREF _Toc19461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3A314F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_Toc16965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_Toc16965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4905C79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_Toc29595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_Toc29595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A492604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2FB7F145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2339A8C3">
      <w:pPr>
        <w:pStyle w:val="3"/>
      </w:pPr>
      <w:bookmarkStart w:id="0" w:name="_Toc18956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2ADD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96D34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9EBD1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4C5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44AC0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43132C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roboparty_charger</w:t>
            </w:r>
          </w:p>
        </w:tc>
      </w:tr>
      <w:tr w14:paraId="44C20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7AF90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68DFD5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https://github.com/Roboparty/roboparty_charger</w:t>
            </w:r>
          </w:p>
        </w:tc>
      </w:tr>
      <w:tr w14:paraId="12789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95E6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695A6B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05429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29045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A89BB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</w:t>
            </w:r>
          </w:p>
        </w:tc>
      </w:tr>
      <w:tr w14:paraId="16002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1B2084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675073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271B0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94551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25CDF2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1E8B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E69818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4A8688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7163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41C63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3C1C8D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1380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8708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5F31E5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2026-05-28</w:t>
            </w:r>
          </w:p>
        </w:tc>
      </w:tr>
      <w:tr w14:paraId="0E170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87C97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1069FE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2026-08-25</w:t>
            </w:r>
          </w:p>
        </w:tc>
      </w:tr>
      <w:tr w14:paraId="64E8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D68CC6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531DCA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2026-08-25</w:t>
            </w:r>
          </w:p>
        </w:tc>
      </w:tr>
      <w:tr w14:paraId="513A4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F70EF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71C28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1084</w:t>
            </w:r>
          </w:p>
        </w:tc>
      </w:tr>
      <w:tr w14:paraId="0F276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2F528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11F86C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</w:tr>
      <w:tr w14:paraId="3D5C4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19EF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71E289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</w:tr>
    </w:tbl>
    <w:p w14:paraId="48DC5AAB"/>
    <w:p w14:paraId="68937CC0">
      <w:pPr>
        <w:ind w:firstLine="480" w:firstLineChars="200"/>
      </w:pPr>
      <w:r>
        <w:t>roboparty_charger 是 RoboParty 的 USB Type-C PD 充电电路固件仓库，主要语言 C，许可证 GPL-3.0，默认分支 main。README 只有一句话：RoboParty USB Type-C PD charge to battery. Up to 140W max，即把 USB Type-C PD 电源充入电池，最高 140W。</w:t>
      </w:r>
    </w:p>
    <w:p w14:paraId="453D9D26">
      <w:pPr>
        <w:ind w:firstLine="480" w:firstLineChars="200"/>
      </w:pPr>
      <w:r>
        <w:t>本次采集覆盖 main 分支的 1,084 个受控文件、160 个目录与 13 个顶层条目，是一个标准的 STM32CubeMX 生成工程：应用层代码在 Core/（51 个 .c/.h，分 Inc 与 Src），ST 官方 HAL 与 CMSIS 库在 Drivers/（899 个文件），Keil MDK 工程与其编译产物在 MDK-ARM/（118 个文件）；另附 CMake 构建配置与 IDE/编辑器设置。</w:t>
      </w:r>
    </w:p>
    <w:p w14:paraId="311AA2C4">
      <w:pPr>
        <w:ind w:firstLine="480" w:firstLineChars="200"/>
      </w:pPr>
      <w:r>
        <w:t>从文件名可以读出该固件的功能边界：Core/Src 下同时有 ch224.c（USB PD 协议芯片）、tws_bms.c（电池管理）、tmp100.c（温度传感器）、spi_flash_w25q128.c（外部 Flash）、oled.c 与 oled_font.h（本地显示）、key.c、usb.c、i2c_soft.c、fw_update.c（固件升级）与 parse_command.c（串口命令解析），与充电到电池这一目标一致。</w:t>
      </w:r>
    </w:p>
    <w:p w14:paraId="24E093CC">
      <w:pPr>
        <w:ind w:firstLine="480" w:firstLineChars="200"/>
      </w:pPr>
      <w:r>
        <w:t>该仓 README 仅有一句话，未介绍任何目录；本册对目录用途的说明除这句总体定位外，均标注为 README 未说明、依文件名推断。</w:t>
      </w:r>
    </w:p>
    <w:p w14:paraId="0BFBEC84">
      <w:pPr>
        <w:ind w:firstLine="480" w:firstLineChars="200"/>
      </w:pPr>
      <w:r>
        <w:t>该仓根目录含 README.md，正文仅一句：RoboParty USB Type-C PD charge to battery. Up to 140W max（USB Type-C PD 充电至电池，最高 140W）。README 未介绍任何目录与文件。</w:t>
      </w:r>
    </w:p>
    <w:p w14:paraId="4BA2CE37">
      <w:pPr>
        <w:ind w:firstLine="480" w:firstLineChars="200"/>
      </w:pPr>
      <w:r>
        <w:t>说明：本仓 README 仅一句总体定位，未说明任何目录，故除总体用途外，上表所有目录说明均标注为 README 未说明、依文件名推断；其中芯片系列与厂商来自目录名 STM32F1xx_HAL_Driver 与文件名 startup_stm32f103xb.s。</w:t>
      </w:r>
    </w:p>
    <w:p w14:paraId="702FB50C">
      <w:pPr>
        <w:pStyle w:val="3"/>
      </w:pPr>
      <w:bookmarkStart w:id="1" w:name="_Toc14329"/>
      <w:r>
        <w:t>二、顶层条目索引</w:t>
      </w:r>
      <w:bookmarkEnd w:id="1"/>
    </w:p>
    <w:p w14:paraId="29798972">
      <w:pPr>
        <w:ind w:firstLine="480" w:firstLineChars="200"/>
      </w:pPr>
      <w:r>
        <w:t>下表列出仓库根目录下的全部顶层条目（共 13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5A31C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0A053E6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2F84B9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DE544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62D26E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3E1F1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4815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812173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5E32A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605D0AB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5AA5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606EE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2775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5F2447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FB2BC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.mxproject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5DB2A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28D82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46971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STM32CubeMX 工程元数据文件，记录代码生成时的工程与组件信息。</w:t>
            </w:r>
          </w:p>
        </w:tc>
      </w:tr>
      <w:tr w14:paraId="52A0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A95C02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334222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.settings</w:t>
            </w:r>
          </w:p>
        </w:tc>
        <w:tc>
          <w:tcPr>
            <w:tcW w:w="794" w:type="dxa"/>
            <w:vAlign w:val="center"/>
          </w:tcPr>
          <w:p w14:paraId="561E7B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D005B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vAlign w:val="center"/>
          </w:tcPr>
          <w:p w14:paraId="6C9D82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 .json（bundles-lock.store.json、bundles.store.json、ide.store.json），依文件名推断为 STM32CubeIDE 的工程设置存储。</w:t>
            </w:r>
          </w:p>
        </w:tc>
      </w:tr>
      <w:tr w14:paraId="2B128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2782E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BA8C1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.vscode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8C574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224DA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160D6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 .json（c_cpp_properties.json、launch.json、settings.json），依文件名推断为 VS Code 的 C/C++ 与调试配置。</w:t>
            </w:r>
          </w:p>
        </w:tc>
      </w:tr>
      <w:tr w14:paraId="0E827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9F5CA9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1D3886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vAlign w:val="center"/>
          </w:tcPr>
          <w:p w14:paraId="28F546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718B0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846A0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构建入口脚本。</w:t>
            </w:r>
          </w:p>
        </w:tc>
      </w:tr>
      <w:tr w14:paraId="744DE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05EA1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4686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CMakePresets.json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BDF33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D7B78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D10CC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预设配置，声明可用的工具链与构建预设。</w:t>
            </w:r>
          </w:p>
        </w:tc>
      </w:tr>
      <w:tr w14:paraId="53445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3CD359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0BF225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ChargeBAT.ioc</w:t>
            </w:r>
          </w:p>
        </w:tc>
        <w:tc>
          <w:tcPr>
            <w:tcW w:w="794" w:type="dxa"/>
            <w:vAlign w:val="center"/>
          </w:tcPr>
          <w:p w14:paraId="3028271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EC13A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7F52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STM32CubeMX 工程配置文件，描述芯片型号、引脚与外设配置，是生成本工程源码的源头文件。</w:t>
            </w:r>
          </w:p>
        </w:tc>
      </w:tr>
      <w:tr w14:paraId="660BE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18287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0310B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D54FC4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39B7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51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B165E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应用核心代码，递归 51 个文件（26 个 .c、25 个 .h），下分 Inc/ 与 Src/ 两个子目录；依 STM32CubeMX 工程惯例与文件名推断为芯片初始化与业务逻辑所在。</w:t>
            </w:r>
          </w:p>
        </w:tc>
      </w:tr>
      <w:tr w14:paraId="79B0E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011FBF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44AAD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Drivers</w:t>
            </w:r>
          </w:p>
        </w:tc>
        <w:tc>
          <w:tcPr>
            <w:tcW w:w="794" w:type="dxa"/>
            <w:vAlign w:val="center"/>
          </w:tcPr>
          <w:p w14:paraId="4CD3835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C936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899 个文件 / 147 个子目录</w:t>
            </w:r>
          </w:p>
        </w:tc>
        <w:tc>
          <w:tcPr>
            <w:tcW w:w="3685" w:type="dxa"/>
            <w:vAlign w:val="center"/>
          </w:tcPr>
          <w:p w14:paraId="2C4265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芯片厂商驱动库，递归 899 个文件（552 个 .c、236 个 .h、50 个 .s），下分 CMSIS/ 与 STM32F1xx_HAL_Driver/ 两个子目录；依目录名推断为 ST 官方 HAL 驱动与 ARM CMSIS 库。</w:t>
            </w:r>
          </w:p>
        </w:tc>
      </w:tr>
      <w:tr w14:paraId="331F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16C48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316A1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D1E73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1BD16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F819F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GPL-3.0。</w:t>
            </w:r>
          </w:p>
        </w:tc>
      </w:tr>
      <w:tr w14:paraId="08104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0E3B8B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069CF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MDK-ARM</w:t>
            </w:r>
          </w:p>
        </w:tc>
        <w:tc>
          <w:tcPr>
            <w:tcW w:w="794" w:type="dxa"/>
            <w:vAlign w:val="center"/>
          </w:tcPr>
          <w:p w14:paraId="04CB82B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0B735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118 个文件 / 4 个子目录</w:t>
            </w:r>
          </w:p>
        </w:tc>
        <w:tc>
          <w:tcPr>
            <w:tcW w:w="3685" w:type="dxa"/>
            <w:vAlign w:val="center"/>
          </w:tcPr>
          <w:p w14:paraId="116330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Keil MDK 工程目录，根层含 ChargeBAT.uvprojx、ChargeBAT.uvoptx、startup_stm32f103xb.s、JLinkLog.txt 等，下分 ChargeBAT/、DebugConfig/、RTE/ 三个子目录；依文件名推断为 Keil 工程与调试配置。</w:t>
            </w:r>
          </w:p>
        </w:tc>
      </w:tr>
      <w:tr w14:paraId="42307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A5018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0D08B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1C45AB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B5ABB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C706B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仓库说明文档，仅一句总体定位。</w:t>
            </w:r>
          </w:p>
        </w:tc>
      </w:tr>
      <w:tr w14:paraId="37E5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86E17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024593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</w:t>
            </w:r>
          </w:p>
        </w:tc>
        <w:tc>
          <w:tcPr>
            <w:tcW w:w="794" w:type="dxa"/>
            <w:vAlign w:val="center"/>
          </w:tcPr>
          <w:p w14:paraId="11FE50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22C3F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1 个子目录</w:t>
            </w:r>
          </w:p>
        </w:tc>
        <w:tc>
          <w:tcPr>
            <w:tcW w:w="3685" w:type="dxa"/>
            <w:vAlign w:val="center"/>
          </w:tcPr>
          <w:p w14:paraId="4BA88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 .cmake（gcc-arm-none-eabi.cmake、starm-clang.cmake）并下分 stm32cubemx/；依文件名推断为面向 arm-none-eabi 与 Clang 的 CMake 工具链配置。</w:t>
            </w:r>
          </w:p>
        </w:tc>
      </w:tr>
    </w:tbl>
    <w:p w14:paraId="60DFC524">
      <w:pPr>
        <w:pStyle w:val="3"/>
      </w:pPr>
      <w:bookmarkStart w:id="2" w:name="_Toc31399"/>
      <w:r>
        <w:t>三、目录用途说明</w:t>
      </w:r>
      <w:bookmarkEnd w:id="2"/>
    </w:p>
    <w:p w14:paraId="24733F08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178C104C">
      <w:pPr>
        <w:pStyle w:val="4"/>
      </w:pPr>
      <w:bookmarkStart w:id="3" w:name="_Toc24557"/>
      <w:r>
        <w:t>.settings/</w:t>
      </w:r>
      <w:bookmarkEnd w:id="3"/>
    </w:p>
    <w:p w14:paraId="0D85E4A5">
      <w:pPr>
        <w:ind w:firstLine="480" w:firstLineChars="200"/>
      </w:pPr>
      <w:r>
        <w:t>3 个 .json（bundles-lock.store.json、bundles.store.json、ide.store.json），依文件名推断为 STM32CubeIDE 的工程设置存储。</w:t>
      </w:r>
    </w:p>
    <w:p w14:paraId="16BA95F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4FE197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根层代表文件：bundles-lock.store.json、bundles.store.json、ide.store.json。</w:t>
      </w:r>
    </w:p>
    <w:p w14:paraId="5BDB0767">
      <w:pPr>
        <w:pStyle w:val="4"/>
      </w:pPr>
      <w:bookmarkStart w:id="4" w:name="_Toc28695"/>
      <w:r>
        <w:t>.vscode/</w:t>
      </w:r>
      <w:bookmarkEnd w:id="4"/>
    </w:p>
    <w:p w14:paraId="67235865">
      <w:pPr>
        <w:ind w:firstLine="480" w:firstLineChars="200"/>
      </w:pPr>
      <w:r>
        <w:t>3 个 .json（c_cpp_properties.json、launch.json、settings.json），依文件名推断为 VS Code 的 C/C++ 与调试配置。</w:t>
      </w:r>
    </w:p>
    <w:p w14:paraId="15E2126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0742784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根层代表文件：c_cpp_properties.json、launch.json、settings.json。</w:t>
      </w:r>
    </w:p>
    <w:p w14:paraId="4D3B7943">
      <w:pPr>
        <w:pStyle w:val="4"/>
      </w:pPr>
      <w:bookmarkStart w:id="5" w:name="_Toc26582"/>
      <w:r>
        <w:t>Core/</w:t>
      </w:r>
      <w:bookmarkEnd w:id="5"/>
    </w:p>
    <w:p w14:paraId="6077C3BA">
      <w:pPr>
        <w:ind w:firstLine="480" w:firstLineChars="200"/>
      </w:pPr>
      <w:r>
        <w:t>应用核心代码，递归 51 个文件（26 个 .c、25 个 .h），下分 Inc/ 与 Src/ 两个子目录；依 STM32CubeMX 工程惯例与文件名推断为芯片初始化与业务逻辑所在。</w:t>
      </w:r>
    </w:p>
    <w:p w14:paraId="692ADD9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51 个文件、2 个目录。README 未说明，依文件名推断</w:t>
      </w:r>
    </w:p>
    <w:p w14:paraId="2EE30139">
      <w:pPr>
        <w:pStyle w:val="5"/>
      </w:pPr>
      <w:r>
        <w:t>Core/Inc/</w:t>
      </w:r>
    </w:p>
    <w:p w14:paraId="7F8E9775">
      <w:pPr>
        <w:ind w:firstLine="480" w:firstLineChars="200"/>
      </w:pPr>
      <w:r>
        <w:t>25 个 .h 头文件，含 adc.h、ch224.h、dma.h、i2c_soft.h、flash_cache.h、fw_update.h、spi_flash_w25q128.h、tws_bms.h、tmp100.h、usb.h、user_usb.h、logo_128x64.h、oled_font.h；依文件名推断为核心应用的头文件。</w:t>
      </w:r>
    </w:p>
    <w:p w14:paraId="7AEB29C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25 个，子目录 0 个；递归共 25 个文件、0 个目录。README 未说明，依文件名推断</w:t>
      </w:r>
    </w:p>
    <w:p w14:paraId="166E140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代表文件：adc.h、ch224.h、dma.h、flash_cache.h、fw_update.h、gpio.h、i2c.h、i2c_soft.h；另有 17 个直接文件。</w:t>
      </w:r>
    </w:p>
    <w:p w14:paraId="3F499D61">
      <w:pPr>
        <w:pStyle w:val="5"/>
      </w:pPr>
      <w:r>
        <w:t>Core/Src/</w:t>
      </w:r>
    </w:p>
    <w:p w14:paraId="5EDCECD0">
      <w:pPr>
        <w:ind w:firstLine="480" w:firstLineChars="200"/>
      </w:pPr>
      <w:r>
        <w:t>26 个 .c 源文件，含 main.c、adc.c、ch224.c、i2c_soft.c、tws_bms.c、tmp100.c、spi_flash_w25q128.c、fw_update.c、parse_command.c、oled.c、key.c、usb.c；依文件名推断为各外设与业务模块的实现。</w:t>
      </w:r>
    </w:p>
    <w:p w14:paraId="70CC377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26 个，子目录 0 个；递归共 26 个文件、0 个目录。README 未说明，依文件名推断</w:t>
      </w:r>
    </w:p>
    <w:p w14:paraId="1D66D6C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代表文件：adc.c、ch224.c、dma.c、flash_cache.c、fw_update.c、gpio.c、i2c.c、i2c_soft.c；另有 18 个直接文件。</w:t>
      </w:r>
    </w:p>
    <w:p w14:paraId="337866C0">
      <w:pPr>
        <w:pStyle w:val="4"/>
      </w:pPr>
      <w:bookmarkStart w:id="6" w:name="_Toc3927"/>
      <w:r>
        <w:t>Drivers/</w:t>
      </w:r>
      <w:bookmarkEnd w:id="6"/>
    </w:p>
    <w:p w14:paraId="1E3583B9">
      <w:pPr>
        <w:ind w:firstLine="480" w:firstLineChars="200"/>
      </w:pPr>
      <w:r>
        <w:t>芯片厂商驱动库，递归 899 个文件（552 个 .c、236 个 .h、50 个 .s），下分 CMSIS/ 与 STM32F1xx_HAL_Driver/ 两个子目录；依目录名推断为 ST 官方 HAL 驱动与 ARM CMSIS 库。</w:t>
      </w:r>
    </w:p>
    <w:p w14:paraId="60D0F34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899 个文件、147 个目录。README 未说明，依文件名推断</w:t>
      </w:r>
    </w:p>
    <w:p w14:paraId="23747F28">
      <w:pPr>
        <w:pStyle w:val="5"/>
      </w:pPr>
      <w:r>
        <w:t>Drivers/CMSIS/</w:t>
      </w:r>
    </w:p>
    <w:p w14:paraId="5F54814B">
      <w:pPr>
        <w:ind w:firstLine="480" w:firstLineChars="200"/>
      </w:pPr>
      <w:r>
        <w:t>递归 767 个文件，下分 Core、Core_A、DSP、Device、Include、Lib、NN、RTOS、RTOS2、docs 十个子目录；依目录名推断为 ARM CMSIS 库（含 DSP、NN、RTOS 等组件），根层为 LICENSE.txt。</w:t>
      </w:r>
    </w:p>
    <w:p w14:paraId="32C2AD4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10 个；递归共 767 个文件、142 个目录。README 未说明，依文件名推断</w:t>
      </w:r>
    </w:p>
    <w:p w14:paraId="1108B92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代表文件：LICENSE.txt。</w:t>
      </w:r>
    </w:p>
    <w:p w14:paraId="2D359DAD">
      <w:pPr>
        <w:pStyle w:val="5"/>
      </w:pPr>
      <w:r>
        <w:t>Drivers/STM32F1xx_HAL_Driver/</w:t>
      </w:r>
    </w:p>
    <w:p w14:paraId="15C2612C">
      <w:pPr>
        <w:ind w:firstLine="480" w:firstLineChars="200"/>
      </w:pPr>
      <w:r>
        <w:t>递归 132 个文件（70 个 .h、61 个 .c），下分 Inc/ 与 Src/，根层为 LICENSE.txt；依目录名推断为 STM32F1 系列 HAL 驱动库。</w:t>
      </w:r>
    </w:p>
    <w:p w14:paraId="610855A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2 个；递归共 132 个文件、3 个目录。README 未说明，依文件名推断</w:t>
      </w:r>
    </w:p>
    <w:p w14:paraId="52ACA26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代表文件：LICENSE.txt。</w:t>
      </w:r>
    </w:p>
    <w:p w14:paraId="270F1C33">
      <w:pPr>
        <w:pStyle w:val="4"/>
      </w:pPr>
      <w:bookmarkStart w:id="7" w:name="_Toc5705"/>
      <w:r>
        <w:t>MDK-ARM/</w:t>
      </w:r>
      <w:bookmarkEnd w:id="7"/>
    </w:p>
    <w:p w14:paraId="4B174ABA">
      <w:pPr>
        <w:ind w:firstLine="480" w:firstLineChars="200"/>
      </w:pPr>
      <w:r>
        <w:t>Keil MDK 工程目录，根层含 ChargeBAT.uvprojx、ChargeBAT.uvoptx、startup_stm32f103xb.s、JLinkLog.txt 等，下分 ChargeBAT/、DebugConfig/、RTE/ 三个子目录；依文件名推断为 Keil 工程与调试配置。</w:t>
      </w:r>
    </w:p>
    <w:p w14:paraId="42C4FEE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3 个；递归共 118 个文件、4 个目录。README 未说明，依文件名推断</w:t>
      </w:r>
    </w:p>
    <w:p w14:paraId="4889C13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根层代表文件：ChargeBAT.uvguix.MLTZ、ChargeBAT.uvoptx、ChargeBAT.uvprojx、EventRecorderStub.scvd、JLinkLog.txt、JLinkSettings.ini、startup_stm32f103xb.s。</w:t>
      </w:r>
    </w:p>
    <w:p w14:paraId="44DA1F77">
      <w:pPr>
        <w:pStyle w:val="5"/>
      </w:pPr>
      <w:r>
        <w:t>MDK-ARM/ChargeBAT/</w:t>
      </w:r>
    </w:p>
    <w:p w14:paraId="6AF71549">
      <w:pPr>
        <w:ind w:firstLine="480" w:firstLineChars="200"/>
      </w:pPr>
      <w:r>
        <w:t>109 个编译与链接产物，含 ChargeBAT.axf、ChargeBAT.bin、ChargeBAT.hex、ChargeBAT.map、ChargeBAT.sct 与大量 .o、.d 中间文件；依文件名推断为 Keil 的构建输出。</w:t>
      </w:r>
    </w:p>
    <w:p w14:paraId="3DBBA0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109 个，子目录 0 个；递归共 109 个文件、0 个目录。README 未说明，依文件名推断</w:t>
      </w:r>
    </w:p>
    <w:p w14:paraId="209D63D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代表文件：ChargeBAT.axf、ChargeBAT.bin、ChargeBAT.build_log.htm、ChargeBAT.hex、ChargeBAT.htm、ChargeBAT.lnp、ChargeBAT.map、ChargeBAT.sct；另有 101 个直接文件。</w:t>
      </w:r>
    </w:p>
    <w:p w14:paraId="209D0345">
      <w:pPr>
        <w:pStyle w:val="5"/>
      </w:pPr>
      <w:r>
        <w:t>MDK-ARM/DebugConfig/</w:t>
      </w:r>
    </w:p>
    <w:p w14:paraId="02456570">
      <w:pPr>
        <w:ind w:firstLine="480" w:firstLineChars="200"/>
      </w:pPr>
      <w:r>
        <w:t>只有一个 ChargeBAT_STM32F103C8_1.0.0.dbgconf，为 Keil 的调试器配置；文件名中的 STM32F103C8 指明目标芯片型号。</w:t>
      </w:r>
    </w:p>
    <w:p w14:paraId="2B2CD61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58C28E8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代表文件：ChargeBAT_STM32F103C8_1.0.0.dbgconf。</w:t>
      </w:r>
    </w:p>
    <w:p w14:paraId="2DAF80CE">
      <w:pPr>
        <w:pStyle w:val="5"/>
      </w:pPr>
      <w:r>
        <w:t>MDK-ARM/RTE/</w:t>
      </w:r>
    </w:p>
    <w:p w14:paraId="4BF7F2C3">
      <w:pPr>
        <w:ind w:firstLine="480" w:firstLineChars="200"/>
      </w:pPr>
      <w:r>
        <w:t>只有一个 .h 并再下一级 _ChargeBAT/；依目录名推断为 Keil 的运行时环境（Run-Time Environment）配置。</w:t>
      </w:r>
    </w:p>
    <w:p w14:paraId="706FF53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47834A72">
      <w:pPr>
        <w:pStyle w:val="4"/>
      </w:pPr>
      <w:bookmarkStart w:id="8" w:name="_Toc19461"/>
      <w:r>
        <w:t>cmake/</w:t>
      </w:r>
      <w:bookmarkEnd w:id="8"/>
    </w:p>
    <w:p w14:paraId="4CB7C132">
      <w:pPr>
        <w:ind w:firstLine="480" w:firstLineChars="200"/>
      </w:pPr>
      <w:r>
        <w:t>2 个 .cmake（gcc-arm-none-eabi.cmake、starm-clang.cmake）并下分 stm32cubemx/；依文件名推断为面向 arm-none-eabi 与 Clang 的 CMake 工具链配置。</w:t>
      </w:r>
    </w:p>
    <w:p w14:paraId="0D0DB12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1 个；递归共 3 个文件、1 个目录。README 未说明，依文件名推断</w:t>
      </w:r>
    </w:p>
    <w:p w14:paraId="4212FFD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根层代表文件：gcc-arm-none-eabi.cmake、starm-clang.cmake。</w:t>
      </w:r>
    </w:p>
    <w:p w14:paraId="21956C59">
      <w:pPr>
        <w:pStyle w:val="5"/>
      </w:pPr>
      <w:r>
        <w:t>cmake/stm32cubemx/</w:t>
      </w:r>
    </w:p>
    <w:p w14:paraId="292AC10B">
      <w:pPr>
        <w:ind w:firstLine="480" w:firstLineChars="200"/>
      </w:pPr>
      <w:r>
        <w:t>只有一个 CMakeLists.txt，依目录名推断为 STM32CubeMX 相关的 CMake 构建定义。</w:t>
      </w:r>
    </w:p>
    <w:p w14:paraId="5BD0CEB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F10EF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代表文件：CMakeLists.txt。</w:t>
      </w:r>
    </w:p>
    <w:p w14:paraId="6F5FA9C6">
      <w:pPr>
        <w:pStyle w:val="4"/>
      </w:pPr>
      <w:bookmarkStart w:id="9" w:name="_Toc16965"/>
      <w:r>
        <w:t>根目录文件</w:t>
      </w:r>
      <w:bookmarkEnd w:id="9"/>
    </w:p>
    <w:p w14:paraId="79AC8F3A">
      <w:pPr>
        <w:ind w:firstLine="480" w:firstLineChars="200"/>
      </w:pPr>
      <w:r>
        <w:t>.gitignore：Git 忽略规则，声明不纳入版本控制的文件。</w:t>
      </w:r>
    </w:p>
    <w:p w14:paraId="2F027D2E">
      <w:pPr>
        <w:ind w:firstLine="480" w:firstLineChars="200"/>
      </w:pPr>
      <w:r>
        <w:t>.mxproject：STM32CubeMX 工程元数据文件，记录代码生成时的工程与组件信息。</w:t>
      </w:r>
    </w:p>
    <w:p w14:paraId="5F13C5C8">
      <w:pPr>
        <w:ind w:firstLine="480" w:firstLineChars="200"/>
      </w:pPr>
      <w:r>
        <w:t>CMakeLists.txt：CMake 构建入口脚本。</w:t>
      </w:r>
    </w:p>
    <w:p w14:paraId="24F1B960">
      <w:pPr>
        <w:ind w:firstLine="480" w:firstLineChars="200"/>
      </w:pPr>
      <w:r>
        <w:t>CMakePresets.json：CMake 预设配置，声明可用的工具链与构建预设。</w:t>
      </w:r>
    </w:p>
    <w:p w14:paraId="0DE132E1">
      <w:pPr>
        <w:ind w:firstLine="480" w:firstLineChars="200"/>
      </w:pPr>
      <w:r>
        <w:t>ChargeBAT.ioc：STM32CubeMX 工程配置文件，描述芯片型号、引脚与外设配置，是生成本工程源码的源头文件。</w:t>
      </w:r>
    </w:p>
    <w:p w14:paraId="5D62E3D1">
      <w:pPr>
        <w:ind w:firstLine="480" w:firstLineChars="200"/>
      </w:pPr>
      <w:r>
        <w:t>LICENSE：开源许可证正文，本仓为 GPL-3.0。</w:t>
      </w:r>
    </w:p>
    <w:p w14:paraId="7308C09F">
      <w:pPr>
        <w:ind w:firstLine="480" w:firstLineChars="200"/>
      </w:pPr>
      <w:r>
        <w:t>README.md：仓库说明文档，仅一句总体定位。</w:t>
      </w:r>
    </w:p>
    <w:p w14:paraId="7387C6FA">
      <w:pPr>
        <w:pStyle w:val="3"/>
      </w:pPr>
      <w:bookmarkStart w:id="10" w:name="_Toc29595"/>
      <w:r>
        <w:t>附录：完整文件清单</w:t>
      </w:r>
      <w:bookmarkEnd w:id="10"/>
    </w:p>
    <w:p w14:paraId="5A675385">
      <w:pPr>
        <w:ind w:firstLine="480" w:firstLineChars="200"/>
      </w:pPr>
      <w:r>
        <w:t>下表按路径列出该仓库全部 1084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5B2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8FCDD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05C4C4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18B1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E65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1EEBDC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Drivers/CMSIS/DSP/Source/MatrixFunctions/arm_mat_mult_q31.c</w:t>
            </w:r>
          </w:p>
        </w:tc>
      </w:tr>
      <w:tr w14:paraId="08F99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9EAF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.mxproject</w:t>
            </w:r>
          </w:p>
        </w:tc>
        <w:tc>
          <w:tcPr>
            <w:tcW w:w="4535" w:type="dxa"/>
            <w:vAlign w:val="center"/>
          </w:tcPr>
          <w:p w14:paraId="76441B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Drivers/CMSIS/DSP/Source/MatrixFunctions/arm_mat_scale_f32.c</w:t>
            </w:r>
          </w:p>
        </w:tc>
      </w:tr>
      <w:tr w14:paraId="6F86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888F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.settings/bundles-lock.store.json</w:t>
            </w:r>
          </w:p>
        </w:tc>
        <w:tc>
          <w:tcPr>
            <w:tcW w:w="4535" w:type="dxa"/>
            <w:vAlign w:val="center"/>
          </w:tcPr>
          <w:p w14:paraId="6CCFFF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Drivers/CMSIS/DSP/Source/MatrixFunctions/arm_mat_scale_q15.c</w:t>
            </w:r>
          </w:p>
        </w:tc>
      </w:tr>
      <w:tr w14:paraId="4B63B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9B73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.settings/bundles.store.json</w:t>
            </w:r>
          </w:p>
        </w:tc>
        <w:tc>
          <w:tcPr>
            <w:tcW w:w="4535" w:type="dxa"/>
            <w:vAlign w:val="center"/>
          </w:tcPr>
          <w:p w14:paraId="011539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Drivers/CMSIS/DSP/Source/MatrixFunctions/arm_mat_scale_q31.c</w:t>
            </w:r>
          </w:p>
        </w:tc>
      </w:tr>
      <w:tr w14:paraId="5F242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1597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.settings/ide.store.json</w:t>
            </w:r>
          </w:p>
        </w:tc>
        <w:tc>
          <w:tcPr>
            <w:tcW w:w="4535" w:type="dxa"/>
            <w:vAlign w:val="center"/>
          </w:tcPr>
          <w:p w14:paraId="5F0A11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Drivers/CMSIS/DSP/Source/MatrixFunctions/arm_mat_sub_f32.c</w:t>
            </w:r>
          </w:p>
        </w:tc>
      </w:tr>
      <w:tr w14:paraId="3B0F3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DD6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.vscode/c_cpp_properties.json</w:t>
            </w:r>
          </w:p>
        </w:tc>
        <w:tc>
          <w:tcPr>
            <w:tcW w:w="4535" w:type="dxa"/>
            <w:vAlign w:val="center"/>
          </w:tcPr>
          <w:p w14:paraId="61EE1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Drivers/CMSIS/DSP/Source/MatrixFunctions/arm_mat_sub_q15.c</w:t>
            </w:r>
          </w:p>
        </w:tc>
      </w:tr>
      <w:tr w14:paraId="25C8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990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.vscode/launch.json</w:t>
            </w:r>
          </w:p>
        </w:tc>
        <w:tc>
          <w:tcPr>
            <w:tcW w:w="4535" w:type="dxa"/>
            <w:vAlign w:val="center"/>
          </w:tcPr>
          <w:p w14:paraId="64F8CC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Drivers/CMSIS/DSP/Source/MatrixFunctions/arm_mat_sub_q31.c</w:t>
            </w:r>
          </w:p>
        </w:tc>
      </w:tr>
      <w:tr w14:paraId="33F8B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451B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.vscode/settings.json</w:t>
            </w:r>
          </w:p>
        </w:tc>
        <w:tc>
          <w:tcPr>
            <w:tcW w:w="4535" w:type="dxa"/>
            <w:vAlign w:val="center"/>
          </w:tcPr>
          <w:p w14:paraId="4797B8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Drivers/CMSIS/DSP/Source/MatrixFunctions/arm_mat_trans_f32.c</w:t>
            </w:r>
          </w:p>
        </w:tc>
      </w:tr>
      <w:tr w14:paraId="3A2E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DD9A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0640B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Drivers/CMSIS/DSP/Source/MatrixFunctions/arm_mat_trans_q15.c</w:t>
            </w:r>
          </w:p>
        </w:tc>
      </w:tr>
      <w:tr w14:paraId="40E1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42D4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CMakePresets.json</w:t>
            </w:r>
          </w:p>
        </w:tc>
        <w:tc>
          <w:tcPr>
            <w:tcW w:w="4535" w:type="dxa"/>
            <w:vAlign w:val="center"/>
          </w:tcPr>
          <w:p w14:paraId="3F38BB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Drivers/CMSIS/DSP/Source/MatrixFunctions/arm_mat_trans_q31.c</w:t>
            </w:r>
          </w:p>
        </w:tc>
      </w:tr>
      <w:tr w14:paraId="2F4E8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6E2F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ChargeBAT.ioc</w:t>
            </w:r>
          </w:p>
        </w:tc>
        <w:tc>
          <w:tcPr>
            <w:tcW w:w="4535" w:type="dxa"/>
            <w:vAlign w:val="center"/>
          </w:tcPr>
          <w:p w14:paraId="491D05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Drivers/CMSIS/DSP/Source/StatisticsFunctions/arm_max_f32.c</w:t>
            </w:r>
          </w:p>
        </w:tc>
      </w:tr>
      <w:tr w14:paraId="5DDE2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827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Core/Inc/adc.h</w:t>
            </w:r>
          </w:p>
        </w:tc>
        <w:tc>
          <w:tcPr>
            <w:tcW w:w="4535" w:type="dxa"/>
            <w:vAlign w:val="center"/>
          </w:tcPr>
          <w:p w14:paraId="25EC78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Drivers/CMSIS/DSP/Source/StatisticsFunctions/arm_max_q15.c</w:t>
            </w:r>
          </w:p>
        </w:tc>
      </w:tr>
      <w:tr w14:paraId="4CA1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801E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Core/Inc/ch224.h</w:t>
            </w:r>
          </w:p>
        </w:tc>
        <w:tc>
          <w:tcPr>
            <w:tcW w:w="4535" w:type="dxa"/>
            <w:vAlign w:val="center"/>
          </w:tcPr>
          <w:p w14:paraId="332A05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Drivers/CMSIS/DSP/Source/StatisticsFunctions/arm_max_q31.c</w:t>
            </w:r>
          </w:p>
        </w:tc>
      </w:tr>
      <w:tr w14:paraId="4239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6B78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Core/Inc/dma.h</w:t>
            </w:r>
          </w:p>
        </w:tc>
        <w:tc>
          <w:tcPr>
            <w:tcW w:w="4535" w:type="dxa"/>
            <w:vAlign w:val="center"/>
          </w:tcPr>
          <w:p w14:paraId="4C1429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Drivers/CMSIS/DSP/Source/StatisticsFunctions/arm_max_q7.c</w:t>
            </w:r>
          </w:p>
        </w:tc>
      </w:tr>
      <w:tr w14:paraId="59AD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BE2D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Core/Inc/flash_cache.h</w:t>
            </w:r>
          </w:p>
        </w:tc>
        <w:tc>
          <w:tcPr>
            <w:tcW w:w="4535" w:type="dxa"/>
            <w:vAlign w:val="center"/>
          </w:tcPr>
          <w:p w14:paraId="4E6BED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Drivers/CMSIS/DSP/Source/StatisticsFunctions/arm_mean_f32.c</w:t>
            </w:r>
          </w:p>
        </w:tc>
      </w:tr>
      <w:tr w14:paraId="4F7F5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4E9E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Core/Inc/fw_update.h</w:t>
            </w:r>
          </w:p>
        </w:tc>
        <w:tc>
          <w:tcPr>
            <w:tcW w:w="4535" w:type="dxa"/>
            <w:vAlign w:val="center"/>
          </w:tcPr>
          <w:p w14:paraId="6E3FAD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Drivers/CMSIS/DSP/Source/StatisticsFunctions/arm_mean_q15.c</w:t>
            </w:r>
          </w:p>
        </w:tc>
      </w:tr>
      <w:tr w14:paraId="5923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7B6F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Core/Inc/gpio.h</w:t>
            </w:r>
          </w:p>
        </w:tc>
        <w:tc>
          <w:tcPr>
            <w:tcW w:w="4535" w:type="dxa"/>
            <w:vAlign w:val="center"/>
          </w:tcPr>
          <w:p w14:paraId="1356D5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Drivers/CMSIS/DSP/Source/StatisticsFunctions/arm_mean_q31.c</w:t>
            </w:r>
          </w:p>
        </w:tc>
      </w:tr>
      <w:tr w14:paraId="79264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FC7B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Core/Inc/i2c.h</w:t>
            </w:r>
          </w:p>
        </w:tc>
        <w:tc>
          <w:tcPr>
            <w:tcW w:w="4535" w:type="dxa"/>
            <w:vAlign w:val="center"/>
          </w:tcPr>
          <w:p w14:paraId="5FF63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Drivers/CMSIS/DSP/Source/StatisticsFunctions/arm_mean_q7.c</w:t>
            </w:r>
          </w:p>
        </w:tc>
      </w:tr>
      <w:tr w14:paraId="6FA4B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1383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Core/Inc/i2c_soft.h</w:t>
            </w:r>
          </w:p>
        </w:tc>
        <w:tc>
          <w:tcPr>
            <w:tcW w:w="4535" w:type="dxa"/>
            <w:vAlign w:val="center"/>
          </w:tcPr>
          <w:p w14:paraId="63EC2D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Drivers/CMSIS/DSP/Source/StatisticsFunctions/arm_min_f32.c</w:t>
            </w:r>
          </w:p>
        </w:tc>
      </w:tr>
      <w:tr w14:paraId="2709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B8C5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Core/Inc/key.h</w:t>
            </w:r>
          </w:p>
        </w:tc>
        <w:tc>
          <w:tcPr>
            <w:tcW w:w="4535" w:type="dxa"/>
            <w:vAlign w:val="center"/>
          </w:tcPr>
          <w:p w14:paraId="20B242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Drivers/CMSIS/DSP/Source/StatisticsFunctions/arm_min_q15.c</w:t>
            </w:r>
          </w:p>
        </w:tc>
      </w:tr>
      <w:tr w14:paraId="40F7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E6E4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Core/Inc/logo_128x64.h</w:t>
            </w:r>
          </w:p>
        </w:tc>
        <w:tc>
          <w:tcPr>
            <w:tcW w:w="4535" w:type="dxa"/>
            <w:vAlign w:val="center"/>
          </w:tcPr>
          <w:p w14:paraId="124D5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Drivers/CMSIS/DSP/Source/StatisticsFunctions/arm_min_q31.c</w:t>
            </w:r>
          </w:p>
        </w:tc>
      </w:tr>
      <w:tr w14:paraId="07F2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92EB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Core/Inc/main.h</w:t>
            </w:r>
          </w:p>
        </w:tc>
        <w:tc>
          <w:tcPr>
            <w:tcW w:w="4535" w:type="dxa"/>
            <w:vAlign w:val="center"/>
          </w:tcPr>
          <w:p w14:paraId="6A2360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Drivers/CMSIS/DSP/Source/StatisticsFunctions/arm_min_q7.c</w:t>
            </w:r>
          </w:p>
        </w:tc>
      </w:tr>
      <w:tr w14:paraId="15C53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D42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Core/Inc/oled.h</w:t>
            </w:r>
          </w:p>
        </w:tc>
        <w:tc>
          <w:tcPr>
            <w:tcW w:w="4535" w:type="dxa"/>
            <w:vAlign w:val="center"/>
          </w:tcPr>
          <w:p w14:paraId="6C2E3B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Drivers/CMSIS/DSP/Source/StatisticsFunctions/arm_power_f32.c</w:t>
            </w:r>
          </w:p>
        </w:tc>
      </w:tr>
      <w:tr w14:paraId="0CD21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0599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Core/Inc/oled_font.h</w:t>
            </w:r>
          </w:p>
        </w:tc>
        <w:tc>
          <w:tcPr>
            <w:tcW w:w="4535" w:type="dxa"/>
            <w:vAlign w:val="center"/>
          </w:tcPr>
          <w:p w14:paraId="2DF2CE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Drivers/CMSIS/DSP/Source/StatisticsFunctions/arm_power_q15.c</w:t>
            </w:r>
          </w:p>
        </w:tc>
      </w:tr>
      <w:tr w14:paraId="0A63D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524E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Core/Inc/parse_command.h</w:t>
            </w:r>
          </w:p>
        </w:tc>
        <w:tc>
          <w:tcPr>
            <w:tcW w:w="4535" w:type="dxa"/>
            <w:vAlign w:val="center"/>
          </w:tcPr>
          <w:p w14:paraId="25DA57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Drivers/CMSIS/DSP/Source/StatisticsFunctions/arm_power_q31.c</w:t>
            </w:r>
          </w:p>
        </w:tc>
      </w:tr>
      <w:tr w14:paraId="2E5CC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DEE9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Core/Inc/spi.h</w:t>
            </w:r>
          </w:p>
        </w:tc>
        <w:tc>
          <w:tcPr>
            <w:tcW w:w="4535" w:type="dxa"/>
            <w:vAlign w:val="center"/>
          </w:tcPr>
          <w:p w14:paraId="484F4D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Drivers/CMSIS/DSP/Source/StatisticsFunctions/arm_power_q7.c</w:t>
            </w:r>
          </w:p>
        </w:tc>
      </w:tr>
      <w:tr w14:paraId="26E9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1D05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Core/Inc/spi_flash_w25q128.h</w:t>
            </w:r>
          </w:p>
        </w:tc>
        <w:tc>
          <w:tcPr>
            <w:tcW w:w="4535" w:type="dxa"/>
            <w:vAlign w:val="center"/>
          </w:tcPr>
          <w:p w14:paraId="3BB98E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Drivers/CMSIS/DSP/Source/StatisticsFunctions/arm_rms_f32.c</w:t>
            </w:r>
          </w:p>
        </w:tc>
      </w:tr>
      <w:tr w14:paraId="3AA4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C0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Core/Inc/stm32f1xx_hal_conf.h</w:t>
            </w:r>
          </w:p>
        </w:tc>
        <w:tc>
          <w:tcPr>
            <w:tcW w:w="4535" w:type="dxa"/>
            <w:vAlign w:val="center"/>
          </w:tcPr>
          <w:p w14:paraId="590950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Drivers/CMSIS/DSP/Source/StatisticsFunctions/arm_rms_q15.c</w:t>
            </w:r>
          </w:p>
        </w:tc>
      </w:tr>
      <w:tr w14:paraId="34F6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AB13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Core/Inc/stm32f1xx_it.h</w:t>
            </w:r>
          </w:p>
        </w:tc>
        <w:tc>
          <w:tcPr>
            <w:tcW w:w="4535" w:type="dxa"/>
            <w:vAlign w:val="center"/>
          </w:tcPr>
          <w:p w14:paraId="2C260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Drivers/CMSIS/DSP/Source/StatisticsFunctions/arm_rms_q31.c</w:t>
            </w:r>
          </w:p>
        </w:tc>
      </w:tr>
      <w:tr w14:paraId="6614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0C5C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Core/Inc/tim.h</w:t>
            </w:r>
          </w:p>
        </w:tc>
        <w:tc>
          <w:tcPr>
            <w:tcW w:w="4535" w:type="dxa"/>
            <w:vAlign w:val="center"/>
          </w:tcPr>
          <w:p w14:paraId="10ECB4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Drivers/CMSIS/DSP/Source/StatisticsFunctions/arm_std_f32.c</w:t>
            </w:r>
          </w:p>
        </w:tc>
      </w:tr>
      <w:tr w14:paraId="54131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DE6B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Core/Inc/tmp100.h</w:t>
            </w:r>
          </w:p>
        </w:tc>
        <w:tc>
          <w:tcPr>
            <w:tcW w:w="4535" w:type="dxa"/>
            <w:vAlign w:val="center"/>
          </w:tcPr>
          <w:p w14:paraId="2B0366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Drivers/CMSIS/DSP/Source/StatisticsFunctions/arm_std_q15.c</w:t>
            </w:r>
          </w:p>
        </w:tc>
      </w:tr>
      <w:tr w14:paraId="44D3C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521B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Core/Inc/tws_bms.h</w:t>
            </w:r>
          </w:p>
        </w:tc>
        <w:tc>
          <w:tcPr>
            <w:tcW w:w="4535" w:type="dxa"/>
            <w:vAlign w:val="center"/>
          </w:tcPr>
          <w:p w14:paraId="31DDFD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Drivers/CMSIS/DSP/Source/StatisticsFunctions/arm_std_q31.c</w:t>
            </w:r>
          </w:p>
        </w:tc>
      </w:tr>
      <w:tr w14:paraId="04FB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A890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Core/Inc/usart.h</w:t>
            </w:r>
          </w:p>
        </w:tc>
        <w:tc>
          <w:tcPr>
            <w:tcW w:w="4535" w:type="dxa"/>
            <w:vAlign w:val="center"/>
          </w:tcPr>
          <w:p w14:paraId="41F5A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Drivers/CMSIS/DSP/Source/StatisticsFunctions/arm_var_f32.c</w:t>
            </w:r>
          </w:p>
        </w:tc>
      </w:tr>
      <w:tr w14:paraId="1205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CA41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Core/Inc/usb.h</w:t>
            </w:r>
          </w:p>
        </w:tc>
        <w:tc>
          <w:tcPr>
            <w:tcW w:w="4535" w:type="dxa"/>
            <w:vAlign w:val="center"/>
          </w:tcPr>
          <w:p w14:paraId="116E92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Drivers/CMSIS/DSP/Source/StatisticsFunctions/arm_var_q15.c</w:t>
            </w:r>
          </w:p>
        </w:tc>
      </w:tr>
      <w:tr w14:paraId="77A1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5B5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Core/Inc/user_spi.h</w:t>
            </w:r>
          </w:p>
        </w:tc>
        <w:tc>
          <w:tcPr>
            <w:tcW w:w="4535" w:type="dxa"/>
            <w:vAlign w:val="center"/>
          </w:tcPr>
          <w:p w14:paraId="294A81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Drivers/CMSIS/DSP/Source/StatisticsFunctions/arm_var_q31.c</w:t>
            </w:r>
          </w:p>
        </w:tc>
      </w:tr>
      <w:tr w14:paraId="0575B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35E1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Core/Inc/user_usb.h</w:t>
            </w:r>
          </w:p>
        </w:tc>
        <w:tc>
          <w:tcPr>
            <w:tcW w:w="4535" w:type="dxa"/>
            <w:vAlign w:val="center"/>
          </w:tcPr>
          <w:p w14:paraId="23FC2B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Drivers/CMSIS/DSP/Source/SupportFunctions/arm_copy_f32.c</w:t>
            </w:r>
          </w:p>
        </w:tc>
      </w:tr>
      <w:tr w14:paraId="4D396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6D18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Core/Src/adc.c</w:t>
            </w:r>
          </w:p>
        </w:tc>
        <w:tc>
          <w:tcPr>
            <w:tcW w:w="4535" w:type="dxa"/>
            <w:vAlign w:val="center"/>
          </w:tcPr>
          <w:p w14:paraId="7BC3D9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Drivers/CMSIS/DSP/Source/SupportFunctions/arm_copy_q15.c</w:t>
            </w:r>
          </w:p>
        </w:tc>
      </w:tr>
      <w:tr w14:paraId="31767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C7EA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Core/Src/ch224.c</w:t>
            </w:r>
          </w:p>
        </w:tc>
        <w:tc>
          <w:tcPr>
            <w:tcW w:w="4535" w:type="dxa"/>
            <w:vAlign w:val="center"/>
          </w:tcPr>
          <w:p w14:paraId="76935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Drivers/CMSIS/DSP/Source/SupportFunctions/arm_copy_q31.c</w:t>
            </w:r>
          </w:p>
        </w:tc>
      </w:tr>
      <w:tr w14:paraId="5F16C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DE3B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Core/Src/dma.c</w:t>
            </w:r>
          </w:p>
        </w:tc>
        <w:tc>
          <w:tcPr>
            <w:tcW w:w="4535" w:type="dxa"/>
            <w:vAlign w:val="center"/>
          </w:tcPr>
          <w:p w14:paraId="79A661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Drivers/CMSIS/DSP/Source/SupportFunctions/arm_copy_q7.c</w:t>
            </w:r>
          </w:p>
        </w:tc>
      </w:tr>
      <w:tr w14:paraId="6C3E4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FA65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Core/Src/flash_cache.c</w:t>
            </w:r>
          </w:p>
        </w:tc>
        <w:tc>
          <w:tcPr>
            <w:tcW w:w="4535" w:type="dxa"/>
            <w:vAlign w:val="center"/>
          </w:tcPr>
          <w:p w14:paraId="41FCE0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Drivers/CMSIS/DSP/Source/SupportFunctions/arm_fill_f32.c</w:t>
            </w:r>
          </w:p>
        </w:tc>
      </w:tr>
      <w:tr w14:paraId="7BE6D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1D35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Core/Src/fw_update.c</w:t>
            </w:r>
          </w:p>
        </w:tc>
        <w:tc>
          <w:tcPr>
            <w:tcW w:w="4535" w:type="dxa"/>
            <w:vAlign w:val="center"/>
          </w:tcPr>
          <w:p w14:paraId="1554B4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Drivers/CMSIS/DSP/Source/SupportFunctions/arm_fill_q15.c</w:t>
            </w:r>
          </w:p>
        </w:tc>
      </w:tr>
      <w:tr w14:paraId="6705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38BD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Core/Src/gpio.c</w:t>
            </w:r>
          </w:p>
        </w:tc>
        <w:tc>
          <w:tcPr>
            <w:tcW w:w="4535" w:type="dxa"/>
            <w:vAlign w:val="center"/>
          </w:tcPr>
          <w:p w14:paraId="0BC31E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Drivers/CMSIS/DSP/Source/SupportFunctions/arm_fill_q31.c</w:t>
            </w:r>
          </w:p>
        </w:tc>
      </w:tr>
      <w:tr w14:paraId="1BF9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712C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Core/Src/i2c.c</w:t>
            </w:r>
          </w:p>
        </w:tc>
        <w:tc>
          <w:tcPr>
            <w:tcW w:w="4535" w:type="dxa"/>
            <w:vAlign w:val="center"/>
          </w:tcPr>
          <w:p w14:paraId="1D9206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Drivers/CMSIS/DSP/Source/SupportFunctions/arm_fill_q7.c</w:t>
            </w:r>
          </w:p>
        </w:tc>
      </w:tr>
      <w:tr w14:paraId="3293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DF0D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Core/Src/i2c_soft.c</w:t>
            </w:r>
          </w:p>
        </w:tc>
        <w:tc>
          <w:tcPr>
            <w:tcW w:w="4535" w:type="dxa"/>
            <w:vAlign w:val="center"/>
          </w:tcPr>
          <w:p w14:paraId="25EE48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Drivers/CMSIS/DSP/Source/SupportFunctions/arm_float_to_q15.c</w:t>
            </w:r>
          </w:p>
        </w:tc>
      </w:tr>
      <w:tr w14:paraId="1588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B7D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Core/Src/key.c</w:t>
            </w:r>
          </w:p>
        </w:tc>
        <w:tc>
          <w:tcPr>
            <w:tcW w:w="4535" w:type="dxa"/>
            <w:vAlign w:val="center"/>
          </w:tcPr>
          <w:p w14:paraId="30994C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Drivers/CMSIS/DSP/Source/SupportFunctions/arm_float_to_q31.c</w:t>
            </w:r>
          </w:p>
        </w:tc>
      </w:tr>
      <w:tr w14:paraId="15E32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BAB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Core/Src/main.c</w:t>
            </w:r>
          </w:p>
        </w:tc>
        <w:tc>
          <w:tcPr>
            <w:tcW w:w="4535" w:type="dxa"/>
            <w:vAlign w:val="center"/>
          </w:tcPr>
          <w:p w14:paraId="37300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Drivers/CMSIS/DSP/Source/SupportFunctions/arm_float_to_q7.c</w:t>
            </w:r>
          </w:p>
        </w:tc>
      </w:tr>
      <w:tr w14:paraId="69AC6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887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Core/Src/oled.c</w:t>
            </w:r>
          </w:p>
        </w:tc>
        <w:tc>
          <w:tcPr>
            <w:tcW w:w="4535" w:type="dxa"/>
            <w:vAlign w:val="center"/>
          </w:tcPr>
          <w:p w14:paraId="0E5B9B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Drivers/CMSIS/DSP/Source/SupportFunctions/arm_q15_to_float.c</w:t>
            </w:r>
          </w:p>
        </w:tc>
      </w:tr>
      <w:tr w14:paraId="6D2DA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7B2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Core/Src/parse_command.c</w:t>
            </w:r>
          </w:p>
        </w:tc>
        <w:tc>
          <w:tcPr>
            <w:tcW w:w="4535" w:type="dxa"/>
            <w:vAlign w:val="center"/>
          </w:tcPr>
          <w:p w14:paraId="1092BA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Drivers/CMSIS/DSP/Source/SupportFunctions/arm_q15_to_q31.c</w:t>
            </w:r>
          </w:p>
        </w:tc>
      </w:tr>
      <w:tr w14:paraId="25042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E3CB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Core/Src/spi.c</w:t>
            </w:r>
          </w:p>
        </w:tc>
        <w:tc>
          <w:tcPr>
            <w:tcW w:w="4535" w:type="dxa"/>
            <w:vAlign w:val="center"/>
          </w:tcPr>
          <w:p w14:paraId="5D450E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Drivers/CMSIS/DSP/Source/SupportFunctions/arm_q15_to_q7.c</w:t>
            </w:r>
          </w:p>
        </w:tc>
      </w:tr>
      <w:tr w14:paraId="0528C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2DD6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Core/Src/spi_flash_w25q128.c</w:t>
            </w:r>
          </w:p>
        </w:tc>
        <w:tc>
          <w:tcPr>
            <w:tcW w:w="4535" w:type="dxa"/>
            <w:vAlign w:val="center"/>
          </w:tcPr>
          <w:p w14:paraId="3E158F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Drivers/CMSIS/DSP/Source/SupportFunctions/arm_q31_to_float.c</w:t>
            </w:r>
          </w:p>
        </w:tc>
      </w:tr>
      <w:tr w14:paraId="36F02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413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Core/Src/stm32f1xx_hal_msp.c</w:t>
            </w:r>
          </w:p>
        </w:tc>
        <w:tc>
          <w:tcPr>
            <w:tcW w:w="4535" w:type="dxa"/>
            <w:vAlign w:val="center"/>
          </w:tcPr>
          <w:p w14:paraId="7B8A6B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Drivers/CMSIS/DSP/Source/SupportFunctions/arm_q31_to_q15.c</w:t>
            </w:r>
          </w:p>
        </w:tc>
      </w:tr>
      <w:tr w14:paraId="43E3E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F639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Core/Src/stm32f1xx_it.c</w:t>
            </w:r>
          </w:p>
        </w:tc>
        <w:tc>
          <w:tcPr>
            <w:tcW w:w="4535" w:type="dxa"/>
            <w:vAlign w:val="center"/>
          </w:tcPr>
          <w:p w14:paraId="669587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Drivers/CMSIS/DSP/Source/SupportFunctions/arm_q31_to_q7.c</w:t>
            </w:r>
          </w:p>
        </w:tc>
      </w:tr>
      <w:tr w14:paraId="6E03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6CD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Core/Src/syscalls.c</w:t>
            </w:r>
          </w:p>
        </w:tc>
        <w:tc>
          <w:tcPr>
            <w:tcW w:w="4535" w:type="dxa"/>
            <w:vAlign w:val="center"/>
          </w:tcPr>
          <w:p w14:paraId="3BD7B9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Drivers/CMSIS/DSP/Source/SupportFunctions/arm_q7_to_float.c</w:t>
            </w:r>
          </w:p>
        </w:tc>
      </w:tr>
      <w:tr w14:paraId="08FDC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6A04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Core/Src/sysmem.c</w:t>
            </w:r>
          </w:p>
        </w:tc>
        <w:tc>
          <w:tcPr>
            <w:tcW w:w="4535" w:type="dxa"/>
            <w:vAlign w:val="center"/>
          </w:tcPr>
          <w:p w14:paraId="737703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Drivers/CMSIS/DSP/Source/SupportFunctions/arm_q7_to_q15.c</w:t>
            </w:r>
          </w:p>
        </w:tc>
      </w:tr>
      <w:tr w14:paraId="4984A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CA2B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Core/Src/system_stm32f1xx.c</w:t>
            </w:r>
          </w:p>
        </w:tc>
        <w:tc>
          <w:tcPr>
            <w:tcW w:w="4535" w:type="dxa"/>
            <w:vAlign w:val="center"/>
          </w:tcPr>
          <w:p w14:paraId="53F355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Drivers/CMSIS/DSP/Source/SupportFunctions/arm_q7_to_q31.c</w:t>
            </w:r>
          </w:p>
        </w:tc>
      </w:tr>
      <w:tr w14:paraId="6903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731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Core/Src/tim.c</w:t>
            </w:r>
          </w:p>
        </w:tc>
        <w:tc>
          <w:tcPr>
            <w:tcW w:w="4535" w:type="dxa"/>
            <w:vAlign w:val="center"/>
          </w:tcPr>
          <w:p w14:paraId="15362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Drivers/CMSIS/DSP/Source/TransformFunctions/arm_bitreversal.c</w:t>
            </w:r>
          </w:p>
        </w:tc>
      </w:tr>
      <w:tr w14:paraId="2320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D8E1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Core/Src/tmp100.c</w:t>
            </w:r>
          </w:p>
        </w:tc>
        <w:tc>
          <w:tcPr>
            <w:tcW w:w="4535" w:type="dxa"/>
            <w:vAlign w:val="center"/>
          </w:tcPr>
          <w:p w14:paraId="7479E6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Drivers/CMSIS/DSP/Source/TransformFunctions/arm_bitreversal2.S</w:t>
            </w:r>
          </w:p>
        </w:tc>
      </w:tr>
      <w:tr w14:paraId="3575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3C9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Core/Src/tws_bms.c</w:t>
            </w:r>
          </w:p>
        </w:tc>
        <w:tc>
          <w:tcPr>
            <w:tcW w:w="4535" w:type="dxa"/>
            <w:vAlign w:val="center"/>
          </w:tcPr>
          <w:p w14:paraId="6EA631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Drivers/CMSIS/DSP/Source/TransformFunctions/arm_cfft_f32.c</w:t>
            </w:r>
          </w:p>
        </w:tc>
      </w:tr>
      <w:tr w14:paraId="3525B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B03E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Core/Src/usart.c</w:t>
            </w:r>
          </w:p>
        </w:tc>
        <w:tc>
          <w:tcPr>
            <w:tcW w:w="4535" w:type="dxa"/>
            <w:vAlign w:val="center"/>
          </w:tcPr>
          <w:p w14:paraId="08C80C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Drivers/CMSIS/DSP/Source/TransformFunctions/arm_cfft_q15.c</w:t>
            </w:r>
          </w:p>
        </w:tc>
      </w:tr>
      <w:tr w14:paraId="6FEA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6600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Core/Src/usb.c</w:t>
            </w:r>
          </w:p>
        </w:tc>
        <w:tc>
          <w:tcPr>
            <w:tcW w:w="4535" w:type="dxa"/>
            <w:vAlign w:val="center"/>
          </w:tcPr>
          <w:p w14:paraId="7BEC84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Drivers/CMSIS/DSP/Source/TransformFunctions/arm_cfft_q31.c</w:t>
            </w:r>
          </w:p>
        </w:tc>
      </w:tr>
      <w:tr w14:paraId="6F194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5723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Core/Src/user_spi.c</w:t>
            </w:r>
          </w:p>
        </w:tc>
        <w:tc>
          <w:tcPr>
            <w:tcW w:w="4535" w:type="dxa"/>
            <w:vAlign w:val="center"/>
          </w:tcPr>
          <w:p w14:paraId="198BE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Drivers/CMSIS/DSP/Source/TransformFunctions/arm_cfft_radix2_f32.c</w:t>
            </w:r>
          </w:p>
        </w:tc>
      </w:tr>
      <w:tr w14:paraId="69AAF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5F4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Core/Src/user_usb.c</w:t>
            </w:r>
          </w:p>
        </w:tc>
        <w:tc>
          <w:tcPr>
            <w:tcW w:w="4535" w:type="dxa"/>
            <w:vAlign w:val="center"/>
          </w:tcPr>
          <w:p w14:paraId="0D07A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Drivers/CMSIS/DSP/Source/TransformFunctions/arm_cfft_radix2_init_f32.c</w:t>
            </w:r>
          </w:p>
        </w:tc>
      </w:tr>
      <w:tr w14:paraId="06966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F4DB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Drivers/CMSIS/Core/Include/cmsis_armcc.h</w:t>
            </w:r>
          </w:p>
        </w:tc>
        <w:tc>
          <w:tcPr>
            <w:tcW w:w="4535" w:type="dxa"/>
            <w:vAlign w:val="center"/>
          </w:tcPr>
          <w:p w14:paraId="618978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Drivers/CMSIS/DSP/Source/TransformFunctions/arm_cfft_radix2_init_q15.c</w:t>
            </w:r>
          </w:p>
        </w:tc>
      </w:tr>
      <w:tr w14:paraId="6899A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E878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Drivers/CMSIS/Core/Include/cmsis_armclang.h</w:t>
            </w:r>
          </w:p>
        </w:tc>
        <w:tc>
          <w:tcPr>
            <w:tcW w:w="4535" w:type="dxa"/>
            <w:vAlign w:val="center"/>
          </w:tcPr>
          <w:p w14:paraId="7CADA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Drivers/CMSIS/DSP/Source/TransformFunctions/arm_cfft_radix2_init_q31.c</w:t>
            </w:r>
          </w:p>
        </w:tc>
      </w:tr>
      <w:tr w14:paraId="5598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E515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Drivers/CMSIS/Core/Include/cmsis_compiler.h</w:t>
            </w:r>
          </w:p>
        </w:tc>
        <w:tc>
          <w:tcPr>
            <w:tcW w:w="4535" w:type="dxa"/>
            <w:vAlign w:val="center"/>
          </w:tcPr>
          <w:p w14:paraId="5233A3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Drivers/CMSIS/DSP/Source/TransformFunctions/arm_cfft_radix2_q15.c</w:t>
            </w:r>
          </w:p>
        </w:tc>
      </w:tr>
      <w:tr w14:paraId="3FF1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DB2D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Drivers/CMSIS/Core/Include/cmsis_gcc.h</w:t>
            </w:r>
          </w:p>
        </w:tc>
        <w:tc>
          <w:tcPr>
            <w:tcW w:w="4535" w:type="dxa"/>
            <w:vAlign w:val="center"/>
          </w:tcPr>
          <w:p w14:paraId="198AD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Drivers/CMSIS/DSP/Source/TransformFunctions/arm_cfft_radix2_q31.c</w:t>
            </w:r>
          </w:p>
        </w:tc>
      </w:tr>
      <w:tr w14:paraId="364D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488A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Drivers/CMSIS/Core/Include/cmsis_iccarm.h</w:t>
            </w:r>
          </w:p>
        </w:tc>
        <w:tc>
          <w:tcPr>
            <w:tcW w:w="4535" w:type="dxa"/>
            <w:vAlign w:val="center"/>
          </w:tcPr>
          <w:p w14:paraId="5250EE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Drivers/CMSIS/DSP/Source/TransformFunctions/arm_cfft_radix4_f32.c</w:t>
            </w:r>
          </w:p>
        </w:tc>
      </w:tr>
      <w:tr w14:paraId="19640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D720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Drivers/CMSIS/Core/Include/cmsis_version.h</w:t>
            </w:r>
          </w:p>
        </w:tc>
        <w:tc>
          <w:tcPr>
            <w:tcW w:w="4535" w:type="dxa"/>
            <w:vAlign w:val="center"/>
          </w:tcPr>
          <w:p w14:paraId="6B9D4E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Drivers/CMSIS/DSP/Source/TransformFunctions/arm_cfft_radix4_init_f32.c</w:t>
            </w:r>
          </w:p>
        </w:tc>
      </w:tr>
      <w:tr w14:paraId="7B81E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3628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Drivers/CMSIS/Core/Include/core_armv8mbl.h</w:t>
            </w:r>
          </w:p>
        </w:tc>
        <w:tc>
          <w:tcPr>
            <w:tcW w:w="4535" w:type="dxa"/>
            <w:vAlign w:val="center"/>
          </w:tcPr>
          <w:p w14:paraId="19F25C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Drivers/CMSIS/DSP/Source/TransformFunctions/arm_cfft_radix4_init_q15.c</w:t>
            </w:r>
          </w:p>
        </w:tc>
      </w:tr>
      <w:tr w14:paraId="568B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E004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Drivers/CMSIS/Core/Include/core_armv8mml.h</w:t>
            </w:r>
          </w:p>
        </w:tc>
        <w:tc>
          <w:tcPr>
            <w:tcW w:w="4535" w:type="dxa"/>
            <w:vAlign w:val="center"/>
          </w:tcPr>
          <w:p w14:paraId="6FB39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Drivers/CMSIS/DSP/Source/TransformFunctions/arm_cfft_radix4_init_q31.c</w:t>
            </w:r>
          </w:p>
        </w:tc>
      </w:tr>
      <w:tr w14:paraId="2DEFF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A6B9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Drivers/CMSIS/Core/Include/core_cm0.h</w:t>
            </w:r>
          </w:p>
        </w:tc>
        <w:tc>
          <w:tcPr>
            <w:tcW w:w="4535" w:type="dxa"/>
            <w:vAlign w:val="center"/>
          </w:tcPr>
          <w:p w14:paraId="104E57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Drivers/CMSIS/DSP/Source/TransformFunctions/arm_cfft_radix4_q15.c</w:t>
            </w:r>
          </w:p>
        </w:tc>
      </w:tr>
      <w:tr w14:paraId="7034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B3EC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Drivers/CMSIS/Core/Include/core_cm0plus.h</w:t>
            </w:r>
          </w:p>
        </w:tc>
        <w:tc>
          <w:tcPr>
            <w:tcW w:w="4535" w:type="dxa"/>
            <w:vAlign w:val="center"/>
          </w:tcPr>
          <w:p w14:paraId="309D2F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Drivers/CMSIS/DSP/Source/TransformFunctions/arm_cfft_radix4_q31.c</w:t>
            </w:r>
          </w:p>
        </w:tc>
      </w:tr>
      <w:tr w14:paraId="477A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D95C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Drivers/CMSIS/Core/Include/core_cm1.h</w:t>
            </w:r>
          </w:p>
        </w:tc>
        <w:tc>
          <w:tcPr>
            <w:tcW w:w="4535" w:type="dxa"/>
            <w:vAlign w:val="center"/>
          </w:tcPr>
          <w:p w14:paraId="03EF2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Drivers/CMSIS/DSP/Source/TransformFunctions/arm_cfft_radix8_f32.c</w:t>
            </w:r>
          </w:p>
        </w:tc>
      </w:tr>
      <w:tr w14:paraId="0D2A9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D3FC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Drivers/CMSIS/Core/Include/core_cm23.h</w:t>
            </w:r>
          </w:p>
        </w:tc>
        <w:tc>
          <w:tcPr>
            <w:tcW w:w="4535" w:type="dxa"/>
            <w:vAlign w:val="center"/>
          </w:tcPr>
          <w:p w14:paraId="4CCD4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Drivers/CMSIS/DSP/Source/TransformFunctions/arm_dct4_f32.c</w:t>
            </w:r>
          </w:p>
        </w:tc>
      </w:tr>
      <w:tr w14:paraId="26C9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28A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Drivers/CMSIS/Core/Include/core_cm3.h</w:t>
            </w:r>
          </w:p>
        </w:tc>
        <w:tc>
          <w:tcPr>
            <w:tcW w:w="4535" w:type="dxa"/>
            <w:vAlign w:val="center"/>
          </w:tcPr>
          <w:p w14:paraId="61C435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Drivers/CMSIS/DSP/Source/TransformFunctions/arm_dct4_init_f32.c</w:t>
            </w:r>
          </w:p>
        </w:tc>
      </w:tr>
      <w:tr w14:paraId="02C7A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0566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Drivers/CMSIS/Core/Include/core_cm33.h</w:t>
            </w:r>
          </w:p>
        </w:tc>
        <w:tc>
          <w:tcPr>
            <w:tcW w:w="4535" w:type="dxa"/>
            <w:vAlign w:val="center"/>
          </w:tcPr>
          <w:p w14:paraId="7C11C9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Drivers/CMSIS/DSP/Source/TransformFunctions/arm_dct4_init_q15.c</w:t>
            </w:r>
          </w:p>
        </w:tc>
      </w:tr>
      <w:tr w14:paraId="0E64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AF5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Drivers/CMSIS/Core/Include/core_cm4.h</w:t>
            </w:r>
          </w:p>
        </w:tc>
        <w:tc>
          <w:tcPr>
            <w:tcW w:w="4535" w:type="dxa"/>
            <w:vAlign w:val="center"/>
          </w:tcPr>
          <w:p w14:paraId="6C5BB4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Drivers/CMSIS/DSP/Source/TransformFunctions/arm_dct4_init_q31.c</w:t>
            </w:r>
          </w:p>
        </w:tc>
      </w:tr>
      <w:tr w14:paraId="45C0B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91FA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Drivers/CMSIS/Core/Include/core_cm7.h</w:t>
            </w:r>
          </w:p>
        </w:tc>
        <w:tc>
          <w:tcPr>
            <w:tcW w:w="4535" w:type="dxa"/>
            <w:vAlign w:val="center"/>
          </w:tcPr>
          <w:p w14:paraId="73D9D1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Drivers/CMSIS/DSP/Source/TransformFunctions/arm_dct4_q15.c</w:t>
            </w:r>
          </w:p>
        </w:tc>
      </w:tr>
      <w:tr w14:paraId="1D549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F5DA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Drivers/CMSIS/Core/Include/core_sc000.h</w:t>
            </w:r>
          </w:p>
        </w:tc>
        <w:tc>
          <w:tcPr>
            <w:tcW w:w="4535" w:type="dxa"/>
            <w:vAlign w:val="center"/>
          </w:tcPr>
          <w:p w14:paraId="40C208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Drivers/CMSIS/DSP/Source/TransformFunctions/arm_dct4_q31.c</w:t>
            </w:r>
          </w:p>
        </w:tc>
      </w:tr>
      <w:tr w14:paraId="0FA31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5618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Drivers/CMSIS/Core/Include/core_sc300.h</w:t>
            </w:r>
          </w:p>
        </w:tc>
        <w:tc>
          <w:tcPr>
            <w:tcW w:w="4535" w:type="dxa"/>
            <w:vAlign w:val="center"/>
          </w:tcPr>
          <w:p w14:paraId="3746E1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Drivers/CMSIS/DSP/Source/TransformFunctions/arm_rfft_f32.c</w:t>
            </w:r>
          </w:p>
        </w:tc>
      </w:tr>
      <w:tr w14:paraId="09F9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B87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Drivers/CMSIS/Core/Include/mpu_armv7.h</w:t>
            </w:r>
          </w:p>
        </w:tc>
        <w:tc>
          <w:tcPr>
            <w:tcW w:w="4535" w:type="dxa"/>
            <w:vAlign w:val="center"/>
          </w:tcPr>
          <w:p w14:paraId="6DB4F6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Drivers/CMSIS/DSP/Source/TransformFunctions/arm_rfft_fast_f32.c</w:t>
            </w:r>
          </w:p>
        </w:tc>
      </w:tr>
      <w:tr w14:paraId="00E4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4340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Drivers/CMSIS/Core/Include/mpu_armv8.h</w:t>
            </w:r>
          </w:p>
        </w:tc>
        <w:tc>
          <w:tcPr>
            <w:tcW w:w="4535" w:type="dxa"/>
            <w:vAlign w:val="center"/>
          </w:tcPr>
          <w:p w14:paraId="4DB4F6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Drivers/CMSIS/DSP/Source/TransformFunctions/arm_rfft_fast_init_f32.c</w:t>
            </w:r>
          </w:p>
        </w:tc>
      </w:tr>
      <w:tr w14:paraId="0E54B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3031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Drivers/CMSIS/Core/Include/tz_context.h</w:t>
            </w:r>
          </w:p>
        </w:tc>
        <w:tc>
          <w:tcPr>
            <w:tcW w:w="4535" w:type="dxa"/>
            <w:vAlign w:val="center"/>
          </w:tcPr>
          <w:p w14:paraId="5D19C8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Drivers/CMSIS/DSP/Source/TransformFunctions/arm_rfft_init_f32.c</w:t>
            </w:r>
          </w:p>
        </w:tc>
      </w:tr>
      <w:tr w14:paraId="3ECAC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59A6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Drivers/CMSIS/Core/Template/ARMv8-M/main_s.c</w:t>
            </w:r>
          </w:p>
        </w:tc>
        <w:tc>
          <w:tcPr>
            <w:tcW w:w="4535" w:type="dxa"/>
            <w:vAlign w:val="center"/>
          </w:tcPr>
          <w:p w14:paraId="279FB7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Drivers/CMSIS/DSP/Source/TransformFunctions/arm_rfft_init_q15.c</w:t>
            </w:r>
          </w:p>
        </w:tc>
      </w:tr>
      <w:tr w14:paraId="7D02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A537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Drivers/CMSIS/Core/Template/ARMv8-M/tz_context.c</w:t>
            </w:r>
          </w:p>
        </w:tc>
        <w:tc>
          <w:tcPr>
            <w:tcW w:w="4535" w:type="dxa"/>
            <w:vAlign w:val="center"/>
          </w:tcPr>
          <w:p w14:paraId="04C8AA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Drivers/CMSIS/DSP/Source/TransformFunctions/arm_rfft_init_q31.c</w:t>
            </w:r>
          </w:p>
        </w:tc>
      </w:tr>
      <w:tr w14:paraId="19D32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E32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Drivers/CMSIS/Core_A/Include/cmsis_armcc.h</w:t>
            </w:r>
          </w:p>
        </w:tc>
        <w:tc>
          <w:tcPr>
            <w:tcW w:w="4535" w:type="dxa"/>
            <w:vAlign w:val="center"/>
          </w:tcPr>
          <w:p w14:paraId="408A5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Drivers/CMSIS/DSP/Source/TransformFunctions/arm_rfft_q15.c</w:t>
            </w:r>
          </w:p>
        </w:tc>
      </w:tr>
      <w:tr w14:paraId="6451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E512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Drivers/CMSIS/Core_A/Include/cmsis_armclang.h</w:t>
            </w:r>
          </w:p>
        </w:tc>
        <w:tc>
          <w:tcPr>
            <w:tcW w:w="4535" w:type="dxa"/>
            <w:vAlign w:val="center"/>
          </w:tcPr>
          <w:p w14:paraId="7F0897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Drivers/CMSIS/DSP/Source/TransformFunctions/arm_rfft_q31.c</w:t>
            </w:r>
          </w:p>
        </w:tc>
      </w:tr>
      <w:tr w14:paraId="60152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5363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Drivers/CMSIS/Core_A/Include/cmsis_compiler.h</w:t>
            </w:r>
          </w:p>
        </w:tc>
        <w:tc>
          <w:tcPr>
            <w:tcW w:w="4535" w:type="dxa"/>
            <w:vAlign w:val="center"/>
          </w:tcPr>
          <w:p w14:paraId="68580D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Drivers/CMSIS/Device/ST/STM32F1xx/Include/stm32f100xb.h</w:t>
            </w:r>
          </w:p>
        </w:tc>
      </w:tr>
      <w:tr w14:paraId="5FFB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358A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Drivers/CMSIS/Core_A/Include/cmsis_cp15.h</w:t>
            </w:r>
          </w:p>
        </w:tc>
        <w:tc>
          <w:tcPr>
            <w:tcW w:w="4535" w:type="dxa"/>
            <w:vAlign w:val="center"/>
          </w:tcPr>
          <w:p w14:paraId="0F65C2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Drivers/CMSIS/Device/ST/STM32F1xx/Include/stm32f100xe.h</w:t>
            </w:r>
          </w:p>
        </w:tc>
      </w:tr>
      <w:tr w14:paraId="08DC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508E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Drivers/CMSIS/Core_A/Include/cmsis_gcc.h</w:t>
            </w:r>
          </w:p>
        </w:tc>
        <w:tc>
          <w:tcPr>
            <w:tcW w:w="4535" w:type="dxa"/>
            <w:vAlign w:val="center"/>
          </w:tcPr>
          <w:p w14:paraId="61CA0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Drivers/CMSIS/Device/ST/STM32F1xx/Include/stm32f101x6.h</w:t>
            </w:r>
          </w:p>
        </w:tc>
      </w:tr>
      <w:tr w14:paraId="739F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7CE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Drivers/CMSIS/Core_A/Include/cmsis_iccarm.h</w:t>
            </w:r>
          </w:p>
        </w:tc>
        <w:tc>
          <w:tcPr>
            <w:tcW w:w="4535" w:type="dxa"/>
            <w:vAlign w:val="center"/>
          </w:tcPr>
          <w:p w14:paraId="31A3DC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Drivers/CMSIS/Device/ST/STM32F1xx/Include/stm32f101xb.h</w:t>
            </w:r>
          </w:p>
        </w:tc>
      </w:tr>
      <w:tr w14:paraId="0E211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808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Drivers/CMSIS/Core_A/Include/core_ca.h</w:t>
            </w:r>
          </w:p>
        </w:tc>
        <w:tc>
          <w:tcPr>
            <w:tcW w:w="4535" w:type="dxa"/>
            <w:vAlign w:val="center"/>
          </w:tcPr>
          <w:p w14:paraId="3C1C4B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Drivers/CMSIS/Device/ST/STM32F1xx/Include/stm32f101xe.h</w:t>
            </w:r>
          </w:p>
        </w:tc>
      </w:tr>
      <w:tr w14:paraId="6470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4AEB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Drivers/CMSIS/Core_A/Include/irq_ctrl.h</w:t>
            </w:r>
          </w:p>
        </w:tc>
        <w:tc>
          <w:tcPr>
            <w:tcW w:w="4535" w:type="dxa"/>
            <w:vAlign w:val="center"/>
          </w:tcPr>
          <w:p w14:paraId="7834D0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Drivers/CMSIS/Device/ST/STM32F1xx/Include/stm32f101xg.h</w:t>
            </w:r>
          </w:p>
        </w:tc>
      </w:tr>
      <w:tr w14:paraId="35584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B065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Drivers/CMSIS/Core_A/Source/irq_ctrl_gic.c</w:t>
            </w:r>
          </w:p>
        </w:tc>
        <w:tc>
          <w:tcPr>
            <w:tcW w:w="4535" w:type="dxa"/>
            <w:vAlign w:val="center"/>
          </w:tcPr>
          <w:p w14:paraId="21B540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Drivers/CMSIS/Device/ST/STM32F1xx/Include/stm32f102x6.h</w:t>
            </w:r>
          </w:p>
        </w:tc>
      </w:tr>
      <w:tr w14:paraId="2ACCA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8591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Drivers/CMSIS/DSP/DSP_Lib_TestSuite/Common/JTest/inc/arr_desc/arr_desc.h</w:t>
            </w:r>
          </w:p>
        </w:tc>
        <w:tc>
          <w:tcPr>
            <w:tcW w:w="4535" w:type="dxa"/>
            <w:vAlign w:val="center"/>
          </w:tcPr>
          <w:p w14:paraId="7D841C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Drivers/CMSIS/Device/ST/STM32F1xx/Include/stm32f102xb.h</w:t>
            </w:r>
          </w:p>
        </w:tc>
      </w:tr>
      <w:tr w14:paraId="4FDA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B784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Drivers/CMSIS/DSP/DSP_Lib_TestSuite/Common/JTest/inc/jtest.h</w:t>
            </w:r>
          </w:p>
        </w:tc>
        <w:tc>
          <w:tcPr>
            <w:tcW w:w="4535" w:type="dxa"/>
            <w:vAlign w:val="center"/>
          </w:tcPr>
          <w:p w14:paraId="78698C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Drivers/CMSIS/Device/ST/STM32F1xx/Include/stm32f103x6.h</w:t>
            </w:r>
          </w:p>
        </w:tc>
      </w:tr>
      <w:tr w14:paraId="37DF1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E57D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Drivers/CMSIS/DSP/DSP_Lib_TestSuite/Common/JTest/inc/jtest_cycle.h</w:t>
            </w:r>
          </w:p>
        </w:tc>
        <w:tc>
          <w:tcPr>
            <w:tcW w:w="4535" w:type="dxa"/>
            <w:vAlign w:val="center"/>
          </w:tcPr>
          <w:p w14:paraId="2F038A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Drivers/CMSIS/Device/ST/STM32F1xx/Include/stm32f103xb.h</w:t>
            </w:r>
          </w:p>
        </w:tc>
      </w:tr>
      <w:tr w14:paraId="5310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E767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Drivers/CMSIS/DSP/DSP_Lib_TestSuite/Common/JTest/inc/jtest_define.h</w:t>
            </w:r>
          </w:p>
        </w:tc>
        <w:tc>
          <w:tcPr>
            <w:tcW w:w="4535" w:type="dxa"/>
            <w:vAlign w:val="center"/>
          </w:tcPr>
          <w:p w14:paraId="04508F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Drivers/CMSIS/Device/ST/STM32F1xx/Include/stm32f103xe.h</w:t>
            </w:r>
          </w:p>
        </w:tc>
      </w:tr>
      <w:tr w14:paraId="5367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128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Drivers/CMSIS/DSP/DSP_Lib_TestSuite/Common/JTest/inc/jtest_fw.h</w:t>
            </w:r>
          </w:p>
        </w:tc>
        <w:tc>
          <w:tcPr>
            <w:tcW w:w="4535" w:type="dxa"/>
            <w:vAlign w:val="center"/>
          </w:tcPr>
          <w:p w14:paraId="2E1A76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Drivers/CMSIS/Device/ST/STM32F1xx/Include/stm32f103xg.h</w:t>
            </w:r>
          </w:p>
        </w:tc>
      </w:tr>
      <w:tr w14:paraId="5DA1F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A670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Drivers/CMSIS/DSP/DSP_Lib_TestSuite/Common/JTest/inc/jtest_group.h</w:t>
            </w:r>
          </w:p>
        </w:tc>
        <w:tc>
          <w:tcPr>
            <w:tcW w:w="4535" w:type="dxa"/>
            <w:vAlign w:val="center"/>
          </w:tcPr>
          <w:p w14:paraId="36485A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Drivers/CMSIS/Device/ST/STM32F1xx/Include/stm32f105xc.h</w:t>
            </w:r>
          </w:p>
        </w:tc>
      </w:tr>
      <w:tr w14:paraId="737B5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363C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Drivers/CMSIS/DSP/DSP_Lib_TestSuite/Common/JTest/inc/jtest_group_call.h</w:t>
            </w:r>
          </w:p>
        </w:tc>
        <w:tc>
          <w:tcPr>
            <w:tcW w:w="4535" w:type="dxa"/>
            <w:vAlign w:val="center"/>
          </w:tcPr>
          <w:p w14:paraId="27B213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Drivers/CMSIS/Device/ST/STM32F1xx/Include/stm32f107xc.h</w:t>
            </w:r>
          </w:p>
        </w:tc>
      </w:tr>
      <w:tr w14:paraId="61CC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B4FC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Drivers/CMSIS/DSP/DSP_Lib_TestSuite/Common/JTest/inc/jtest_group_define.h</w:t>
            </w:r>
          </w:p>
        </w:tc>
        <w:tc>
          <w:tcPr>
            <w:tcW w:w="4535" w:type="dxa"/>
            <w:vAlign w:val="center"/>
          </w:tcPr>
          <w:p w14:paraId="7E7C26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Drivers/CMSIS/Device/ST/STM32F1xx/Include/stm32f1xx.h</w:t>
            </w:r>
          </w:p>
        </w:tc>
      </w:tr>
      <w:tr w14:paraId="4986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148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Drivers/CMSIS/DSP/DSP_Lib_TestSuite/Common/JTest/inc/jtest_pf.h</w:t>
            </w:r>
          </w:p>
        </w:tc>
        <w:tc>
          <w:tcPr>
            <w:tcW w:w="4535" w:type="dxa"/>
            <w:vAlign w:val="center"/>
          </w:tcPr>
          <w:p w14:paraId="66DFDB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Drivers/CMSIS/Device/ST/STM32F1xx/Include/system_stm32f1xx.h</w:t>
            </w:r>
          </w:p>
        </w:tc>
      </w:tr>
      <w:tr w14:paraId="08F6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6C3C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Drivers/CMSIS/DSP/DSP_Lib_TestSuite/Common/JTest/inc/jtest_systick.h</w:t>
            </w:r>
          </w:p>
        </w:tc>
        <w:tc>
          <w:tcPr>
            <w:tcW w:w="4535" w:type="dxa"/>
            <w:vAlign w:val="center"/>
          </w:tcPr>
          <w:p w14:paraId="13D32B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Drivers/CMSIS/Device/ST/STM32F1xx/LICENSE.txt</w:t>
            </w:r>
          </w:p>
        </w:tc>
      </w:tr>
      <w:tr w14:paraId="4435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D635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Drivers/CMSIS/DSP/DSP_Lib_TestSuite/Common/JTest/inc/jtest_test.h</w:t>
            </w:r>
          </w:p>
        </w:tc>
        <w:tc>
          <w:tcPr>
            <w:tcW w:w="4535" w:type="dxa"/>
            <w:vAlign w:val="center"/>
          </w:tcPr>
          <w:p w14:paraId="79F4F2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Drivers/CMSIS/Device/ST/STM32F1xx/Source/Templates/arm/startup_stm32f100xb.s</w:t>
            </w:r>
          </w:p>
        </w:tc>
      </w:tr>
      <w:tr w14:paraId="090F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F593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Drivers/CMSIS/DSP/DSP_Lib_TestSuite/Common/JTest/inc/jtest_test_call.h</w:t>
            </w:r>
          </w:p>
        </w:tc>
        <w:tc>
          <w:tcPr>
            <w:tcW w:w="4535" w:type="dxa"/>
            <w:vAlign w:val="center"/>
          </w:tcPr>
          <w:p w14:paraId="3EC43E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Drivers/CMSIS/Device/ST/STM32F1xx/Source/Templates/arm/startup_stm32f100xe.s</w:t>
            </w:r>
          </w:p>
        </w:tc>
      </w:tr>
      <w:tr w14:paraId="453D3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90F4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Drivers/CMSIS/DSP/DSP_Lib_TestSuite/Common/JTest/inc/jtest_test_define.h</w:t>
            </w:r>
          </w:p>
        </w:tc>
        <w:tc>
          <w:tcPr>
            <w:tcW w:w="4535" w:type="dxa"/>
            <w:vAlign w:val="center"/>
          </w:tcPr>
          <w:p w14:paraId="5ECB9C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Drivers/CMSIS/Device/ST/STM32F1xx/Source/Templates/arm/startup_stm32f101x6.s</w:t>
            </w:r>
          </w:p>
        </w:tc>
      </w:tr>
      <w:tr w14:paraId="47A0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A27F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Drivers/CMSIS/DSP/DSP_Lib_TestSuite/Common/JTest/inc/jtest_test_ret.h</w:t>
            </w:r>
          </w:p>
        </w:tc>
        <w:tc>
          <w:tcPr>
            <w:tcW w:w="4535" w:type="dxa"/>
            <w:vAlign w:val="center"/>
          </w:tcPr>
          <w:p w14:paraId="156DCF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Drivers/CMSIS/Device/ST/STM32F1xx/Source/Templates/arm/startup_stm32f101xb.s</w:t>
            </w:r>
          </w:p>
        </w:tc>
      </w:tr>
      <w:tr w14:paraId="4A82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DDE0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Drivers/CMSIS/DSP/DSP_Lib_TestSuite/Common/JTest/inc/jtest_util.h</w:t>
            </w:r>
          </w:p>
        </w:tc>
        <w:tc>
          <w:tcPr>
            <w:tcW w:w="4535" w:type="dxa"/>
            <w:vAlign w:val="center"/>
          </w:tcPr>
          <w:p w14:paraId="5D4CCA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Drivers/CMSIS/Device/ST/STM32F1xx/Source/Templates/arm/startup_stm32f101xe.s</w:t>
            </w:r>
          </w:p>
        </w:tc>
      </w:tr>
      <w:tr w14:paraId="6FFC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FE62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Drivers/CMSIS/DSP/DSP_Lib_TestSuite/Common/JTest/inc/opt_arg/opt_arg.h</w:t>
            </w:r>
          </w:p>
        </w:tc>
        <w:tc>
          <w:tcPr>
            <w:tcW w:w="4535" w:type="dxa"/>
            <w:vAlign w:val="center"/>
          </w:tcPr>
          <w:p w14:paraId="485F7B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Drivers/CMSIS/Device/ST/STM32F1xx/Source/Templates/arm/startup_stm32f101xg.s</w:t>
            </w:r>
          </w:p>
        </w:tc>
      </w:tr>
      <w:tr w14:paraId="726FB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758E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Drivers/CMSIS/DSP/DSP_Lib_TestSuite/Common/JTest/inc/opt_arg/pp_narg.h</w:t>
            </w:r>
          </w:p>
        </w:tc>
        <w:tc>
          <w:tcPr>
            <w:tcW w:w="4535" w:type="dxa"/>
            <w:vAlign w:val="center"/>
          </w:tcPr>
          <w:p w14:paraId="2E6676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Drivers/CMSIS/Device/ST/STM32F1xx/Source/Templates/arm/startup_stm32f102x6.s</w:t>
            </w:r>
          </w:p>
        </w:tc>
      </w:tr>
      <w:tr w14:paraId="36F7D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B10B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Drivers/CMSIS/DSP/DSP_Lib_TestSuite/Common/JTest/inc/opt_arg/splice.h</w:t>
            </w:r>
          </w:p>
        </w:tc>
        <w:tc>
          <w:tcPr>
            <w:tcW w:w="4535" w:type="dxa"/>
            <w:vAlign w:val="center"/>
          </w:tcPr>
          <w:p w14:paraId="4DEE54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Drivers/CMSIS/Device/ST/STM32F1xx/Source/Templates/arm/startup_stm32f102xb.s</w:t>
            </w:r>
          </w:p>
        </w:tc>
      </w:tr>
      <w:tr w14:paraId="52BC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991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Drivers/CMSIS/DSP/DSP_Lib_TestSuite/Common/JTest/inc/util/util.h</w:t>
            </w:r>
          </w:p>
        </w:tc>
        <w:tc>
          <w:tcPr>
            <w:tcW w:w="4535" w:type="dxa"/>
            <w:vAlign w:val="center"/>
          </w:tcPr>
          <w:p w14:paraId="48AD26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Drivers/CMSIS/Device/ST/STM32F1xx/Source/Templates/arm/startup_stm32f103x6.s</w:t>
            </w:r>
          </w:p>
        </w:tc>
      </w:tr>
      <w:tr w14:paraId="5B7D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C36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Drivers/CMSIS/DSP/DSP_Lib_TestSuite/Common/JTest/src/jtest_cycle.c</w:t>
            </w:r>
          </w:p>
        </w:tc>
        <w:tc>
          <w:tcPr>
            <w:tcW w:w="4535" w:type="dxa"/>
            <w:vAlign w:val="center"/>
          </w:tcPr>
          <w:p w14:paraId="5DBD4E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Drivers/CMSIS/Device/ST/STM32F1xx/Source/Templates/arm/startup_stm32f103xb.s</w:t>
            </w:r>
          </w:p>
        </w:tc>
      </w:tr>
      <w:tr w14:paraId="2DE6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CC4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Drivers/CMSIS/DSP/DSP_Lib_TestSuite/Common/JTest/src/jtest_dump_str_segments.c</w:t>
            </w:r>
          </w:p>
        </w:tc>
        <w:tc>
          <w:tcPr>
            <w:tcW w:w="4535" w:type="dxa"/>
            <w:vAlign w:val="center"/>
          </w:tcPr>
          <w:p w14:paraId="504A27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Drivers/CMSIS/Device/ST/STM32F1xx/Source/Templates/arm/startup_stm32f103xe.s</w:t>
            </w:r>
          </w:p>
        </w:tc>
      </w:tr>
      <w:tr w14:paraId="5D545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591D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Drivers/CMSIS/DSP/DSP_Lib_TestSuite/Common/JTest/src/jtest_fw.c</w:t>
            </w:r>
          </w:p>
        </w:tc>
        <w:tc>
          <w:tcPr>
            <w:tcW w:w="4535" w:type="dxa"/>
            <w:vAlign w:val="center"/>
          </w:tcPr>
          <w:p w14:paraId="7AF3A9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Drivers/CMSIS/Device/ST/STM32F1xx/Source/Templates/arm/startup_stm32f103xg.s</w:t>
            </w:r>
          </w:p>
        </w:tc>
      </w:tr>
      <w:tr w14:paraId="7327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218E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Drivers/CMSIS/DSP/DSP_Lib_TestSuite/Common/JTest/src/jtest_trigger_action.c</w:t>
            </w:r>
          </w:p>
        </w:tc>
        <w:tc>
          <w:tcPr>
            <w:tcW w:w="4535" w:type="dxa"/>
            <w:vAlign w:val="center"/>
          </w:tcPr>
          <w:p w14:paraId="4BF767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Drivers/CMSIS/Device/ST/STM32F1xx/Source/Templates/arm/startup_stm32f105xc.s</w:t>
            </w:r>
          </w:p>
        </w:tc>
      </w:tr>
      <w:tr w14:paraId="48CA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561E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Drivers/CMSIS/DSP/DSP_Lib_TestSuite/Common/inc/all_tests.h</w:t>
            </w:r>
          </w:p>
        </w:tc>
        <w:tc>
          <w:tcPr>
            <w:tcW w:w="4535" w:type="dxa"/>
            <w:vAlign w:val="center"/>
          </w:tcPr>
          <w:p w14:paraId="391C0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Drivers/CMSIS/Device/ST/STM32F1xx/Source/Templates/arm/startup_stm32f107xc.s</w:t>
            </w:r>
          </w:p>
        </w:tc>
      </w:tr>
      <w:tr w14:paraId="16DDD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619A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Drivers/CMSIS/DSP/DSP_Lib_TestSuite/Common/inc/basic_math_tests/basic_math_templates.h</w:t>
            </w:r>
          </w:p>
        </w:tc>
        <w:tc>
          <w:tcPr>
            <w:tcW w:w="4535" w:type="dxa"/>
            <w:vAlign w:val="center"/>
          </w:tcPr>
          <w:p w14:paraId="23D518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Drivers/CMSIS/Device/ST/STM32F1xx/Source/Templates/gcc/startup_stm32f100xb.s</w:t>
            </w:r>
          </w:p>
        </w:tc>
      </w:tr>
      <w:tr w14:paraId="4A43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5EA7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Drivers/CMSIS/DSP/DSP_Lib_TestSuite/Common/inc/basic_math_tests/basic_math_test_data.h</w:t>
            </w:r>
          </w:p>
        </w:tc>
        <w:tc>
          <w:tcPr>
            <w:tcW w:w="4535" w:type="dxa"/>
            <w:vAlign w:val="center"/>
          </w:tcPr>
          <w:p w14:paraId="396FF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Drivers/CMSIS/Device/ST/STM32F1xx/Source/Templates/gcc/startup_stm32f100xe.s</w:t>
            </w:r>
          </w:p>
        </w:tc>
      </w:tr>
      <w:tr w14:paraId="22C3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F419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Drivers/CMSIS/DSP/DSP_Lib_TestSuite/Common/inc/basic_math_tests/basic_math_test_group.h</w:t>
            </w:r>
          </w:p>
        </w:tc>
        <w:tc>
          <w:tcPr>
            <w:tcW w:w="4535" w:type="dxa"/>
            <w:vAlign w:val="center"/>
          </w:tcPr>
          <w:p w14:paraId="4D541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Drivers/CMSIS/Device/ST/STM32F1xx/Source/Templates/gcc/startup_stm32f101x6.s</w:t>
            </w:r>
          </w:p>
        </w:tc>
      </w:tr>
      <w:tr w14:paraId="047F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9D44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Drivers/CMSIS/DSP/DSP_Lib_TestSuite/Common/inc/basic_math_tests/basic_math_tests.h</w:t>
            </w:r>
          </w:p>
        </w:tc>
        <w:tc>
          <w:tcPr>
            <w:tcW w:w="4535" w:type="dxa"/>
            <w:vAlign w:val="center"/>
          </w:tcPr>
          <w:p w14:paraId="3C65E4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Drivers/CMSIS/Device/ST/STM32F1xx/Source/Templates/gcc/startup_stm32f101xb.s</w:t>
            </w:r>
          </w:p>
        </w:tc>
      </w:tr>
      <w:tr w14:paraId="2D4B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FDC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Drivers/CMSIS/DSP/DSP_Lib_TestSuite/Common/inc/complex_math_tests/complex_math_templates.h</w:t>
            </w:r>
          </w:p>
        </w:tc>
        <w:tc>
          <w:tcPr>
            <w:tcW w:w="4535" w:type="dxa"/>
            <w:vAlign w:val="center"/>
          </w:tcPr>
          <w:p w14:paraId="521C20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Drivers/CMSIS/Device/ST/STM32F1xx/Source/Templates/gcc/startup_stm32f101xe.s</w:t>
            </w:r>
          </w:p>
        </w:tc>
      </w:tr>
      <w:tr w14:paraId="7C68D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E8DE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Drivers/CMSIS/DSP/DSP_Lib_TestSuite/Common/inc/complex_math_tests/complex_math_test_data.h</w:t>
            </w:r>
          </w:p>
        </w:tc>
        <w:tc>
          <w:tcPr>
            <w:tcW w:w="4535" w:type="dxa"/>
            <w:vAlign w:val="center"/>
          </w:tcPr>
          <w:p w14:paraId="6D455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Drivers/CMSIS/Device/ST/STM32F1xx/Source/Templates/gcc/startup_stm32f101xg.s</w:t>
            </w:r>
          </w:p>
        </w:tc>
      </w:tr>
      <w:tr w14:paraId="18E8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3B4C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Drivers/CMSIS/DSP/DSP_Lib_TestSuite/Common/inc/complex_math_tests/complex_math_test_group.h</w:t>
            </w:r>
          </w:p>
        </w:tc>
        <w:tc>
          <w:tcPr>
            <w:tcW w:w="4535" w:type="dxa"/>
            <w:vAlign w:val="center"/>
          </w:tcPr>
          <w:p w14:paraId="683981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Drivers/CMSIS/Device/ST/STM32F1xx/Source/Templates/gcc/startup_stm32f102x6.s</w:t>
            </w:r>
          </w:p>
        </w:tc>
      </w:tr>
      <w:tr w14:paraId="3F662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333D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Drivers/CMSIS/DSP/DSP_Lib_TestSuite/Common/inc/complex_math_tests/complex_math_tests.h</w:t>
            </w:r>
          </w:p>
        </w:tc>
        <w:tc>
          <w:tcPr>
            <w:tcW w:w="4535" w:type="dxa"/>
            <w:vAlign w:val="center"/>
          </w:tcPr>
          <w:p w14:paraId="52F581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Drivers/CMSIS/Device/ST/STM32F1xx/Source/Templates/gcc/startup_stm32f102xb.s</w:t>
            </w:r>
          </w:p>
        </w:tc>
      </w:tr>
      <w:tr w14:paraId="6A63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A0A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Drivers/CMSIS/DSP/DSP_Lib_TestSuite/Common/inc/controller_tests/controller_templates.h</w:t>
            </w:r>
          </w:p>
        </w:tc>
        <w:tc>
          <w:tcPr>
            <w:tcW w:w="4535" w:type="dxa"/>
            <w:vAlign w:val="center"/>
          </w:tcPr>
          <w:p w14:paraId="1B01EF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Drivers/CMSIS/Device/ST/STM32F1xx/Source/Templates/gcc/startup_stm32f103x6.s</w:t>
            </w:r>
          </w:p>
        </w:tc>
      </w:tr>
      <w:tr w14:paraId="0179A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6A2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Drivers/CMSIS/DSP/DSP_Lib_TestSuite/Common/inc/controller_tests/controller_test_data.h</w:t>
            </w:r>
          </w:p>
        </w:tc>
        <w:tc>
          <w:tcPr>
            <w:tcW w:w="4535" w:type="dxa"/>
            <w:vAlign w:val="center"/>
          </w:tcPr>
          <w:p w14:paraId="6681A7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Drivers/CMSIS/Device/ST/STM32F1xx/Source/Templates/gcc/startup_stm32f103xb.s</w:t>
            </w:r>
          </w:p>
        </w:tc>
      </w:tr>
      <w:tr w14:paraId="13AD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760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Drivers/CMSIS/DSP/DSP_Lib_TestSuite/Common/inc/controller_tests/controller_test_group.h</w:t>
            </w:r>
          </w:p>
        </w:tc>
        <w:tc>
          <w:tcPr>
            <w:tcW w:w="4535" w:type="dxa"/>
            <w:vAlign w:val="center"/>
          </w:tcPr>
          <w:p w14:paraId="198284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Drivers/CMSIS/Device/ST/STM32F1xx/Source/Templates/gcc/startup_stm32f103xe.s</w:t>
            </w:r>
          </w:p>
        </w:tc>
      </w:tr>
      <w:tr w14:paraId="2193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679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Drivers/CMSIS/DSP/DSP_Lib_TestSuite/Common/inc/controller_tests/controller_tests.h</w:t>
            </w:r>
          </w:p>
        </w:tc>
        <w:tc>
          <w:tcPr>
            <w:tcW w:w="4535" w:type="dxa"/>
            <w:vAlign w:val="center"/>
          </w:tcPr>
          <w:p w14:paraId="4E15AE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Drivers/CMSIS/Device/ST/STM32F1xx/Source/Templates/gcc/startup_stm32f103xg.s</w:t>
            </w:r>
          </w:p>
        </w:tc>
      </w:tr>
      <w:tr w14:paraId="49989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1932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Drivers/CMSIS/DSP/DSP_Lib_TestSuite/Common/inc/fast_math_tests/fast_math_templates.h</w:t>
            </w:r>
          </w:p>
        </w:tc>
        <w:tc>
          <w:tcPr>
            <w:tcW w:w="4535" w:type="dxa"/>
            <w:vAlign w:val="center"/>
          </w:tcPr>
          <w:p w14:paraId="2E332A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Drivers/CMSIS/Device/ST/STM32F1xx/Source/Templates/gcc/startup_stm32f105xc.s</w:t>
            </w:r>
          </w:p>
        </w:tc>
      </w:tr>
      <w:tr w14:paraId="43C67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23C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Drivers/CMSIS/DSP/DSP_Lib_TestSuite/Common/inc/fast_math_tests/fast_math_test_data.h</w:t>
            </w:r>
          </w:p>
        </w:tc>
        <w:tc>
          <w:tcPr>
            <w:tcW w:w="4535" w:type="dxa"/>
            <w:vAlign w:val="center"/>
          </w:tcPr>
          <w:p w14:paraId="65F80D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Drivers/CMSIS/Device/ST/STM32F1xx/Source/Templates/gcc/startup_stm32f107xc.s</w:t>
            </w:r>
          </w:p>
        </w:tc>
      </w:tr>
      <w:tr w14:paraId="0168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D8DE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Drivers/CMSIS/DSP/DSP_Lib_TestSuite/Common/inc/fast_math_tests/fast_math_test_group.h</w:t>
            </w:r>
          </w:p>
        </w:tc>
        <w:tc>
          <w:tcPr>
            <w:tcW w:w="4535" w:type="dxa"/>
            <w:vAlign w:val="center"/>
          </w:tcPr>
          <w:p w14:paraId="57718F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Drivers/CMSIS/Device/ST/STM32F1xx/Source/Templates/iar/linker/stm32f100xb_flash.icf</w:t>
            </w:r>
          </w:p>
        </w:tc>
      </w:tr>
      <w:tr w14:paraId="5CC6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16B2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Drivers/CMSIS/DSP/DSP_Lib_TestSuite/Common/inc/filtering_tests/filtering_templates.h</w:t>
            </w:r>
          </w:p>
        </w:tc>
        <w:tc>
          <w:tcPr>
            <w:tcW w:w="4535" w:type="dxa"/>
            <w:vAlign w:val="center"/>
          </w:tcPr>
          <w:p w14:paraId="0FB474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Drivers/CMSIS/Device/ST/STM32F1xx/Source/Templates/iar/linker/stm32f100xb_sram.icf</w:t>
            </w:r>
          </w:p>
        </w:tc>
      </w:tr>
      <w:tr w14:paraId="16E5B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1B53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Drivers/CMSIS/DSP/DSP_Lib_TestSuite/Common/inc/filtering_tests/filtering_test_data.h</w:t>
            </w:r>
          </w:p>
        </w:tc>
        <w:tc>
          <w:tcPr>
            <w:tcW w:w="4535" w:type="dxa"/>
            <w:vAlign w:val="center"/>
          </w:tcPr>
          <w:p w14:paraId="2582B1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Drivers/CMSIS/Device/ST/STM32F1xx/Source/Templates/iar/linker/stm32f100xe_flash.icf</w:t>
            </w:r>
          </w:p>
        </w:tc>
      </w:tr>
      <w:tr w14:paraId="65BC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9089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Drivers/CMSIS/DSP/DSP_Lib_TestSuite/Common/inc/filtering_tests/filtering_test_group.h</w:t>
            </w:r>
          </w:p>
        </w:tc>
        <w:tc>
          <w:tcPr>
            <w:tcW w:w="4535" w:type="dxa"/>
            <w:vAlign w:val="center"/>
          </w:tcPr>
          <w:p w14:paraId="3A7ED0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Drivers/CMSIS/Device/ST/STM32F1xx/Source/Templates/iar/linker/stm32f100xe_sram.icf</w:t>
            </w:r>
          </w:p>
        </w:tc>
      </w:tr>
      <w:tr w14:paraId="4A35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D2E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Drivers/CMSIS/DSP/DSP_Lib_TestSuite/Common/inc/filtering_tests/filtering_tests.h</w:t>
            </w:r>
          </w:p>
        </w:tc>
        <w:tc>
          <w:tcPr>
            <w:tcW w:w="4535" w:type="dxa"/>
            <w:vAlign w:val="center"/>
          </w:tcPr>
          <w:p w14:paraId="3BE3C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Drivers/CMSIS/Device/ST/STM32F1xx/Source/Templates/iar/linker/stm32f101x6_flash.icf</w:t>
            </w:r>
          </w:p>
        </w:tc>
      </w:tr>
      <w:tr w14:paraId="1A28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45D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Drivers/CMSIS/DSP/DSP_Lib_TestSuite/Common/inc/intrinsics_tests/intrinsics_templates.h</w:t>
            </w:r>
          </w:p>
        </w:tc>
        <w:tc>
          <w:tcPr>
            <w:tcW w:w="4535" w:type="dxa"/>
            <w:vAlign w:val="center"/>
          </w:tcPr>
          <w:p w14:paraId="5164C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Drivers/CMSIS/Device/ST/STM32F1xx/Source/Templates/iar/linker/stm32f101x6_sram.icf</w:t>
            </w:r>
          </w:p>
        </w:tc>
      </w:tr>
      <w:tr w14:paraId="19343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E466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Drivers/CMSIS/DSP/DSP_Lib_TestSuite/Common/inc/intrinsics_tests/intrinsics_test_data.h</w:t>
            </w:r>
          </w:p>
        </w:tc>
        <w:tc>
          <w:tcPr>
            <w:tcW w:w="4535" w:type="dxa"/>
            <w:vAlign w:val="center"/>
          </w:tcPr>
          <w:p w14:paraId="09995B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Drivers/CMSIS/Device/ST/STM32F1xx/Source/Templates/iar/linker/stm32f101xb_flash.icf</w:t>
            </w:r>
          </w:p>
        </w:tc>
      </w:tr>
      <w:tr w14:paraId="2AB81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10E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Drivers/CMSIS/DSP/DSP_Lib_TestSuite/Common/inc/intrinsics_tests/intrinsics_test_group.h</w:t>
            </w:r>
          </w:p>
        </w:tc>
        <w:tc>
          <w:tcPr>
            <w:tcW w:w="4535" w:type="dxa"/>
            <w:vAlign w:val="center"/>
          </w:tcPr>
          <w:p w14:paraId="72D024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Drivers/CMSIS/Device/ST/STM32F1xx/Source/Templates/iar/linker/stm32f101xb_sram.icf</w:t>
            </w:r>
          </w:p>
        </w:tc>
      </w:tr>
      <w:tr w14:paraId="39921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DAFE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Drivers/CMSIS/DSP/DSP_Lib_TestSuite/Common/inc/math_helper.h</w:t>
            </w:r>
          </w:p>
        </w:tc>
        <w:tc>
          <w:tcPr>
            <w:tcW w:w="4535" w:type="dxa"/>
            <w:vAlign w:val="center"/>
          </w:tcPr>
          <w:p w14:paraId="1E307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Drivers/CMSIS/Device/ST/STM32F1xx/Source/Templates/iar/linker/stm32f101xe_flash.icf</w:t>
            </w:r>
          </w:p>
        </w:tc>
      </w:tr>
      <w:tr w14:paraId="0295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7C86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Drivers/CMSIS/DSP/DSP_Lib_TestSuite/Common/inc/matrix_tests/matrix_templates.h</w:t>
            </w:r>
          </w:p>
        </w:tc>
        <w:tc>
          <w:tcPr>
            <w:tcW w:w="4535" w:type="dxa"/>
            <w:vAlign w:val="center"/>
          </w:tcPr>
          <w:p w14:paraId="4854E4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Drivers/CMSIS/Device/ST/STM32F1xx/Source/Templates/iar/linker/stm32f101xe_sram.icf</w:t>
            </w:r>
          </w:p>
        </w:tc>
      </w:tr>
      <w:tr w14:paraId="23AF7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8062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Drivers/CMSIS/DSP/DSP_Lib_TestSuite/Common/inc/matrix_tests/matrix_test_data.h</w:t>
            </w:r>
          </w:p>
        </w:tc>
        <w:tc>
          <w:tcPr>
            <w:tcW w:w="4535" w:type="dxa"/>
            <w:vAlign w:val="center"/>
          </w:tcPr>
          <w:p w14:paraId="34F175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Drivers/CMSIS/Device/ST/STM32F1xx/Source/Templates/iar/linker/stm32f101xg_flash.icf</w:t>
            </w:r>
          </w:p>
        </w:tc>
      </w:tr>
      <w:tr w14:paraId="01A2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7887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Drivers/CMSIS/DSP/DSP_Lib_TestSuite/Common/inc/matrix_tests/matrix_test_group.h</w:t>
            </w:r>
          </w:p>
        </w:tc>
        <w:tc>
          <w:tcPr>
            <w:tcW w:w="4535" w:type="dxa"/>
            <w:vAlign w:val="center"/>
          </w:tcPr>
          <w:p w14:paraId="3F0501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Drivers/CMSIS/Device/ST/STM32F1xx/Source/Templates/iar/linker/stm32f101xg_sram.icf</w:t>
            </w:r>
          </w:p>
        </w:tc>
      </w:tr>
      <w:tr w14:paraId="2FA44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CFF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Drivers/CMSIS/DSP/DSP_Lib_TestSuite/Common/inc/matrix_tests/matrix_tests.h</w:t>
            </w:r>
          </w:p>
        </w:tc>
        <w:tc>
          <w:tcPr>
            <w:tcW w:w="4535" w:type="dxa"/>
            <w:vAlign w:val="center"/>
          </w:tcPr>
          <w:p w14:paraId="474D23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Drivers/CMSIS/Device/ST/STM32F1xx/Source/Templates/iar/linker/stm32f102x6_flash.icf</w:t>
            </w:r>
          </w:p>
        </w:tc>
      </w:tr>
      <w:tr w14:paraId="3FD9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81A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Drivers/CMSIS/DSP/DSP_Lib_TestSuite/Common/inc/statistics_tests/statistics_templates.h</w:t>
            </w:r>
          </w:p>
        </w:tc>
        <w:tc>
          <w:tcPr>
            <w:tcW w:w="4535" w:type="dxa"/>
            <w:vAlign w:val="center"/>
          </w:tcPr>
          <w:p w14:paraId="7533A6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Drivers/CMSIS/Device/ST/STM32F1xx/Source/Templates/iar/linker/stm32f102x6_sram.icf</w:t>
            </w:r>
          </w:p>
        </w:tc>
      </w:tr>
      <w:tr w14:paraId="1104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301F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Drivers/CMSIS/DSP/DSP_Lib_TestSuite/Common/inc/statistics_tests/statistics_test_data.h</w:t>
            </w:r>
          </w:p>
        </w:tc>
        <w:tc>
          <w:tcPr>
            <w:tcW w:w="4535" w:type="dxa"/>
            <w:vAlign w:val="center"/>
          </w:tcPr>
          <w:p w14:paraId="61220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Drivers/CMSIS/Device/ST/STM32F1xx/Source/Templates/iar/linker/stm32f102xb_flash.icf</w:t>
            </w:r>
          </w:p>
        </w:tc>
      </w:tr>
      <w:tr w14:paraId="71671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D4A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Drivers/CMSIS/DSP/DSP_Lib_TestSuite/Common/inc/statistics_tests/statistics_test_group.h</w:t>
            </w:r>
          </w:p>
        </w:tc>
        <w:tc>
          <w:tcPr>
            <w:tcW w:w="4535" w:type="dxa"/>
            <w:vAlign w:val="center"/>
          </w:tcPr>
          <w:p w14:paraId="0A932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Drivers/CMSIS/Device/ST/STM32F1xx/Source/Templates/iar/linker/stm32f102xb_sram.icf</w:t>
            </w:r>
          </w:p>
        </w:tc>
      </w:tr>
      <w:tr w14:paraId="3CA49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98A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Drivers/CMSIS/DSP/DSP_Lib_TestSuite/Common/inc/statistics_tests/statistics_tests.h</w:t>
            </w:r>
          </w:p>
        </w:tc>
        <w:tc>
          <w:tcPr>
            <w:tcW w:w="4535" w:type="dxa"/>
            <w:vAlign w:val="center"/>
          </w:tcPr>
          <w:p w14:paraId="349207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Drivers/CMSIS/Device/ST/STM32F1xx/Source/Templates/iar/linker/stm32f103x6_flash.icf</w:t>
            </w:r>
          </w:p>
        </w:tc>
      </w:tr>
      <w:tr w14:paraId="03ECC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E971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Drivers/CMSIS/DSP/DSP_Lib_TestSuite/Common/inc/support_tests/support_templates.h</w:t>
            </w:r>
          </w:p>
        </w:tc>
        <w:tc>
          <w:tcPr>
            <w:tcW w:w="4535" w:type="dxa"/>
            <w:vAlign w:val="center"/>
          </w:tcPr>
          <w:p w14:paraId="363AFF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Drivers/CMSIS/Device/ST/STM32F1xx/Source/Templates/iar/linker/stm32f103x6_sram.icf</w:t>
            </w:r>
          </w:p>
        </w:tc>
      </w:tr>
      <w:tr w14:paraId="0E2F6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4B2D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Drivers/CMSIS/DSP/DSP_Lib_TestSuite/Common/inc/support_tests/support_test_data.h</w:t>
            </w:r>
          </w:p>
        </w:tc>
        <w:tc>
          <w:tcPr>
            <w:tcW w:w="4535" w:type="dxa"/>
            <w:vAlign w:val="center"/>
          </w:tcPr>
          <w:p w14:paraId="29A4AC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Drivers/CMSIS/Device/ST/STM32F1xx/Source/Templates/iar/linker/stm32f103xb_flash.icf</w:t>
            </w:r>
          </w:p>
        </w:tc>
      </w:tr>
      <w:tr w14:paraId="19AA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FF96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Drivers/CMSIS/DSP/DSP_Lib_TestSuite/Common/inc/support_tests/support_test_group.h</w:t>
            </w:r>
          </w:p>
        </w:tc>
        <w:tc>
          <w:tcPr>
            <w:tcW w:w="4535" w:type="dxa"/>
            <w:vAlign w:val="center"/>
          </w:tcPr>
          <w:p w14:paraId="106DD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Drivers/CMSIS/Device/ST/STM32F1xx/Source/Templates/iar/linker/stm32f103xb_sram.icf</w:t>
            </w:r>
          </w:p>
        </w:tc>
      </w:tr>
      <w:tr w14:paraId="78914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1363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Drivers/CMSIS/DSP/DSP_Lib_TestSuite/Common/inc/support_tests/support_tests.h</w:t>
            </w:r>
          </w:p>
        </w:tc>
        <w:tc>
          <w:tcPr>
            <w:tcW w:w="4535" w:type="dxa"/>
            <w:vAlign w:val="center"/>
          </w:tcPr>
          <w:p w14:paraId="695B36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Drivers/CMSIS/Device/ST/STM32F1xx/Source/Templates/iar/linker/stm32f103xe_flash.icf</w:t>
            </w:r>
          </w:p>
        </w:tc>
      </w:tr>
      <w:tr w14:paraId="2DAB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6BE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Drivers/CMSIS/DSP/DSP_Lib_TestSuite/Common/inc/templates/template.h</w:t>
            </w:r>
          </w:p>
        </w:tc>
        <w:tc>
          <w:tcPr>
            <w:tcW w:w="4535" w:type="dxa"/>
            <w:vAlign w:val="center"/>
          </w:tcPr>
          <w:p w14:paraId="2D50A3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Drivers/CMSIS/Device/ST/STM32F1xx/Source/Templates/iar/linker/stm32f103xe_sram.icf</w:t>
            </w:r>
          </w:p>
        </w:tc>
      </w:tr>
      <w:tr w14:paraId="5EF6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0727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Drivers/CMSIS/DSP/DSP_Lib_TestSuite/Common/inc/templates/test_templates.h</w:t>
            </w:r>
          </w:p>
        </w:tc>
        <w:tc>
          <w:tcPr>
            <w:tcW w:w="4535" w:type="dxa"/>
            <w:vAlign w:val="center"/>
          </w:tcPr>
          <w:p w14:paraId="569E1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Drivers/CMSIS/Device/ST/STM32F1xx/Source/Templates/iar/linker/stm32f103xg_flash.icf</w:t>
            </w:r>
          </w:p>
        </w:tc>
      </w:tr>
      <w:tr w14:paraId="6F0E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F230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Drivers/CMSIS/DSP/DSP_Lib_TestSuite/Common/inc/transform_tests/transform_templates.h</w:t>
            </w:r>
          </w:p>
        </w:tc>
        <w:tc>
          <w:tcPr>
            <w:tcW w:w="4535" w:type="dxa"/>
            <w:vAlign w:val="center"/>
          </w:tcPr>
          <w:p w14:paraId="28DCA3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Drivers/CMSIS/Device/ST/STM32F1xx/Source/Templates/iar/linker/stm32f103xg_sram.icf</w:t>
            </w:r>
          </w:p>
        </w:tc>
      </w:tr>
      <w:tr w14:paraId="7AAEF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C2C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Drivers/CMSIS/DSP/DSP_Lib_TestSuite/Common/inc/transform_tests/transform_test_data.h</w:t>
            </w:r>
          </w:p>
        </w:tc>
        <w:tc>
          <w:tcPr>
            <w:tcW w:w="4535" w:type="dxa"/>
            <w:vAlign w:val="center"/>
          </w:tcPr>
          <w:p w14:paraId="58BA02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Drivers/CMSIS/Device/ST/STM32F1xx/Source/Templates/iar/linker/stm32f105xc_flash.icf</w:t>
            </w:r>
          </w:p>
        </w:tc>
      </w:tr>
      <w:tr w14:paraId="608B4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953B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Drivers/CMSIS/DSP/DSP_Lib_TestSuite/Common/inc/transform_tests/transform_test_group.h</w:t>
            </w:r>
          </w:p>
        </w:tc>
        <w:tc>
          <w:tcPr>
            <w:tcW w:w="4535" w:type="dxa"/>
            <w:vAlign w:val="center"/>
          </w:tcPr>
          <w:p w14:paraId="5C15C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Drivers/CMSIS/Device/ST/STM32F1xx/Source/Templates/iar/linker/stm32f105xc_sram.icf</w:t>
            </w:r>
          </w:p>
        </w:tc>
      </w:tr>
      <w:tr w14:paraId="3E98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ED2D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Drivers/CMSIS/DSP/DSP_Lib_TestSuite/Common/inc/transform_tests/transform_tests.h</w:t>
            </w:r>
          </w:p>
        </w:tc>
        <w:tc>
          <w:tcPr>
            <w:tcW w:w="4535" w:type="dxa"/>
            <w:vAlign w:val="center"/>
          </w:tcPr>
          <w:p w14:paraId="0753C1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Drivers/CMSIS/Device/ST/STM32F1xx/Source/Templates/iar/linker/stm32f107xc_flash.icf</w:t>
            </w:r>
          </w:p>
        </w:tc>
      </w:tr>
      <w:tr w14:paraId="7CEB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D9F5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Drivers/CMSIS/DSP/DSP_Lib_TestSuite/Common/inc/type_abbrev.h</w:t>
            </w:r>
          </w:p>
        </w:tc>
        <w:tc>
          <w:tcPr>
            <w:tcW w:w="4535" w:type="dxa"/>
            <w:vAlign w:val="center"/>
          </w:tcPr>
          <w:p w14:paraId="3773A4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Drivers/CMSIS/Device/ST/STM32F1xx/Source/Templates/iar/linker/stm32f107xc_sram.icf</w:t>
            </w:r>
          </w:p>
        </w:tc>
      </w:tr>
      <w:tr w14:paraId="494DA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FBB1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Drivers/CMSIS/DSP/DSP_Lib_TestSuite/Common/platform/ARMCC/Retarget.c</w:t>
            </w:r>
          </w:p>
        </w:tc>
        <w:tc>
          <w:tcPr>
            <w:tcW w:w="4535" w:type="dxa"/>
            <w:vAlign w:val="center"/>
          </w:tcPr>
          <w:p w14:paraId="4736B0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Drivers/CMSIS/Device/ST/STM32F1xx/Source/Templates/iar/startup_stm32f100xb.s</w:t>
            </w:r>
          </w:p>
        </w:tc>
      </w:tr>
      <w:tr w14:paraId="0BA8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5253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Drivers/CMSIS/DSP/DSP_Lib_TestSuite/Common/platform/ARMCC/startup_armv6-m.s</w:t>
            </w:r>
          </w:p>
        </w:tc>
        <w:tc>
          <w:tcPr>
            <w:tcW w:w="4535" w:type="dxa"/>
            <w:vAlign w:val="center"/>
          </w:tcPr>
          <w:p w14:paraId="09A975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Drivers/CMSIS/Device/ST/STM32F1xx/Source/Templates/iar/startup_stm32f100xe.s</w:t>
            </w:r>
          </w:p>
        </w:tc>
      </w:tr>
      <w:tr w14:paraId="218EF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181D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Drivers/CMSIS/DSP/DSP_Lib_TestSuite/Common/platform/ARMCC/startup_armv7-m.s</w:t>
            </w:r>
          </w:p>
        </w:tc>
        <w:tc>
          <w:tcPr>
            <w:tcW w:w="4535" w:type="dxa"/>
            <w:vAlign w:val="center"/>
          </w:tcPr>
          <w:p w14:paraId="6A9472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Drivers/CMSIS/Device/ST/STM32F1xx/Source/Templates/iar/startup_stm32f101x6.s</w:t>
            </w:r>
          </w:p>
        </w:tc>
      </w:tr>
      <w:tr w14:paraId="546F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FFB7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Drivers/CMSIS/DSP/DSP_Lib_TestSuite/Common/platform/ARMCLANG/startup_armv6-m.S</w:t>
            </w:r>
          </w:p>
        </w:tc>
        <w:tc>
          <w:tcPr>
            <w:tcW w:w="4535" w:type="dxa"/>
            <w:vAlign w:val="center"/>
          </w:tcPr>
          <w:p w14:paraId="744F01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Drivers/CMSIS/Device/ST/STM32F1xx/Source/Templates/iar/startup_stm32f101xb.s</w:t>
            </w:r>
          </w:p>
        </w:tc>
      </w:tr>
      <w:tr w14:paraId="6E68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CD3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Drivers/CMSIS/DSP/DSP_Lib_TestSuite/Common/platform/ARMCLANG/startup_armv7-m.S</w:t>
            </w:r>
          </w:p>
        </w:tc>
        <w:tc>
          <w:tcPr>
            <w:tcW w:w="4535" w:type="dxa"/>
            <w:vAlign w:val="center"/>
          </w:tcPr>
          <w:p w14:paraId="0E33A2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Drivers/CMSIS/Device/ST/STM32F1xx/Source/Templates/iar/startup_stm32f101xe.s</w:t>
            </w:r>
          </w:p>
        </w:tc>
      </w:tr>
      <w:tr w14:paraId="1D9A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D6DA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Drivers/CMSIS/DSP/DSP_Lib_TestSuite/Common/platform/GCC/Retarget.c</w:t>
            </w:r>
          </w:p>
        </w:tc>
        <w:tc>
          <w:tcPr>
            <w:tcW w:w="4535" w:type="dxa"/>
            <w:vAlign w:val="center"/>
          </w:tcPr>
          <w:p w14:paraId="7093C3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Drivers/CMSIS/Device/ST/STM32F1xx/Source/Templates/iar/startup_stm32f101xg.s</w:t>
            </w:r>
          </w:p>
        </w:tc>
      </w:tr>
      <w:tr w14:paraId="490D5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EC6A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Drivers/CMSIS/DSP/DSP_Lib_TestSuite/Common/platform/GCC/startup_armv6-m.S</w:t>
            </w:r>
          </w:p>
        </w:tc>
        <w:tc>
          <w:tcPr>
            <w:tcW w:w="4535" w:type="dxa"/>
            <w:vAlign w:val="center"/>
          </w:tcPr>
          <w:p w14:paraId="12323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Drivers/CMSIS/Device/ST/STM32F1xx/Source/Templates/iar/startup_stm32f102x6.s</w:t>
            </w:r>
          </w:p>
        </w:tc>
      </w:tr>
      <w:tr w14:paraId="5D80A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1DF4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Drivers/CMSIS/DSP/DSP_Lib_TestSuite/Common/platform/GCC/startup_armv7-m.S</w:t>
            </w:r>
          </w:p>
        </w:tc>
        <w:tc>
          <w:tcPr>
            <w:tcW w:w="4535" w:type="dxa"/>
            <w:vAlign w:val="center"/>
          </w:tcPr>
          <w:p w14:paraId="34ED1B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Drivers/CMSIS/Device/ST/STM32F1xx/Source/Templates/iar/startup_stm32f102xb.s</w:t>
            </w:r>
          </w:p>
        </w:tc>
      </w:tr>
      <w:tr w14:paraId="7FF8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5622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Drivers/CMSIS/DSP/DSP_Lib_TestSuite/Common/platform/startup_generic.S</w:t>
            </w:r>
          </w:p>
        </w:tc>
        <w:tc>
          <w:tcPr>
            <w:tcW w:w="4535" w:type="dxa"/>
            <w:vAlign w:val="center"/>
          </w:tcPr>
          <w:p w14:paraId="335E8A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Drivers/CMSIS/Device/ST/STM32F1xx/Source/Templates/iar/startup_stm32f103x6.s</w:t>
            </w:r>
          </w:p>
        </w:tc>
      </w:tr>
      <w:tr w14:paraId="2F36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7823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Drivers/CMSIS/DSP/DSP_Lib_TestSuite/Common/platform/system_ARMCM0.c</w:t>
            </w:r>
          </w:p>
        </w:tc>
        <w:tc>
          <w:tcPr>
            <w:tcW w:w="4535" w:type="dxa"/>
            <w:vAlign w:val="center"/>
          </w:tcPr>
          <w:p w14:paraId="0E4777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Drivers/CMSIS/Device/ST/STM32F1xx/Source/Templates/iar/startup_stm32f103xb.s</w:t>
            </w:r>
          </w:p>
        </w:tc>
      </w:tr>
      <w:tr w14:paraId="4F79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5D60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Drivers/CMSIS/DSP/DSP_Lib_TestSuite/Common/platform/system_ARMCM23.c</w:t>
            </w:r>
          </w:p>
        </w:tc>
        <w:tc>
          <w:tcPr>
            <w:tcW w:w="4535" w:type="dxa"/>
            <w:vAlign w:val="center"/>
          </w:tcPr>
          <w:p w14:paraId="014AF4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Drivers/CMSIS/Device/ST/STM32F1xx/Source/Templates/iar/startup_stm32f103xe.s</w:t>
            </w:r>
          </w:p>
        </w:tc>
      </w:tr>
      <w:tr w14:paraId="2A737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4CBE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Drivers/CMSIS/DSP/DSP_Lib_TestSuite/Common/platform/system_ARMCM3.c</w:t>
            </w:r>
          </w:p>
        </w:tc>
        <w:tc>
          <w:tcPr>
            <w:tcW w:w="4535" w:type="dxa"/>
            <w:vAlign w:val="center"/>
          </w:tcPr>
          <w:p w14:paraId="553715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Drivers/CMSIS/Device/ST/STM32F1xx/Source/Templates/iar/startup_stm32f103xg.s</w:t>
            </w:r>
          </w:p>
        </w:tc>
      </w:tr>
      <w:tr w14:paraId="41B2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9701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Drivers/CMSIS/DSP/DSP_Lib_TestSuite/Common/platform/system_ARMCM33.c</w:t>
            </w:r>
          </w:p>
        </w:tc>
        <w:tc>
          <w:tcPr>
            <w:tcW w:w="4535" w:type="dxa"/>
            <w:vAlign w:val="center"/>
          </w:tcPr>
          <w:p w14:paraId="40487E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Drivers/CMSIS/Device/ST/STM32F1xx/Source/Templates/iar/startup_stm32f105xc.s</w:t>
            </w:r>
          </w:p>
        </w:tc>
      </w:tr>
      <w:tr w14:paraId="047A6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4D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Drivers/CMSIS/DSP/DSP_Lib_TestSuite/Common/platform/system_ARMCM4.c</w:t>
            </w:r>
          </w:p>
        </w:tc>
        <w:tc>
          <w:tcPr>
            <w:tcW w:w="4535" w:type="dxa"/>
            <w:vAlign w:val="center"/>
          </w:tcPr>
          <w:p w14:paraId="178C25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Drivers/CMSIS/Device/ST/STM32F1xx/Source/Templates/iar/startup_stm32f107xc.s</w:t>
            </w:r>
          </w:p>
        </w:tc>
      </w:tr>
      <w:tr w14:paraId="070F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442A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Drivers/CMSIS/DSP/DSP_Lib_TestSuite/Common/platform/system_ARMCM7.c</w:t>
            </w:r>
          </w:p>
        </w:tc>
        <w:tc>
          <w:tcPr>
            <w:tcW w:w="4535" w:type="dxa"/>
            <w:vAlign w:val="center"/>
          </w:tcPr>
          <w:p w14:paraId="196E5C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Drivers/CMSIS/Device/ST/STM32F1xx/Source/Templates/system_stm32f1xx.c</w:t>
            </w:r>
          </w:p>
        </w:tc>
      </w:tr>
      <w:tr w14:paraId="619DD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D1C6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Drivers/CMSIS/DSP/DSP_Lib_TestSuite/Common/platform/system_ARMSC000.c</w:t>
            </w:r>
          </w:p>
        </w:tc>
        <w:tc>
          <w:tcPr>
            <w:tcW w:w="4535" w:type="dxa"/>
            <w:vAlign w:val="center"/>
          </w:tcPr>
          <w:p w14:paraId="774B4B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Drivers/CMSIS/Include/cmsis_armcc.h</w:t>
            </w:r>
          </w:p>
        </w:tc>
      </w:tr>
      <w:tr w14:paraId="3C29F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D6E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Drivers/CMSIS/DSP/DSP_Lib_TestSuite/Common/platform/system_ARMSC300.c</w:t>
            </w:r>
          </w:p>
        </w:tc>
        <w:tc>
          <w:tcPr>
            <w:tcW w:w="4535" w:type="dxa"/>
            <w:vAlign w:val="center"/>
          </w:tcPr>
          <w:p w14:paraId="10970F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Drivers/CMSIS/Include/cmsis_armclang.h</w:t>
            </w:r>
          </w:p>
        </w:tc>
      </w:tr>
      <w:tr w14:paraId="08425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3D1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Drivers/CMSIS/DSP/DSP_Lib_TestSuite/Common/platform/system_ARMv8MBL.c</w:t>
            </w:r>
          </w:p>
        </w:tc>
        <w:tc>
          <w:tcPr>
            <w:tcW w:w="4535" w:type="dxa"/>
            <w:vAlign w:val="center"/>
          </w:tcPr>
          <w:p w14:paraId="44D093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Drivers/CMSIS/Include/cmsis_compiler.h</w:t>
            </w:r>
          </w:p>
        </w:tc>
      </w:tr>
      <w:tr w14:paraId="403CD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C9F7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Drivers/CMSIS/DSP/DSP_Lib_TestSuite/Common/platform/system_ARMv8MML.c</w:t>
            </w:r>
          </w:p>
        </w:tc>
        <w:tc>
          <w:tcPr>
            <w:tcW w:w="4535" w:type="dxa"/>
            <w:vAlign w:val="center"/>
          </w:tcPr>
          <w:p w14:paraId="7F8E5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Drivers/CMSIS/Include/cmsis_gcc.h</w:t>
            </w:r>
          </w:p>
        </w:tc>
      </w:tr>
      <w:tr w14:paraId="7E5C4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6DB3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Drivers/CMSIS/DSP/DSP_Lib_TestSuite/Common/platform/system_generic.c</w:t>
            </w:r>
          </w:p>
        </w:tc>
        <w:tc>
          <w:tcPr>
            <w:tcW w:w="4535" w:type="dxa"/>
            <w:vAlign w:val="center"/>
          </w:tcPr>
          <w:p w14:paraId="30D46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Drivers/CMSIS/Include/cmsis_iccarm.h</w:t>
            </w:r>
          </w:p>
        </w:tc>
      </w:tr>
      <w:tr w14:paraId="62AFE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C8C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Drivers/CMSIS/DSP/DSP_Lib_TestSuite/Common/src/all_tests.c</w:t>
            </w:r>
          </w:p>
        </w:tc>
        <w:tc>
          <w:tcPr>
            <w:tcW w:w="4535" w:type="dxa"/>
            <w:vAlign w:val="center"/>
          </w:tcPr>
          <w:p w14:paraId="1E0E4C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Drivers/CMSIS/Include/cmsis_version.h</w:t>
            </w:r>
          </w:p>
        </w:tc>
      </w:tr>
      <w:tr w14:paraId="27C5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629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Drivers/CMSIS/DSP/DSP_Lib_TestSuite/Common/src/basic_math_tests/abs_tests.c</w:t>
            </w:r>
          </w:p>
        </w:tc>
        <w:tc>
          <w:tcPr>
            <w:tcW w:w="4535" w:type="dxa"/>
            <w:vAlign w:val="center"/>
          </w:tcPr>
          <w:p w14:paraId="24F6FB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Drivers/CMSIS/Include/core_armv8mbl.h</w:t>
            </w:r>
          </w:p>
        </w:tc>
      </w:tr>
      <w:tr w14:paraId="090C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B5D3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Drivers/CMSIS/DSP/DSP_Lib_TestSuite/Common/src/basic_math_tests/add_tests.c</w:t>
            </w:r>
          </w:p>
        </w:tc>
        <w:tc>
          <w:tcPr>
            <w:tcW w:w="4535" w:type="dxa"/>
            <w:vAlign w:val="center"/>
          </w:tcPr>
          <w:p w14:paraId="7AB1D9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Drivers/CMSIS/Include/core_armv8mml.h</w:t>
            </w:r>
          </w:p>
        </w:tc>
      </w:tr>
      <w:tr w14:paraId="63B17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9579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Drivers/CMSIS/DSP/DSP_Lib_TestSuite/Common/src/basic_math_tests/basic_math_test_common_data.c</w:t>
            </w:r>
          </w:p>
        </w:tc>
        <w:tc>
          <w:tcPr>
            <w:tcW w:w="4535" w:type="dxa"/>
            <w:vAlign w:val="center"/>
          </w:tcPr>
          <w:p w14:paraId="0A91CD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Drivers/CMSIS/Include/core_cm0.h</w:t>
            </w:r>
          </w:p>
        </w:tc>
      </w:tr>
      <w:tr w14:paraId="423C4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02D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Drivers/CMSIS/DSP/DSP_Lib_TestSuite/Common/src/basic_math_tests/basic_math_test_group.c</w:t>
            </w:r>
          </w:p>
        </w:tc>
        <w:tc>
          <w:tcPr>
            <w:tcW w:w="4535" w:type="dxa"/>
            <w:vAlign w:val="center"/>
          </w:tcPr>
          <w:p w14:paraId="573649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Drivers/CMSIS/Include/core_cm0plus.h</w:t>
            </w:r>
          </w:p>
        </w:tc>
      </w:tr>
      <w:tr w14:paraId="4E5D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4AF2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Drivers/CMSIS/DSP/DSP_Lib_TestSuite/Common/src/basic_math_tests/dot_prod_tests.c</w:t>
            </w:r>
          </w:p>
        </w:tc>
        <w:tc>
          <w:tcPr>
            <w:tcW w:w="4535" w:type="dxa"/>
            <w:vAlign w:val="center"/>
          </w:tcPr>
          <w:p w14:paraId="3108BE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Drivers/CMSIS/Include/core_cm1.h</w:t>
            </w:r>
          </w:p>
        </w:tc>
      </w:tr>
      <w:tr w14:paraId="6754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4819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Drivers/CMSIS/DSP/DSP_Lib_TestSuite/Common/src/basic_math_tests/mult_tests.c</w:t>
            </w:r>
          </w:p>
        </w:tc>
        <w:tc>
          <w:tcPr>
            <w:tcW w:w="4535" w:type="dxa"/>
            <w:vAlign w:val="center"/>
          </w:tcPr>
          <w:p w14:paraId="3CB12E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Drivers/CMSIS/Include/core_cm23.h</w:t>
            </w:r>
          </w:p>
        </w:tc>
      </w:tr>
      <w:tr w14:paraId="0F109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F2C4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Drivers/CMSIS/DSP/DSP_Lib_TestSuite/Common/src/basic_math_tests/negate_tests.c</w:t>
            </w:r>
          </w:p>
        </w:tc>
        <w:tc>
          <w:tcPr>
            <w:tcW w:w="4535" w:type="dxa"/>
            <w:vAlign w:val="center"/>
          </w:tcPr>
          <w:p w14:paraId="0F798C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Drivers/CMSIS/Include/core_cm3.h</w:t>
            </w:r>
          </w:p>
        </w:tc>
      </w:tr>
      <w:tr w14:paraId="2188E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AB1A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Drivers/CMSIS/DSP/DSP_Lib_TestSuite/Common/src/basic_math_tests/offset_tests.c</w:t>
            </w:r>
          </w:p>
        </w:tc>
        <w:tc>
          <w:tcPr>
            <w:tcW w:w="4535" w:type="dxa"/>
            <w:vAlign w:val="center"/>
          </w:tcPr>
          <w:p w14:paraId="18EC42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Drivers/CMSIS/Include/core_cm33.h</w:t>
            </w:r>
          </w:p>
        </w:tc>
      </w:tr>
      <w:tr w14:paraId="0481D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03A3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Drivers/CMSIS/DSP/DSP_Lib_TestSuite/Common/src/basic_math_tests/scale_tests.c</w:t>
            </w:r>
          </w:p>
        </w:tc>
        <w:tc>
          <w:tcPr>
            <w:tcW w:w="4535" w:type="dxa"/>
            <w:vAlign w:val="center"/>
          </w:tcPr>
          <w:p w14:paraId="3255D1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Drivers/CMSIS/Include/core_cm4.h</w:t>
            </w:r>
          </w:p>
        </w:tc>
      </w:tr>
      <w:tr w14:paraId="51CD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63FD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Drivers/CMSIS/DSP/DSP_Lib_TestSuite/Common/src/basic_math_tests/shift_tests.c</w:t>
            </w:r>
          </w:p>
        </w:tc>
        <w:tc>
          <w:tcPr>
            <w:tcW w:w="4535" w:type="dxa"/>
            <w:vAlign w:val="center"/>
          </w:tcPr>
          <w:p w14:paraId="1CBA5D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Drivers/CMSIS/Include/core_cm7.h</w:t>
            </w:r>
          </w:p>
        </w:tc>
      </w:tr>
      <w:tr w14:paraId="42A4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4EB0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Drivers/CMSIS/DSP/DSP_Lib_TestSuite/Common/src/basic_math_tests/sub_tests.c</w:t>
            </w:r>
          </w:p>
        </w:tc>
        <w:tc>
          <w:tcPr>
            <w:tcW w:w="4535" w:type="dxa"/>
            <w:vAlign w:val="center"/>
          </w:tcPr>
          <w:p w14:paraId="0FC44B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Drivers/CMSIS/Include/core_sc000.h</w:t>
            </w:r>
          </w:p>
        </w:tc>
      </w:tr>
      <w:tr w14:paraId="0E31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4ABF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Drivers/CMSIS/DSP/DSP_Lib_TestSuite/Common/src/complex_math_tests/cmplx_conj_tests.c</w:t>
            </w:r>
          </w:p>
        </w:tc>
        <w:tc>
          <w:tcPr>
            <w:tcW w:w="4535" w:type="dxa"/>
            <w:vAlign w:val="center"/>
          </w:tcPr>
          <w:p w14:paraId="541A2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Drivers/CMSIS/Include/core_sc300.h</w:t>
            </w:r>
          </w:p>
        </w:tc>
      </w:tr>
      <w:tr w14:paraId="4A22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6B20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Drivers/CMSIS/DSP/DSP_Lib_TestSuite/Common/src/complex_math_tests/cmplx_dot_prod_tests.c</w:t>
            </w:r>
          </w:p>
        </w:tc>
        <w:tc>
          <w:tcPr>
            <w:tcW w:w="4535" w:type="dxa"/>
            <w:vAlign w:val="center"/>
          </w:tcPr>
          <w:p w14:paraId="64392B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Drivers/CMSIS/Include/mpu_armv7.h</w:t>
            </w:r>
          </w:p>
        </w:tc>
      </w:tr>
      <w:tr w14:paraId="18E5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C7CF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Drivers/CMSIS/DSP/DSP_Lib_TestSuite/Common/src/complex_math_tests/cmplx_mag_squared_tests.c</w:t>
            </w:r>
          </w:p>
        </w:tc>
        <w:tc>
          <w:tcPr>
            <w:tcW w:w="4535" w:type="dxa"/>
            <w:vAlign w:val="center"/>
          </w:tcPr>
          <w:p w14:paraId="4F8325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Drivers/CMSIS/Include/mpu_armv8.h</w:t>
            </w:r>
          </w:p>
        </w:tc>
      </w:tr>
      <w:tr w14:paraId="1425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0E37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Drivers/CMSIS/DSP/DSP_Lib_TestSuite/Common/src/complex_math_tests/cmplx_mag_tests.c</w:t>
            </w:r>
          </w:p>
        </w:tc>
        <w:tc>
          <w:tcPr>
            <w:tcW w:w="4535" w:type="dxa"/>
            <w:vAlign w:val="center"/>
          </w:tcPr>
          <w:p w14:paraId="21913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Drivers/CMSIS/Include/tz_context.h</w:t>
            </w:r>
          </w:p>
        </w:tc>
      </w:tr>
      <w:tr w14:paraId="2437D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B4CE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Drivers/CMSIS/DSP/DSP_Lib_TestSuite/Common/src/complex_math_tests/cmplx_mult_cmplx_tests.c</w:t>
            </w:r>
          </w:p>
        </w:tc>
        <w:tc>
          <w:tcPr>
            <w:tcW w:w="4535" w:type="dxa"/>
            <w:vAlign w:val="center"/>
          </w:tcPr>
          <w:p w14:paraId="5C37DD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Drivers/CMSIS/LICENSE.txt</w:t>
            </w:r>
          </w:p>
        </w:tc>
      </w:tr>
      <w:tr w14:paraId="4C86E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0EC4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Drivers/CMSIS/DSP/DSP_Lib_TestSuite/Common/src/complex_math_tests/cmplx_mult_real_test.c</w:t>
            </w:r>
          </w:p>
        </w:tc>
        <w:tc>
          <w:tcPr>
            <w:tcW w:w="4535" w:type="dxa"/>
            <w:vAlign w:val="center"/>
          </w:tcPr>
          <w:p w14:paraId="48719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Drivers/CMSIS/Lib/ARM/arm_cortexM3b_math.lib</w:t>
            </w:r>
          </w:p>
        </w:tc>
      </w:tr>
      <w:tr w14:paraId="264FD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A55B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Drivers/CMSIS/DSP/DSP_Lib_TestSuite/Common/src/complex_math_tests/complex_math_test_common_data.c</w:t>
            </w:r>
          </w:p>
        </w:tc>
        <w:tc>
          <w:tcPr>
            <w:tcW w:w="4535" w:type="dxa"/>
            <w:vAlign w:val="center"/>
          </w:tcPr>
          <w:p w14:paraId="70E054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Drivers/CMSIS/Lib/ARM/arm_cortexM3l_math.lib</w:t>
            </w:r>
          </w:p>
        </w:tc>
      </w:tr>
      <w:tr w14:paraId="0923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C042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Drivers/CMSIS/DSP/DSP_Lib_TestSuite/Common/src/complex_math_tests/complex_math_test_group.c</w:t>
            </w:r>
          </w:p>
        </w:tc>
        <w:tc>
          <w:tcPr>
            <w:tcW w:w="4535" w:type="dxa"/>
            <w:vAlign w:val="center"/>
          </w:tcPr>
          <w:p w14:paraId="43B6E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Drivers/CMSIS/Lib/GCC/libarm_cortexM3l_math.a</w:t>
            </w:r>
          </w:p>
        </w:tc>
      </w:tr>
      <w:tr w14:paraId="3668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096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Drivers/CMSIS/DSP/DSP_Lib_TestSuite/Common/src/controller_tests/controller_test_common_data.c</w:t>
            </w:r>
          </w:p>
        </w:tc>
        <w:tc>
          <w:tcPr>
            <w:tcW w:w="4535" w:type="dxa"/>
            <w:vAlign w:val="center"/>
          </w:tcPr>
          <w:p w14:paraId="69D847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Drivers/CMSIS/Lib/IAR/iar_cortexM3b_math.a</w:t>
            </w:r>
          </w:p>
        </w:tc>
      </w:tr>
      <w:tr w14:paraId="7A327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FA0A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Drivers/CMSIS/DSP/DSP_Lib_TestSuite/Common/src/controller_tests/controller_test_group.c</w:t>
            </w:r>
          </w:p>
        </w:tc>
        <w:tc>
          <w:tcPr>
            <w:tcW w:w="4535" w:type="dxa"/>
            <w:vAlign w:val="center"/>
          </w:tcPr>
          <w:p w14:paraId="2CCF81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Drivers/CMSIS/Lib/IAR/iar_cortexM3l_math.a</w:t>
            </w:r>
          </w:p>
        </w:tc>
      </w:tr>
      <w:tr w14:paraId="4B47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1B91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Drivers/CMSIS/DSP/DSP_Lib_TestSuite/Common/src/controller_tests/pid_reset_tests.c</w:t>
            </w:r>
          </w:p>
        </w:tc>
        <w:tc>
          <w:tcPr>
            <w:tcW w:w="4535" w:type="dxa"/>
            <w:vAlign w:val="center"/>
          </w:tcPr>
          <w:p w14:paraId="562EE3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Drivers/CMSIS/NN/Examples/ARM/arm_nn_examples/cifar10/RTE/Compiler/EventRecorderConf.h</w:t>
            </w:r>
          </w:p>
        </w:tc>
      </w:tr>
      <w:tr w14:paraId="2415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FF4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Drivers/CMSIS/DSP/DSP_Lib_TestSuite/Common/src/controller_tests/pid_tests.c</w:t>
            </w:r>
          </w:p>
        </w:tc>
        <w:tc>
          <w:tcPr>
            <w:tcW w:w="4535" w:type="dxa"/>
            <w:vAlign w:val="center"/>
          </w:tcPr>
          <w:p w14:paraId="324AB0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Drivers/CMSIS/NN/Examples/ARM/arm_nn_examples/cifar10/RTE/_ARMCM0/RTE_Components.h</w:t>
            </w:r>
          </w:p>
        </w:tc>
      </w:tr>
      <w:tr w14:paraId="5FB8A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1B6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Drivers/CMSIS/DSP/DSP_Lib_TestSuite/Common/src/controller_tests/sin_cos_tests.c</w:t>
            </w:r>
          </w:p>
        </w:tc>
        <w:tc>
          <w:tcPr>
            <w:tcW w:w="4535" w:type="dxa"/>
            <w:vAlign w:val="center"/>
          </w:tcPr>
          <w:p w14:paraId="7370A3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Drivers/CMSIS/NN/Examples/ARM/arm_nn_examples/cifar10/RTE/_ARMCM3/RTE_Components.h</w:t>
            </w:r>
          </w:p>
        </w:tc>
      </w:tr>
      <w:tr w14:paraId="34D52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FC9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Drivers/CMSIS/DSP/DSP_Lib_TestSuite/Common/src/fast_math_tests/fast_math_tests.c</w:t>
            </w:r>
          </w:p>
        </w:tc>
        <w:tc>
          <w:tcPr>
            <w:tcW w:w="4535" w:type="dxa"/>
            <w:vAlign w:val="center"/>
          </w:tcPr>
          <w:p w14:paraId="352EF3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Drivers/CMSIS/NN/Examples/ARM/arm_nn_examples/cifar10/RTE/_ARMCM4_FP/RTE_Components.h</w:t>
            </w:r>
          </w:p>
        </w:tc>
      </w:tr>
      <w:tr w14:paraId="20B44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37DC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Drivers/CMSIS/DSP/DSP_Lib_TestSuite/Common/src/fast_math_tests/fast_math_tests_common_data.c</w:t>
            </w:r>
          </w:p>
        </w:tc>
        <w:tc>
          <w:tcPr>
            <w:tcW w:w="4535" w:type="dxa"/>
            <w:vAlign w:val="center"/>
          </w:tcPr>
          <w:p w14:paraId="10472A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Drivers/CMSIS/NN/Examples/ARM/arm_nn_examples/cifar10/RTE/_ARMCM7_SP/RTE_Components.h</w:t>
            </w:r>
          </w:p>
        </w:tc>
      </w:tr>
      <w:tr w14:paraId="56CB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750F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Drivers/CMSIS/DSP/DSP_Lib_TestSuite/Common/src/filtering_tests/biquad_tests.c</w:t>
            </w:r>
          </w:p>
        </w:tc>
        <w:tc>
          <w:tcPr>
            <w:tcW w:w="4535" w:type="dxa"/>
            <w:vAlign w:val="center"/>
          </w:tcPr>
          <w:p w14:paraId="2FACA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Drivers/CMSIS/NN/Examples/ARM/arm_nn_examples/cifar10/arm_nnexamples_cifar10.cpp</w:t>
            </w:r>
          </w:p>
        </w:tc>
      </w:tr>
      <w:tr w14:paraId="791C5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88CF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Drivers/CMSIS/DSP/DSP_Lib_TestSuite/Common/src/filtering_tests/conv_tests.c</w:t>
            </w:r>
          </w:p>
        </w:tc>
        <w:tc>
          <w:tcPr>
            <w:tcW w:w="4535" w:type="dxa"/>
            <w:vAlign w:val="center"/>
          </w:tcPr>
          <w:p w14:paraId="7FE517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Drivers/CMSIS/NN/Examples/ARM/arm_nn_examples/cifar10/arm_nnexamples_cifar10_inputs.h</w:t>
            </w:r>
          </w:p>
        </w:tc>
      </w:tr>
      <w:tr w14:paraId="4C3C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D833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Drivers/CMSIS/DSP/DSP_Lib_TestSuite/Common/src/filtering_tests/correlate_tests.c</w:t>
            </w:r>
          </w:p>
        </w:tc>
        <w:tc>
          <w:tcPr>
            <w:tcW w:w="4535" w:type="dxa"/>
            <w:vAlign w:val="center"/>
          </w:tcPr>
          <w:p w14:paraId="19DA80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Drivers/CMSIS/NN/Examples/ARM/arm_nn_examples/cifar10/arm_nnexamples_cifar10_parameter.h</w:t>
            </w:r>
          </w:p>
        </w:tc>
      </w:tr>
      <w:tr w14:paraId="685EF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E9B5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Drivers/CMSIS/DSP/DSP_Lib_TestSuite/Common/src/filtering_tests/filtering_test_common_data.c</w:t>
            </w:r>
          </w:p>
        </w:tc>
        <w:tc>
          <w:tcPr>
            <w:tcW w:w="4535" w:type="dxa"/>
            <w:vAlign w:val="center"/>
          </w:tcPr>
          <w:p w14:paraId="4302D6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Drivers/CMSIS/NN/Examples/ARM/arm_nn_examples/cifar10/arm_nnexamples_cifar10_weights.h</w:t>
            </w:r>
          </w:p>
        </w:tc>
      </w:tr>
      <w:tr w14:paraId="11CFC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E663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Drivers/CMSIS/DSP/DSP_Lib_TestSuite/Common/src/filtering_tests/filtering_test_group.c</w:t>
            </w:r>
          </w:p>
        </w:tc>
        <w:tc>
          <w:tcPr>
            <w:tcW w:w="4535" w:type="dxa"/>
            <w:vAlign w:val="center"/>
          </w:tcPr>
          <w:p w14:paraId="6C9C5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Drivers/CMSIS/NN/Examples/ARM/arm_nn_examples/cifar10/readme.txt</w:t>
            </w:r>
          </w:p>
        </w:tc>
      </w:tr>
      <w:tr w14:paraId="1D78A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C4B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Drivers/CMSIS/DSP/DSP_Lib_TestSuite/Common/src/filtering_tests/fir_tests.c</w:t>
            </w:r>
          </w:p>
        </w:tc>
        <w:tc>
          <w:tcPr>
            <w:tcW w:w="4535" w:type="dxa"/>
            <w:vAlign w:val="center"/>
          </w:tcPr>
          <w:p w14:paraId="134D4B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Drivers/CMSIS/NN/Examples/ARM/arm_nn_examples/gru/RTE/Compiler/EventRecorderConf.h</w:t>
            </w:r>
          </w:p>
        </w:tc>
      </w:tr>
      <w:tr w14:paraId="2682E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3EE9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Drivers/CMSIS/DSP/DSP_Lib_TestSuite/Common/src/filtering_tests/iir_tests.c</w:t>
            </w:r>
          </w:p>
        </w:tc>
        <w:tc>
          <w:tcPr>
            <w:tcW w:w="4535" w:type="dxa"/>
            <w:vAlign w:val="center"/>
          </w:tcPr>
          <w:p w14:paraId="5003A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Drivers/CMSIS/NN/Examples/ARM/arm_nn_examples/gru/RTE/_ARMCM0/RTE_Components.h</w:t>
            </w:r>
          </w:p>
        </w:tc>
      </w:tr>
      <w:tr w14:paraId="486E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31C5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Drivers/CMSIS/DSP/DSP_Lib_TestSuite/Common/src/filtering_tests/lms_tests.c</w:t>
            </w:r>
          </w:p>
        </w:tc>
        <w:tc>
          <w:tcPr>
            <w:tcW w:w="4535" w:type="dxa"/>
            <w:vAlign w:val="center"/>
          </w:tcPr>
          <w:p w14:paraId="080F7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Drivers/CMSIS/NN/Examples/ARM/arm_nn_examples/gru/RTE/_ARMCM3/RTE_Components.h</w:t>
            </w:r>
          </w:p>
        </w:tc>
      </w:tr>
      <w:tr w14:paraId="65A7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39B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Drivers/CMSIS/DSP/DSP_Lib_TestSuite/Common/src/intrinsics_tests/intrinsics_tests.c</w:t>
            </w:r>
          </w:p>
        </w:tc>
        <w:tc>
          <w:tcPr>
            <w:tcW w:w="4535" w:type="dxa"/>
            <w:vAlign w:val="center"/>
          </w:tcPr>
          <w:p w14:paraId="61F62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Drivers/CMSIS/NN/Examples/ARM/arm_nn_examples/gru/RTE/_ARMCM4_FP/RTE_Components.h</w:t>
            </w:r>
          </w:p>
        </w:tc>
      </w:tr>
      <w:tr w14:paraId="70AB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1F4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Drivers/CMSIS/DSP/DSP_Lib_TestSuite/Common/src/intrinsics_tests/intrinsics_tests_common_data.c</w:t>
            </w:r>
          </w:p>
        </w:tc>
        <w:tc>
          <w:tcPr>
            <w:tcW w:w="4535" w:type="dxa"/>
            <w:vAlign w:val="center"/>
          </w:tcPr>
          <w:p w14:paraId="4DA7CA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Drivers/CMSIS/NN/Examples/ARM/arm_nn_examples/gru/RTE/_ARMCM7_SP/RTE_Components.h</w:t>
            </w:r>
          </w:p>
        </w:tc>
      </w:tr>
      <w:tr w14:paraId="45003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694B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Drivers/CMSIS/DSP/DSP_Lib_TestSuite/Common/src/main.c</w:t>
            </w:r>
          </w:p>
        </w:tc>
        <w:tc>
          <w:tcPr>
            <w:tcW w:w="4535" w:type="dxa"/>
            <w:vAlign w:val="center"/>
          </w:tcPr>
          <w:p w14:paraId="73E0F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Drivers/CMSIS/NN/Examples/ARM/arm_nn_examples/gru/arm_nnexamples_gru.cpp</w:t>
            </w:r>
          </w:p>
        </w:tc>
      </w:tr>
      <w:tr w14:paraId="60CF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BC4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Drivers/CMSIS/DSP/DSP_Lib_TestSuite/Common/src/math_helper.c</w:t>
            </w:r>
          </w:p>
        </w:tc>
        <w:tc>
          <w:tcPr>
            <w:tcW w:w="4535" w:type="dxa"/>
            <w:vAlign w:val="center"/>
          </w:tcPr>
          <w:p w14:paraId="7390B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Drivers/CMSIS/NN/Examples/ARM/arm_nn_examples/gru/arm_nnexamples_gru_test_data.h</w:t>
            </w:r>
          </w:p>
        </w:tc>
      </w:tr>
      <w:tr w14:paraId="25158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7A60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Drivers/CMSIS/DSP/DSP_Lib_TestSuite/Common/src/matrix_tests/mat_add_tests.c</w:t>
            </w:r>
          </w:p>
        </w:tc>
        <w:tc>
          <w:tcPr>
            <w:tcW w:w="4535" w:type="dxa"/>
            <w:vAlign w:val="center"/>
          </w:tcPr>
          <w:p w14:paraId="2F9272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Drivers/CMSIS/NN/Examples/ARM/arm_nn_examples/gru/readme.txt</w:t>
            </w:r>
          </w:p>
        </w:tc>
      </w:tr>
      <w:tr w14:paraId="2B6E8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9F46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Drivers/CMSIS/DSP/DSP_Lib_TestSuite/Common/src/matrix_tests/mat_cmplx_mult_tests.c</w:t>
            </w:r>
          </w:p>
        </w:tc>
        <w:tc>
          <w:tcPr>
            <w:tcW w:w="4535" w:type="dxa"/>
            <w:vAlign w:val="center"/>
          </w:tcPr>
          <w:p w14:paraId="53E14D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Drivers/CMSIS/NN/Include/arm_nn_tables.h</w:t>
            </w:r>
          </w:p>
        </w:tc>
      </w:tr>
      <w:tr w14:paraId="0826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2289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Drivers/CMSIS/DSP/DSP_Lib_TestSuite/Common/src/matrix_tests/mat_init_tests.c</w:t>
            </w:r>
          </w:p>
        </w:tc>
        <w:tc>
          <w:tcPr>
            <w:tcW w:w="4535" w:type="dxa"/>
            <w:vAlign w:val="center"/>
          </w:tcPr>
          <w:p w14:paraId="0831A5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Drivers/CMSIS/NN/Include/arm_nnfunctions.h</w:t>
            </w:r>
          </w:p>
        </w:tc>
      </w:tr>
      <w:tr w14:paraId="4170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542B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Drivers/CMSIS/DSP/DSP_Lib_TestSuite/Common/src/matrix_tests/mat_inverse_tests.c</w:t>
            </w:r>
          </w:p>
        </w:tc>
        <w:tc>
          <w:tcPr>
            <w:tcW w:w="4535" w:type="dxa"/>
            <w:vAlign w:val="center"/>
          </w:tcPr>
          <w:p w14:paraId="0C78B0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Drivers/CMSIS/NN/Include/arm_nnsupportfunctions.h</w:t>
            </w:r>
          </w:p>
        </w:tc>
      </w:tr>
      <w:tr w14:paraId="38782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8789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Drivers/CMSIS/DSP/DSP_Lib_TestSuite/Common/src/matrix_tests/mat_mult_fast_tests.c</w:t>
            </w:r>
          </w:p>
        </w:tc>
        <w:tc>
          <w:tcPr>
            <w:tcW w:w="4535" w:type="dxa"/>
            <w:vAlign w:val="center"/>
          </w:tcPr>
          <w:p w14:paraId="318B57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Drivers/CMSIS/NN/NN_Lib_Tests/nn_test/RTE/_ARMCM0/RTE_Components.h</w:t>
            </w:r>
          </w:p>
        </w:tc>
      </w:tr>
      <w:tr w14:paraId="5CB2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EF45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Drivers/CMSIS/DSP/DSP_Lib_TestSuite/Common/src/matrix_tests/mat_mult_tests.c</w:t>
            </w:r>
          </w:p>
        </w:tc>
        <w:tc>
          <w:tcPr>
            <w:tcW w:w="4535" w:type="dxa"/>
            <w:vAlign w:val="center"/>
          </w:tcPr>
          <w:p w14:paraId="1C2781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Drivers/CMSIS/NN/NN_Lib_Tests/nn_test/RTE/_ARMCM3/RTE_Components.h</w:t>
            </w:r>
          </w:p>
        </w:tc>
      </w:tr>
      <w:tr w14:paraId="7AB9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A40B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Drivers/CMSIS/DSP/DSP_Lib_TestSuite/Common/src/matrix_tests/mat_scale_tests.c</w:t>
            </w:r>
          </w:p>
        </w:tc>
        <w:tc>
          <w:tcPr>
            <w:tcW w:w="4535" w:type="dxa"/>
            <w:vAlign w:val="center"/>
          </w:tcPr>
          <w:p w14:paraId="00B2A3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Drivers/CMSIS/NN/NN_Lib_Tests/nn_test/RTE/_ARMCM4_FP/RTE_Components.h</w:t>
            </w:r>
          </w:p>
        </w:tc>
      </w:tr>
      <w:tr w14:paraId="0DD8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7E56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Drivers/CMSIS/DSP/DSP_Lib_TestSuite/Common/src/matrix_tests/mat_sub_tests.c</w:t>
            </w:r>
          </w:p>
        </w:tc>
        <w:tc>
          <w:tcPr>
            <w:tcW w:w="4535" w:type="dxa"/>
            <w:vAlign w:val="center"/>
          </w:tcPr>
          <w:p w14:paraId="26529B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Drivers/CMSIS/NN/NN_Lib_Tests/nn_test/RTE/_ARMCM7_SP/RTE_Components.h</w:t>
            </w:r>
          </w:p>
        </w:tc>
      </w:tr>
      <w:tr w14:paraId="0C72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7869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Drivers/CMSIS/DSP/DSP_Lib_TestSuite/Common/src/matrix_tests/mat_trans_tests.c</w:t>
            </w:r>
          </w:p>
        </w:tc>
        <w:tc>
          <w:tcPr>
            <w:tcW w:w="4535" w:type="dxa"/>
            <w:vAlign w:val="center"/>
          </w:tcPr>
          <w:p w14:paraId="295C4B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Drivers/CMSIS/NN/NN_Lib_Tests/nn_test/Ref_Implementations/arm_convolve_HWC_q15_ref.c</w:t>
            </w:r>
          </w:p>
        </w:tc>
      </w:tr>
      <w:tr w14:paraId="48F4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BC0A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Drivers/CMSIS/DSP/DSP_Lib_TestSuite/Common/src/matrix_tests/matrix_test_common_data.c</w:t>
            </w:r>
          </w:p>
        </w:tc>
        <w:tc>
          <w:tcPr>
            <w:tcW w:w="4535" w:type="dxa"/>
            <w:vAlign w:val="center"/>
          </w:tcPr>
          <w:p w14:paraId="04CAF1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Drivers/CMSIS/NN/NN_Lib_Tests/nn_test/Ref_Implementations/arm_convolve_HWC_q15_ref_nonsquare.c</w:t>
            </w:r>
          </w:p>
        </w:tc>
      </w:tr>
      <w:tr w14:paraId="06B2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B11C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Drivers/CMSIS/DSP/DSP_Lib_TestSuite/Common/src/matrix_tests/matrix_test_group.c</w:t>
            </w:r>
          </w:p>
        </w:tc>
        <w:tc>
          <w:tcPr>
            <w:tcW w:w="4535" w:type="dxa"/>
            <w:vAlign w:val="center"/>
          </w:tcPr>
          <w:p w14:paraId="153E58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Drivers/CMSIS/NN/NN_Lib_Tests/nn_test/Ref_Implementations/arm_convolve_HWC_q7_ref.c</w:t>
            </w:r>
          </w:p>
        </w:tc>
      </w:tr>
      <w:tr w14:paraId="5F441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26A8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Drivers/CMSIS/DSP/DSP_Lib_TestSuite/Common/src/statistics_tests/max_tests.c</w:t>
            </w:r>
          </w:p>
        </w:tc>
        <w:tc>
          <w:tcPr>
            <w:tcW w:w="4535" w:type="dxa"/>
            <w:vAlign w:val="center"/>
          </w:tcPr>
          <w:p w14:paraId="5BFFE2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Drivers/CMSIS/NN/NN_Lib_Tests/nn_test/Ref_Implementations/arm_convolve_HWC_q7_ref_nonsquare.c</w:t>
            </w:r>
          </w:p>
        </w:tc>
      </w:tr>
      <w:tr w14:paraId="76D7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838E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Drivers/CMSIS/DSP/DSP_Lib_TestSuite/Common/src/statistics_tests/mean_tests.c</w:t>
            </w:r>
          </w:p>
        </w:tc>
        <w:tc>
          <w:tcPr>
            <w:tcW w:w="4535" w:type="dxa"/>
            <w:vAlign w:val="center"/>
          </w:tcPr>
          <w:p w14:paraId="47227F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Drivers/CMSIS/NN/NN_Lib_Tests/nn_test/Ref_Implementations/arm_depthwise_separable_conv_HWC_q7_ref.c</w:t>
            </w:r>
          </w:p>
        </w:tc>
      </w:tr>
      <w:tr w14:paraId="67846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96E1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Drivers/CMSIS/DSP/DSP_Lib_TestSuite/Common/src/statistics_tests/min_tests.c</w:t>
            </w:r>
          </w:p>
        </w:tc>
        <w:tc>
          <w:tcPr>
            <w:tcW w:w="4535" w:type="dxa"/>
            <w:vAlign w:val="center"/>
          </w:tcPr>
          <w:p w14:paraId="2925E2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Drivers/CMSIS/NN/NN_Lib_Tests/nn_test/Ref_Implementations/arm_depthwise_separable_conv_HWC_q7_ref_nonsquare.c</w:t>
            </w:r>
          </w:p>
        </w:tc>
      </w:tr>
      <w:tr w14:paraId="2CEDF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1BA3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Drivers/CMSIS/DSP/DSP_Lib_TestSuite/Common/src/statistics_tests/power_tests.c</w:t>
            </w:r>
          </w:p>
        </w:tc>
        <w:tc>
          <w:tcPr>
            <w:tcW w:w="4535" w:type="dxa"/>
            <w:vAlign w:val="center"/>
          </w:tcPr>
          <w:p w14:paraId="1941C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Drivers/CMSIS/NN/NN_Lib_Tests/nn_test/Ref_Implementations/arm_fully_connected_mat_q7_vec_q15_opt_ref.c</w:t>
            </w:r>
          </w:p>
        </w:tc>
      </w:tr>
      <w:tr w14:paraId="41986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161C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Drivers/CMSIS/DSP/DSP_Lib_TestSuite/Common/src/statistics_tests/rms_tests.c</w:t>
            </w:r>
          </w:p>
        </w:tc>
        <w:tc>
          <w:tcPr>
            <w:tcW w:w="4535" w:type="dxa"/>
            <w:vAlign w:val="center"/>
          </w:tcPr>
          <w:p w14:paraId="1D9FFA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Drivers/CMSIS/NN/NN_Lib_Tests/nn_test/Ref_Implementations/arm_fully_connected_mat_q7_vec_q15_ref.c</w:t>
            </w:r>
          </w:p>
        </w:tc>
      </w:tr>
      <w:tr w14:paraId="0FBC5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20BC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Drivers/CMSIS/DSP/DSP_Lib_TestSuite/Common/src/statistics_tests/statistics_test_common_data.c</w:t>
            </w:r>
          </w:p>
        </w:tc>
        <w:tc>
          <w:tcPr>
            <w:tcW w:w="4535" w:type="dxa"/>
            <w:vAlign w:val="center"/>
          </w:tcPr>
          <w:p w14:paraId="2DDA2F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Drivers/CMSIS/NN/NN_Lib_Tests/nn_test/Ref_Implementations/arm_fully_connected_q15_opt_ref.c</w:t>
            </w:r>
          </w:p>
        </w:tc>
      </w:tr>
      <w:tr w14:paraId="2454F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A259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Drivers/CMSIS/DSP/DSP_Lib_TestSuite/Common/src/statistics_tests/statistics_test_group.c</w:t>
            </w:r>
          </w:p>
        </w:tc>
        <w:tc>
          <w:tcPr>
            <w:tcW w:w="4535" w:type="dxa"/>
            <w:vAlign w:val="center"/>
          </w:tcPr>
          <w:p w14:paraId="1E28B9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Drivers/CMSIS/NN/NN_Lib_Tests/nn_test/Ref_Implementations/arm_fully_connected_q15_ref.c</w:t>
            </w:r>
          </w:p>
        </w:tc>
      </w:tr>
      <w:tr w14:paraId="7EE2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3484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Drivers/CMSIS/DSP/DSP_Lib_TestSuite/Common/src/statistics_tests/std_tests.c</w:t>
            </w:r>
          </w:p>
        </w:tc>
        <w:tc>
          <w:tcPr>
            <w:tcW w:w="4535" w:type="dxa"/>
            <w:vAlign w:val="center"/>
          </w:tcPr>
          <w:p w14:paraId="311F9B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Drivers/CMSIS/NN/NN_Lib_Tests/nn_test/Ref_Implementations/arm_fully_connected_q7_opt_ref.c</w:t>
            </w:r>
          </w:p>
        </w:tc>
      </w:tr>
      <w:tr w14:paraId="4F880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DFD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Drivers/CMSIS/DSP/DSP_Lib_TestSuite/Common/src/statistics_tests/var_tests.c</w:t>
            </w:r>
          </w:p>
        </w:tc>
        <w:tc>
          <w:tcPr>
            <w:tcW w:w="4535" w:type="dxa"/>
            <w:vAlign w:val="center"/>
          </w:tcPr>
          <w:p w14:paraId="5258A2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Drivers/CMSIS/NN/NN_Lib_Tests/nn_test/Ref_Implementations/arm_fully_connected_q7_ref.c</w:t>
            </w:r>
          </w:p>
        </w:tc>
      </w:tr>
      <w:tr w14:paraId="30907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1351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Drivers/CMSIS/DSP/DSP_Lib_TestSuite/Common/src/support_tests/copy_tests.c</w:t>
            </w:r>
          </w:p>
        </w:tc>
        <w:tc>
          <w:tcPr>
            <w:tcW w:w="4535" w:type="dxa"/>
            <w:vAlign w:val="center"/>
          </w:tcPr>
          <w:p w14:paraId="60150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Drivers/CMSIS/NN/NN_Lib_Tests/nn_test/Ref_Implementations/arm_nn_mult_ref.c</w:t>
            </w:r>
          </w:p>
        </w:tc>
      </w:tr>
      <w:tr w14:paraId="37CA9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C93A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Drivers/CMSIS/DSP/DSP_Lib_TestSuite/Common/src/support_tests/fill_tests.c</w:t>
            </w:r>
          </w:p>
        </w:tc>
        <w:tc>
          <w:tcPr>
            <w:tcW w:w="4535" w:type="dxa"/>
            <w:vAlign w:val="center"/>
          </w:tcPr>
          <w:p w14:paraId="334442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Drivers/CMSIS/NN/NN_Lib_Tests/nn_test/Ref_Implementations/arm_pool_ref.c</w:t>
            </w:r>
          </w:p>
        </w:tc>
      </w:tr>
      <w:tr w14:paraId="68BC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6411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Drivers/CMSIS/DSP/DSP_Lib_TestSuite/Common/src/support_tests/support_test_common_data.c</w:t>
            </w:r>
          </w:p>
        </w:tc>
        <w:tc>
          <w:tcPr>
            <w:tcW w:w="4535" w:type="dxa"/>
            <w:vAlign w:val="center"/>
          </w:tcPr>
          <w:p w14:paraId="4A5FE7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Drivers/CMSIS/NN/NN_Lib_Tests/nn_test/Ref_Implementations/arm_relu_ref.c</w:t>
            </w:r>
          </w:p>
        </w:tc>
      </w:tr>
      <w:tr w14:paraId="7EF2A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645E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Drivers/CMSIS/DSP/DSP_Lib_TestSuite/Common/src/support_tests/support_test_group.c</w:t>
            </w:r>
          </w:p>
        </w:tc>
        <w:tc>
          <w:tcPr>
            <w:tcW w:w="4535" w:type="dxa"/>
            <w:vAlign w:val="center"/>
          </w:tcPr>
          <w:p w14:paraId="2DDA9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Drivers/CMSIS/NN/NN_Lib_Tests/nn_test/Ref_Implementations/fully_connected_testing_weights.h</w:t>
            </w:r>
          </w:p>
        </w:tc>
      </w:tr>
      <w:tr w14:paraId="146B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EB47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Drivers/CMSIS/DSP/DSP_Lib_TestSuite/Common/src/support_tests/x_to_y_tests.c</w:t>
            </w:r>
          </w:p>
        </w:tc>
        <w:tc>
          <w:tcPr>
            <w:tcW w:w="4535" w:type="dxa"/>
            <w:vAlign w:val="center"/>
          </w:tcPr>
          <w:p w14:paraId="59778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Drivers/CMSIS/NN/NN_Lib_Tests/nn_test/Ref_Implementations/ref_functions.h</w:t>
            </w:r>
          </w:p>
        </w:tc>
      </w:tr>
      <w:tr w14:paraId="34F22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2EE9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Drivers/CMSIS/DSP/DSP_Lib_TestSuite/Common/src/transform_tests/cfft_family_tests.c</w:t>
            </w:r>
          </w:p>
        </w:tc>
        <w:tc>
          <w:tcPr>
            <w:tcW w:w="4535" w:type="dxa"/>
            <w:vAlign w:val="center"/>
          </w:tcPr>
          <w:p w14:paraId="04CF4A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Drivers/CMSIS/NN/NN_Lib_Tests/nn_test/arm_nnexamples_nn_test.cpp</w:t>
            </w:r>
          </w:p>
        </w:tc>
      </w:tr>
      <w:tr w14:paraId="70BD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BDFF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Drivers/CMSIS/DSP/DSP_Lib_TestSuite/Common/src/transform_tests/cfft_tests.c</w:t>
            </w:r>
          </w:p>
        </w:tc>
        <w:tc>
          <w:tcPr>
            <w:tcW w:w="4535" w:type="dxa"/>
            <w:vAlign w:val="center"/>
          </w:tcPr>
          <w:p w14:paraId="2FCD0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Drivers/CMSIS/NN/NN_Lib_Tests/nn_test/arm_nnexamples_nn_test.h</w:t>
            </w:r>
          </w:p>
        </w:tc>
      </w:tr>
      <w:tr w14:paraId="1B608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1875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Drivers/CMSIS/DSP/DSP_Lib_TestSuite/Common/src/transform_tests/dct4_tests.c</w:t>
            </w:r>
          </w:p>
        </w:tc>
        <w:tc>
          <w:tcPr>
            <w:tcW w:w="4535" w:type="dxa"/>
            <w:vAlign w:val="center"/>
          </w:tcPr>
          <w:p w14:paraId="18E1C0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Drivers/CMSIS/NN/NN_Lib_Tests/nn_test/readme.txt</w:t>
            </w:r>
          </w:p>
        </w:tc>
      </w:tr>
      <w:tr w14:paraId="7E14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BC1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Drivers/CMSIS/DSP/DSP_Lib_TestSuite/Common/src/transform_tests/rfft_fast_tests.c</w:t>
            </w:r>
          </w:p>
        </w:tc>
        <w:tc>
          <w:tcPr>
            <w:tcW w:w="4535" w:type="dxa"/>
            <w:vAlign w:val="center"/>
          </w:tcPr>
          <w:p w14:paraId="019075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Drivers/CMSIS/NN/Source/ActivationFunctions/arm_nn_activations_q15.c</w:t>
            </w:r>
          </w:p>
        </w:tc>
      </w:tr>
      <w:tr w14:paraId="094E1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901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Drivers/CMSIS/DSP/DSP_Lib_TestSuite/Common/src/transform_tests/rfft_tests.c</w:t>
            </w:r>
          </w:p>
        </w:tc>
        <w:tc>
          <w:tcPr>
            <w:tcW w:w="4535" w:type="dxa"/>
            <w:vAlign w:val="center"/>
          </w:tcPr>
          <w:p w14:paraId="6D068F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Drivers/CMSIS/NN/Source/ActivationFunctions/arm_nn_activations_q7.c</w:t>
            </w:r>
          </w:p>
        </w:tc>
      </w:tr>
      <w:tr w14:paraId="7E4E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27BE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Drivers/CMSIS/DSP/DSP_Lib_TestSuite/Common/src/transform_tests/transform_test_group.c</w:t>
            </w:r>
          </w:p>
        </w:tc>
        <w:tc>
          <w:tcPr>
            <w:tcW w:w="4535" w:type="dxa"/>
            <w:vAlign w:val="center"/>
          </w:tcPr>
          <w:p w14:paraId="5228DD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Drivers/CMSIS/NN/Source/ActivationFunctions/arm_relu_q15.c</w:t>
            </w:r>
          </w:p>
        </w:tc>
      </w:tr>
      <w:tr w14:paraId="5E4A7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8C1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Drivers/CMSIS/DSP/DSP_Lib_TestSuite/Common/src/transform_tests/transform_tests_common_data.c</w:t>
            </w:r>
          </w:p>
        </w:tc>
        <w:tc>
          <w:tcPr>
            <w:tcW w:w="4535" w:type="dxa"/>
            <w:vAlign w:val="center"/>
          </w:tcPr>
          <w:p w14:paraId="75E9A0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Drivers/CMSIS/NN/Source/ActivationFunctions/arm_relu_q7.c</w:t>
            </w:r>
          </w:p>
        </w:tc>
      </w:tr>
      <w:tr w14:paraId="25DC2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363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Drivers/CMSIS/DSP/DSP_Lib_TestSuite/DspLibTest_FVP/ARMCM23_config.txt</w:t>
            </w:r>
          </w:p>
        </w:tc>
        <w:tc>
          <w:tcPr>
            <w:tcW w:w="4535" w:type="dxa"/>
            <w:vAlign w:val="center"/>
          </w:tcPr>
          <w:p w14:paraId="077863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Drivers/CMSIS/NN/Source/ConvolutionFunctions/arm_convolve_1x1_HWC_q7_fast_nonsquare.c</w:t>
            </w:r>
          </w:p>
        </w:tc>
      </w:tr>
      <w:tr w14:paraId="6B8E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738E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Drivers/CMSIS/DSP/DSP_Lib_TestSuite/DspLibTest_FVP/ARMCM33_DSP_FP_config.txt</w:t>
            </w:r>
          </w:p>
        </w:tc>
        <w:tc>
          <w:tcPr>
            <w:tcW w:w="4535" w:type="dxa"/>
            <w:vAlign w:val="center"/>
          </w:tcPr>
          <w:p w14:paraId="20ED34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Drivers/CMSIS/NN/Source/ConvolutionFunctions/arm_convolve_HWC_q15_basic.c</w:t>
            </w:r>
          </w:p>
        </w:tc>
      </w:tr>
      <w:tr w14:paraId="519EC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529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Drivers/CMSIS/DSP/DSP_Lib_TestSuite/DspLibTest_FVP/ARMCM33_DSP_config.txt</w:t>
            </w:r>
          </w:p>
        </w:tc>
        <w:tc>
          <w:tcPr>
            <w:tcW w:w="4535" w:type="dxa"/>
            <w:vAlign w:val="center"/>
          </w:tcPr>
          <w:p w14:paraId="4CA8AF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Drivers/CMSIS/NN/Source/ConvolutionFunctions/arm_convolve_HWC_q15_fast.c</w:t>
            </w:r>
          </w:p>
        </w:tc>
      </w:tr>
      <w:tr w14:paraId="6D52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E1D9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Drivers/CMSIS/DSP/DSP_Lib_TestSuite/DspLibTest_FVP/ARMCM33_FP_config.txt</w:t>
            </w:r>
          </w:p>
        </w:tc>
        <w:tc>
          <w:tcPr>
            <w:tcW w:w="4535" w:type="dxa"/>
            <w:vAlign w:val="center"/>
          </w:tcPr>
          <w:p w14:paraId="7DE7E9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Drivers/CMSIS/NN/Source/ConvolutionFunctions/arm_convolve_HWC_q15_fast_nonsquare.c</w:t>
            </w:r>
          </w:p>
        </w:tc>
      </w:tr>
      <w:tr w14:paraId="4E79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7D33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Drivers/CMSIS/DSP/DSP_Lib_TestSuite/DspLibTest_FVP/ARMCM33_config.txt</w:t>
            </w:r>
          </w:p>
        </w:tc>
        <w:tc>
          <w:tcPr>
            <w:tcW w:w="4535" w:type="dxa"/>
            <w:vAlign w:val="center"/>
          </w:tcPr>
          <w:p w14:paraId="076F9D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Drivers/CMSIS/NN/Source/ConvolutionFunctions/arm_convolve_HWC_q7_RGB.c</w:t>
            </w:r>
          </w:p>
        </w:tc>
      </w:tr>
      <w:tr w14:paraId="20BA2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AEED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Drivers/CMSIS/DSP/DSP_Lib_TestSuite/DspLibTest_MPS2/HowTo.txt</w:t>
            </w:r>
          </w:p>
        </w:tc>
        <w:tc>
          <w:tcPr>
            <w:tcW w:w="4535" w:type="dxa"/>
            <w:vAlign w:val="center"/>
          </w:tcPr>
          <w:p w14:paraId="702408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Drivers/CMSIS/NN/Source/ConvolutionFunctions/arm_convolve_HWC_q7_basic.c</w:t>
            </w:r>
          </w:p>
        </w:tc>
      </w:tr>
      <w:tr w14:paraId="247D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BAB5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Drivers/CMSIS/DSP/DSP_Lib_TestSuite/HowTo.txt</w:t>
            </w:r>
          </w:p>
        </w:tc>
        <w:tc>
          <w:tcPr>
            <w:tcW w:w="4535" w:type="dxa"/>
            <w:vAlign w:val="center"/>
          </w:tcPr>
          <w:p w14:paraId="71AA16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Drivers/CMSIS/NN/Source/ConvolutionFunctions/arm_convolve_HWC_q7_basic_nonsquare.c</w:t>
            </w:r>
          </w:p>
        </w:tc>
      </w:tr>
      <w:tr w14:paraId="43289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580C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Drivers/CMSIS/DSP/DSP_Lib_TestSuite/RefLibs/inc/ref.h</w:t>
            </w:r>
          </w:p>
        </w:tc>
        <w:tc>
          <w:tcPr>
            <w:tcW w:w="4535" w:type="dxa"/>
            <w:vAlign w:val="center"/>
          </w:tcPr>
          <w:p w14:paraId="4A7F73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Drivers/CMSIS/NN/Source/ConvolutionFunctions/arm_convolve_HWC_q7_fast.c</w:t>
            </w:r>
          </w:p>
        </w:tc>
      </w:tr>
      <w:tr w14:paraId="1DA6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AAC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Drivers/CMSIS/DSP/DSP_Lib_TestSuite/RefLibs/src/BasicMathFunctions/abs.c</w:t>
            </w:r>
          </w:p>
        </w:tc>
        <w:tc>
          <w:tcPr>
            <w:tcW w:w="4535" w:type="dxa"/>
            <w:vAlign w:val="center"/>
          </w:tcPr>
          <w:p w14:paraId="52AC77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Drivers/CMSIS/NN/Source/ConvolutionFunctions/arm_convolve_HWC_q7_fast_nonsquare.c</w:t>
            </w:r>
          </w:p>
        </w:tc>
      </w:tr>
      <w:tr w14:paraId="6FB3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137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Drivers/CMSIS/DSP/DSP_Lib_TestSuite/RefLibs/src/BasicMathFunctions/add.c</w:t>
            </w:r>
          </w:p>
        </w:tc>
        <w:tc>
          <w:tcPr>
            <w:tcW w:w="4535" w:type="dxa"/>
            <w:vAlign w:val="center"/>
          </w:tcPr>
          <w:p w14:paraId="793542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Drivers/CMSIS/NN/Source/ConvolutionFunctions/arm_depthwise_separable_conv_HWC_q7.c</w:t>
            </w:r>
          </w:p>
        </w:tc>
      </w:tr>
      <w:tr w14:paraId="491DB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6891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Drivers/CMSIS/DSP/DSP_Lib_TestSuite/RefLibs/src/BasicMathFunctions/dot_prod.c</w:t>
            </w:r>
          </w:p>
        </w:tc>
        <w:tc>
          <w:tcPr>
            <w:tcW w:w="4535" w:type="dxa"/>
            <w:vAlign w:val="center"/>
          </w:tcPr>
          <w:p w14:paraId="7CEF7A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Drivers/CMSIS/NN/Source/ConvolutionFunctions/arm_depthwise_separable_conv_HWC_q7_nonsquare.c</w:t>
            </w:r>
          </w:p>
        </w:tc>
      </w:tr>
      <w:tr w14:paraId="3077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C9FF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Drivers/CMSIS/DSP/DSP_Lib_TestSuite/RefLibs/src/BasicMathFunctions/mult.c</w:t>
            </w:r>
          </w:p>
        </w:tc>
        <w:tc>
          <w:tcPr>
            <w:tcW w:w="4535" w:type="dxa"/>
            <w:vAlign w:val="center"/>
          </w:tcPr>
          <w:p w14:paraId="797AFE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Drivers/CMSIS/NN/Source/ConvolutionFunctions/arm_nn_mat_mult_kernel_q7_q15.c</w:t>
            </w:r>
          </w:p>
        </w:tc>
      </w:tr>
      <w:tr w14:paraId="1224E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7753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Drivers/CMSIS/DSP/DSP_Lib_TestSuite/RefLibs/src/BasicMathFunctions/negate.c</w:t>
            </w:r>
          </w:p>
        </w:tc>
        <w:tc>
          <w:tcPr>
            <w:tcW w:w="4535" w:type="dxa"/>
            <w:vAlign w:val="center"/>
          </w:tcPr>
          <w:p w14:paraId="0F4583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Drivers/CMSIS/NN/Source/ConvolutionFunctions/arm_nn_mat_mult_kernel_q7_q15_reordered.c</w:t>
            </w:r>
          </w:p>
        </w:tc>
      </w:tr>
      <w:tr w14:paraId="489E2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2C9F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Drivers/CMSIS/DSP/DSP_Lib_TestSuite/RefLibs/src/BasicMathFunctions/offset.c</w:t>
            </w:r>
          </w:p>
        </w:tc>
        <w:tc>
          <w:tcPr>
            <w:tcW w:w="4535" w:type="dxa"/>
            <w:vAlign w:val="center"/>
          </w:tcPr>
          <w:p w14:paraId="48CA46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Drivers/CMSIS/NN/Source/FullyConnectedFunctions/arm_fully_connected_mat_q7_vec_q15.c</w:t>
            </w:r>
          </w:p>
        </w:tc>
      </w:tr>
      <w:tr w14:paraId="6E14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CD9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Drivers/CMSIS/DSP/DSP_Lib_TestSuite/RefLibs/src/BasicMathFunctions/scale.c</w:t>
            </w:r>
          </w:p>
        </w:tc>
        <w:tc>
          <w:tcPr>
            <w:tcW w:w="4535" w:type="dxa"/>
            <w:vAlign w:val="center"/>
          </w:tcPr>
          <w:p w14:paraId="14E838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Drivers/CMSIS/NN/Source/FullyConnectedFunctions/arm_fully_connected_mat_q7_vec_q15_opt.c</w:t>
            </w:r>
          </w:p>
        </w:tc>
      </w:tr>
      <w:tr w14:paraId="3154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F6CC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Drivers/CMSIS/DSP/DSP_Lib_TestSuite/RefLibs/src/BasicMathFunctions/shift.c</w:t>
            </w:r>
          </w:p>
        </w:tc>
        <w:tc>
          <w:tcPr>
            <w:tcW w:w="4535" w:type="dxa"/>
            <w:vAlign w:val="center"/>
          </w:tcPr>
          <w:p w14:paraId="455197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Drivers/CMSIS/NN/Source/FullyConnectedFunctions/arm_fully_connected_q15.c</w:t>
            </w:r>
          </w:p>
        </w:tc>
      </w:tr>
      <w:tr w14:paraId="52621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DF2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Drivers/CMSIS/DSP/DSP_Lib_TestSuite/RefLibs/src/BasicMathFunctions/sub.c</w:t>
            </w:r>
          </w:p>
        </w:tc>
        <w:tc>
          <w:tcPr>
            <w:tcW w:w="4535" w:type="dxa"/>
            <w:vAlign w:val="center"/>
          </w:tcPr>
          <w:p w14:paraId="32C98C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Drivers/CMSIS/NN/Source/FullyConnectedFunctions/arm_fully_connected_q15_opt.c</w:t>
            </w:r>
          </w:p>
        </w:tc>
      </w:tr>
      <w:tr w14:paraId="1730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29A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Drivers/CMSIS/DSP/DSP_Lib_TestSuite/RefLibs/src/ComplexMathFunctions/cmplx_conj.c</w:t>
            </w:r>
          </w:p>
        </w:tc>
        <w:tc>
          <w:tcPr>
            <w:tcW w:w="4535" w:type="dxa"/>
            <w:vAlign w:val="center"/>
          </w:tcPr>
          <w:p w14:paraId="5F3B3D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Drivers/CMSIS/NN/Source/FullyConnectedFunctions/arm_fully_connected_q7.c</w:t>
            </w:r>
          </w:p>
        </w:tc>
      </w:tr>
      <w:tr w14:paraId="7C292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ECDC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Drivers/CMSIS/DSP/DSP_Lib_TestSuite/RefLibs/src/ComplexMathFunctions/cmplx_dot_prod.c</w:t>
            </w:r>
          </w:p>
        </w:tc>
        <w:tc>
          <w:tcPr>
            <w:tcW w:w="4535" w:type="dxa"/>
            <w:vAlign w:val="center"/>
          </w:tcPr>
          <w:p w14:paraId="66585B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Drivers/CMSIS/NN/Source/FullyConnectedFunctions/arm_fully_connected_q7_opt.c</w:t>
            </w:r>
          </w:p>
        </w:tc>
      </w:tr>
      <w:tr w14:paraId="2509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BDAF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Drivers/CMSIS/DSP/DSP_Lib_TestSuite/RefLibs/src/ComplexMathFunctions/cmplx_mag.c</w:t>
            </w:r>
          </w:p>
        </w:tc>
        <w:tc>
          <w:tcPr>
            <w:tcW w:w="4535" w:type="dxa"/>
            <w:vAlign w:val="center"/>
          </w:tcPr>
          <w:p w14:paraId="7406A5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Drivers/CMSIS/NN/Source/NNSupportFunctions/arm_nn_mult_q15.c</w:t>
            </w:r>
          </w:p>
        </w:tc>
      </w:tr>
      <w:tr w14:paraId="49BD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9DFD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Drivers/CMSIS/DSP/DSP_Lib_TestSuite/RefLibs/src/ComplexMathFunctions/cmplx_mag_squared.c</w:t>
            </w:r>
          </w:p>
        </w:tc>
        <w:tc>
          <w:tcPr>
            <w:tcW w:w="4535" w:type="dxa"/>
            <w:vAlign w:val="center"/>
          </w:tcPr>
          <w:p w14:paraId="5766C9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Drivers/CMSIS/NN/Source/NNSupportFunctions/arm_nn_mult_q7.c</w:t>
            </w:r>
          </w:p>
        </w:tc>
      </w:tr>
      <w:tr w14:paraId="34B9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5DC0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Drivers/CMSIS/DSP/DSP_Lib_TestSuite/RefLibs/src/ComplexMathFunctions/cmplx_mult_cmplx.c</w:t>
            </w:r>
          </w:p>
        </w:tc>
        <w:tc>
          <w:tcPr>
            <w:tcW w:w="4535" w:type="dxa"/>
            <w:vAlign w:val="center"/>
          </w:tcPr>
          <w:p w14:paraId="215CBC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Drivers/CMSIS/NN/Source/NNSupportFunctions/arm_nntables.c</w:t>
            </w:r>
          </w:p>
        </w:tc>
      </w:tr>
      <w:tr w14:paraId="5351A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5D3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Drivers/CMSIS/DSP/DSP_Lib_TestSuite/RefLibs/src/ComplexMathFunctions/cmplx_mult_real.c</w:t>
            </w:r>
          </w:p>
        </w:tc>
        <w:tc>
          <w:tcPr>
            <w:tcW w:w="4535" w:type="dxa"/>
            <w:vAlign w:val="center"/>
          </w:tcPr>
          <w:p w14:paraId="441CC9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Drivers/CMSIS/NN/Source/NNSupportFunctions/arm_q7_to_q15_no_shift.c</w:t>
            </w:r>
          </w:p>
        </w:tc>
      </w:tr>
      <w:tr w14:paraId="3D44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D7D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Drivers/CMSIS/DSP/DSP_Lib_TestSuite/RefLibs/src/ControllerFunctions/pid.c</w:t>
            </w:r>
          </w:p>
        </w:tc>
        <w:tc>
          <w:tcPr>
            <w:tcW w:w="4535" w:type="dxa"/>
            <w:vAlign w:val="center"/>
          </w:tcPr>
          <w:p w14:paraId="1BFFBE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Drivers/CMSIS/NN/Source/NNSupportFunctions/arm_q7_to_q15_reordered_no_shift.c</w:t>
            </w:r>
          </w:p>
        </w:tc>
      </w:tr>
      <w:tr w14:paraId="26C4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7C88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Drivers/CMSIS/DSP/DSP_Lib_TestSuite/RefLibs/src/ControllerFunctions/sin_cos.c</w:t>
            </w:r>
          </w:p>
        </w:tc>
        <w:tc>
          <w:tcPr>
            <w:tcW w:w="4535" w:type="dxa"/>
            <w:vAlign w:val="center"/>
          </w:tcPr>
          <w:p w14:paraId="4B10EB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Drivers/CMSIS/NN/Source/PoolingFunctions/arm_pool_q7_HWC.c</w:t>
            </w:r>
          </w:p>
        </w:tc>
      </w:tr>
      <w:tr w14:paraId="5F0CA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3522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Drivers/CMSIS/DSP/DSP_Lib_TestSuite/RefLibs/src/FastMathFunctions/cos.c</w:t>
            </w:r>
          </w:p>
        </w:tc>
        <w:tc>
          <w:tcPr>
            <w:tcW w:w="4535" w:type="dxa"/>
            <w:vAlign w:val="center"/>
          </w:tcPr>
          <w:p w14:paraId="3CD37F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Drivers/CMSIS/NN/Source/SoftmaxFunctions/arm_softmax_q15.c</w:t>
            </w:r>
          </w:p>
        </w:tc>
      </w:tr>
      <w:tr w14:paraId="1CDA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C81E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Drivers/CMSIS/DSP/DSP_Lib_TestSuite/RefLibs/src/FastMathFunctions/sin.c</w:t>
            </w:r>
          </w:p>
        </w:tc>
        <w:tc>
          <w:tcPr>
            <w:tcW w:w="4535" w:type="dxa"/>
            <w:vAlign w:val="center"/>
          </w:tcPr>
          <w:p w14:paraId="0CCEB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Drivers/CMSIS/NN/Source/SoftmaxFunctions/arm_softmax_q7.c</w:t>
            </w:r>
          </w:p>
        </w:tc>
      </w:tr>
      <w:tr w14:paraId="615D2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92E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Drivers/CMSIS/DSP/DSP_Lib_TestSuite/RefLibs/src/FastMathFunctions/sqrt.c</w:t>
            </w:r>
          </w:p>
        </w:tc>
        <w:tc>
          <w:tcPr>
            <w:tcW w:w="4535" w:type="dxa"/>
            <w:vAlign w:val="center"/>
          </w:tcPr>
          <w:p w14:paraId="7F28A9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Drivers/CMSIS/RTOS/Template/cmsis_os.h</w:t>
            </w:r>
          </w:p>
        </w:tc>
      </w:tr>
      <w:tr w14:paraId="6FD9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F753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Drivers/CMSIS/DSP/DSP_Lib_TestSuite/RefLibs/src/FilteringFunctions/biquad.c</w:t>
            </w:r>
          </w:p>
        </w:tc>
        <w:tc>
          <w:tcPr>
            <w:tcW w:w="4535" w:type="dxa"/>
            <w:vAlign w:val="center"/>
          </w:tcPr>
          <w:p w14:paraId="4A85B5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Drivers/CMSIS/RTOS2/Include/cmsis_os2.h</w:t>
            </w:r>
          </w:p>
        </w:tc>
      </w:tr>
      <w:tr w14:paraId="478D7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64F5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Drivers/CMSIS/DSP/DSP_Lib_TestSuite/RefLibs/src/FilteringFunctions/conv.c</w:t>
            </w:r>
          </w:p>
        </w:tc>
        <w:tc>
          <w:tcPr>
            <w:tcW w:w="4535" w:type="dxa"/>
            <w:vAlign w:val="center"/>
          </w:tcPr>
          <w:p w14:paraId="78B218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Drivers/CMSIS/RTOS2/Include/os_tick.h</w:t>
            </w:r>
          </w:p>
        </w:tc>
      </w:tr>
      <w:tr w14:paraId="2361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A1A2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Drivers/CMSIS/DSP/DSP_Lib_TestSuite/RefLibs/src/FilteringFunctions/correlate.c</w:t>
            </w:r>
          </w:p>
        </w:tc>
        <w:tc>
          <w:tcPr>
            <w:tcW w:w="4535" w:type="dxa"/>
            <w:vAlign w:val="center"/>
          </w:tcPr>
          <w:p w14:paraId="1D27A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Drivers/CMSIS/RTOS2/Source/os_systick.c</w:t>
            </w:r>
          </w:p>
        </w:tc>
      </w:tr>
      <w:tr w14:paraId="74D7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804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Drivers/CMSIS/DSP/DSP_Lib_TestSuite/RefLibs/src/FilteringFunctions/fir.c</w:t>
            </w:r>
          </w:p>
        </w:tc>
        <w:tc>
          <w:tcPr>
            <w:tcW w:w="4535" w:type="dxa"/>
            <w:vAlign w:val="center"/>
          </w:tcPr>
          <w:p w14:paraId="279E16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Drivers/CMSIS/RTOS2/Source/os_tick_gtim.c</w:t>
            </w:r>
          </w:p>
        </w:tc>
      </w:tr>
      <w:tr w14:paraId="50105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7D0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Drivers/CMSIS/DSP/DSP_Lib_TestSuite/RefLibs/src/FilteringFunctions/fir_decimate.c</w:t>
            </w:r>
          </w:p>
        </w:tc>
        <w:tc>
          <w:tcPr>
            <w:tcW w:w="4535" w:type="dxa"/>
            <w:vAlign w:val="center"/>
          </w:tcPr>
          <w:p w14:paraId="57F9D8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Drivers/CMSIS/RTOS2/Source/os_tick_ptim.c</w:t>
            </w:r>
          </w:p>
        </w:tc>
      </w:tr>
      <w:tr w14:paraId="0AAC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37AC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Drivers/CMSIS/DSP/DSP_Lib_TestSuite/RefLibs/src/FilteringFunctions/fir_interpolate.c</w:t>
            </w:r>
          </w:p>
        </w:tc>
        <w:tc>
          <w:tcPr>
            <w:tcW w:w="4535" w:type="dxa"/>
            <w:vAlign w:val="center"/>
          </w:tcPr>
          <w:p w14:paraId="423DBA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Drivers/CMSIS/RTOS2/Template/cmsis_os.h</w:t>
            </w:r>
          </w:p>
        </w:tc>
      </w:tr>
      <w:tr w14:paraId="2C9C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3D97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Drivers/CMSIS/DSP/DSP_Lib_TestSuite/RefLibs/src/FilteringFunctions/fir_lattice.c</w:t>
            </w:r>
          </w:p>
        </w:tc>
        <w:tc>
          <w:tcPr>
            <w:tcW w:w="4535" w:type="dxa"/>
            <w:vAlign w:val="center"/>
          </w:tcPr>
          <w:p w14:paraId="69A412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Drivers/CMSIS/RTOS2/Template/cmsis_os1.c</w:t>
            </w:r>
          </w:p>
        </w:tc>
      </w:tr>
      <w:tr w14:paraId="37D2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D999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Drivers/CMSIS/DSP/DSP_Lib_TestSuite/RefLibs/src/FilteringFunctions/fir_sparse.c</w:t>
            </w:r>
          </w:p>
        </w:tc>
        <w:tc>
          <w:tcPr>
            <w:tcW w:w="4535" w:type="dxa"/>
            <w:vAlign w:val="center"/>
          </w:tcPr>
          <w:p w14:paraId="771797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Drivers/CMSIS/docs/General/html/LICENSE.txt</w:t>
            </w:r>
          </w:p>
        </w:tc>
      </w:tr>
      <w:tr w14:paraId="4194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30C5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Drivers/CMSIS/DSP/DSP_Lib_TestSuite/RefLibs/src/FilteringFunctions/iir_lattice.c</w:t>
            </w:r>
          </w:p>
        </w:tc>
        <w:tc>
          <w:tcPr>
            <w:tcW w:w="4535" w:type="dxa"/>
            <w:vAlign w:val="center"/>
          </w:tcPr>
          <w:p w14:paraId="5D909B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Drivers/STM32F1xx_HAL_Driver/Inc/Legacy/stm32_hal_legacy.h</w:t>
            </w:r>
          </w:p>
        </w:tc>
      </w:tr>
      <w:tr w14:paraId="3B0A5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0BC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Drivers/CMSIS/DSP/DSP_Lib_TestSuite/RefLibs/src/FilteringFunctions/lms.c</w:t>
            </w:r>
          </w:p>
        </w:tc>
        <w:tc>
          <w:tcPr>
            <w:tcW w:w="4535" w:type="dxa"/>
            <w:vAlign w:val="center"/>
          </w:tcPr>
          <w:p w14:paraId="0E26B7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Drivers/STM32F1xx_HAL_Driver/Inc/Legacy/stm32f1xx_hal_can_ex_legacy.h</w:t>
            </w:r>
          </w:p>
        </w:tc>
      </w:tr>
      <w:tr w14:paraId="47449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BBB5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Drivers/CMSIS/DSP/DSP_Lib_TestSuite/RefLibs/src/HelperFunctions/mat_helper.c</w:t>
            </w:r>
          </w:p>
        </w:tc>
        <w:tc>
          <w:tcPr>
            <w:tcW w:w="4535" w:type="dxa"/>
            <w:vAlign w:val="center"/>
          </w:tcPr>
          <w:p w14:paraId="60CAA6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Drivers/STM32F1xx_HAL_Driver/Inc/Legacy/stm32f1xx_hal_can_legacy.h</w:t>
            </w:r>
          </w:p>
        </w:tc>
      </w:tr>
      <w:tr w14:paraId="4F0D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FC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Drivers/CMSIS/DSP/DSP_Lib_TestSuite/RefLibs/src/HelperFunctions/ref_helper.c</w:t>
            </w:r>
          </w:p>
        </w:tc>
        <w:tc>
          <w:tcPr>
            <w:tcW w:w="4535" w:type="dxa"/>
            <w:vAlign w:val="center"/>
          </w:tcPr>
          <w:p w14:paraId="5771F8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Drivers/STM32F1xx_HAL_Driver/Inc/stm32_assert_template.h</w:t>
            </w:r>
          </w:p>
        </w:tc>
      </w:tr>
      <w:tr w14:paraId="396F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9D54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Drivers/CMSIS/DSP/DSP_Lib_TestSuite/RefLibs/src/Intrinsics/intrinsics.c</w:t>
            </w:r>
          </w:p>
        </w:tc>
        <w:tc>
          <w:tcPr>
            <w:tcW w:w="4535" w:type="dxa"/>
            <w:vAlign w:val="center"/>
          </w:tcPr>
          <w:p w14:paraId="16A1EF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Drivers/STM32F1xx_HAL_Driver/Inc/stm32f1xx_hal.h</w:t>
            </w:r>
          </w:p>
        </w:tc>
      </w:tr>
      <w:tr w14:paraId="4F25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ADB4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Drivers/CMSIS/DSP/DSP_Lib_TestSuite/RefLibs/src/MatrixFunctions/mat_add.c</w:t>
            </w:r>
          </w:p>
        </w:tc>
        <w:tc>
          <w:tcPr>
            <w:tcW w:w="4535" w:type="dxa"/>
            <w:vAlign w:val="center"/>
          </w:tcPr>
          <w:p w14:paraId="626490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Drivers/STM32F1xx_HAL_Driver/Inc/stm32f1xx_hal_adc.h</w:t>
            </w:r>
          </w:p>
        </w:tc>
      </w:tr>
      <w:tr w14:paraId="7C307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433A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Drivers/CMSIS/DSP/DSP_Lib_TestSuite/RefLibs/src/MatrixFunctions/mat_cmplx_mult.c</w:t>
            </w:r>
          </w:p>
        </w:tc>
        <w:tc>
          <w:tcPr>
            <w:tcW w:w="4535" w:type="dxa"/>
            <w:vAlign w:val="center"/>
          </w:tcPr>
          <w:p w14:paraId="25CEB4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Drivers/STM32F1xx_HAL_Driver/Inc/stm32f1xx_hal_adc_ex.h</w:t>
            </w:r>
          </w:p>
        </w:tc>
      </w:tr>
      <w:tr w14:paraId="700C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F13E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Drivers/CMSIS/DSP/DSP_Lib_TestSuite/RefLibs/src/MatrixFunctions/mat_inverse.c</w:t>
            </w:r>
          </w:p>
        </w:tc>
        <w:tc>
          <w:tcPr>
            <w:tcW w:w="4535" w:type="dxa"/>
            <w:vAlign w:val="center"/>
          </w:tcPr>
          <w:p w14:paraId="1B547D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Drivers/STM32F1xx_HAL_Driver/Inc/stm32f1xx_hal_can.h</w:t>
            </w:r>
          </w:p>
        </w:tc>
      </w:tr>
      <w:tr w14:paraId="4D16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88A4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Drivers/CMSIS/DSP/DSP_Lib_TestSuite/RefLibs/src/MatrixFunctions/mat_mult.c</w:t>
            </w:r>
          </w:p>
        </w:tc>
        <w:tc>
          <w:tcPr>
            <w:tcW w:w="4535" w:type="dxa"/>
            <w:vAlign w:val="center"/>
          </w:tcPr>
          <w:p w14:paraId="0DF53D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Drivers/STM32F1xx_HAL_Driver/Inc/stm32f1xx_hal_cec.h</w:t>
            </w:r>
          </w:p>
        </w:tc>
      </w:tr>
      <w:tr w14:paraId="364F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B09D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Drivers/CMSIS/DSP/DSP_Lib_TestSuite/RefLibs/src/MatrixFunctions/mat_scale.c</w:t>
            </w:r>
          </w:p>
        </w:tc>
        <w:tc>
          <w:tcPr>
            <w:tcW w:w="4535" w:type="dxa"/>
            <w:vAlign w:val="center"/>
          </w:tcPr>
          <w:p w14:paraId="3DC7D7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Drivers/STM32F1xx_HAL_Driver/Inc/stm32f1xx_hal_conf_template.h</w:t>
            </w:r>
          </w:p>
        </w:tc>
      </w:tr>
      <w:tr w14:paraId="4980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BF2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Drivers/CMSIS/DSP/DSP_Lib_TestSuite/RefLibs/src/MatrixFunctions/mat_sub.c</w:t>
            </w:r>
          </w:p>
        </w:tc>
        <w:tc>
          <w:tcPr>
            <w:tcW w:w="4535" w:type="dxa"/>
            <w:vAlign w:val="center"/>
          </w:tcPr>
          <w:p w14:paraId="5836D2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Drivers/STM32F1xx_HAL_Driver/Inc/stm32f1xx_hal_cortex.h</w:t>
            </w:r>
          </w:p>
        </w:tc>
      </w:tr>
      <w:tr w14:paraId="79641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6E9F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Drivers/CMSIS/DSP/DSP_Lib_TestSuite/RefLibs/src/MatrixFunctions/mat_trans.c</w:t>
            </w:r>
          </w:p>
        </w:tc>
        <w:tc>
          <w:tcPr>
            <w:tcW w:w="4535" w:type="dxa"/>
            <w:vAlign w:val="center"/>
          </w:tcPr>
          <w:p w14:paraId="7EF615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Drivers/STM32F1xx_HAL_Driver/Inc/stm32f1xx_hal_crc.h</w:t>
            </w:r>
          </w:p>
        </w:tc>
      </w:tr>
      <w:tr w14:paraId="5E63D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0091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Drivers/CMSIS/DSP/DSP_Lib_TestSuite/RefLibs/src/StatisticsFunctions/max.c</w:t>
            </w:r>
          </w:p>
        </w:tc>
        <w:tc>
          <w:tcPr>
            <w:tcW w:w="4535" w:type="dxa"/>
            <w:vAlign w:val="center"/>
          </w:tcPr>
          <w:p w14:paraId="770FE3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Drivers/STM32F1xx_HAL_Driver/Inc/stm32f1xx_hal_dac.h</w:t>
            </w:r>
          </w:p>
        </w:tc>
      </w:tr>
      <w:tr w14:paraId="41382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5B9B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Drivers/CMSIS/DSP/DSP_Lib_TestSuite/RefLibs/src/StatisticsFunctions/mean.c</w:t>
            </w:r>
          </w:p>
        </w:tc>
        <w:tc>
          <w:tcPr>
            <w:tcW w:w="4535" w:type="dxa"/>
            <w:vAlign w:val="center"/>
          </w:tcPr>
          <w:p w14:paraId="29FAB8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Drivers/STM32F1xx_HAL_Driver/Inc/stm32f1xx_hal_dac_ex.h</w:t>
            </w:r>
          </w:p>
        </w:tc>
      </w:tr>
      <w:tr w14:paraId="3E21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C0A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Drivers/CMSIS/DSP/DSP_Lib_TestSuite/RefLibs/src/StatisticsFunctions/min.c</w:t>
            </w:r>
          </w:p>
        </w:tc>
        <w:tc>
          <w:tcPr>
            <w:tcW w:w="4535" w:type="dxa"/>
            <w:vAlign w:val="center"/>
          </w:tcPr>
          <w:p w14:paraId="548F39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Drivers/STM32F1xx_HAL_Driver/Inc/stm32f1xx_hal_def.h</w:t>
            </w:r>
          </w:p>
        </w:tc>
      </w:tr>
      <w:tr w14:paraId="557E1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A925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Drivers/CMSIS/DSP/DSP_Lib_TestSuite/RefLibs/src/StatisticsFunctions/power.c</w:t>
            </w:r>
          </w:p>
        </w:tc>
        <w:tc>
          <w:tcPr>
            <w:tcW w:w="4535" w:type="dxa"/>
            <w:vAlign w:val="center"/>
          </w:tcPr>
          <w:p w14:paraId="6B9407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Drivers/STM32F1xx_HAL_Driver/Inc/stm32f1xx_hal_dma.h</w:t>
            </w:r>
          </w:p>
        </w:tc>
      </w:tr>
      <w:tr w14:paraId="4313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715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Drivers/CMSIS/DSP/DSP_Lib_TestSuite/RefLibs/src/StatisticsFunctions/rms.c</w:t>
            </w:r>
          </w:p>
        </w:tc>
        <w:tc>
          <w:tcPr>
            <w:tcW w:w="4535" w:type="dxa"/>
            <w:vAlign w:val="center"/>
          </w:tcPr>
          <w:p w14:paraId="381A3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Drivers/STM32F1xx_HAL_Driver/Inc/stm32f1xx_hal_dma_ex.h</w:t>
            </w:r>
          </w:p>
        </w:tc>
      </w:tr>
      <w:tr w14:paraId="23B9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0B61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Drivers/CMSIS/DSP/DSP_Lib_TestSuite/RefLibs/src/StatisticsFunctions/std.c</w:t>
            </w:r>
          </w:p>
        </w:tc>
        <w:tc>
          <w:tcPr>
            <w:tcW w:w="4535" w:type="dxa"/>
            <w:vAlign w:val="center"/>
          </w:tcPr>
          <w:p w14:paraId="04E525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Drivers/STM32F1xx_HAL_Driver/Inc/stm32f1xx_hal_eth.h</w:t>
            </w:r>
          </w:p>
        </w:tc>
      </w:tr>
      <w:tr w14:paraId="4BA76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C03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Drivers/CMSIS/DSP/DSP_Lib_TestSuite/RefLibs/src/StatisticsFunctions/var.c</w:t>
            </w:r>
          </w:p>
        </w:tc>
        <w:tc>
          <w:tcPr>
            <w:tcW w:w="4535" w:type="dxa"/>
            <w:vAlign w:val="center"/>
          </w:tcPr>
          <w:p w14:paraId="59CC79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Drivers/STM32F1xx_HAL_Driver/Inc/stm32f1xx_hal_exti.h</w:t>
            </w:r>
          </w:p>
        </w:tc>
      </w:tr>
      <w:tr w14:paraId="0D4C1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D52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Drivers/CMSIS/DSP/DSP_Lib_TestSuite/RefLibs/src/SupportFunctions/copy.c</w:t>
            </w:r>
          </w:p>
        </w:tc>
        <w:tc>
          <w:tcPr>
            <w:tcW w:w="4535" w:type="dxa"/>
            <w:vAlign w:val="center"/>
          </w:tcPr>
          <w:p w14:paraId="0E1DFC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Drivers/STM32F1xx_HAL_Driver/Inc/stm32f1xx_hal_flash.h</w:t>
            </w:r>
          </w:p>
        </w:tc>
      </w:tr>
      <w:tr w14:paraId="267E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ACE1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Drivers/CMSIS/DSP/DSP_Lib_TestSuite/RefLibs/src/SupportFunctions/fill.c</w:t>
            </w:r>
          </w:p>
        </w:tc>
        <w:tc>
          <w:tcPr>
            <w:tcW w:w="4535" w:type="dxa"/>
            <w:vAlign w:val="center"/>
          </w:tcPr>
          <w:p w14:paraId="67D7AC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Drivers/STM32F1xx_HAL_Driver/Inc/stm32f1xx_hal_flash_ex.h</w:t>
            </w:r>
          </w:p>
        </w:tc>
      </w:tr>
      <w:tr w14:paraId="22C6D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BFD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Drivers/CMSIS/DSP/DSP_Lib_TestSuite/RefLibs/src/SupportFunctions/fixed_to_fixed.c</w:t>
            </w:r>
          </w:p>
        </w:tc>
        <w:tc>
          <w:tcPr>
            <w:tcW w:w="4535" w:type="dxa"/>
            <w:vAlign w:val="center"/>
          </w:tcPr>
          <w:p w14:paraId="2751E7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Drivers/STM32F1xx_HAL_Driver/Inc/stm32f1xx_hal_gpio.h</w:t>
            </w:r>
          </w:p>
        </w:tc>
      </w:tr>
      <w:tr w14:paraId="247F3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39D3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Drivers/CMSIS/DSP/DSP_Lib_TestSuite/RefLibs/src/SupportFunctions/fixed_to_float.c</w:t>
            </w:r>
          </w:p>
        </w:tc>
        <w:tc>
          <w:tcPr>
            <w:tcW w:w="4535" w:type="dxa"/>
            <w:vAlign w:val="center"/>
          </w:tcPr>
          <w:p w14:paraId="2E0F17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Drivers/STM32F1xx_HAL_Driver/Inc/stm32f1xx_hal_gpio_ex.h</w:t>
            </w:r>
          </w:p>
        </w:tc>
      </w:tr>
      <w:tr w14:paraId="27FF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D026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Drivers/CMSIS/DSP/DSP_Lib_TestSuite/RefLibs/src/SupportFunctions/float_to_fixed.c</w:t>
            </w:r>
          </w:p>
        </w:tc>
        <w:tc>
          <w:tcPr>
            <w:tcW w:w="4535" w:type="dxa"/>
            <w:vAlign w:val="center"/>
          </w:tcPr>
          <w:p w14:paraId="5EED5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Drivers/STM32F1xx_HAL_Driver/Inc/stm32f1xx_hal_hcd.h</w:t>
            </w:r>
          </w:p>
        </w:tc>
      </w:tr>
      <w:tr w14:paraId="4D898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9293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Drivers/CMSIS/DSP/DSP_Lib_TestSuite/RefLibs/src/TransformFunctions/bitreversal.c</w:t>
            </w:r>
          </w:p>
        </w:tc>
        <w:tc>
          <w:tcPr>
            <w:tcW w:w="4535" w:type="dxa"/>
            <w:vAlign w:val="center"/>
          </w:tcPr>
          <w:p w14:paraId="7C914C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Drivers/STM32F1xx_HAL_Driver/Inc/stm32f1xx_hal_i2c.h</w:t>
            </w:r>
          </w:p>
        </w:tc>
      </w:tr>
      <w:tr w14:paraId="15952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90EC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Drivers/CMSIS/DSP/DSP_Lib_TestSuite/RefLibs/src/TransformFunctions/cfft.c</w:t>
            </w:r>
          </w:p>
        </w:tc>
        <w:tc>
          <w:tcPr>
            <w:tcW w:w="4535" w:type="dxa"/>
            <w:vAlign w:val="center"/>
          </w:tcPr>
          <w:p w14:paraId="5C30B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Drivers/STM32F1xx_HAL_Driver/Inc/stm32f1xx_hal_i2s.h</w:t>
            </w:r>
          </w:p>
        </w:tc>
      </w:tr>
      <w:tr w14:paraId="13F9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6FA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Drivers/CMSIS/DSP/DSP_Lib_TestSuite/RefLibs/src/TransformFunctions/dct4.c</w:t>
            </w:r>
          </w:p>
        </w:tc>
        <w:tc>
          <w:tcPr>
            <w:tcW w:w="4535" w:type="dxa"/>
            <w:vAlign w:val="center"/>
          </w:tcPr>
          <w:p w14:paraId="2C67A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Drivers/STM32F1xx_HAL_Driver/Inc/stm32f1xx_hal_irda.h</w:t>
            </w:r>
          </w:p>
        </w:tc>
      </w:tr>
      <w:tr w14:paraId="6AD2F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7ACA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Drivers/CMSIS/DSP/DSP_Lib_TestSuite/RefLibs/src/TransformFunctions/rfft.c</w:t>
            </w:r>
          </w:p>
        </w:tc>
        <w:tc>
          <w:tcPr>
            <w:tcW w:w="4535" w:type="dxa"/>
            <w:vAlign w:val="center"/>
          </w:tcPr>
          <w:p w14:paraId="63FF26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Drivers/STM32F1xx_HAL_Driver/Inc/stm32f1xx_hal_iwdg.h</w:t>
            </w:r>
          </w:p>
        </w:tc>
      </w:tr>
      <w:tr w14:paraId="6B5DC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6FAF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Drivers/CMSIS/DSP/Examples/ARM/arm_class_marks_example/Abstract.txt</w:t>
            </w:r>
          </w:p>
        </w:tc>
        <w:tc>
          <w:tcPr>
            <w:tcW w:w="4535" w:type="dxa"/>
            <w:vAlign w:val="center"/>
          </w:tcPr>
          <w:p w14:paraId="7D3AA5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Drivers/STM32F1xx_HAL_Driver/Inc/stm32f1xx_hal_mmc.h</w:t>
            </w:r>
          </w:p>
        </w:tc>
      </w:tr>
      <w:tr w14:paraId="1DE88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33E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Drivers/CMSIS/DSP/Examples/ARM/arm_class_marks_example/arm_class_marks_example_f32.c</w:t>
            </w:r>
          </w:p>
        </w:tc>
        <w:tc>
          <w:tcPr>
            <w:tcW w:w="4535" w:type="dxa"/>
            <w:vAlign w:val="center"/>
          </w:tcPr>
          <w:p w14:paraId="78C5D4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Drivers/STM32F1xx_HAL_Driver/Inc/stm32f1xx_hal_nand.h</w:t>
            </w:r>
          </w:p>
        </w:tc>
      </w:tr>
      <w:tr w14:paraId="4FFDC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1798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Drivers/CMSIS/DSP/Examples/ARM/arm_convolution_example/Abstract.txt</w:t>
            </w:r>
          </w:p>
        </w:tc>
        <w:tc>
          <w:tcPr>
            <w:tcW w:w="4535" w:type="dxa"/>
            <w:vAlign w:val="center"/>
          </w:tcPr>
          <w:p w14:paraId="5D7AFC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Drivers/STM32F1xx_HAL_Driver/Inc/stm32f1xx_hal_nor.h</w:t>
            </w:r>
          </w:p>
        </w:tc>
      </w:tr>
      <w:tr w14:paraId="07E4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8101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Drivers/CMSIS/DSP/Examples/ARM/arm_convolution_example/arm_convolution_example_f32.c</w:t>
            </w:r>
          </w:p>
        </w:tc>
        <w:tc>
          <w:tcPr>
            <w:tcW w:w="4535" w:type="dxa"/>
            <w:vAlign w:val="center"/>
          </w:tcPr>
          <w:p w14:paraId="21DEE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Drivers/STM32F1xx_HAL_Driver/Inc/stm32f1xx_hal_pccard.h</w:t>
            </w:r>
          </w:p>
        </w:tc>
      </w:tr>
      <w:tr w14:paraId="38F4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A9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Drivers/CMSIS/DSP/Examples/ARM/arm_convolution_example/math_helper.c</w:t>
            </w:r>
          </w:p>
        </w:tc>
        <w:tc>
          <w:tcPr>
            <w:tcW w:w="4535" w:type="dxa"/>
            <w:vAlign w:val="center"/>
          </w:tcPr>
          <w:p w14:paraId="51C003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Drivers/STM32F1xx_HAL_Driver/Inc/stm32f1xx_hal_pcd.h</w:t>
            </w:r>
          </w:p>
        </w:tc>
      </w:tr>
      <w:tr w14:paraId="25CB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E5DD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Drivers/CMSIS/DSP/Examples/ARM/arm_convolution_example/math_helper.h</w:t>
            </w:r>
          </w:p>
        </w:tc>
        <w:tc>
          <w:tcPr>
            <w:tcW w:w="4535" w:type="dxa"/>
            <w:vAlign w:val="center"/>
          </w:tcPr>
          <w:p w14:paraId="7CC66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Drivers/STM32F1xx_HAL_Driver/Inc/stm32f1xx_hal_pcd_ex.h</w:t>
            </w:r>
          </w:p>
        </w:tc>
      </w:tr>
      <w:tr w14:paraId="51BA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A6DD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Drivers/CMSIS/DSP/Examples/ARM/arm_dotproduct_example/Abstract.txt</w:t>
            </w:r>
          </w:p>
        </w:tc>
        <w:tc>
          <w:tcPr>
            <w:tcW w:w="4535" w:type="dxa"/>
            <w:vAlign w:val="center"/>
          </w:tcPr>
          <w:p w14:paraId="4F25A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Drivers/STM32F1xx_HAL_Driver/Inc/stm32f1xx_hal_pwr.h</w:t>
            </w:r>
          </w:p>
        </w:tc>
      </w:tr>
      <w:tr w14:paraId="5D20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CE9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Drivers/CMSIS/DSP/Examples/ARM/arm_dotproduct_example/arm_dotproduct_example_f32.c</w:t>
            </w:r>
          </w:p>
        </w:tc>
        <w:tc>
          <w:tcPr>
            <w:tcW w:w="4535" w:type="dxa"/>
            <w:vAlign w:val="center"/>
          </w:tcPr>
          <w:p w14:paraId="04F776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Drivers/STM32F1xx_HAL_Driver/Inc/stm32f1xx_hal_rcc.h</w:t>
            </w:r>
          </w:p>
        </w:tc>
      </w:tr>
      <w:tr w14:paraId="7C477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4774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Drivers/CMSIS/DSP/Examples/ARM/arm_fft_bin_example/Abstract.txt</w:t>
            </w:r>
          </w:p>
        </w:tc>
        <w:tc>
          <w:tcPr>
            <w:tcW w:w="4535" w:type="dxa"/>
            <w:vAlign w:val="center"/>
          </w:tcPr>
          <w:p w14:paraId="6F4B27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Drivers/STM32F1xx_HAL_Driver/Inc/stm32f1xx_hal_rcc_ex.h</w:t>
            </w:r>
          </w:p>
        </w:tc>
      </w:tr>
      <w:tr w14:paraId="3934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BD35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Drivers/CMSIS/DSP/Examples/ARM/arm_fft_bin_example/arm_fft_bin_data.c</w:t>
            </w:r>
          </w:p>
        </w:tc>
        <w:tc>
          <w:tcPr>
            <w:tcW w:w="4535" w:type="dxa"/>
            <w:vAlign w:val="center"/>
          </w:tcPr>
          <w:p w14:paraId="365F3E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Drivers/STM32F1xx_HAL_Driver/Inc/stm32f1xx_hal_rtc.h</w:t>
            </w:r>
          </w:p>
        </w:tc>
      </w:tr>
      <w:tr w14:paraId="5AB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56F8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Drivers/CMSIS/DSP/Examples/ARM/arm_fft_bin_example/arm_fft_bin_example_f32.c</w:t>
            </w:r>
          </w:p>
        </w:tc>
        <w:tc>
          <w:tcPr>
            <w:tcW w:w="4535" w:type="dxa"/>
            <w:vAlign w:val="center"/>
          </w:tcPr>
          <w:p w14:paraId="1752D0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Drivers/STM32F1xx_HAL_Driver/Inc/stm32f1xx_hal_rtc_ex.h</w:t>
            </w:r>
          </w:p>
        </w:tc>
      </w:tr>
      <w:tr w14:paraId="6F77D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E2D0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Drivers/CMSIS/DSP/Examples/ARM/arm_fir_example/Abstract.txt</w:t>
            </w:r>
          </w:p>
        </w:tc>
        <w:tc>
          <w:tcPr>
            <w:tcW w:w="4535" w:type="dxa"/>
            <w:vAlign w:val="center"/>
          </w:tcPr>
          <w:p w14:paraId="16EBE5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Drivers/STM32F1xx_HAL_Driver/Inc/stm32f1xx_hal_sd.h</w:t>
            </w:r>
          </w:p>
        </w:tc>
      </w:tr>
      <w:tr w14:paraId="26B54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D226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Drivers/CMSIS/DSP/Examples/ARM/arm_fir_example/arm_fir_data.c</w:t>
            </w:r>
          </w:p>
        </w:tc>
        <w:tc>
          <w:tcPr>
            <w:tcW w:w="4535" w:type="dxa"/>
            <w:vAlign w:val="center"/>
          </w:tcPr>
          <w:p w14:paraId="034A1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Drivers/STM32F1xx_HAL_Driver/Inc/stm32f1xx_hal_smartcard.h</w:t>
            </w:r>
          </w:p>
        </w:tc>
      </w:tr>
      <w:tr w14:paraId="4F75F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872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Drivers/CMSIS/DSP/Examples/ARM/arm_fir_example/arm_fir_example_f32.c</w:t>
            </w:r>
          </w:p>
        </w:tc>
        <w:tc>
          <w:tcPr>
            <w:tcW w:w="4535" w:type="dxa"/>
            <w:vAlign w:val="center"/>
          </w:tcPr>
          <w:p w14:paraId="6F786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Drivers/STM32F1xx_HAL_Driver/Inc/stm32f1xx_hal_spi.h</w:t>
            </w:r>
          </w:p>
        </w:tc>
      </w:tr>
      <w:tr w14:paraId="388B9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2D00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Drivers/CMSIS/DSP/Examples/ARM/arm_fir_example/math_helper.c</w:t>
            </w:r>
          </w:p>
        </w:tc>
        <w:tc>
          <w:tcPr>
            <w:tcW w:w="4535" w:type="dxa"/>
            <w:vAlign w:val="center"/>
          </w:tcPr>
          <w:p w14:paraId="0C417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Drivers/STM32F1xx_HAL_Driver/Inc/stm32f1xx_hal_sram.h</w:t>
            </w:r>
          </w:p>
        </w:tc>
      </w:tr>
      <w:tr w14:paraId="3D6ED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02B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Drivers/CMSIS/DSP/Examples/ARM/arm_fir_example/math_helper.h</w:t>
            </w:r>
          </w:p>
        </w:tc>
        <w:tc>
          <w:tcPr>
            <w:tcW w:w="4535" w:type="dxa"/>
            <w:vAlign w:val="center"/>
          </w:tcPr>
          <w:p w14:paraId="18A97E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Drivers/STM32F1xx_HAL_Driver/Inc/stm32f1xx_hal_tim.h</w:t>
            </w:r>
          </w:p>
        </w:tc>
      </w:tr>
      <w:tr w14:paraId="66B4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8EF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Drivers/CMSIS/DSP/Examples/ARM/arm_graphic_equalizer_example/Abstract.txt</w:t>
            </w:r>
          </w:p>
        </w:tc>
        <w:tc>
          <w:tcPr>
            <w:tcW w:w="4535" w:type="dxa"/>
            <w:vAlign w:val="center"/>
          </w:tcPr>
          <w:p w14:paraId="5A11EA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Drivers/STM32F1xx_HAL_Driver/Inc/stm32f1xx_hal_tim_ex.h</w:t>
            </w:r>
          </w:p>
        </w:tc>
      </w:tr>
      <w:tr w14:paraId="3F22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B36C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Drivers/CMSIS/DSP/Examples/ARM/arm_graphic_equalizer_example/arm_graphic_equalizer_data.c</w:t>
            </w:r>
          </w:p>
        </w:tc>
        <w:tc>
          <w:tcPr>
            <w:tcW w:w="4535" w:type="dxa"/>
            <w:vAlign w:val="center"/>
          </w:tcPr>
          <w:p w14:paraId="3B249D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Drivers/STM32F1xx_HAL_Driver/Inc/stm32f1xx_hal_uart.h</w:t>
            </w:r>
          </w:p>
        </w:tc>
      </w:tr>
      <w:tr w14:paraId="70BAA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6D86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Drivers/CMSIS/DSP/Examples/ARM/arm_graphic_equalizer_example/arm_graphic_equalizer_example_q31.c</w:t>
            </w:r>
          </w:p>
        </w:tc>
        <w:tc>
          <w:tcPr>
            <w:tcW w:w="4535" w:type="dxa"/>
            <w:vAlign w:val="center"/>
          </w:tcPr>
          <w:p w14:paraId="6B0755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Drivers/STM32F1xx_HAL_Driver/Inc/stm32f1xx_hal_usart.h</w:t>
            </w:r>
          </w:p>
        </w:tc>
      </w:tr>
      <w:tr w14:paraId="79E2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FCB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Drivers/CMSIS/DSP/Examples/ARM/arm_graphic_equalizer_example/math_helper.c</w:t>
            </w:r>
          </w:p>
        </w:tc>
        <w:tc>
          <w:tcPr>
            <w:tcW w:w="4535" w:type="dxa"/>
            <w:vAlign w:val="center"/>
          </w:tcPr>
          <w:p w14:paraId="3606C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Drivers/STM32F1xx_HAL_Driver/Inc/stm32f1xx_hal_wwdg.h</w:t>
            </w:r>
          </w:p>
        </w:tc>
      </w:tr>
      <w:tr w14:paraId="5EB7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E13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Drivers/CMSIS/DSP/Examples/ARM/arm_graphic_equalizer_example/math_helper.h</w:t>
            </w:r>
          </w:p>
        </w:tc>
        <w:tc>
          <w:tcPr>
            <w:tcW w:w="4535" w:type="dxa"/>
            <w:vAlign w:val="center"/>
          </w:tcPr>
          <w:p w14:paraId="018604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Drivers/STM32F1xx_HAL_Driver/Inc/stm32f1xx_ll_adc.h</w:t>
            </w:r>
          </w:p>
        </w:tc>
      </w:tr>
      <w:tr w14:paraId="4E769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AC3C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Drivers/CMSIS/DSP/Examples/ARM/arm_linear_interp_example/Abstract.txt</w:t>
            </w:r>
          </w:p>
        </w:tc>
        <w:tc>
          <w:tcPr>
            <w:tcW w:w="4535" w:type="dxa"/>
            <w:vAlign w:val="center"/>
          </w:tcPr>
          <w:p w14:paraId="1CB20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Drivers/STM32F1xx_HAL_Driver/Inc/stm32f1xx_ll_bus.h</w:t>
            </w:r>
          </w:p>
        </w:tc>
      </w:tr>
      <w:tr w14:paraId="4CF2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5382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Drivers/CMSIS/DSP/Examples/ARM/arm_linear_interp_example/arm_linear_interp_data.c</w:t>
            </w:r>
          </w:p>
        </w:tc>
        <w:tc>
          <w:tcPr>
            <w:tcW w:w="4535" w:type="dxa"/>
            <w:vAlign w:val="center"/>
          </w:tcPr>
          <w:p w14:paraId="3180C2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Drivers/STM32F1xx_HAL_Driver/Inc/stm32f1xx_ll_cortex.h</w:t>
            </w:r>
          </w:p>
        </w:tc>
      </w:tr>
      <w:tr w14:paraId="6607F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539D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Drivers/CMSIS/DSP/Examples/ARM/arm_linear_interp_example/arm_linear_interp_example_f32.c</w:t>
            </w:r>
          </w:p>
        </w:tc>
        <w:tc>
          <w:tcPr>
            <w:tcW w:w="4535" w:type="dxa"/>
            <w:vAlign w:val="center"/>
          </w:tcPr>
          <w:p w14:paraId="130D6D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Drivers/STM32F1xx_HAL_Driver/Inc/stm32f1xx_ll_crc.h</w:t>
            </w:r>
          </w:p>
        </w:tc>
      </w:tr>
      <w:tr w14:paraId="7DD1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412B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Drivers/CMSIS/DSP/Examples/ARM/arm_linear_interp_example/math_helper.c</w:t>
            </w:r>
          </w:p>
        </w:tc>
        <w:tc>
          <w:tcPr>
            <w:tcW w:w="4535" w:type="dxa"/>
            <w:vAlign w:val="center"/>
          </w:tcPr>
          <w:p w14:paraId="3061ED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Drivers/STM32F1xx_HAL_Driver/Inc/stm32f1xx_ll_dac.h</w:t>
            </w:r>
          </w:p>
        </w:tc>
      </w:tr>
      <w:tr w14:paraId="01E9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5BEB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Drivers/CMSIS/DSP/Examples/ARM/arm_linear_interp_example/math_helper.h</w:t>
            </w:r>
          </w:p>
        </w:tc>
        <w:tc>
          <w:tcPr>
            <w:tcW w:w="4535" w:type="dxa"/>
            <w:vAlign w:val="center"/>
          </w:tcPr>
          <w:p w14:paraId="523E50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Drivers/STM32F1xx_HAL_Driver/Inc/stm32f1xx_ll_dma.h</w:t>
            </w:r>
          </w:p>
        </w:tc>
      </w:tr>
      <w:tr w14:paraId="0DCE7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E02B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Drivers/CMSIS/DSP/Examples/ARM/arm_matrix_example/Abstract.txt</w:t>
            </w:r>
          </w:p>
        </w:tc>
        <w:tc>
          <w:tcPr>
            <w:tcW w:w="4535" w:type="dxa"/>
            <w:vAlign w:val="center"/>
          </w:tcPr>
          <w:p w14:paraId="2A81E9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Drivers/STM32F1xx_HAL_Driver/Inc/stm32f1xx_ll_exti.h</w:t>
            </w:r>
          </w:p>
        </w:tc>
      </w:tr>
      <w:tr w14:paraId="54396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65C8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Drivers/CMSIS/DSP/Examples/ARM/arm_matrix_example/arm_matrix_example_f32.c</w:t>
            </w:r>
          </w:p>
        </w:tc>
        <w:tc>
          <w:tcPr>
            <w:tcW w:w="4535" w:type="dxa"/>
            <w:vAlign w:val="center"/>
          </w:tcPr>
          <w:p w14:paraId="3166F0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Drivers/STM32F1xx_HAL_Driver/Inc/stm32f1xx_ll_fsmc.h</w:t>
            </w:r>
          </w:p>
        </w:tc>
      </w:tr>
      <w:tr w14:paraId="23708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C32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Drivers/CMSIS/DSP/Examples/ARM/arm_matrix_example/math_helper.c</w:t>
            </w:r>
          </w:p>
        </w:tc>
        <w:tc>
          <w:tcPr>
            <w:tcW w:w="4535" w:type="dxa"/>
            <w:vAlign w:val="center"/>
          </w:tcPr>
          <w:p w14:paraId="00E5A6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Drivers/STM32F1xx_HAL_Driver/Inc/stm32f1xx_ll_gpio.h</w:t>
            </w:r>
          </w:p>
        </w:tc>
      </w:tr>
      <w:tr w14:paraId="6EF0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151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Drivers/CMSIS/DSP/Examples/ARM/arm_matrix_example/math_helper.h</w:t>
            </w:r>
          </w:p>
        </w:tc>
        <w:tc>
          <w:tcPr>
            <w:tcW w:w="4535" w:type="dxa"/>
            <w:vAlign w:val="center"/>
          </w:tcPr>
          <w:p w14:paraId="0C2058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Drivers/STM32F1xx_HAL_Driver/Inc/stm32f1xx_ll_i2c.h</w:t>
            </w:r>
          </w:p>
        </w:tc>
      </w:tr>
      <w:tr w14:paraId="0EFA0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B41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Drivers/CMSIS/DSP/Examples/ARM/arm_signal_converge_example/Abstract.txt</w:t>
            </w:r>
          </w:p>
        </w:tc>
        <w:tc>
          <w:tcPr>
            <w:tcW w:w="4535" w:type="dxa"/>
            <w:vAlign w:val="center"/>
          </w:tcPr>
          <w:p w14:paraId="1A55A7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Drivers/STM32F1xx_HAL_Driver/Inc/stm32f1xx_ll_iwdg.h</w:t>
            </w:r>
          </w:p>
        </w:tc>
      </w:tr>
      <w:tr w14:paraId="29FAE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7457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Drivers/CMSIS/DSP/Examples/ARM/arm_signal_converge_example/arm_signal_converge_data.c</w:t>
            </w:r>
          </w:p>
        </w:tc>
        <w:tc>
          <w:tcPr>
            <w:tcW w:w="4535" w:type="dxa"/>
            <w:vAlign w:val="center"/>
          </w:tcPr>
          <w:p w14:paraId="0B762E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Drivers/STM32F1xx_HAL_Driver/Inc/stm32f1xx_ll_pwr.h</w:t>
            </w:r>
          </w:p>
        </w:tc>
      </w:tr>
      <w:tr w14:paraId="48312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1EF8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Drivers/CMSIS/DSP/Examples/ARM/arm_signal_converge_example/arm_signal_converge_example_f32.c</w:t>
            </w:r>
          </w:p>
        </w:tc>
        <w:tc>
          <w:tcPr>
            <w:tcW w:w="4535" w:type="dxa"/>
            <w:vAlign w:val="center"/>
          </w:tcPr>
          <w:p w14:paraId="78A9E8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Drivers/STM32F1xx_HAL_Driver/Inc/stm32f1xx_ll_rcc.h</w:t>
            </w:r>
          </w:p>
        </w:tc>
      </w:tr>
      <w:tr w14:paraId="7EE78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FC5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Drivers/CMSIS/DSP/Examples/ARM/arm_signal_converge_example/math_helper.c</w:t>
            </w:r>
          </w:p>
        </w:tc>
        <w:tc>
          <w:tcPr>
            <w:tcW w:w="4535" w:type="dxa"/>
            <w:vAlign w:val="center"/>
          </w:tcPr>
          <w:p w14:paraId="2E27DE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Drivers/STM32F1xx_HAL_Driver/Inc/stm32f1xx_ll_rtc.h</w:t>
            </w:r>
          </w:p>
        </w:tc>
      </w:tr>
      <w:tr w14:paraId="1DC1E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BE1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Drivers/CMSIS/DSP/Examples/ARM/arm_signal_converge_example/math_helper.h</w:t>
            </w:r>
          </w:p>
        </w:tc>
        <w:tc>
          <w:tcPr>
            <w:tcW w:w="4535" w:type="dxa"/>
            <w:vAlign w:val="center"/>
          </w:tcPr>
          <w:p w14:paraId="2CC09A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Drivers/STM32F1xx_HAL_Driver/Inc/stm32f1xx_ll_sdmmc.h</w:t>
            </w:r>
          </w:p>
        </w:tc>
      </w:tr>
      <w:tr w14:paraId="30C80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3DF8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Drivers/CMSIS/DSP/Examples/ARM/arm_sin_cos_example/Abstract.txt</w:t>
            </w:r>
          </w:p>
        </w:tc>
        <w:tc>
          <w:tcPr>
            <w:tcW w:w="4535" w:type="dxa"/>
            <w:vAlign w:val="center"/>
          </w:tcPr>
          <w:p w14:paraId="18824F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Drivers/STM32F1xx_HAL_Driver/Inc/stm32f1xx_ll_spi.h</w:t>
            </w:r>
          </w:p>
        </w:tc>
      </w:tr>
      <w:tr w14:paraId="6251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720E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Drivers/CMSIS/DSP/Examples/ARM/arm_sin_cos_example/arm_sin_cos_example_f32.c</w:t>
            </w:r>
          </w:p>
        </w:tc>
        <w:tc>
          <w:tcPr>
            <w:tcW w:w="4535" w:type="dxa"/>
            <w:vAlign w:val="center"/>
          </w:tcPr>
          <w:p w14:paraId="5FC181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Drivers/STM32F1xx_HAL_Driver/Inc/stm32f1xx_ll_system.h</w:t>
            </w:r>
          </w:p>
        </w:tc>
      </w:tr>
      <w:tr w14:paraId="082C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971C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Drivers/CMSIS/DSP/Examples/ARM/arm_variance_example/Abstract.txt</w:t>
            </w:r>
          </w:p>
        </w:tc>
        <w:tc>
          <w:tcPr>
            <w:tcW w:w="4535" w:type="dxa"/>
            <w:vAlign w:val="center"/>
          </w:tcPr>
          <w:p w14:paraId="0FC9E5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Drivers/STM32F1xx_HAL_Driver/Inc/stm32f1xx_ll_tim.h</w:t>
            </w:r>
          </w:p>
        </w:tc>
      </w:tr>
      <w:tr w14:paraId="11BD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499F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Drivers/CMSIS/DSP/Examples/ARM/arm_variance_example/arm_variance_example_f32.c</w:t>
            </w:r>
          </w:p>
        </w:tc>
        <w:tc>
          <w:tcPr>
            <w:tcW w:w="4535" w:type="dxa"/>
            <w:vAlign w:val="center"/>
          </w:tcPr>
          <w:p w14:paraId="34CEBB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Drivers/STM32F1xx_HAL_Driver/Inc/stm32f1xx_ll_usart.h</w:t>
            </w:r>
          </w:p>
        </w:tc>
      </w:tr>
      <w:tr w14:paraId="168D1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687E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Drivers/CMSIS/DSP/Include/arm_common_tables.h</w:t>
            </w:r>
          </w:p>
        </w:tc>
        <w:tc>
          <w:tcPr>
            <w:tcW w:w="4535" w:type="dxa"/>
            <w:vAlign w:val="center"/>
          </w:tcPr>
          <w:p w14:paraId="74CC5C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Drivers/STM32F1xx_HAL_Driver/Inc/stm32f1xx_ll_usb.h</w:t>
            </w:r>
          </w:p>
        </w:tc>
      </w:tr>
      <w:tr w14:paraId="6522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16C4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Drivers/CMSIS/DSP/Include/arm_const_structs.h</w:t>
            </w:r>
          </w:p>
        </w:tc>
        <w:tc>
          <w:tcPr>
            <w:tcW w:w="4535" w:type="dxa"/>
            <w:vAlign w:val="center"/>
          </w:tcPr>
          <w:p w14:paraId="7D501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Drivers/STM32F1xx_HAL_Driver/Inc/stm32f1xx_ll_utils.h</w:t>
            </w:r>
          </w:p>
        </w:tc>
      </w:tr>
      <w:tr w14:paraId="1B3D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9CDB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Drivers/CMSIS/DSP/Include/arm_math.h</w:t>
            </w:r>
          </w:p>
        </w:tc>
        <w:tc>
          <w:tcPr>
            <w:tcW w:w="4535" w:type="dxa"/>
            <w:vAlign w:val="center"/>
          </w:tcPr>
          <w:p w14:paraId="27963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Drivers/STM32F1xx_HAL_Driver/Inc/stm32f1xx_ll_wwdg.h</w:t>
            </w:r>
          </w:p>
        </w:tc>
      </w:tr>
      <w:tr w14:paraId="55E8F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26B6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Drivers/CMSIS/DSP/Source/BasicMathFunctions/arm_abs_f32.c</w:t>
            </w:r>
          </w:p>
        </w:tc>
        <w:tc>
          <w:tcPr>
            <w:tcW w:w="4535" w:type="dxa"/>
            <w:vAlign w:val="center"/>
          </w:tcPr>
          <w:p w14:paraId="56B7E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Drivers/STM32F1xx_HAL_Driver/LICENSE.txt</w:t>
            </w:r>
          </w:p>
        </w:tc>
      </w:tr>
      <w:tr w14:paraId="4CAA6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3B01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Drivers/CMSIS/DSP/Source/BasicMathFunctions/arm_abs_q15.c</w:t>
            </w:r>
          </w:p>
        </w:tc>
        <w:tc>
          <w:tcPr>
            <w:tcW w:w="4535" w:type="dxa"/>
            <w:vAlign w:val="center"/>
          </w:tcPr>
          <w:p w14:paraId="62E9AB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Drivers/STM32F1xx_HAL_Driver/Src/stm32f1xx_hal.c</w:t>
            </w:r>
          </w:p>
        </w:tc>
      </w:tr>
      <w:tr w14:paraId="207C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9EB9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Drivers/CMSIS/DSP/Source/BasicMathFunctions/arm_abs_q31.c</w:t>
            </w:r>
          </w:p>
        </w:tc>
        <w:tc>
          <w:tcPr>
            <w:tcW w:w="4535" w:type="dxa"/>
            <w:vAlign w:val="center"/>
          </w:tcPr>
          <w:p w14:paraId="570BF1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Drivers/STM32F1xx_HAL_Driver/Src/stm32f1xx_hal_adc.c</w:t>
            </w:r>
          </w:p>
        </w:tc>
      </w:tr>
      <w:tr w14:paraId="3E664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4855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Drivers/CMSIS/DSP/Source/BasicMathFunctions/arm_abs_q7.c</w:t>
            </w:r>
          </w:p>
        </w:tc>
        <w:tc>
          <w:tcPr>
            <w:tcW w:w="4535" w:type="dxa"/>
            <w:vAlign w:val="center"/>
          </w:tcPr>
          <w:p w14:paraId="30002F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Drivers/STM32F1xx_HAL_Driver/Src/stm32f1xx_hal_adc_ex.c</w:t>
            </w:r>
          </w:p>
        </w:tc>
      </w:tr>
      <w:tr w14:paraId="7AF7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100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Drivers/CMSIS/DSP/Source/BasicMathFunctions/arm_add_f32.c</w:t>
            </w:r>
          </w:p>
        </w:tc>
        <w:tc>
          <w:tcPr>
            <w:tcW w:w="4535" w:type="dxa"/>
            <w:vAlign w:val="center"/>
          </w:tcPr>
          <w:p w14:paraId="78761C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Drivers/STM32F1xx_HAL_Driver/Src/stm32f1xx_hal_can.c</w:t>
            </w:r>
          </w:p>
        </w:tc>
      </w:tr>
      <w:tr w14:paraId="3AC73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5754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Drivers/CMSIS/DSP/Source/BasicMathFunctions/arm_add_q15.c</w:t>
            </w:r>
          </w:p>
        </w:tc>
        <w:tc>
          <w:tcPr>
            <w:tcW w:w="4535" w:type="dxa"/>
            <w:vAlign w:val="center"/>
          </w:tcPr>
          <w:p w14:paraId="5BB8FB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Drivers/STM32F1xx_HAL_Driver/Src/stm32f1xx_hal_cec.c</w:t>
            </w:r>
          </w:p>
        </w:tc>
      </w:tr>
      <w:tr w14:paraId="3A9E8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7CDF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Drivers/CMSIS/DSP/Source/BasicMathFunctions/arm_add_q31.c</w:t>
            </w:r>
          </w:p>
        </w:tc>
        <w:tc>
          <w:tcPr>
            <w:tcW w:w="4535" w:type="dxa"/>
            <w:vAlign w:val="center"/>
          </w:tcPr>
          <w:p w14:paraId="26BFB4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Drivers/STM32F1xx_HAL_Driver/Src/stm32f1xx_hal_cortex.c</w:t>
            </w:r>
          </w:p>
        </w:tc>
      </w:tr>
      <w:tr w14:paraId="40E96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A497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Drivers/CMSIS/DSP/Source/BasicMathFunctions/arm_add_q7.c</w:t>
            </w:r>
          </w:p>
        </w:tc>
        <w:tc>
          <w:tcPr>
            <w:tcW w:w="4535" w:type="dxa"/>
            <w:vAlign w:val="center"/>
          </w:tcPr>
          <w:p w14:paraId="50D025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Drivers/STM32F1xx_HAL_Driver/Src/stm32f1xx_hal_crc.c</w:t>
            </w:r>
          </w:p>
        </w:tc>
      </w:tr>
      <w:tr w14:paraId="40B30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4C1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Drivers/CMSIS/DSP/Source/BasicMathFunctions/arm_dot_prod_f32.c</w:t>
            </w:r>
          </w:p>
        </w:tc>
        <w:tc>
          <w:tcPr>
            <w:tcW w:w="4535" w:type="dxa"/>
            <w:vAlign w:val="center"/>
          </w:tcPr>
          <w:p w14:paraId="5E97A4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Drivers/STM32F1xx_HAL_Driver/Src/stm32f1xx_hal_dac.c</w:t>
            </w:r>
          </w:p>
        </w:tc>
      </w:tr>
      <w:tr w14:paraId="6803B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9CB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Drivers/CMSIS/DSP/Source/BasicMathFunctions/arm_dot_prod_q15.c</w:t>
            </w:r>
          </w:p>
        </w:tc>
        <w:tc>
          <w:tcPr>
            <w:tcW w:w="4535" w:type="dxa"/>
            <w:vAlign w:val="center"/>
          </w:tcPr>
          <w:p w14:paraId="5D130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Drivers/STM32F1xx_HAL_Driver/Src/stm32f1xx_hal_dac_ex.c</w:t>
            </w:r>
          </w:p>
        </w:tc>
      </w:tr>
      <w:tr w14:paraId="2C76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0DE6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Drivers/CMSIS/DSP/Source/BasicMathFunctions/arm_dot_prod_q31.c</w:t>
            </w:r>
          </w:p>
        </w:tc>
        <w:tc>
          <w:tcPr>
            <w:tcW w:w="4535" w:type="dxa"/>
            <w:vAlign w:val="center"/>
          </w:tcPr>
          <w:p w14:paraId="1BF26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Drivers/STM32F1xx_HAL_Driver/Src/stm32f1xx_hal_dma.c</w:t>
            </w:r>
          </w:p>
        </w:tc>
      </w:tr>
      <w:tr w14:paraId="48F5B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770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Drivers/CMSIS/DSP/Source/BasicMathFunctions/arm_dot_prod_q7.c</w:t>
            </w:r>
          </w:p>
        </w:tc>
        <w:tc>
          <w:tcPr>
            <w:tcW w:w="4535" w:type="dxa"/>
            <w:vAlign w:val="center"/>
          </w:tcPr>
          <w:p w14:paraId="19DD29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Drivers/STM32F1xx_HAL_Driver/Src/stm32f1xx_hal_eth.c</w:t>
            </w:r>
          </w:p>
        </w:tc>
      </w:tr>
      <w:tr w14:paraId="046E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8054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Drivers/CMSIS/DSP/Source/BasicMathFunctions/arm_mult_f32.c</w:t>
            </w:r>
          </w:p>
        </w:tc>
        <w:tc>
          <w:tcPr>
            <w:tcW w:w="4535" w:type="dxa"/>
            <w:vAlign w:val="center"/>
          </w:tcPr>
          <w:p w14:paraId="009E59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Drivers/STM32F1xx_HAL_Driver/Src/stm32f1xx_hal_exti.c</w:t>
            </w:r>
          </w:p>
        </w:tc>
      </w:tr>
      <w:tr w14:paraId="118A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5A38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Drivers/CMSIS/DSP/Source/BasicMathFunctions/arm_mult_q15.c</w:t>
            </w:r>
          </w:p>
        </w:tc>
        <w:tc>
          <w:tcPr>
            <w:tcW w:w="4535" w:type="dxa"/>
            <w:vAlign w:val="center"/>
          </w:tcPr>
          <w:p w14:paraId="723EDD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Drivers/STM32F1xx_HAL_Driver/Src/stm32f1xx_hal_flash.c</w:t>
            </w:r>
          </w:p>
        </w:tc>
      </w:tr>
      <w:tr w14:paraId="413F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B7C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Drivers/CMSIS/DSP/Source/BasicMathFunctions/arm_mult_q31.c</w:t>
            </w:r>
          </w:p>
        </w:tc>
        <w:tc>
          <w:tcPr>
            <w:tcW w:w="4535" w:type="dxa"/>
            <w:vAlign w:val="center"/>
          </w:tcPr>
          <w:p w14:paraId="13474F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Drivers/STM32F1xx_HAL_Driver/Src/stm32f1xx_hal_flash_ex.c</w:t>
            </w:r>
          </w:p>
        </w:tc>
      </w:tr>
      <w:tr w14:paraId="21972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878B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Drivers/CMSIS/DSP/Source/BasicMathFunctions/arm_mult_q7.c</w:t>
            </w:r>
          </w:p>
        </w:tc>
        <w:tc>
          <w:tcPr>
            <w:tcW w:w="4535" w:type="dxa"/>
            <w:vAlign w:val="center"/>
          </w:tcPr>
          <w:p w14:paraId="2DD49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Drivers/STM32F1xx_HAL_Driver/Src/stm32f1xx_hal_gpio.c</w:t>
            </w:r>
          </w:p>
        </w:tc>
      </w:tr>
      <w:tr w14:paraId="2E5B2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C80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Drivers/CMSIS/DSP/Source/BasicMathFunctions/arm_negate_f32.c</w:t>
            </w:r>
          </w:p>
        </w:tc>
        <w:tc>
          <w:tcPr>
            <w:tcW w:w="4535" w:type="dxa"/>
            <w:vAlign w:val="center"/>
          </w:tcPr>
          <w:p w14:paraId="632C9A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Drivers/STM32F1xx_HAL_Driver/Src/stm32f1xx_hal_gpio_ex.c</w:t>
            </w:r>
          </w:p>
        </w:tc>
      </w:tr>
      <w:tr w14:paraId="179D7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D92E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Drivers/CMSIS/DSP/Source/BasicMathFunctions/arm_negate_q15.c</w:t>
            </w:r>
          </w:p>
        </w:tc>
        <w:tc>
          <w:tcPr>
            <w:tcW w:w="4535" w:type="dxa"/>
            <w:vAlign w:val="center"/>
          </w:tcPr>
          <w:p w14:paraId="450FE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Drivers/STM32F1xx_HAL_Driver/Src/stm32f1xx_hal_hcd.c</w:t>
            </w:r>
          </w:p>
        </w:tc>
      </w:tr>
      <w:tr w14:paraId="4892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CB39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Drivers/CMSIS/DSP/Source/BasicMathFunctions/arm_negate_q31.c</w:t>
            </w:r>
          </w:p>
        </w:tc>
        <w:tc>
          <w:tcPr>
            <w:tcW w:w="4535" w:type="dxa"/>
            <w:vAlign w:val="center"/>
          </w:tcPr>
          <w:p w14:paraId="7D8E16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Drivers/STM32F1xx_HAL_Driver/Src/stm32f1xx_hal_i2c.c</w:t>
            </w:r>
          </w:p>
        </w:tc>
      </w:tr>
      <w:tr w14:paraId="2538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455C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Drivers/CMSIS/DSP/Source/BasicMathFunctions/arm_negate_q7.c</w:t>
            </w:r>
          </w:p>
        </w:tc>
        <w:tc>
          <w:tcPr>
            <w:tcW w:w="4535" w:type="dxa"/>
            <w:vAlign w:val="center"/>
          </w:tcPr>
          <w:p w14:paraId="68006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Drivers/STM32F1xx_HAL_Driver/Src/stm32f1xx_hal_i2s.c</w:t>
            </w:r>
          </w:p>
        </w:tc>
      </w:tr>
      <w:tr w14:paraId="4A254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BFD7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Drivers/CMSIS/DSP/Source/BasicMathFunctions/arm_offset_f32.c</w:t>
            </w:r>
          </w:p>
        </w:tc>
        <w:tc>
          <w:tcPr>
            <w:tcW w:w="4535" w:type="dxa"/>
            <w:vAlign w:val="center"/>
          </w:tcPr>
          <w:p w14:paraId="76B831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Drivers/STM32F1xx_HAL_Driver/Src/stm32f1xx_hal_irda.c</w:t>
            </w:r>
          </w:p>
        </w:tc>
      </w:tr>
      <w:tr w14:paraId="1617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1EB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Drivers/CMSIS/DSP/Source/BasicMathFunctions/arm_offset_q15.c</w:t>
            </w:r>
          </w:p>
        </w:tc>
        <w:tc>
          <w:tcPr>
            <w:tcW w:w="4535" w:type="dxa"/>
            <w:vAlign w:val="center"/>
          </w:tcPr>
          <w:p w14:paraId="3B5D17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Drivers/STM32F1xx_HAL_Driver/Src/stm32f1xx_hal_iwdg.c</w:t>
            </w:r>
          </w:p>
        </w:tc>
      </w:tr>
      <w:tr w14:paraId="37A91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ADA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Drivers/CMSIS/DSP/Source/BasicMathFunctions/arm_offset_q31.c</w:t>
            </w:r>
          </w:p>
        </w:tc>
        <w:tc>
          <w:tcPr>
            <w:tcW w:w="4535" w:type="dxa"/>
            <w:vAlign w:val="center"/>
          </w:tcPr>
          <w:p w14:paraId="0F650B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Drivers/STM32F1xx_HAL_Driver/Src/stm32f1xx_hal_mmc.c</w:t>
            </w:r>
          </w:p>
        </w:tc>
      </w:tr>
      <w:tr w14:paraId="2074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B5CA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Drivers/CMSIS/DSP/Source/BasicMathFunctions/arm_offset_q7.c</w:t>
            </w:r>
          </w:p>
        </w:tc>
        <w:tc>
          <w:tcPr>
            <w:tcW w:w="4535" w:type="dxa"/>
            <w:vAlign w:val="center"/>
          </w:tcPr>
          <w:p w14:paraId="2FBE76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Drivers/STM32F1xx_HAL_Driver/Src/stm32f1xx_hal_msp_template.c</w:t>
            </w:r>
          </w:p>
        </w:tc>
      </w:tr>
      <w:tr w14:paraId="3F32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09C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Drivers/CMSIS/DSP/Source/BasicMathFunctions/arm_scale_f32.c</w:t>
            </w:r>
          </w:p>
        </w:tc>
        <w:tc>
          <w:tcPr>
            <w:tcW w:w="4535" w:type="dxa"/>
            <w:vAlign w:val="center"/>
          </w:tcPr>
          <w:p w14:paraId="16F553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Drivers/STM32F1xx_HAL_Driver/Src/stm32f1xx_hal_nand.c</w:t>
            </w:r>
          </w:p>
        </w:tc>
      </w:tr>
      <w:tr w14:paraId="075C3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32D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Drivers/CMSIS/DSP/Source/BasicMathFunctions/arm_scale_q15.c</w:t>
            </w:r>
          </w:p>
        </w:tc>
        <w:tc>
          <w:tcPr>
            <w:tcW w:w="4535" w:type="dxa"/>
            <w:vAlign w:val="center"/>
          </w:tcPr>
          <w:p w14:paraId="7E64C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Drivers/STM32F1xx_HAL_Driver/Src/stm32f1xx_hal_nor.c</w:t>
            </w:r>
          </w:p>
        </w:tc>
      </w:tr>
      <w:tr w14:paraId="36CC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6C90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Drivers/CMSIS/DSP/Source/BasicMathFunctions/arm_scale_q31.c</w:t>
            </w:r>
          </w:p>
        </w:tc>
        <w:tc>
          <w:tcPr>
            <w:tcW w:w="4535" w:type="dxa"/>
            <w:vAlign w:val="center"/>
          </w:tcPr>
          <w:p w14:paraId="4128CA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Drivers/STM32F1xx_HAL_Driver/Src/stm32f1xx_hal_pccard.c</w:t>
            </w:r>
          </w:p>
        </w:tc>
      </w:tr>
      <w:tr w14:paraId="448A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C487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Drivers/CMSIS/DSP/Source/BasicMathFunctions/arm_scale_q7.c</w:t>
            </w:r>
          </w:p>
        </w:tc>
        <w:tc>
          <w:tcPr>
            <w:tcW w:w="4535" w:type="dxa"/>
            <w:vAlign w:val="center"/>
          </w:tcPr>
          <w:p w14:paraId="3B2672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Drivers/STM32F1xx_HAL_Driver/Src/stm32f1xx_hal_pcd.c</w:t>
            </w:r>
          </w:p>
        </w:tc>
      </w:tr>
      <w:tr w14:paraId="5AEB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ECFF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Drivers/CMSIS/DSP/Source/BasicMathFunctions/arm_shift_q15.c</w:t>
            </w:r>
          </w:p>
        </w:tc>
        <w:tc>
          <w:tcPr>
            <w:tcW w:w="4535" w:type="dxa"/>
            <w:vAlign w:val="center"/>
          </w:tcPr>
          <w:p w14:paraId="55F299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Drivers/STM32F1xx_HAL_Driver/Src/stm32f1xx_hal_pcd_ex.c</w:t>
            </w:r>
          </w:p>
        </w:tc>
      </w:tr>
      <w:tr w14:paraId="1334C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36CD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Drivers/CMSIS/DSP/Source/BasicMathFunctions/arm_shift_q31.c</w:t>
            </w:r>
          </w:p>
        </w:tc>
        <w:tc>
          <w:tcPr>
            <w:tcW w:w="4535" w:type="dxa"/>
            <w:vAlign w:val="center"/>
          </w:tcPr>
          <w:p w14:paraId="0C3E46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Drivers/STM32F1xx_HAL_Driver/Src/stm32f1xx_hal_pwr.c</w:t>
            </w:r>
          </w:p>
        </w:tc>
      </w:tr>
      <w:tr w14:paraId="4DBB3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0081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Drivers/CMSIS/DSP/Source/BasicMathFunctions/arm_shift_q7.c</w:t>
            </w:r>
          </w:p>
        </w:tc>
        <w:tc>
          <w:tcPr>
            <w:tcW w:w="4535" w:type="dxa"/>
            <w:vAlign w:val="center"/>
          </w:tcPr>
          <w:p w14:paraId="066867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Drivers/STM32F1xx_HAL_Driver/Src/stm32f1xx_hal_rcc.c</w:t>
            </w:r>
          </w:p>
        </w:tc>
      </w:tr>
      <w:tr w14:paraId="5234D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408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Drivers/CMSIS/DSP/Source/BasicMathFunctions/arm_sub_f32.c</w:t>
            </w:r>
          </w:p>
        </w:tc>
        <w:tc>
          <w:tcPr>
            <w:tcW w:w="4535" w:type="dxa"/>
            <w:vAlign w:val="center"/>
          </w:tcPr>
          <w:p w14:paraId="2B48B0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Drivers/STM32F1xx_HAL_Driver/Src/stm32f1xx_hal_rcc_ex.c</w:t>
            </w:r>
          </w:p>
        </w:tc>
      </w:tr>
      <w:tr w14:paraId="6D4D8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0FF6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Drivers/CMSIS/DSP/Source/BasicMathFunctions/arm_sub_q15.c</w:t>
            </w:r>
          </w:p>
        </w:tc>
        <w:tc>
          <w:tcPr>
            <w:tcW w:w="4535" w:type="dxa"/>
            <w:vAlign w:val="center"/>
          </w:tcPr>
          <w:p w14:paraId="500694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Drivers/STM32F1xx_HAL_Driver/Src/stm32f1xx_hal_rtc.c</w:t>
            </w:r>
          </w:p>
        </w:tc>
      </w:tr>
      <w:tr w14:paraId="6298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4521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Drivers/CMSIS/DSP/Source/BasicMathFunctions/arm_sub_q31.c</w:t>
            </w:r>
          </w:p>
        </w:tc>
        <w:tc>
          <w:tcPr>
            <w:tcW w:w="4535" w:type="dxa"/>
            <w:vAlign w:val="center"/>
          </w:tcPr>
          <w:p w14:paraId="2D7B62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Drivers/STM32F1xx_HAL_Driver/Src/stm32f1xx_hal_rtc_ex.c</w:t>
            </w:r>
          </w:p>
        </w:tc>
      </w:tr>
      <w:tr w14:paraId="378B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7D01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Drivers/CMSIS/DSP/Source/BasicMathFunctions/arm_sub_q7.c</w:t>
            </w:r>
          </w:p>
        </w:tc>
        <w:tc>
          <w:tcPr>
            <w:tcW w:w="4535" w:type="dxa"/>
            <w:vAlign w:val="center"/>
          </w:tcPr>
          <w:p w14:paraId="7A9E8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Drivers/STM32F1xx_HAL_Driver/Src/stm32f1xx_hal_sd.c</w:t>
            </w:r>
          </w:p>
        </w:tc>
      </w:tr>
      <w:tr w14:paraId="4477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EA5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Drivers/CMSIS/DSP/Source/CommonTables/arm_common_tables.c</w:t>
            </w:r>
          </w:p>
        </w:tc>
        <w:tc>
          <w:tcPr>
            <w:tcW w:w="4535" w:type="dxa"/>
            <w:vAlign w:val="center"/>
          </w:tcPr>
          <w:p w14:paraId="71CABE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Drivers/STM32F1xx_HAL_Driver/Src/stm32f1xx_hal_smartcard.c</w:t>
            </w:r>
          </w:p>
        </w:tc>
      </w:tr>
      <w:tr w14:paraId="519BD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5380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Drivers/CMSIS/DSP/Source/CommonTables/arm_const_structs.c</w:t>
            </w:r>
          </w:p>
        </w:tc>
        <w:tc>
          <w:tcPr>
            <w:tcW w:w="4535" w:type="dxa"/>
            <w:vAlign w:val="center"/>
          </w:tcPr>
          <w:p w14:paraId="4D96C4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Drivers/STM32F1xx_HAL_Driver/Src/stm32f1xx_hal_spi.c</w:t>
            </w:r>
          </w:p>
        </w:tc>
      </w:tr>
      <w:tr w14:paraId="4E862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94D7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Drivers/CMSIS/DSP/Source/ComplexMathFunctions/arm_cmplx_conj_f32.c</w:t>
            </w:r>
          </w:p>
        </w:tc>
        <w:tc>
          <w:tcPr>
            <w:tcW w:w="4535" w:type="dxa"/>
            <w:vAlign w:val="center"/>
          </w:tcPr>
          <w:p w14:paraId="6EF503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Drivers/STM32F1xx_HAL_Driver/Src/stm32f1xx_hal_sram.c</w:t>
            </w:r>
          </w:p>
        </w:tc>
      </w:tr>
      <w:tr w14:paraId="2D68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3F5F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Drivers/CMSIS/DSP/Source/ComplexMathFunctions/arm_cmplx_conj_q15.c</w:t>
            </w:r>
          </w:p>
        </w:tc>
        <w:tc>
          <w:tcPr>
            <w:tcW w:w="4535" w:type="dxa"/>
            <w:vAlign w:val="center"/>
          </w:tcPr>
          <w:p w14:paraId="5A357F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Drivers/STM32F1xx_HAL_Driver/Src/stm32f1xx_hal_tim.c</w:t>
            </w:r>
          </w:p>
        </w:tc>
      </w:tr>
      <w:tr w14:paraId="20428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1874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Drivers/CMSIS/DSP/Source/ComplexMathFunctions/arm_cmplx_conj_q31.c</w:t>
            </w:r>
          </w:p>
        </w:tc>
        <w:tc>
          <w:tcPr>
            <w:tcW w:w="4535" w:type="dxa"/>
            <w:vAlign w:val="center"/>
          </w:tcPr>
          <w:p w14:paraId="1ACDA8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Drivers/STM32F1xx_HAL_Driver/Src/stm32f1xx_hal_tim_ex.c</w:t>
            </w:r>
          </w:p>
        </w:tc>
      </w:tr>
      <w:tr w14:paraId="1C01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CEC3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Drivers/CMSIS/DSP/Source/ComplexMathFunctions/arm_cmplx_dot_prod_f32.c</w:t>
            </w:r>
          </w:p>
        </w:tc>
        <w:tc>
          <w:tcPr>
            <w:tcW w:w="4535" w:type="dxa"/>
            <w:vAlign w:val="center"/>
          </w:tcPr>
          <w:p w14:paraId="72A70A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Drivers/STM32F1xx_HAL_Driver/Src/stm32f1xx_hal_timebase_rtc_alarm_template.c</w:t>
            </w:r>
          </w:p>
        </w:tc>
      </w:tr>
      <w:tr w14:paraId="476A3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E4D5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Drivers/CMSIS/DSP/Source/ComplexMathFunctions/arm_cmplx_dot_prod_q15.c</w:t>
            </w:r>
          </w:p>
        </w:tc>
        <w:tc>
          <w:tcPr>
            <w:tcW w:w="4535" w:type="dxa"/>
            <w:vAlign w:val="center"/>
          </w:tcPr>
          <w:p w14:paraId="2C2213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Drivers/STM32F1xx_HAL_Driver/Src/stm32f1xx_hal_timebase_tim_template.c</w:t>
            </w:r>
          </w:p>
        </w:tc>
      </w:tr>
      <w:tr w14:paraId="2BCFC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F37A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Drivers/CMSIS/DSP/Source/ComplexMathFunctions/arm_cmplx_dot_prod_q31.c</w:t>
            </w:r>
          </w:p>
        </w:tc>
        <w:tc>
          <w:tcPr>
            <w:tcW w:w="4535" w:type="dxa"/>
            <w:vAlign w:val="center"/>
          </w:tcPr>
          <w:p w14:paraId="0A70F5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Drivers/STM32F1xx_HAL_Driver/Src/stm32f1xx_hal_uart.c</w:t>
            </w:r>
          </w:p>
        </w:tc>
      </w:tr>
      <w:tr w14:paraId="734F2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5A6F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Drivers/CMSIS/DSP/Source/ComplexMathFunctions/arm_cmplx_mag_f32.c</w:t>
            </w:r>
          </w:p>
        </w:tc>
        <w:tc>
          <w:tcPr>
            <w:tcW w:w="4535" w:type="dxa"/>
            <w:vAlign w:val="center"/>
          </w:tcPr>
          <w:p w14:paraId="297473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Drivers/STM32F1xx_HAL_Driver/Src/stm32f1xx_hal_usart.c</w:t>
            </w:r>
          </w:p>
        </w:tc>
      </w:tr>
      <w:tr w14:paraId="52733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9525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Drivers/CMSIS/DSP/Source/ComplexMathFunctions/arm_cmplx_mag_q15.c</w:t>
            </w:r>
          </w:p>
        </w:tc>
        <w:tc>
          <w:tcPr>
            <w:tcW w:w="4535" w:type="dxa"/>
            <w:vAlign w:val="center"/>
          </w:tcPr>
          <w:p w14:paraId="227D0C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Drivers/STM32F1xx_HAL_Driver/Src/stm32f1xx_hal_wwdg.c</w:t>
            </w:r>
          </w:p>
        </w:tc>
      </w:tr>
      <w:tr w14:paraId="2749E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AD1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Drivers/CMSIS/DSP/Source/ComplexMathFunctions/arm_cmplx_mag_q31.c</w:t>
            </w:r>
          </w:p>
        </w:tc>
        <w:tc>
          <w:tcPr>
            <w:tcW w:w="4535" w:type="dxa"/>
            <w:vAlign w:val="center"/>
          </w:tcPr>
          <w:p w14:paraId="0794A5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Drivers/STM32F1xx_HAL_Driver/Src/stm32f1xx_ll_adc.c</w:t>
            </w:r>
          </w:p>
        </w:tc>
      </w:tr>
      <w:tr w14:paraId="3874B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0E76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Drivers/CMSIS/DSP/Source/ComplexMathFunctions/arm_cmplx_mag_squared_f32.c</w:t>
            </w:r>
          </w:p>
        </w:tc>
        <w:tc>
          <w:tcPr>
            <w:tcW w:w="4535" w:type="dxa"/>
            <w:vAlign w:val="center"/>
          </w:tcPr>
          <w:p w14:paraId="390835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Drivers/STM32F1xx_HAL_Driver/Src/stm32f1xx_ll_crc.c</w:t>
            </w:r>
          </w:p>
        </w:tc>
      </w:tr>
      <w:tr w14:paraId="1543B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2B85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Drivers/CMSIS/DSP/Source/ComplexMathFunctions/arm_cmplx_mag_squared_q15.c</w:t>
            </w:r>
          </w:p>
        </w:tc>
        <w:tc>
          <w:tcPr>
            <w:tcW w:w="4535" w:type="dxa"/>
            <w:vAlign w:val="center"/>
          </w:tcPr>
          <w:p w14:paraId="53777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Drivers/STM32F1xx_HAL_Driver/Src/stm32f1xx_ll_dac.c</w:t>
            </w:r>
          </w:p>
        </w:tc>
      </w:tr>
      <w:tr w14:paraId="293D0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339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Drivers/CMSIS/DSP/Source/ComplexMathFunctions/arm_cmplx_mag_squared_q31.c</w:t>
            </w:r>
          </w:p>
        </w:tc>
        <w:tc>
          <w:tcPr>
            <w:tcW w:w="4535" w:type="dxa"/>
            <w:vAlign w:val="center"/>
          </w:tcPr>
          <w:p w14:paraId="30639F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Drivers/STM32F1xx_HAL_Driver/Src/stm32f1xx_ll_dma.c</w:t>
            </w:r>
          </w:p>
        </w:tc>
      </w:tr>
      <w:tr w14:paraId="18DB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626C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Drivers/CMSIS/DSP/Source/ComplexMathFunctions/arm_cmplx_mult_cmplx_f32.c</w:t>
            </w:r>
          </w:p>
        </w:tc>
        <w:tc>
          <w:tcPr>
            <w:tcW w:w="4535" w:type="dxa"/>
            <w:vAlign w:val="center"/>
          </w:tcPr>
          <w:p w14:paraId="4A31FE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Drivers/STM32F1xx_HAL_Driver/Src/stm32f1xx_ll_exti.c</w:t>
            </w:r>
          </w:p>
        </w:tc>
      </w:tr>
      <w:tr w14:paraId="5563A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DC1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Drivers/CMSIS/DSP/Source/ComplexMathFunctions/arm_cmplx_mult_cmplx_q15.c</w:t>
            </w:r>
          </w:p>
        </w:tc>
        <w:tc>
          <w:tcPr>
            <w:tcW w:w="4535" w:type="dxa"/>
            <w:vAlign w:val="center"/>
          </w:tcPr>
          <w:p w14:paraId="171F6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Drivers/STM32F1xx_HAL_Driver/Src/stm32f1xx_ll_fsmc.c</w:t>
            </w:r>
          </w:p>
        </w:tc>
      </w:tr>
      <w:tr w14:paraId="27700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22BD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Drivers/CMSIS/DSP/Source/ComplexMathFunctions/arm_cmplx_mult_cmplx_q31.c</w:t>
            </w:r>
          </w:p>
        </w:tc>
        <w:tc>
          <w:tcPr>
            <w:tcW w:w="4535" w:type="dxa"/>
            <w:vAlign w:val="center"/>
          </w:tcPr>
          <w:p w14:paraId="5187B7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Drivers/STM32F1xx_HAL_Driver/Src/stm32f1xx_ll_gpio.c</w:t>
            </w:r>
          </w:p>
        </w:tc>
      </w:tr>
      <w:tr w14:paraId="3C4B2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5752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Drivers/CMSIS/DSP/Source/ComplexMathFunctions/arm_cmplx_mult_real_f32.c</w:t>
            </w:r>
          </w:p>
        </w:tc>
        <w:tc>
          <w:tcPr>
            <w:tcW w:w="4535" w:type="dxa"/>
            <w:vAlign w:val="center"/>
          </w:tcPr>
          <w:p w14:paraId="6B01F9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Drivers/STM32F1xx_HAL_Driver/Src/stm32f1xx_ll_i2c.c</w:t>
            </w:r>
          </w:p>
        </w:tc>
      </w:tr>
      <w:tr w14:paraId="52751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23DC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Drivers/CMSIS/DSP/Source/ComplexMathFunctions/arm_cmplx_mult_real_q15.c</w:t>
            </w:r>
          </w:p>
        </w:tc>
        <w:tc>
          <w:tcPr>
            <w:tcW w:w="4535" w:type="dxa"/>
            <w:vAlign w:val="center"/>
          </w:tcPr>
          <w:p w14:paraId="0117BD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Drivers/STM32F1xx_HAL_Driver/Src/stm32f1xx_ll_pwr.c</w:t>
            </w:r>
          </w:p>
        </w:tc>
      </w:tr>
      <w:tr w14:paraId="3858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76CE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Drivers/CMSIS/DSP/Source/ComplexMathFunctions/arm_cmplx_mult_real_q31.c</w:t>
            </w:r>
          </w:p>
        </w:tc>
        <w:tc>
          <w:tcPr>
            <w:tcW w:w="4535" w:type="dxa"/>
            <w:vAlign w:val="center"/>
          </w:tcPr>
          <w:p w14:paraId="7A4D7B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Drivers/STM32F1xx_HAL_Driver/Src/stm32f1xx_ll_rcc.c</w:t>
            </w:r>
          </w:p>
        </w:tc>
      </w:tr>
      <w:tr w14:paraId="6DD7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02F4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Drivers/CMSIS/DSP/Source/ControllerFunctions/arm_pid_init_f32.c</w:t>
            </w:r>
          </w:p>
        </w:tc>
        <w:tc>
          <w:tcPr>
            <w:tcW w:w="4535" w:type="dxa"/>
            <w:vAlign w:val="center"/>
          </w:tcPr>
          <w:p w14:paraId="563ECF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Drivers/STM32F1xx_HAL_Driver/Src/stm32f1xx_ll_rtc.c</w:t>
            </w:r>
          </w:p>
        </w:tc>
      </w:tr>
      <w:tr w14:paraId="7631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1524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Drivers/CMSIS/DSP/Source/ControllerFunctions/arm_pid_init_q15.c</w:t>
            </w:r>
          </w:p>
        </w:tc>
        <w:tc>
          <w:tcPr>
            <w:tcW w:w="4535" w:type="dxa"/>
            <w:vAlign w:val="center"/>
          </w:tcPr>
          <w:p w14:paraId="2FA7A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Drivers/STM32F1xx_HAL_Driver/Src/stm32f1xx_ll_sdmmc.c</w:t>
            </w:r>
          </w:p>
        </w:tc>
      </w:tr>
      <w:tr w14:paraId="0D1AB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FA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Drivers/CMSIS/DSP/Source/ControllerFunctions/arm_pid_init_q31.c</w:t>
            </w:r>
          </w:p>
        </w:tc>
        <w:tc>
          <w:tcPr>
            <w:tcW w:w="4535" w:type="dxa"/>
            <w:vAlign w:val="center"/>
          </w:tcPr>
          <w:p w14:paraId="2E774F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Drivers/STM32F1xx_HAL_Driver/Src/stm32f1xx_ll_spi.c</w:t>
            </w:r>
          </w:p>
        </w:tc>
      </w:tr>
      <w:tr w14:paraId="71BB0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012B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Drivers/CMSIS/DSP/Source/ControllerFunctions/arm_pid_reset_f32.c</w:t>
            </w:r>
          </w:p>
        </w:tc>
        <w:tc>
          <w:tcPr>
            <w:tcW w:w="4535" w:type="dxa"/>
            <w:vAlign w:val="center"/>
          </w:tcPr>
          <w:p w14:paraId="4154BD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Drivers/STM32F1xx_HAL_Driver/Src/stm32f1xx_ll_tim.c</w:t>
            </w:r>
          </w:p>
        </w:tc>
      </w:tr>
      <w:tr w14:paraId="230B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C5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Drivers/CMSIS/DSP/Source/ControllerFunctions/arm_pid_reset_q15.c</w:t>
            </w:r>
          </w:p>
        </w:tc>
        <w:tc>
          <w:tcPr>
            <w:tcW w:w="4535" w:type="dxa"/>
            <w:vAlign w:val="center"/>
          </w:tcPr>
          <w:p w14:paraId="3E90AF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Drivers/STM32F1xx_HAL_Driver/Src/stm32f1xx_ll_usart.c</w:t>
            </w:r>
          </w:p>
        </w:tc>
      </w:tr>
      <w:tr w14:paraId="7C83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ECF9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Drivers/CMSIS/DSP/Source/ControllerFunctions/arm_pid_reset_q31.c</w:t>
            </w:r>
          </w:p>
        </w:tc>
        <w:tc>
          <w:tcPr>
            <w:tcW w:w="4535" w:type="dxa"/>
            <w:vAlign w:val="center"/>
          </w:tcPr>
          <w:p w14:paraId="7A8F08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Drivers/STM32F1xx_HAL_Driver/Src/stm32f1xx_ll_usb.c</w:t>
            </w:r>
          </w:p>
        </w:tc>
      </w:tr>
      <w:tr w14:paraId="5C1D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D013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Drivers/CMSIS/DSP/Source/ControllerFunctions/arm_sin_cos_f32.c</w:t>
            </w:r>
          </w:p>
        </w:tc>
        <w:tc>
          <w:tcPr>
            <w:tcW w:w="4535" w:type="dxa"/>
            <w:vAlign w:val="center"/>
          </w:tcPr>
          <w:p w14:paraId="03E766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Drivers/STM32F1xx_HAL_Driver/Src/stm32f1xx_ll_utils.c</w:t>
            </w:r>
          </w:p>
        </w:tc>
      </w:tr>
      <w:tr w14:paraId="70A7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AA2A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Drivers/CMSIS/DSP/Source/ControllerFunctions/arm_sin_cos_q31.c</w:t>
            </w:r>
          </w:p>
        </w:tc>
        <w:tc>
          <w:tcPr>
            <w:tcW w:w="4535" w:type="dxa"/>
            <w:vAlign w:val="center"/>
          </w:tcPr>
          <w:p w14:paraId="7F3E18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</w:tr>
      <w:tr w14:paraId="71B4D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5F33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Drivers/CMSIS/DSP/Source/FastMathFunctions/arm_cos_f32.c</w:t>
            </w:r>
          </w:p>
        </w:tc>
        <w:tc>
          <w:tcPr>
            <w:tcW w:w="4535" w:type="dxa"/>
            <w:vAlign w:val="center"/>
          </w:tcPr>
          <w:p w14:paraId="3E7644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MDK-ARM/ChargeBAT.uvguix.MLTZ</w:t>
            </w:r>
          </w:p>
        </w:tc>
      </w:tr>
      <w:tr w14:paraId="5907B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D8D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Drivers/CMSIS/DSP/Source/FastMathFunctions/arm_cos_q15.c</w:t>
            </w:r>
          </w:p>
        </w:tc>
        <w:tc>
          <w:tcPr>
            <w:tcW w:w="4535" w:type="dxa"/>
            <w:vAlign w:val="center"/>
          </w:tcPr>
          <w:p w14:paraId="6A236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MDK-ARM/ChargeBAT.uvoptx</w:t>
            </w:r>
          </w:p>
        </w:tc>
      </w:tr>
      <w:tr w14:paraId="75C5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C2A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Drivers/CMSIS/DSP/Source/FastMathFunctions/arm_cos_q31.c</w:t>
            </w:r>
          </w:p>
        </w:tc>
        <w:tc>
          <w:tcPr>
            <w:tcW w:w="4535" w:type="dxa"/>
            <w:vAlign w:val="center"/>
          </w:tcPr>
          <w:p w14:paraId="2E9909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MDK-ARM/ChargeBAT.uvprojx</w:t>
            </w:r>
          </w:p>
        </w:tc>
      </w:tr>
      <w:tr w14:paraId="3FBD8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07EA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Drivers/CMSIS/DSP/Source/FastMathFunctions/arm_sin_f32.c</w:t>
            </w:r>
          </w:p>
        </w:tc>
        <w:tc>
          <w:tcPr>
            <w:tcW w:w="4535" w:type="dxa"/>
            <w:vAlign w:val="center"/>
          </w:tcPr>
          <w:p w14:paraId="68B446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MDK-ARM/ChargeBAT/ChargeBAT.axf</w:t>
            </w:r>
          </w:p>
        </w:tc>
      </w:tr>
      <w:tr w14:paraId="6FAB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33AA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Drivers/CMSIS/DSP/Source/FastMathFunctions/arm_sin_q15.c</w:t>
            </w:r>
          </w:p>
        </w:tc>
        <w:tc>
          <w:tcPr>
            <w:tcW w:w="4535" w:type="dxa"/>
            <w:vAlign w:val="center"/>
          </w:tcPr>
          <w:p w14:paraId="71452C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MDK-ARM/ChargeBAT/ChargeBAT.bin</w:t>
            </w:r>
          </w:p>
        </w:tc>
      </w:tr>
      <w:tr w14:paraId="19663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07D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Drivers/CMSIS/DSP/Source/FastMathFunctions/arm_sin_q31.c</w:t>
            </w:r>
          </w:p>
        </w:tc>
        <w:tc>
          <w:tcPr>
            <w:tcW w:w="4535" w:type="dxa"/>
            <w:vAlign w:val="center"/>
          </w:tcPr>
          <w:p w14:paraId="6B612C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MDK-ARM/ChargeBAT/ChargeBAT.build_log.htm</w:t>
            </w:r>
          </w:p>
        </w:tc>
      </w:tr>
      <w:tr w14:paraId="09538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CF5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Drivers/CMSIS/DSP/Source/FastMathFunctions/arm_sqrt_q15.c</w:t>
            </w:r>
          </w:p>
        </w:tc>
        <w:tc>
          <w:tcPr>
            <w:tcW w:w="4535" w:type="dxa"/>
            <w:vAlign w:val="center"/>
          </w:tcPr>
          <w:p w14:paraId="6F5ACC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MDK-ARM/ChargeBAT/ChargeBAT.hex</w:t>
            </w:r>
          </w:p>
        </w:tc>
      </w:tr>
      <w:tr w14:paraId="541B0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D2F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Drivers/CMSIS/DSP/Source/FastMathFunctions/arm_sqrt_q31.c</w:t>
            </w:r>
          </w:p>
        </w:tc>
        <w:tc>
          <w:tcPr>
            <w:tcW w:w="4535" w:type="dxa"/>
            <w:vAlign w:val="center"/>
          </w:tcPr>
          <w:p w14:paraId="282DE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MDK-ARM/ChargeBAT/ChargeBAT.htm</w:t>
            </w:r>
          </w:p>
        </w:tc>
      </w:tr>
      <w:tr w14:paraId="7E8B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2F86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Drivers/CMSIS/DSP/Source/FilteringFunctions/arm_biquad_cascade_df1_32x64_init_q31.c</w:t>
            </w:r>
          </w:p>
        </w:tc>
        <w:tc>
          <w:tcPr>
            <w:tcW w:w="4535" w:type="dxa"/>
            <w:vAlign w:val="center"/>
          </w:tcPr>
          <w:p w14:paraId="3F656C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MDK-ARM/ChargeBAT/ChargeBAT.lnp</w:t>
            </w:r>
          </w:p>
        </w:tc>
      </w:tr>
      <w:tr w14:paraId="18F8A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385A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Drivers/CMSIS/DSP/Source/FilteringFunctions/arm_biquad_cascade_df1_32x64_q31.c</w:t>
            </w:r>
          </w:p>
        </w:tc>
        <w:tc>
          <w:tcPr>
            <w:tcW w:w="4535" w:type="dxa"/>
            <w:vAlign w:val="center"/>
          </w:tcPr>
          <w:p w14:paraId="60C4D2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MDK-ARM/ChargeBAT/ChargeBAT.map</w:t>
            </w:r>
          </w:p>
        </w:tc>
      </w:tr>
      <w:tr w14:paraId="12F8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441E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Drivers/CMSIS/DSP/Source/FilteringFunctions/arm_biquad_cascade_df1_f32.c</w:t>
            </w:r>
          </w:p>
        </w:tc>
        <w:tc>
          <w:tcPr>
            <w:tcW w:w="4535" w:type="dxa"/>
            <w:vAlign w:val="center"/>
          </w:tcPr>
          <w:p w14:paraId="798467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MDK-ARM/ChargeBAT/ChargeBAT.sct</w:t>
            </w:r>
          </w:p>
        </w:tc>
      </w:tr>
      <w:tr w14:paraId="270D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5D7D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Drivers/CMSIS/DSP/Source/FilteringFunctions/arm_biquad_cascade_df1_fast_q15.c</w:t>
            </w:r>
          </w:p>
        </w:tc>
        <w:tc>
          <w:tcPr>
            <w:tcW w:w="4535" w:type="dxa"/>
            <w:vAlign w:val="center"/>
          </w:tcPr>
          <w:p w14:paraId="0BD12D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MDK-ARM/ChargeBAT/ChargeBAT_ChargeBAT.dep</w:t>
            </w:r>
          </w:p>
        </w:tc>
      </w:tr>
      <w:tr w14:paraId="6261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21CE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Drivers/CMSIS/DSP/Source/FilteringFunctions/arm_biquad_cascade_df1_fast_q31.c</w:t>
            </w:r>
          </w:p>
        </w:tc>
        <w:tc>
          <w:tcPr>
            <w:tcW w:w="4535" w:type="dxa"/>
            <w:vAlign w:val="center"/>
          </w:tcPr>
          <w:p w14:paraId="08622C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MDK-ARM/ChargeBAT/ChargeBAT_sct.Bak</w:t>
            </w:r>
          </w:p>
        </w:tc>
      </w:tr>
      <w:tr w14:paraId="56B1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05C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Drivers/CMSIS/DSP/Source/FilteringFunctions/arm_biquad_cascade_df1_init_f32.c</w:t>
            </w:r>
          </w:p>
        </w:tc>
        <w:tc>
          <w:tcPr>
            <w:tcW w:w="4535" w:type="dxa"/>
            <w:vAlign w:val="center"/>
          </w:tcPr>
          <w:p w14:paraId="2DFCF0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MDK-ARM/ChargeBAT/ExtDll.iex</w:t>
            </w:r>
          </w:p>
        </w:tc>
      </w:tr>
      <w:tr w14:paraId="6F50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EA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Drivers/CMSIS/DSP/Source/FilteringFunctions/arm_biquad_cascade_df1_init_q15.c</w:t>
            </w:r>
          </w:p>
        </w:tc>
        <w:tc>
          <w:tcPr>
            <w:tcW w:w="4535" w:type="dxa"/>
            <w:vAlign w:val="center"/>
          </w:tcPr>
          <w:p w14:paraId="2DAE07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MDK-ARM/ChargeBAT/adc.d</w:t>
            </w:r>
          </w:p>
        </w:tc>
      </w:tr>
      <w:tr w14:paraId="7B21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1591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Drivers/CMSIS/DSP/Source/FilteringFunctions/arm_biquad_cascade_df1_init_q31.c</w:t>
            </w:r>
          </w:p>
        </w:tc>
        <w:tc>
          <w:tcPr>
            <w:tcW w:w="4535" w:type="dxa"/>
            <w:vAlign w:val="center"/>
          </w:tcPr>
          <w:p w14:paraId="7A0FE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MDK-ARM/ChargeBAT/adc.o</w:t>
            </w:r>
          </w:p>
        </w:tc>
      </w:tr>
      <w:tr w14:paraId="492D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1E70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Drivers/CMSIS/DSP/Source/FilteringFunctions/arm_biquad_cascade_df1_q15.c</w:t>
            </w:r>
          </w:p>
        </w:tc>
        <w:tc>
          <w:tcPr>
            <w:tcW w:w="4535" w:type="dxa"/>
            <w:vAlign w:val="center"/>
          </w:tcPr>
          <w:p w14:paraId="700F48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MDK-ARM/ChargeBAT/ch224.d</w:t>
            </w:r>
          </w:p>
        </w:tc>
      </w:tr>
      <w:tr w14:paraId="06DC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7A02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Drivers/CMSIS/DSP/Source/FilteringFunctions/arm_biquad_cascade_df1_q31.c</w:t>
            </w:r>
          </w:p>
        </w:tc>
        <w:tc>
          <w:tcPr>
            <w:tcW w:w="4535" w:type="dxa"/>
            <w:vAlign w:val="center"/>
          </w:tcPr>
          <w:p w14:paraId="1053B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MDK-ARM/ChargeBAT/ch224.o</w:t>
            </w:r>
          </w:p>
        </w:tc>
      </w:tr>
      <w:tr w14:paraId="5426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4F7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Drivers/CMSIS/DSP/Source/FilteringFunctions/arm_biquad_cascade_df2T_f32.c</w:t>
            </w:r>
          </w:p>
        </w:tc>
        <w:tc>
          <w:tcPr>
            <w:tcW w:w="4535" w:type="dxa"/>
            <w:vAlign w:val="center"/>
          </w:tcPr>
          <w:p w14:paraId="5E318B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MDK-ARM/ChargeBAT/dma.d</w:t>
            </w:r>
          </w:p>
        </w:tc>
      </w:tr>
      <w:tr w14:paraId="1C0C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D0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Drivers/CMSIS/DSP/Source/FilteringFunctions/arm_biquad_cascade_df2T_f64.c</w:t>
            </w:r>
          </w:p>
        </w:tc>
        <w:tc>
          <w:tcPr>
            <w:tcW w:w="4535" w:type="dxa"/>
            <w:vAlign w:val="center"/>
          </w:tcPr>
          <w:p w14:paraId="5255AD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MDK-ARM/ChargeBAT/dma.o</w:t>
            </w:r>
          </w:p>
        </w:tc>
      </w:tr>
      <w:tr w14:paraId="167DC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A56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Drivers/CMSIS/DSP/Source/FilteringFunctions/arm_biquad_cascade_df2T_init_f32.c</w:t>
            </w:r>
          </w:p>
        </w:tc>
        <w:tc>
          <w:tcPr>
            <w:tcW w:w="4535" w:type="dxa"/>
            <w:vAlign w:val="center"/>
          </w:tcPr>
          <w:p w14:paraId="2DB91C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MDK-ARM/ChargeBAT/gpio.d</w:t>
            </w:r>
          </w:p>
        </w:tc>
      </w:tr>
      <w:tr w14:paraId="72B14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9D5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Drivers/CMSIS/DSP/Source/FilteringFunctions/arm_biquad_cascade_df2T_init_f64.c</w:t>
            </w:r>
          </w:p>
        </w:tc>
        <w:tc>
          <w:tcPr>
            <w:tcW w:w="4535" w:type="dxa"/>
            <w:vAlign w:val="center"/>
          </w:tcPr>
          <w:p w14:paraId="4237D9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MDK-ARM/ChargeBAT/gpio.o</w:t>
            </w:r>
          </w:p>
        </w:tc>
      </w:tr>
      <w:tr w14:paraId="7F93B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141D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Drivers/CMSIS/DSP/Source/FilteringFunctions/arm_biquad_cascade_stereo_df2T_f32.c</w:t>
            </w:r>
          </w:p>
        </w:tc>
        <w:tc>
          <w:tcPr>
            <w:tcW w:w="4535" w:type="dxa"/>
            <w:vAlign w:val="center"/>
          </w:tcPr>
          <w:p w14:paraId="5D4D35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MDK-ARM/ChargeBAT/i2c.d</w:t>
            </w:r>
          </w:p>
        </w:tc>
      </w:tr>
      <w:tr w14:paraId="3D60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532D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Drivers/CMSIS/DSP/Source/FilteringFunctions/arm_biquad_cascade_stereo_df2T_init_f32.c</w:t>
            </w:r>
          </w:p>
        </w:tc>
        <w:tc>
          <w:tcPr>
            <w:tcW w:w="4535" w:type="dxa"/>
            <w:vAlign w:val="center"/>
          </w:tcPr>
          <w:p w14:paraId="4696BF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MDK-ARM/ChargeBAT/i2c_soft.d</w:t>
            </w:r>
          </w:p>
        </w:tc>
      </w:tr>
      <w:tr w14:paraId="70AA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D827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Drivers/CMSIS/DSP/Source/FilteringFunctions/arm_conv_f32.c</w:t>
            </w:r>
          </w:p>
        </w:tc>
        <w:tc>
          <w:tcPr>
            <w:tcW w:w="4535" w:type="dxa"/>
            <w:vAlign w:val="center"/>
          </w:tcPr>
          <w:p w14:paraId="1259E1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MDK-ARM/ChargeBAT/i2c_soft.o</w:t>
            </w:r>
          </w:p>
        </w:tc>
      </w:tr>
      <w:tr w14:paraId="771F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AD4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Drivers/CMSIS/DSP/Source/FilteringFunctions/arm_conv_fast_opt_q15.c</w:t>
            </w:r>
          </w:p>
        </w:tc>
        <w:tc>
          <w:tcPr>
            <w:tcW w:w="4535" w:type="dxa"/>
            <w:vAlign w:val="center"/>
          </w:tcPr>
          <w:p w14:paraId="14EFDA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MDK-ARM/ChargeBAT/key.d</w:t>
            </w:r>
          </w:p>
        </w:tc>
      </w:tr>
      <w:tr w14:paraId="7D74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97DD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Drivers/CMSIS/DSP/Source/FilteringFunctions/arm_conv_fast_q15.c</w:t>
            </w:r>
          </w:p>
        </w:tc>
        <w:tc>
          <w:tcPr>
            <w:tcW w:w="4535" w:type="dxa"/>
            <w:vAlign w:val="center"/>
          </w:tcPr>
          <w:p w14:paraId="4ABF2D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MDK-ARM/ChargeBAT/key.o</w:t>
            </w:r>
          </w:p>
        </w:tc>
      </w:tr>
      <w:tr w14:paraId="5581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0813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Drivers/CMSIS/DSP/Source/FilteringFunctions/arm_conv_fast_q31.c</w:t>
            </w:r>
          </w:p>
        </w:tc>
        <w:tc>
          <w:tcPr>
            <w:tcW w:w="4535" w:type="dxa"/>
            <w:vAlign w:val="center"/>
          </w:tcPr>
          <w:p w14:paraId="2AE40A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MDK-ARM/ChargeBAT/main.d</w:t>
            </w:r>
          </w:p>
        </w:tc>
      </w:tr>
      <w:tr w14:paraId="7B770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037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Drivers/CMSIS/DSP/Source/FilteringFunctions/arm_conv_opt_q15.c</w:t>
            </w:r>
          </w:p>
        </w:tc>
        <w:tc>
          <w:tcPr>
            <w:tcW w:w="4535" w:type="dxa"/>
            <w:vAlign w:val="center"/>
          </w:tcPr>
          <w:p w14:paraId="5BC707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MDK-ARM/ChargeBAT/main.o</w:t>
            </w:r>
          </w:p>
        </w:tc>
      </w:tr>
      <w:tr w14:paraId="0898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A20D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Drivers/CMSIS/DSP/Source/FilteringFunctions/arm_conv_opt_q7.c</w:t>
            </w:r>
          </w:p>
        </w:tc>
        <w:tc>
          <w:tcPr>
            <w:tcW w:w="4535" w:type="dxa"/>
            <w:vAlign w:val="center"/>
          </w:tcPr>
          <w:p w14:paraId="77BBEB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MDK-ARM/ChargeBAT/oled.d</w:t>
            </w:r>
          </w:p>
        </w:tc>
      </w:tr>
      <w:tr w14:paraId="3C7AE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D37E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Drivers/CMSIS/DSP/Source/FilteringFunctions/arm_conv_partial_f32.c</w:t>
            </w:r>
          </w:p>
        </w:tc>
        <w:tc>
          <w:tcPr>
            <w:tcW w:w="4535" w:type="dxa"/>
            <w:vAlign w:val="center"/>
          </w:tcPr>
          <w:p w14:paraId="11710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MDK-ARM/ChargeBAT/oled.o</w:t>
            </w:r>
          </w:p>
        </w:tc>
      </w:tr>
      <w:tr w14:paraId="5DCCE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C2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Drivers/CMSIS/DSP/Source/FilteringFunctions/arm_conv_partial_fast_opt_q15.c</w:t>
            </w:r>
          </w:p>
        </w:tc>
        <w:tc>
          <w:tcPr>
            <w:tcW w:w="4535" w:type="dxa"/>
            <w:vAlign w:val="center"/>
          </w:tcPr>
          <w:p w14:paraId="260D09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MDK-ARM/ChargeBAT/parse_command.d</w:t>
            </w:r>
          </w:p>
        </w:tc>
      </w:tr>
      <w:tr w14:paraId="2DDE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4DF2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Drivers/CMSIS/DSP/Source/FilteringFunctions/arm_conv_partial_fast_q15.c</w:t>
            </w:r>
          </w:p>
        </w:tc>
        <w:tc>
          <w:tcPr>
            <w:tcW w:w="4535" w:type="dxa"/>
            <w:vAlign w:val="center"/>
          </w:tcPr>
          <w:p w14:paraId="30A324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MDK-ARM/ChargeBAT/parse_command.o</w:t>
            </w:r>
          </w:p>
        </w:tc>
      </w:tr>
      <w:tr w14:paraId="7D2B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9E95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Drivers/CMSIS/DSP/Source/FilteringFunctions/arm_conv_partial_fast_q31.c</w:t>
            </w:r>
          </w:p>
        </w:tc>
        <w:tc>
          <w:tcPr>
            <w:tcW w:w="4535" w:type="dxa"/>
            <w:vAlign w:val="center"/>
          </w:tcPr>
          <w:p w14:paraId="157A62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MDK-ARM/ChargeBAT/spi.d</w:t>
            </w:r>
          </w:p>
        </w:tc>
      </w:tr>
      <w:tr w14:paraId="6196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E71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Drivers/CMSIS/DSP/Source/FilteringFunctions/arm_conv_partial_opt_q15.c</w:t>
            </w:r>
          </w:p>
        </w:tc>
        <w:tc>
          <w:tcPr>
            <w:tcW w:w="4535" w:type="dxa"/>
            <w:vAlign w:val="center"/>
          </w:tcPr>
          <w:p w14:paraId="3666DE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MDK-ARM/ChargeBAT/spi.o</w:t>
            </w:r>
          </w:p>
        </w:tc>
      </w:tr>
      <w:tr w14:paraId="52B14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71BB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Drivers/CMSIS/DSP/Source/FilteringFunctions/arm_conv_partial_opt_q7.c</w:t>
            </w:r>
          </w:p>
        </w:tc>
        <w:tc>
          <w:tcPr>
            <w:tcW w:w="4535" w:type="dxa"/>
            <w:vAlign w:val="center"/>
          </w:tcPr>
          <w:p w14:paraId="711D5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MDK-ARM/ChargeBAT/spi_flash_w25q128.d</w:t>
            </w:r>
          </w:p>
        </w:tc>
      </w:tr>
      <w:tr w14:paraId="2550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85CF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Drivers/CMSIS/DSP/Source/FilteringFunctions/arm_conv_partial_q15.c</w:t>
            </w:r>
          </w:p>
        </w:tc>
        <w:tc>
          <w:tcPr>
            <w:tcW w:w="4535" w:type="dxa"/>
            <w:vAlign w:val="center"/>
          </w:tcPr>
          <w:p w14:paraId="0AEAB5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MDK-ARM/ChargeBAT/spi_flash_w25q128.o</w:t>
            </w:r>
          </w:p>
        </w:tc>
      </w:tr>
      <w:tr w14:paraId="4FFC7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945E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Drivers/CMSIS/DSP/Source/FilteringFunctions/arm_conv_partial_q31.c</w:t>
            </w:r>
          </w:p>
        </w:tc>
        <w:tc>
          <w:tcPr>
            <w:tcW w:w="4535" w:type="dxa"/>
            <w:vAlign w:val="center"/>
          </w:tcPr>
          <w:p w14:paraId="09085C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MDK-ARM/ChargeBAT/startup_stm32f103xb.o</w:t>
            </w:r>
          </w:p>
        </w:tc>
      </w:tr>
      <w:tr w14:paraId="2EBE7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433B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Drivers/CMSIS/DSP/Source/FilteringFunctions/arm_conv_partial_q7.c</w:t>
            </w:r>
          </w:p>
        </w:tc>
        <w:tc>
          <w:tcPr>
            <w:tcW w:w="4535" w:type="dxa"/>
            <w:vAlign w:val="center"/>
          </w:tcPr>
          <w:p w14:paraId="242909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MDK-ARM/ChargeBAT/stm32f1xx_hal.d</w:t>
            </w:r>
          </w:p>
        </w:tc>
      </w:tr>
      <w:tr w14:paraId="2D3B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259C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Drivers/CMSIS/DSP/Source/FilteringFunctions/arm_conv_q15.c</w:t>
            </w:r>
          </w:p>
        </w:tc>
        <w:tc>
          <w:tcPr>
            <w:tcW w:w="4535" w:type="dxa"/>
            <w:vAlign w:val="center"/>
          </w:tcPr>
          <w:p w14:paraId="3DDB61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MDK-ARM/ChargeBAT/stm32f1xx_hal.o</w:t>
            </w:r>
          </w:p>
        </w:tc>
      </w:tr>
      <w:tr w14:paraId="179E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78B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Drivers/CMSIS/DSP/Source/FilteringFunctions/arm_conv_q31.c</w:t>
            </w:r>
          </w:p>
        </w:tc>
        <w:tc>
          <w:tcPr>
            <w:tcW w:w="4535" w:type="dxa"/>
            <w:vAlign w:val="center"/>
          </w:tcPr>
          <w:p w14:paraId="724033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MDK-ARM/ChargeBAT/stm32f1xx_hal_adc.d</w:t>
            </w:r>
          </w:p>
        </w:tc>
      </w:tr>
      <w:tr w14:paraId="25B5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56B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Drivers/CMSIS/DSP/Source/FilteringFunctions/arm_conv_q7.c</w:t>
            </w:r>
          </w:p>
        </w:tc>
        <w:tc>
          <w:tcPr>
            <w:tcW w:w="4535" w:type="dxa"/>
            <w:vAlign w:val="center"/>
          </w:tcPr>
          <w:p w14:paraId="56A24A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MDK-ARM/ChargeBAT/stm32f1xx_hal_adc.o</w:t>
            </w:r>
          </w:p>
        </w:tc>
      </w:tr>
      <w:tr w14:paraId="0EB74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E29D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Drivers/CMSIS/DSP/Source/FilteringFunctions/arm_correlate_f32.c</w:t>
            </w:r>
          </w:p>
        </w:tc>
        <w:tc>
          <w:tcPr>
            <w:tcW w:w="4535" w:type="dxa"/>
            <w:vAlign w:val="center"/>
          </w:tcPr>
          <w:p w14:paraId="275AA4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MDK-ARM/ChargeBAT/stm32f1xx_hal_adc_ex.d</w:t>
            </w:r>
          </w:p>
        </w:tc>
      </w:tr>
      <w:tr w14:paraId="76A3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9132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Drivers/CMSIS/DSP/Source/FilteringFunctions/arm_correlate_fast_opt_q15.c</w:t>
            </w:r>
          </w:p>
        </w:tc>
        <w:tc>
          <w:tcPr>
            <w:tcW w:w="4535" w:type="dxa"/>
            <w:vAlign w:val="center"/>
          </w:tcPr>
          <w:p w14:paraId="5FE33E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MDK-ARM/ChargeBAT/stm32f1xx_hal_adc_ex.o</w:t>
            </w:r>
          </w:p>
        </w:tc>
      </w:tr>
      <w:tr w14:paraId="6E17F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BC94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Drivers/CMSIS/DSP/Source/FilteringFunctions/arm_correlate_fast_q15.c</w:t>
            </w:r>
          </w:p>
        </w:tc>
        <w:tc>
          <w:tcPr>
            <w:tcW w:w="4535" w:type="dxa"/>
            <w:vAlign w:val="center"/>
          </w:tcPr>
          <w:p w14:paraId="38301D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MDK-ARM/ChargeBAT/stm32f1xx_hal_cortex.d</w:t>
            </w:r>
          </w:p>
        </w:tc>
      </w:tr>
      <w:tr w14:paraId="7AD6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DE97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Drivers/CMSIS/DSP/Source/FilteringFunctions/arm_correlate_fast_q31.c</w:t>
            </w:r>
          </w:p>
        </w:tc>
        <w:tc>
          <w:tcPr>
            <w:tcW w:w="4535" w:type="dxa"/>
            <w:vAlign w:val="center"/>
          </w:tcPr>
          <w:p w14:paraId="4FF08B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MDK-ARM/ChargeBAT/stm32f1xx_hal_cortex.o</w:t>
            </w:r>
          </w:p>
        </w:tc>
      </w:tr>
      <w:tr w14:paraId="35AB3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53C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Drivers/CMSIS/DSP/Source/FilteringFunctions/arm_correlate_opt_q15.c</w:t>
            </w:r>
          </w:p>
        </w:tc>
        <w:tc>
          <w:tcPr>
            <w:tcW w:w="4535" w:type="dxa"/>
            <w:vAlign w:val="center"/>
          </w:tcPr>
          <w:p w14:paraId="0F1B5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MDK-ARM/ChargeBAT/stm32f1xx_hal_dma.d</w:t>
            </w:r>
          </w:p>
        </w:tc>
      </w:tr>
      <w:tr w14:paraId="7B25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419C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Drivers/CMSIS/DSP/Source/FilteringFunctions/arm_correlate_opt_q7.c</w:t>
            </w:r>
          </w:p>
        </w:tc>
        <w:tc>
          <w:tcPr>
            <w:tcW w:w="4535" w:type="dxa"/>
            <w:vAlign w:val="center"/>
          </w:tcPr>
          <w:p w14:paraId="544348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MDK-ARM/ChargeBAT/stm32f1xx_hal_dma.o</w:t>
            </w:r>
          </w:p>
        </w:tc>
      </w:tr>
      <w:tr w14:paraId="6B76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A0D5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Drivers/CMSIS/DSP/Source/FilteringFunctions/arm_correlate_q15.c</w:t>
            </w:r>
          </w:p>
        </w:tc>
        <w:tc>
          <w:tcPr>
            <w:tcW w:w="4535" w:type="dxa"/>
            <w:vAlign w:val="center"/>
          </w:tcPr>
          <w:p w14:paraId="6F59E4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MDK-ARM/ChargeBAT/stm32f1xx_hal_exti.d</w:t>
            </w:r>
          </w:p>
        </w:tc>
      </w:tr>
      <w:tr w14:paraId="33C4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3AE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Drivers/CMSIS/DSP/Source/FilteringFunctions/arm_correlate_q31.c</w:t>
            </w:r>
          </w:p>
        </w:tc>
        <w:tc>
          <w:tcPr>
            <w:tcW w:w="4535" w:type="dxa"/>
            <w:vAlign w:val="center"/>
          </w:tcPr>
          <w:p w14:paraId="6B7A1F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MDK-ARM/ChargeBAT/stm32f1xx_hal_exti.o</w:t>
            </w:r>
          </w:p>
        </w:tc>
      </w:tr>
      <w:tr w14:paraId="2926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1DC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Drivers/CMSIS/DSP/Source/FilteringFunctions/arm_correlate_q7.c</w:t>
            </w:r>
          </w:p>
        </w:tc>
        <w:tc>
          <w:tcPr>
            <w:tcW w:w="4535" w:type="dxa"/>
            <w:vAlign w:val="center"/>
          </w:tcPr>
          <w:p w14:paraId="452A41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MDK-ARM/ChargeBAT/stm32f1xx_hal_flash.d</w:t>
            </w:r>
          </w:p>
        </w:tc>
      </w:tr>
      <w:tr w14:paraId="521D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2C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Drivers/CMSIS/DSP/Source/FilteringFunctions/arm_fir_decimate_f32.c</w:t>
            </w:r>
          </w:p>
        </w:tc>
        <w:tc>
          <w:tcPr>
            <w:tcW w:w="4535" w:type="dxa"/>
            <w:vAlign w:val="center"/>
          </w:tcPr>
          <w:p w14:paraId="60E21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MDK-ARM/ChargeBAT/stm32f1xx_hal_flash.o</w:t>
            </w:r>
          </w:p>
        </w:tc>
      </w:tr>
      <w:tr w14:paraId="5AC06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C5C7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Drivers/CMSIS/DSP/Source/FilteringFunctions/arm_fir_decimate_fast_q15.c</w:t>
            </w:r>
          </w:p>
        </w:tc>
        <w:tc>
          <w:tcPr>
            <w:tcW w:w="4535" w:type="dxa"/>
            <w:vAlign w:val="center"/>
          </w:tcPr>
          <w:p w14:paraId="3F53FE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MDK-ARM/ChargeBAT/stm32f1xx_hal_flash_ex.d</w:t>
            </w:r>
          </w:p>
        </w:tc>
      </w:tr>
      <w:tr w14:paraId="6203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85E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Drivers/CMSIS/DSP/Source/FilteringFunctions/arm_fir_decimate_fast_q31.c</w:t>
            </w:r>
          </w:p>
        </w:tc>
        <w:tc>
          <w:tcPr>
            <w:tcW w:w="4535" w:type="dxa"/>
            <w:vAlign w:val="center"/>
          </w:tcPr>
          <w:p w14:paraId="59D08D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MDK-ARM/ChargeBAT/stm32f1xx_hal_flash_ex.o</w:t>
            </w:r>
          </w:p>
        </w:tc>
      </w:tr>
      <w:tr w14:paraId="52A5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4281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Drivers/CMSIS/DSP/Source/FilteringFunctions/arm_fir_decimate_init_f32.c</w:t>
            </w:r>
          </w:p>
        </w:tc>
        <w:tc>
          <w:tcPr>
            <w:tcW w:w="4535" w:type="dxa"/>
            <w:vAlign w:val="center"/>
          </w:tcPr>
          <w:p w14:paraId="2EB904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MDK-ARM/ChargeBAT/stm32f1xx_hal_gpio.d</w:t>
            </w:r>
          </w:p>
        </w:tc>
      </w:tr>
      <w:tr w14:paraId="229E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2E87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Drivers/CMSIS/DSP/Source/FilteringFunctions/arm_fir_decimate_init_q15.c</w:t>
            </w:r>
          </w:p>
        </w:tc>
        <w:tc>
          <w:tcPr>
            <w:tcW w:w="4535" w:type="dxa"/>
            <w:vAlign w:val="center"/>
          </w:tcPr>
          <w:p w14:paraId="277DF5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MDK-ARM/ChargeBAT/stm32f1xx_hal_gpio.o</w:t>
            </w:r>
          </w:p>
        </w:tc>
      </w:tr>
      <w:tr w14:paraId="32B80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2D5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Drivers/CMSIS/DSP/Source/FilteringFunctions/arm_fir_decimate_init_q31.c</w:t>
            </w:r>
          </w:p>
        </w:tc>
        <w:tc>
          <w:tcPr>
            <w:tcW w:w="4535" w:type="dxa"/>
            <w:vAlign w:val="center"/>
          </w:tcPr>
          <w:p w14:paraId="19A3CB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MDK-ARM/ChargeBAT/stm32f1xx_hal_gpio_ex.d</w:t>
            </w:r>
          </w:p>
        </w:tc>
      </w:tr>
      <w:tr w14:paraId="2A080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EFBC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Drivers/CMSIS/DSP/Source/FilteringFunctions/arm_fir_decimate_q15.c</w:t>
            </w:r>
          </w:p>
        </w:tc>
        <w:tc>
          <w:tcPr>
            <w:tcW w:w="4535" w:type="dxa"/>
            <w:vAlign w:val="center"/>
          </w:tcPr>
          <w:p w14:paraId="1E91E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MDK-ARM/ChargeBAT/stm32f1xx_hal_gpio_ex.o</w:t>
            </w:r>
          </w:p>
        </w:tc>
      </w:tr>
      <w:tr w14:paraId="5231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AB0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Drivers/CMSIS/DSP/Source/FilteringFunctions/arm_fir_decimate_q31.c</w:t>
            </w:r>
          </w:p>
        </w:tc>
        <w:tc>
          <w:tcPr>
            <w:tcW w:w="4535" w:type="dxa"/>
            <w:vAlign w:val="center"/>
          </w:tcPr>
          <w:p w14:paraId="349C74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MDK-ARM/ChargeBAT/stm32f1xx_hal_i2c.d</w:t>
            </w:r>
          </w:p>
        </w:tc>
      </w:tr>
      <w:tr w14:paraId="1367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25C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Drivers/CMSIS/DSP/Source/FilteringFunctions/arm_fir_f32.c</w:t>
            </w:r>
          </w:p>
        </w:tc>
        <w:tc>
          <w:tcPr>
            <w:tcW w:w="4535" w:type="dxa"/>
            <w:vAlign w:val="center"/>
          </w:tcPr>
          <w:p w14:paraId="6F591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MDK-ARM/ChargeBAT/stm32f1xx_hal_i2c.o</w:t>
            </w:r>
          </w:p>
        </w:tc>
      </w:tr>
      <w:tr w14:paraId="7E6B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8078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Drivers/CMSIS/DSP/Source/FilteringFunctions/arm_fir_fast_q15.c</w:t>
            </w:r>
          </w:p>
        </w:tc>
        <w:tc>
          <w:tcPr>
            <w:tcW w:w="4535" w:type="dxa"/>
            <w:vAlign w:val="center"/>
          </w:tcPr>
          <w:p w14:paraId="59A2AC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MDK-ARM/ChargeBAT/stm32f1xx_hal_msp.d</w:t>
            </w:r>
          </w:p>
        </w:tc>
      </w:tr>
      <w:tr w14:paraId="0EAF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69B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Drivers/CMSIS/DSP/Source/FilteringFunctions/arm_fir_fast_q31.c</w:t>
            </w:r>
          </w:p>
        </w:tc>
        <w:tc>
          <w:tcPr>
            <w:tcW w:w="4535" w:type="dxa"/>
            <w:vAlign w:val="center"/>
          </w:tcPr>
          <w:p w14:paraId="645F8B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MDK-ARM/ChargeBAT/stm32f1xx_hal_msp.o</w:t>
            </w:r>
          </w:p>
        </w:tc>
      </w:tr>
      <w:tr w14:paraId="0F01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19EC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Drivers/CMSIS/DSP/Source/FilteringFunctions/arm_fir_init_f32.c</w:t>
            </w:r>
          </w:p>
        </w:tc>
        <w:tc>
          <w:tcPr>
            <w:tcW w:w="4535" w:type="dxa"/>
            <w:vAlign w:val="center"/>
          </w:tcPr>
          <w:p w14:paraId="7037FB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MDK-ARM/ChargeBAT/stm32f1xx_hal_pcd.d</w:t>
            </w:r>
          </w:p>
        </w:tc>
      </w:tr>
      <w:tr w14:paraId="6FB3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B20F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Drivers/CMSIS/DSP/Source/FilteringFunctions/arm_fir_init_q15.c</w:t>
            </w:r>
          </w:p>
        </w:tc>
        <w:tc>
          <w:tcPr>
            <w:tcW w:w="4535" w:type="dxa"/>
            <w:vAlign w:val="center"/>
          </w:tcPr>
          <w:p w14:paraId="703141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MDK-ARM/ChargeBAT/stm32f1xx_hal_pcd.o</w:t>
            </w:r>
          </w:p>
        </w:tc>
      </w:tr>
      <w:tr w14:paraId="7385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FAC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Drivers/CMSIS/DSP/Source/FilteringFunctions/arm_fir_init_q31.c</w:t>
            </w:r>
          </w:p>
        </w:tc>
        <w:tc>
          <w:tcPr>
            <w:tcW w:w="4535" w:type="dxa"/>
            <w:vAlign w:val="center"/>
          </w:tcPr>
          <w:p w14:paraId="4A6BE3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MDK-ARM/ChargeBAT/stm32f1xx_hal_pcd_ex.d</w:t>
            </w:r>
          </w:p>
        </w:tc>
      </w:tr>
      <w:tr w14:paraId="494E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D9B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Drivers/CMSIS/DSP/Source/FilteringFunctions/arm_fir_init_q7.c</w:t>
            </w:r>
          </w:p>
        </w:tc>
        <w:tc>
          <w:tcPr>
            <w:tcW w:w="4535" w:type="dxa"/>
            <w:vAlign w:val="center"/>
          </w:tcPr>
          <w:p w14:paraId="04A03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MDK-ARM/ChargeBAT/stm32f1xx_hal_pcd_ex.o</w:t>
            </w:r>
          </w:p>
        </w:tc>
      </w:tr>
      <w:tr w14:paraId="14179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8692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Drivers/CMSIS/DSP/Source/FilteringFunctions/arm_fir_interpolate_f32.c</w:t>
            </w:r>
          </w:p>
        </w:tc>
        <w:tc>
          <w:tcPr>
            <w:tcW w:w="4535" w:type="dxa"/>
            <w:vAlign w:val="center"/>
          </w:tcPr>
          <w:p w14:paraId="72E2F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MDK-ARM/ChargeBAT/stm32f1xx_hal_pwr.d</w:t>
            </w:r>
          </w:p>
        </w:tc>
      </w:tr>
      <w:tr w14:paraId="5EEC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F498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Drivers/CMSIS/DSP/Source/FilteringFunctions/arm_fir_interpolate_init_f32.c</w:t>
            </w:r>
          </w:p>
        </w:tc>
        <w:tc>
          <w:tcPr>
            <w:tcW w:w="4535" w:type="dxa"/>
            <w:vAlign w:val="center"/>
          </w:tcPr>
          <w:p w14:paraId="12E07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MDK-ARM/ChargeBAT/stm32f1xx_hal_pwr.o</w:t>
            </w:r>
          </w:p>
        </w:tc>
      </w:tr>
      <w:tr w14:paraId="03DCB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57A0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Drivers/CMSIS/DSP/Source/FilteringFunctions/arm_fir_interpolate_init_q15.c</w:t>
            </w:r>
          </w:p>
        </w:tc>
        <w:tc>
          <w:tcPr>
            <w:tcW w:w="4535" w:type="dxa"/>
            <w:vAlign w:val="center"/>
          </w:tcPr>
          <w:p w14:paraId="3C884D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MDK-ARM/ChargeBAT/stm32f1xx_hal_rcc.d</w:t>
            </w:r>
          </w:p>
        </w:tc>
      </w:tr>
      <w:tr w14:paraId="66D49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626D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Drivers/CMSIS/DSP/Source/FilteringFunctions/arm_fir_interpolate_init_q31.c</w:t>
            </w:r>
          </w:p>
        </w:tc>
        <w:tc>
          <w:tcPr>
            <w:tcW w:w="4535" w:type="dxa"/>
            <w:vAlign w:val="center"/>
          </w:tcPr>
          <w:p w14:paraId="4D2F67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MDK-ARM/ChargeBAT/stm32f1xx_hal_rcc.o</w:t>
            </w:r>
          </w:p>
        </w:tc>
      </w:tr>
      <w:tr w14:paraId="2703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4545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Drivers/CMSIS/DSP/Source/FilteringFunctions/arm_fir_interpolate_q15.c</w:t>
            </w:r>
          </w:p>
        </w:tc>
        <w:tc>
          <w:tcPr>
            <w:tcW w:w="4535" w:type="dxa"/>
            <w:vAlign w:val="center"/>
          </w:tcPr>
          <w:p w14:paraId="1D7BE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MDK-ARM/ChargeBAT/stm32f1xx_hal_rcc_ex.d</w:t>
            </w:r>
          </w:p>
        </w:tc>
      </w:tr>
      <w:tr w14:paraId="03B4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2B43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Drivers/CMSIS/DSP/Source/FilteringFunctions/arm_fir_interpolate_q31.c</w:t>
            </w:r>
          </w:p>
        </w:tc>
        <w:tc>
          <w:tcPr>
            <w:tcW w:w="4535" w:type="dxa"/>
            <w:vAlign w:val="center"/>
          </w:tcPr>
          <w:p w14:paraId="21160F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MDK-ARM/ChargeBAT/stm32f1xx_hal_rcc_ex.o</w:t>
            </w:r>
          </w:p>
        </w:tc>
      </w:tr>
      <w:tr w14:paraId="1848D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091C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Drivers/CMSIS/DSP/Source/FilteringFunctions/arm_fir_lattice_f32.c</w:t>
            </w:r>
          </w:p>
        </w:tc>
        <w:tc>
          <w:tcPr>
            <w:tcW w:w="4535" w:type="dxa"/>
            <w:vAlign w:val="center"/>
          </w:tcPr>
          <w:p w14:paraId="520432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MDK-ARM/ChargeBAT/stm32f1xx_hal_spi.d</w:t>
            </w:r>
          </w:p>
        </w:tc>
      </w:tr>
      <w:tr w14:paraId="744AE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5AF2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Drivers/CMSIS/DSP/Source/FilteringFunctions/arm_fir_lattice_init_f32.c</w:t>
            </w:r>
          </w:p>
        </w:tc>
        <w:tc>
          <w:tcPr>
            <w:tcW w:w="4535" w:type="dxa"/>
            <w:vAlign w:val="center"/>
          </w:tcPr>
          <w:p w14:paraId="55FF3F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MDK-ARM/ChargeBAT/stm32f1xx_hal_spi.o</w:t>
            </w:r>
          </w:p>
        </w:tc>
      </w:tr>
      <w:tr w14:paraId="23028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2323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Drivers/CMSIS/DSP/Source/FilteringFunctions/arm_fir_lattice_init_q15.c</w:t>
            </w:r>
          </w:p>
        </w:tc>
        <w:tc>
          <w:tcPr>
            <w:tcW w:w="4535" w:type="dxa"/>
            <w:vAlign w:val="center"/>
          </w:tcPr>
          <w:p w14:paraId="062A8B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MDK-ARM/ChargeBAT/stm32f1xx_hal_tim.d</w:t>
            </w:r>
          </w:p>
        </w:tc>
      </w:tr>
      <w:tr w14:paraId="6EF24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550D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Drivers/CMSIS/DSP/Source/FilteringFunctions/arm_fir_lattice_init_q31.c</w:t>
            </w:r>
          </w:p>
        </w:tc>
        <w:tc>
          <w:tcPr>
            <w:tcW w:w="4535" w:type="dxa"/>
            <w:vAlign w:val="center"/>
          </w:tcPr>
          <w:p w14:paraId="0531E4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MDK-ARM/ChargeBAT/stm32f1xx_hal_tim.o</w:t>
            </w:r>
          </w:p>
        </w:tc>
      </w:tr>
      <w:tr w14:paraId="04D74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C1BC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Drivers/CMSIS/DSP/Source/FilteringFunctions/arm_fir_lattice_q15.c</w:t>
            </w:r>
          </w:p>
        </w:tc>
        <w:tc>
          <w:tcPr>
            <w:tcW w:w="4535" w:type="dxa"/>
            <w:vAlign w:val="center"/>
          </w:tcPr>
          <w:p w14:paraId="4AFBFF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MDK-ARM/ChargeBAT/stm32f1xx_hal_tim_ex.d</w:t>
            </w:r>
          </w:p>
        </w:tc>
      </w:tr>
      <w:tr w14:paraId="7EA6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1592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Drivers/CMSIS/DSP/Source/FilteringFunctions/arm_fir_lattice_q31.c</w:t>
            </w:r>
          </w:p>
        </w:tc>
        <w:tc>
          <w:tcPr>
            <w:tcW w:w="4535" w:type="dxa"/>
            <w:vAlign w:val="center"/>
          </w:tcPr>
          <w:p w14:paraId="5F3D47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MDK-ARM/ChargeBAT/stm32f1xx_hal_tim_ex.o</w:t>
            </w:r>
          </w:p>
        </w:tc>
      </w:tr>
      <w:tr w14:paraId="1BFD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62F7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Drivers/CMSIS/DSP/Source/FilteringFunctions/arm_fir_q15.c</w:t>
            </w:r>
          </w:p>
        </w:tc>
        <w:tc>
          <w:tcPr>
            <w:tcW w:w="4535" w:type="dxa"/>
            <w:vAlign w:val="center"/>
          </w:tcPr>
          <w:p w14:paraId="274454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MDK-ARM/ChargeBAT/stm32f1xx_hal_uart.d</w:t>
            </w:r>
          </w:p>
        </w:tc>
      </w:tr>
      <w:tr w14:paraId="7F76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F99C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Drivers/CMSIS/DSP/Source/FilteringFunctions/arm_fir_q31.c</w:t>
            </w:r>
          </w:p>
        </w:tc>
        <w:tc>
          <w:tcPr>
            <w:tcW w:w="4535" w:type="dxa"/>
            <w:vAlign w:val="center"/>
          </w:tcPr>
          <w:p w14:paraId="3A5B23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MDK-ARM/ChargeBAT/stm32f1xx_hal_uart.o</w:t>
            </w:r>
          </w:p>
        </w:tc>
      </w:tr>
      <w:tr w14:paraId="0D5A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899C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Drivers/CMSIS/DSP/Source/FilteringFunctions/arm_fir_q7.c</w:t>
            </w:r>
          </w:p>
        </w:tc>
        <w:tc>
          <w:tcPr>
            <w:tcW w:w="4535" w:type="dxa"/>
            <w:vAlign w:val="center"/>
          </w:tcPr>
          <w:p w14:paraId="715B8C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MDK-ARM/ChargeBAT/stm32f1xx_it.d</w:t>
            </w:r>
          </w:p>
        </w:tc>
      </w:tr>
      <w:tr w14:paraId="728B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35F8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Drivers/CMSIS/DSP/Source/FilteringFunctions/arm_fir_sparse_f32.c</w:t>
            </w:r>
          </w:p>
        </w:tc>
        <w:tc>
          <w:tcPr>
            <w:tcW w:w="4535" w:type="dxa"/>
            <w:vAlign w:val="center"/>
          </w:tcPr>
          <w:p w14:paraId="2ABA43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MDK-ARM/ChargeBAT/stm32f1xx_it.o</w:t>
            </w:r>
          </w:p>
        </w:tc>
      </w:tr>
      <w:tr w14:paraId="04E6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DF7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Drivers/CMSIS/DSP/Source/FilteringFunctions/arm_fir_sparse_init_f32.c</w:t>
            </w:r>
          </w:p>
        </w:tc>
        <w:tc>
          <w:tcPr>
            <w:tcW w:w="4535" w:type="dxa"/>
            <w:vAlign w:val="center"/>
          </w:tcPr>
          <w:p w14:paraId="16A89D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MDK-ARM/ChargeBAT/stm32f1xx_ll_usb.d</w:t>
            </w:r>
          </w:p>
        </w:tc>
      </w:tr>
      <w:tr w14:paraId="0A529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F20A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Drivers/CMSIS/DSP/Source/FilteringFunctions/arm_fir_sparse_init_q15.c</w:t>
            </w:r>
          </w:p>
        </w:tc>
        <w:tc>
          <w:tcPr>
            <w:tcW w:w="4535" w:type="dxa"/>
            <w:vAlign w:val="center"/>
          </w:tcPr>
          <w:p w14:paraId="7037A7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MDK-ARM/ChargeBAT/stm32f1xx_ll_usb.o</w:t>
            </w:r>
          </w:p>
        </w:tc>
      </w:tr>
      <w:tr w14:paraId="4674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D5B1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Drivers/CMSIS/DSP/Source/FilteringFunctions/arm_fir_sparse_init_q31.c</w:t>
            </w:r>
          </w:p>
        </w:tc>
        <w:tc>
          <w:tcPr>
            <w:tcW w:w="4535" w:type="dxa"/>
            <w:vAlign w:val="center"/>
          </w:tcPr>
          <w:p w14:paraId="329C6B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MDK-ARM/ChargeBAT/system_stm32f1xx.d</w:t>
            </w:r>
          </w:p>
        </w:tc>
      </w:tr>
      <w:tr w14:paraId="5FF37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6E8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Drivers/CMSIS/DSP/Source/FilteringFunctions/arm_fir_sparse_init_q7.c</w:t>
            </w:r>
          </w:p>
        </w:tc>
        <w:tc>
          <w:tcPr>
            <w:tcW w:w="4535" w:type="dxa"/>
            <w:vAlign w:val="center"/>
          </w:tcPr>
          <w:p w14:paraId="109A8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MDK-ARM/ChargeBAT/system_stm32f1xx.o</w:t>
            </w:r>
          </w:p>
        </w:tc>
      </w:tr>
      <w:tr w14:paraId="6FA5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F0A2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Drivers/CMSIS/DSP/Source/FilteringFunctions/arm_fir_sparse_q15.c</w:t>
            </w:r>
          </w:p>
        </w:tc>
        <w:tc>
          <w:tcPr>
            <w:tcW w:w="4535" w:type="dxa"/>
            <w:vAlign w:val="center"/>
          </w:tcPr>
          <w:p w14:paraId="7766E9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MDK-ARM/ChargeBAT/tim.d</w:t>
            </w:r>
          </w:p>
        </w:tc>
      </w:tr>
      <w:tr w14:paraId="33BD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9CC5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Drivers/CMSIS/DSP/Source/FilteringFunctions/arm_fir_sparse_q31.c</w:t>
            </w:r>
          </w:p>
        </w:tc>
        <w:tc>
          <w:tcPr>
            <w:tcW w:w="4535" w:type="dxa"/>
            <w:vAlign w:val="center"/>
          </w:tcPr>
          <w:p w14:paraId="6B95FE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MDK-ARM/ChargeBAT/tim.o</w:t>
            </w:r>
          </w:p>
        </w:tc>
      </w:tr>
      <w:tr w14:paraId="3919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E5F5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Drivers/CMSIS/DSP/Source/FilteringFunctions/arm_fir_sparse_q7.c</w:t>
            </w:r>
          </w:p>
        </w:tc>
        <w:tc>
          <w:tcPr>
            <w:tcW w:w="4535" w:type="dxa"/>
            <w:vAlign w:val="center"/>
          </w:tcPr>
          <w:p w14:paraId="67645A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MDK-ARM/ChargeBAT/tmp100.d</w:t>
            </w:r>
          </w:p>
        </w:tc>
      </w:tr>
      <w:tr w14:paraId="05139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62A2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Drivers/CMSIS/DSP/Source/FilteringFunctions/arm_iir_lattice_f32.c</w:t>
            </w:r>
          </w:p>
        </w:tc>
        <w:tc>
          <w:tcPr>
            <w:tcW w:w="4535" w:type="dxa"/>
            <w:vAlign w:val="center"/>
          </w:tcPr>
          <w:p w14:paraId="33585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MDK-ARM/ChargeBAT/tmp100.o</w:t>
            </w:r>
          </w:p>
        </w:tc>
      </w:tr>
      <w:tr w14:paraId="1443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D63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Drivers/CMSIS/DSP/Source/FilteringFunctions/arm_iir_lattice_init_f32.c</w:t>
            </w:r>
          </w:p>
        </w:tc>
        <w:tc>
          <w:tcPr>
            <w:tcW w:w="4535" w:type="dxa"/>
            <w:vAlign w:val="center"/>
          </w:tcPr>
          <w:p w14:paraId="748396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MDK-ARM/ChargeBAT/tws_bms.d</w:t>
            </w:r>
          </w:p>
        </w:tc>
      </w:tr>
      <w:tr w14:paraId="2559D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1C08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Drivers/CMSIS/DSP/Source/FilteringFunctions/arm_iir_lattice_init_q15.c</w:t>
            </w:r>
          </w:p>
        </w:tc>
        <w:tc>
          <w:tcPr>
            <w:tcW w:w="4535" w:type="dxa"/>
            <w:vAlign w:val="center"/>
          </w:tcPr>
          <w:p w14:paraId="2CF42A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MDK-ARM/ChargeBAT/tws_bms.o</w:t>
            </w:r>
          </w:p>
        </w:tc>
      </w:tr>
      <w:tr w14:paraId="20FE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EFF2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Drivers/CMSIS/DSP/Source/FilteringFunctions/arm_iir_lattice_init_q31.c</w:t>
            </w:r>
          </w:p>
        </w:tc>
        <w:tc>
          <w:tcPr>
            <w:tcW w:w="4535" w:type="dxa"/>
            <w:vAlign w:val="center"/>
          </w:tcPr>
          <w:p w14:paraId="3F1B85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MDK-ARM/ChargeBAT/usart.d</w:t>
            </w:r>
          </w:p>
        </w:tc>
      </w:tr>
      <w:tr w14:paraId="7423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5F7F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Drivers/CMSIS/DSP/Source/FilteringFunctions/arm_iir_lattice_q15.c</w:t>
            </w:r>
          </w:p>
        </w:tc>
        <w:tc>
          <w:tcPr>
            <w:tcW w:w="4535" w:type="dxa"/>
            <w:vAlign w:val="center"/>
          </w:tcPr>
          <w:p w14:paraId="68675D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MDK-ARM/ChargeBAT/usart.o</w:t>
            </w:r>
          </w:p>
        </w:tc>
      </w:tr>
      <w:tr w14:paraId="02A0B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A899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Drivers/CMSIS/DSP/Source/FilteringFunctions/arm_iir_lattice_q31.c</w:t>
            </w:r>
          </w:p>
        </w:tc>
        <w:tc>
          <w:tcPr>
            <w:tcW w:w="4535" w:type="dxa"/>
            <w:vAlign w:val="center"/>
          </w:tcPr>
          <w:p w14:paraId="76152B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MDK-ARM/ChargeBAT/usb.d</w:t>
            </w:r>
          </w:p>
        </w:tc>
      </w:tr>
      <w:tr w14:paraId="154E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5E8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Drivers/CMSIS/DSP/Source/FilteringFunctions/arm_lms_f32.c</w:t>
            </w:r>
          </w:p>
        </w:tc>
        <w:tc>
          <w:tcPr>
            <w:tcW w:w="4535" w:type="dxa"/>
            <w:vAlign w:val="center"/>
          </w:tcPr>
          <w:p w14:paraId="75088F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MDK-ARM/ChargeBAT/usb.o</w:t>
            </w:r>
          </w:p>
        </w:tc>
      </w:tr>
      <w:tr w14:paraId="5B2D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F632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Drivers/CMSIS/DSP/Source/FilteringFunctions/arm_lms_init_f32.c</w:t>
            </w:r>
          </w:p>
        </w:tc>
        <w:tc>
          <w:tcPr>
            <w:tcW w:w="4535" w:type="dxa"/>
            <w:vAlign w:val="center"/>
          </w:tcPr>
          <w:p w14:paraId="1D8AB7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MDK-ARM/ChargeBAT/usb_device.d</w:t>
            </w:r>
          </w:p>
        </w:tc>
      </w:tr>
      <w:tr w14:paraId="1F5A5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CC4B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Drivers/CMSIS/DSP/Source/FilteringFunctions/arm_lms_init_q15.c</w:t>
            </w:r>
          </w:p>
        </w:tc>
        <w:tc>
          <w:tcPr>
            <w:tcW w:w="4535" w:type="dxa"/>
            <w:vAlign w:val="center"/>
          </w:tcPr>
          <w:p w14:paraId="5DCF94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MDK-ARM/ChargeBAT/usb_device.o</w:t>
            </w:r>
          </w:p>
        </w:tc>
      </w:tr>
      <w:tr w14:paraId="6B4CD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7115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Drivers/CMSIS/DSP/Source/FilteringFunctions/arm_lms_init_q31.c</w:t>
            </w:r>
          </w:p>
        </w:tc>
        <w:tc>
          <w:tcPr>
            <w:tcW w:w="4535" w:type="dxa"/>
            <w:vAlign w:val="center"/>
          </w:tcPr>
          <w:p w14:paraId="534572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MDK-ARM/ChargeBAT/usbd_cdc.d</w:t>
            </w:r>
          </w:p>
        </w:tc>
      </w:tr>
      <w:tr w14:paraId="1405D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698B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Drivers/CMSIS/DSP/Source/FilteringFunctions/arm_lms_norm_f32.c</w:t>
            </w:r>
          </w:p>
        </w:tc>
        <w:tc>
          <w:tcPr>
            <w:tcW w:w="4535" w:type="dxa"/>
            <w:vAlign w:val="center"/>
          </w:tcPr>
          <w:p w14:paraId="202DDE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MDK-ARM/ChargeBAT/usbd_cdc_if.d</w:t>
            </w:r>
          </w:p>
        </w:tc>
      </w:tr>
      <w:tr w14:paraId="0876F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F97F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Drivers/CMSIS/DSP/Source/FilteringFunctions/arm_lms_norm_init_f32.c</w:t>
            </w:r>
          </w:p>
        </w:tc>
        <w:tc>
          <w:tcPr>
            <w:tcW w:w="4535" w:type="dxa"/>
            <w:vAlign w:val="center"/>
          </w:tcPr>
          <w:p w14:paraId="09C114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MDK-ARM/ChargeBAT/usbd_cdc_if.o</w:t>
            </w:r>
          </w:p>
        </w:tc>
      </w:tr>
      <w:tr w14:paraId="20A6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6660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Drivers/CMSIS/DSP/Source/FilteringFunctions/arm_lms_norm_init_q15.c</w:t>
            </w:r>
          </w:p>
        </w:tc>
        <w:tc>
          <w:tcPr>
            <w:tcW w:w="4535" w:type="dxa"/>
            <w:vAlign w:val="center"/>
          </w:tcPr>
          <w:p w14:paraId="3FDF01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MDK-ARM/ChargeBAT/usbd_conf.d</w:t>
            </w:r>
          </w:p>
        </w:tc>
      </w:tr>
      <w:tr w14:paraId="2FCAA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8AC9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Drivers/CMSIS/DSP/Source/FilteringFunctions/arm_lms_norm_init_q31.c</w:t>
            </w:r>
          </w:p>
        </w:tc>
        <w:tc>
          <w:tcPr>
            <w:tcW w:w="4535" w:type="dxa"/>
            <w:vAlign w:val="center"/>
          </w:tcPr>
          <w:p w14:paraId="711336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MDK-ARM/ChargeBAT/usbd_core.d</w:t>
            </w:r>
          </w:p>
        </w:tc>
      </w:tr>
      <w:tr w14:paraId="53479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3100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Drivers/CMSIS/DSP/Source/FilteringFunctions/arm_lms_norm_q15.c</w:t>
            </w:r>
          </w:p>
        </w:tc>
        <w:tc>
          <w:tcPr>
            <w:tcW w:w="4535" w:type="dxa"/>
            <w:vAlign w:val="center"/>
          </w:tcPr>
          <w:p w14:paraId="4E5876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MDK-ARM/ChargeBAT/usbd_core.o</w:t>
            </w:r>
          </w:p>
        </w:tc>
      </w:tr>
      <w:tr w14:paraId="5A718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F1E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Drivers/CMSIS/DSP/Source/FilteringFunctions/arm_lms_norm_q31.c</w:t>
            </w:r>
          </w:p>
        </w:tc>
        <w:tc>
          <w:tcPr>
            <w:tcW w:w="4535" w:type="dxa"/>
            <w:vAlign w:val="center"/>
          </w:tcPr>
          <w:p w14:paraId="06FDF4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MDK-ARM/ChargeBAT/usbd_ctlreq.d</w:t>
            </w:r>
          </w:p>
        </w:tc>
      </w:tr>
      <w:tr w14:paraId="15430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28A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Drivers/CMSIS/DSP/Source/FilteringFunctions/arm_lms_q15.c</w:t>
            </w:r>
          </w:p>
        </w:tc>
        <w:tc>
          <w:tcPr>
            <w:tcW w:w="4535" w:type="dxa"/>
            <w:vAlign w:val="center"/>
          </w:tcPr>
          <w:p w14:paraId="16E54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MDK-ARM/ChargeBAT/usbd_ctlreq.o</w:t>
            </w:r>
          </w:p>
        </w:tc>
      </w:tr>
      <w:tr w14:paraId="2785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9F59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Drivers/CMSIS/DSP/Source/FilteringFunctions/arm_lms_q31.c</w:t>
            </w:r>
          </w:p>
        </w:tc>
        <w:tc>
          <w:tcPr>
            <w:tcW w:w="4535" w:type="dxa"/>
            <w:vAlign w:val="center"/>
          </w:tcPr>
          <w:p w14:paraId="427B51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MDK-ARM/ChargeBAT/usbd_desc.d</w:t>
            </w:r>
          </w:p>
        </w:tc>
      </w:tr>
      <w:tr w14:paraId="4ED6F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E36C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Drivers/CMSIS/DSP/Source/MatrixFunctions/arm_mat_add_f32.c</w:t>
            </w:r>
          </w:p>
        </w:tc>
        <w:tc>
          <w:tcPr>
            <w:tcW w:w="4535" w:type="dxa"/>
            <w:vAlign w:val="center"/>
          </w:tcPr>
          <w:p w14:paraId="0E75C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MDK-ARM/ChargeBAT/usbd_desc.o</w:t>
            </w:r>
          </w:p>
        </w:tc>
      </w:tr>
      <w:tr w14:paraId="6D11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D8C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Drivers/CMSIS/DSP/Source/MatrixFunctions/arm_mat_add_q15.c</w:t>
            </w:r>
          </w:p>
        </w:tc>
        <w:tc>
          <w:tcPr>
            <w:tcW w:w="4535" w:type="dxa"/>
            <w:vAlign w:val="center"/>
          </w:tcPr>
          <w:p w14:paraId="69BD44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MDK-ARM/ChargeBAT/usbd_ioreq.d</w:t>
            </w:r>
          </w:p>
        </w:tc>
      </w:tr>
      <w:tr w14:paraId="3B6F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2962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Drivers/CMSIS/DSP/Source/MatrixFunctions/arm_mat_add_q31.c</w:t>
            </w:r>
          </w:p>
        </w:tc>
        <w:tc>
          <w:tcPr>
            <w:tcW w:w="4535" w:type="dxa"/>
            <w:vAlign w:val="center"/>
          </w:tcPr>
          <w:p w14:paraId="3EAD9C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MDK-ARM/ChargeBAT/usbd_ioreq.o</w:t>
            </w:r>
          </w:p>
        </w:tc>
      </w:tr>
      <w:tr w14:paraId="0013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AE8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Drivers/CMSIS/DSP/Source/MatrixFunctions/arm_mat_cmplx_mult_f32.c</w:t>
            </w:r>
          </w:p>
        </w:tc>
        <w:tc>
          <w:tcPr>
            <w:tcW w:w="4535" w:type="dxa"/>
            <w:vAlign w:val="center"/>
          </w:tcPr>
          <w:p w14:paraId="5405EE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MDK-ARM/ChargeBAT/user_spi.d</w:t>
            </w:r>
          </w:p>
        </w:tc>
      </w:tr>
      <w:tr w14:paraId="7647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F7F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Drivers/CMSIS/DSP/Source/MatrixFunctions/arm_mat_cmplx_mult_q15.c</w:t>
            </w:r>
          </w:p>
        </w:tc>
        <w:tc>
          <w:tcPr>
            <w:tcW w:w="4535" w:type="dxa"/>
            <w:vAlign w:val="center"/>
          </w:tcPr>
          <w:p w14:paraId="2E5271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MDK-ARM/ChargeBAT/user_spi.o</w:t>
            </w:r>
          </w:p>
        </w:tc>
      </w:tr>
      <w:tr w14:paraId="3148D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59E6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Drivers/CMSIS/DSP/Source/MatrixFunctions/arm_mat_cmplx_mult_q31.c</w:t>
            </w:r>
          </w:p>
        </w:tc>
        <w:tc>
          <w:tcPr>
            <w:tcW w:w="4535" w:type="dxa"/>
            <w:vAlign w:val="center"/>
          </w:tcPr>
          <w:p w14:paraId="1218C9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MDK-ARM/DebugConfig/ChargeBAT_STM32F103C8_1.0.0.dbgconf</w:t>
            </w:r>
          </w:p>
        </w:tc>
      </w:tr>
      <w:tr w14:paraId="155A6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E90D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Drivers/CMSIS/DSP/Source/MatrixFunctions/arm_mat_init_f32.c</w:t>
            </w:r>
          </w:p>
        </w:tc>
        <w:tc>
          <w:tcPr>
            <w:tcW w:w="4535" w:type="dxa"/>
            <w:vAlign w:val="center"/>
          </w:tcPr>
          <w:p w14:paraId="1D2419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MDK-ARM/EventRecorderStub.scvd</w:t>
            </w:r>
          </w:p>
        </w:tc>
      </w:tr>
      <w:tr w14:paraId="4498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FF86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Drivers/CMSIS/DSP/Source/MatrixFunctions/arm_mat_init_q15.c</w:t>
            </w:r>
          </w:p>
        </w:tc>
        <w:tc>
          <w:tcPr>
            <w:tcW w:w="4535" w:type="dxa"/>
            <w:vAlign w:val="center"/>
          </w:tcPr>
          <w:p w14:paraId="167477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MDK-ARM/JLinkLog.txt</w:t>
            </w:r>
          </w:p>
        </w:tc>
      </w:tr>
      <w:tr w14:paraId="6164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FF9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Drivers/CMSIS/DSP/Source/MatrixFunctions/arm_mat_init_q31.c</w:t>
            </w:r>
          </w:p>
        </w:tc>
        <w:tc>
          <w:tcPr>
            <w:tcW w:w="4535" w:type="dxa"/>
            <w:vAlign w:val="center"/>
          </w:tcPr>
          <w:p w14:paraId="23E872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MDK-ARM/JLinkSettings.ini</w:t>
            </w:r>
          </w:p>
        </w:tc>
      </w:tr>
      <w:tr w14:paraId="0CF3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D463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Drivers/CMSIS/DSP/Source/MatrixFunctions/arm_mat_inverse_f32.c</w:t>
            </w:r>
          </w:p>
        </w:tc>
        <w:tc>
          <w:tcPr>
            <w:tcW w:w="4535" w:type="dxa"/>
            <w:vAlign w:val="center"/>
          </w:tcPr>
          <w:p w14:paraId="3E965B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MDK-ARM/RTE/_ChargeBAT/RTE_Components.h</w:t>
            </w:r>
          </w:p>
        </w:tc>
      </w:tr>
      <w:tr w14:paraId="4C2C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B82D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Drivers/CMSIS/DSP/Source/MatrixFunctions/arm_mat_inverse_f64.c</w:t>
            </w:r>
          </w:p>
        </w:tc>
        <w:tc>
          <w:tcPr>
            <w:tcW w:w="4535" w:type="dxa"/>
            <w:vAlign w:val="center"/>
          </w:tcPr>
          <w:p w14:paraId="348734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MDK-ARM/startup_stm32f103xb.s</w:t>
            </w:r>
          </w:p>
        </w:tc>
      </w:tr>
      <w:tr w14:paraId="6B17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F513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Drivers/CMSIS/DSP/Source/MatrixFunctions/arm_mat_mult_f32.c</w:t>
            </w:r>
          </w:p>
        </w:tc>
        <w:tc>
          <w:tcPr>
            <w:tcW w:w="4535" w:type="dxa"/>
            <w:vAlign w:val="center"/>
          </w:tcPr>
          <w:p w14:paraId="46726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</w:tr>
      <w:tr w14:paraId="5100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C96E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Drivers/CMSIS/DSP/Source/MatrixFunctions/arm_mat_mult_fast_q15.c</w:t>
            </w:r>
          </w:p>
        </w:tc>
        <w:tc>
          <w:tcPr>
            <w:tcW w:w="4535" w:type="dxa"/>
            <w:vAlign w:val="center"/>
          </w:tcPr>
          <w:p w14:paraId="37AEF7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cmake/gcc-arm-none-eabi.cmake</w:t>
            </w:r>
          </w:p>
        </w:tc>
      </w:tr>
      <w:tr w14:paraId="3721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DDCD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Drivers/CMSIS/DSP/Source/MatrixFunctions/arm_mat_mult_fast_q31.c</w:t>
            </w:r>
          </w:p>
        </w:tc>
        <w:tc>
          <w:tcPr>
            <w:tcW w:w="4535" w:type="dxa"/>
            <w:vAlign w:val="center"/>
          </w:tcPr>
          <w:p w14:paraId="23F41D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cmake/starm-clang.cmake</w:t>
            </w:r>
          </w:p>
        </w:tc>
      </w:tr>
      <w:tr w14:paraId="5F4D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EE9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Drivers/CMSIS/DSP/Source/MatrixFunctions/arm_mat_mult_q15.c</w:t>
            </w:r>
          </w:p>
        </w:tc>
        <w:tc>
          <w:tcPr>
            <w:tcW w:w="4535" w:type="dxa"/>
            <w:vAlign w:val="center"/>
          </w:tcPr>
          <w:p w14:paraId="32ECF7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cmake/stm32cubemx/CMakeLists.txt</w:t>
            </w:r>
          </w:p>
        </w:tc>
      </w:tr>
    </w:tbl>
    <w:p w14:paraId="660EF4F7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77284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15068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E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B86AA2B98AA94536A99FF644519B6B13_12</vt:lpwstr>
  </property>
</Properties>
</file>