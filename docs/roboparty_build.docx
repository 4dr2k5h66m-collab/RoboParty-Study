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7270B">
      <w:pPr>
        <w:pStyle w:val="33"/>
        <w:spacing w:before="3000"/>
      </w:pPr>
      <w:bookmarkStart w:id="13" w:name="_GoBack"/>
      <w:bookmarkEnd w:id="13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14B2F6EB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roboparty_build</w:t>
      </w:r>
    </w:p>
    <w:p w14:paraId="6F7154CA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7DB73AAF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仓库地址：https://github.com/Roboparty/roboparty_build</w:t>
      </w:r>
    </w:p>
    <w:p w14:paraId="7C74024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388ED40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4DC1D9C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6876" w:history="1">
        <w:r>
          <w:t>一、仓库概况</w:t>
        </w:r>
        <w:r>
          <w:tab/>
        </w:r>
        <w:r>
          <w:fldChar w:fldCharType="begin"/>
        </w:r>
        <w:r>
          <w:instrText xml:space="preserve"> PAGEREF _Toc26876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19370" w:history="1">
        <w:r>
          <w:t>二、顶层条目索引</w:t>
        </w:r>
        <w:r>
          <w:tab/>
        </w:r>
        <w:r>
          <w:fldChar w:fldCharType="begin"/>
        </w:r>
        <w:r>
          <w:instrText xml:space="preserve"> PAGEREF _Toc19370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30866" w:history="1">
        <w:r>
          <w:t>三、目录用途说明</w:t>
        </w:r>
        <w:r>
          <w:tab/>
        </w:r>
        <w:r>
          <w:fldChar w:fldCharType="begin"/>
        </w:r>
        <w:r>
          <w:instrText xml:space="preserve"> PAGEREF _Toc30866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7089" w:history="1">
        <w:r>
          <w:t>.github/</w:t>
        </w:r>
        <w:r>
          <w:tab/>
        </w:r>
        <w:r>
          <w:fldChar w:fldCharType="begin"/>
        </w:r>
        <w:r>
          <w:instrText xml:space="preserve"> PAGEREF _Toc7089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31419" w:history="1">
        <w:r>
          <w:t>.vscode/</w:t>
        </w:r>
        <w:r>
          <w:tab/>
        </w:r>
        <w:r>
          <w:fldChar w:fldCharType="begin"/>
        </w:r>
        <w:r>
          <w:instrText xml:space="preserve"> PAGEREF _Toc31419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29338" w:history="1">
        <w:r>
          <w:t>config/</w:t>
        </w:r>
        <w:r>
          <w:tab/>
        </w:r>
        <w:r>
          <w:fldChar w:fldCharType="begin"/>
        </w:r>
        <w:r>
          <w:instrText xml:space="preserve"> PAGEREF _Toc29338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16754" w:history="1">
        <w:r>
          <w:t>extensions/</w:t>
        </w:r>
        <w:r>
          <w:tab/>
        </w:r>
        <w:r>
          <w:fldChar w:fldCharType="begin"/>
        </w:r>
        <w:r>
          <w:instrText xml:space="preserve"> PAGEREF _Toc16754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4415" w:history="1">
        <w:r>
          <w:t>lib/</w:t>
        </w:r>
        <w:r>
          <w:tab/>
        </w:r>
        <w:r>
          <w:fldChar w:fldCharType="begin"/>
        </w:r>
        <w:r>
          <w:instrText xml:space="preserve"> PAGEREF _Toc4415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3534" w:history="1">
        <w:r>
          <w:t>packages/</w:t>
        </w:r>
        <w:r>
          <w:tab/>
        </w:r>
        <w:r>
          <w:fldChar w:fldCharType="begin"/>
        </w:r>
        <w:r>
          <w:instrText xml:space="preserve"> PAGEREF _Toc3534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12654" w:history="1">
        <w:r>
          <w:t>patch/</w:t>
        </w:r>
        <w:r>
          <w:tab/>
        </w:r>
        <w:r>
          <w:fldChar w:fldCharType="begin"/>
        </w:r>
        <w:r>
          <w:instrText xml:space="preserve"> PAGEREF _Toc12654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8977" w:history="1">
        <w:r>
          <w:t>tools/</w:t>
        </w:r>
        <w:r>
          <w:tab/>
        </w:r>
        <w:r>
          <w:fldChar w:fldCharType="begin"/>
        </w:r>
        <w:r>
          <w:instrText xml:space="preserve"> PAGEREF _Toc8977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32593" w:history="1">
        <w:r>
          <w:t>根目录文件</w:t>
        </w:r>
        <w:r>
          <w:tab/>
        </w:r>
        <w:r>
          <w:fldChar w:fldCharType="begin"/>
        </w:r>
        <w:r>
          <w:instrText xml:space="preserve"> PAGEREF _Toc32593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17155" w:history="1">
        <w:r>
          <w:t>附录：完整文件清单</w:t>
        </w:r>
        <w:r>
          <w:tab/>
        </w:r>
        <w:r>
          <w:fldChar w:fldCharType="begin"/>
        </w:r>
        <w:r>
          <w:instrText xml:space="preserve"> PAGEREF _Toc17155 \h </w:instrText>
        </w:r>
        <w:r>
          <w:fldChar w:fldCharType="separate"/>
        </w:r>
        <w:r>
          <w:t>16</w:t>
        </w:r>
        <w:r>
          <w:fldChar w:fldCharType="end"/>
        </w:r>
      </w:hyperlink>
      <w:r>
        <w:fldChar w:fldCharType="end"/>
      </w:r>
    </w:p>
    <w:p w14:paraId="0E8EAE50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321D9C39">
      <w:pPr>
        <w:pStyle w:val="3"/>
      </w:pPr>
      <w:bookmarkStart w:id="0" w:name="_Toc26876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39D5A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544A3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782F82D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1A759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17568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6F1AE9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roboparty_build</w:t>
            </w:r>
          </w:p>
        </w:tc>
      </w:tr>
      <w:tr w14:paraId="19BD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F2A93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3ACE31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https://github.com/Roboparty/roboparty_build</w:t>
            </w:r>
          </w:p>
        </w:tc>
      </w:tr>
      <w:tr w14:paraId="4DF6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0253CC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191EA7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 系统镜像与板卡固件</w:t>
            </w:r>
          </w:p>
        </w:tc>
      </w:tr>
      <w:tr w14:paraId="56C8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A233D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8C9C4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Shell</w:t>
            </w:r>
          </w:p>
        </w:tc>
      </w:tr>
      <w:tr w14:paraId="60EC5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56FC7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9D98B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GPL-2.0</w:t>
            </w:r>
          </w:p>
        </w:tc>
      </w:tr>
      <w:tr w14:paraId="465AA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513B9E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258DFF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0F3C5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945352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32E82B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39B04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A20F9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4D24E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2298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A6B81B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067922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2026-08-31</w:t>
            </w:r>
          </w:p>
        </w:tc>
      </w:tr>
      <w:tr w14:paraId="35650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C125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751BA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2026-09-17</w:t>
            </w:r>
          </w:p>
        </w:tc>
      </w:tr>
      <w:tr w14:paraId="1CC3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0AF091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3B4AC8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2026-09-17</w:t>
            </w:r>
          </w:p>
        </w:tc>
      </w:tr>
      <w:tr w14:paraId="3B1AD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EA21C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73400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9496</w:t>
            </w:r>
          </w:p>
        </w:tc>
      </w:tr>
      <w:tr w14:paraId="763DC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773EF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40338C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1062</w:t>
            </w:r>
          </w:p>
        </w:tc>
      </w:tr>
      <w:tr w14:paraId="481F1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B0A1E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7F4737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</w:t>
            </w:r>
          </w:p>
        </w:tc>
      </w:tr>
    </w:tbl>
    <w:p w14:paraId="2FEBF344"/>
    <w:p w14:paraId="0F5258D5">
      <w:pPr>
        <w:ind w:firstLine="480" w:firstLineChars="200"/>
      </w:pPr>
      <w:r>
        <w:t>本仓库是 RoboParty 组织下的系统镜像构建框架仓库。采集信息显示其在 GitHub 上为 fork 仓库，上游即 Armbian 的 Linux 构建框架（armbian/build）；仓库 README 原文以 Armbian Linux Build Framework 自述，用于为单板计算机（SBC）与嵌入式设备从源码编译基于 Debian 或 Ubuntu 的定制系统镜像，产物包含内核、引导加载程序与根文件系统。</w:t>
      </w:r>
    </w:p>
    <w:p w14:paraId="34CD9402">
      <w:pPr>
        <w:ind w:firstLine="480" w:firstLineChars="200"/>
      </w:pPr>
      <w:r>
        <w:t>按该仓 README，构建支持 native、cross 与容器化三种方式，覆盖 x86_64、aarch64、armhf、riscv64 四种架构；README 的 Quick Start 给出的入口为 ./compile.sh，构建主机要求不少于 8GB 内存与约 50GB 磁盘，系统推荐 Armbian/Debian 13（Trixie），Windows 需通过 WSL2。</w:t>
      </w:r>
    </w:p>
    <w:p w14:paraId="7B1D3332">
      <w:pPr>
        <w:ind w:firstLine="480" w:firstLineChars="200"/>
      </w:pPr>
      <w:r>
        <w:t>该仓是全组织体量最大的仓库：采集到 9496 个受控文件、1062 个目录、24 个顶层条目，主要语言为 Shell。体量集中在三个目录——patch/ 有 7516 个文件（其中 patch/kernel 6310 个、patch/u-boot 1088 个，以 .patch 与 .dtso 为主）、config/ 有 992 个文件（含 config/boards 421 个板级定义）、packages/ 有 617 个文件（含 packages/bsp 436 个）。</w:t>
      </w:r>
    </w:p>
    <w:p w14:paraId="7E08D2CB">
      <w:pPr>
        <w:ind w:firstLine="480" w:firstLineChars="200"/>
      </w:pPr>
      <w:r>
        <w:t>本册按采集到的完整目录树逐条列出顶层条目与顶层、第二层目录的用途，说明依据分为依据该仓 README 原文与 README 未说明、依真实文件名推断两类；文中所举文件名均取自仓库实际文件。</w:t>
      </w:r>
    </w:p>
    <w:p w14:paraId="467B4C03">
      <w:pPr>
        <w:ind w:firstLine="480" w:firstLineChars="200"/>
      </w:pPr>
      <w:r>
        <w:t>该仓含 README.md（原文共约 3150 字符），内容为 Armbian Linux Build Framework 的自述，覆盖仓库用途、Quick Start、Build Host Requirements（硬件/操作系统/软件）、Resources、Contributing、Support 等章节；仓库另含 CONTRIBUTING.md 与 CREDITS.md 等贡献与致谢文档。</w:t>
      </w:r>
    </w:p>
    <w:p w14:paraId="01AA970F">
      <w:pPr>
        <w:ind w:firstLine="480" w:firstLineChars="200"/>
      </w:pPr>
      <w:r>
        <w:t>需说明的是，该仓在 GitHub 上标记为 fork 仓库（上游为 armbian/build）；本册按本次采集的真实目录树与该仓 README 原文如实描述，未对上游内容另作改动。</w:t>
      </w:r>
    </w:p>
    <w:p w14:paraId="25B55D8B">
      <w:pPr>
        <w:pStyle w:val="3"/>
      </w:pPr>
      <w:bookmarkStart w:id="1" w:name="_Toc19370"/>
      <w:r>
        <w:t>二、顶层条目索引</w:t>
      </w:r>
      <w:bookmarkEnd w:id="1"/>
    </w:p>
    <w:p w14:paraId="1BF9AE3C">
      <w:pPr>
        <w:ind w:firstLine="480" w:firstLineChars="200"/>
      </w:pPr>
      <w:r>
        <w:t>下表列出仓库根目录下的全部顶层条目（共 24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573EB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71B208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E819A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2484BC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FC518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AADBD5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07BBF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04C8DA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57651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.coderabbit.yaml</w:t>
            </w:r>
          </w:p>
        </w:tc>
        <w:tc>
          <w:tcPr>
            <w:tcW w:w="794" w:type="dxa"/>
            <w:vAlign w:val="center"/>
          </w:tcPr>
          <w:p w14:paraId="0AA8868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5E2B5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1D8EF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CodeRabbit 自动代码审查机器人的配置文件。</w:t>
            </w:r>
          </w:p>
        </w:tc>
      </w:tr>
      <w:tr w14:paraId="67617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D78DFA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A7DD9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.editorconfig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334D6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B0947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B5B91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编辑器风格统一配置，规定缩进与换行等约定。</w:t>
            </w:r>
          </w:p>
        </w:tc>
      </w:tr>
      <w:tr w14:paraId="7516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0A772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18A16F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306543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BEABB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21158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6822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28D7B2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A5A12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7B9A7D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0C8BC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48 个文件 / 3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53DD0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平台的协作配置目录，下设 ISSUE_TEMPLATE/、scripts/、workflows/ 三个子目录；根层直接文件为 CODEOWNERS、CODE_OF_CONDUCT.md、PULL_REQUEST_TEMPLATE.md、dependabot.yml、labeler.yml、labels.yml、generate_CODEOWNERS.sh，以及 README.gif、armbian-logo.png、logo.png 等图片（该仓 README 正文即以 .github/README.gif 作为构建演示图）。</w:t>
            </w:r>
          </w:p>
        </w:tc>
      </w:tr>
      <w:tr w14:paraId="723A6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CEDB4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3B4C5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4DD2ABE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53E4B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223B8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1ED44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001A32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1BE83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.pre-commit-config.yaml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4F93A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EBBCD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F2061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pre-commit 钩子配置，声明提交前执行的检查。</w:t>
            </w:r>
          </w:p>
        </w:tc>
      </w:tr>
      <w:tr w14:paraId="02E08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F0804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666DC9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.vscode</w:t>
            </w:r>
          </w:p>
        </w:tc>
        <w:tc>
          <w:tcPr>
            <w:tcW w:w="794" w:type="dxa"/>
            <w:vAlign w:val="center"/>
          </w:tcPr>
          <w:p w14:paraId="5BFB71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D24E5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0 个子目录</w:t>
            </w:r>
          </w:p>
        </w:tc>
        <w:tc>
          <w:tcPr>
            <w:tcW w:w="3685" w:type="dxa"/>
            <w:vAlign w:val="center"/>
          </w:tcPr>
          <w:p w14:paraId="0C8783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Visual Studio Code 编辑器配置目录，含 extensions.json（推荐扩展）与 settings.json（工作区设置）。</w:t>
            </w:r>
          </w:p>
        </w:tc>
      </w:tr>
      <w:tr w14:paraId="659BD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689303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20F8A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CONTRIBUTING.md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22F471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80209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60F5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贡献指南；README 的 Contributing 一节指向该文件，说明如何报告问题与提交改动。</w:t>
            </w:r>
          </w:p>
        </w:tc>
      </w:tr>
      <w:tr w14:paraId="04C4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800B4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593150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CREDITS.md</w:t>
            </w:r>
          </w:p>
        </w:tc>
        <w:tc>
          <w:tcPr>
            <w:tcW w:w="794" w:type="dxa"/>
            <w:vAlign w:val="center"/>
          </w:tcPr>
          <w:p w14:paraId="7AF49E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E70D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5D59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贡献者致谢名单，与 README 的 Contributors 一节相呼应。</w:t>
            </w:r>
          </w:p>
        </w:tc>
      </w:tr>
      <w:tr w14:paraId="5AB69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7851C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E8488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F3E5E9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36763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DEFD0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开源许可证正文，本仓为 GPL-2.0。</w:t>
            </w:r>
          </w:p>
        </w:tc>
      </w:tr>
      <w:tr w14:paraId="4D615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8DFC0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2AFD5C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419AFB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05752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E231B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仓库说明文档，原文为 Armbian Linux Build Framework 的用途、快速开始与构建主机要求说明。</w:t>
            </w:r>
          </w:p>
        </w:tc>
      </w:tr>
      <w:tr w14:paraId="354D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A7216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4415C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VERSION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AAC6A0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6BB93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C2979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构建框架的版本号文件。</w:t>
            </w:r>
          </w:p>
        </w:tc>
      </w:tr>
      <w:tr w14:paraId="61B8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A992D2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5EF774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action.yml</w:t>
            </w:r>
          </w:p>
        </w:tc>
        <w:tc>
          <w:tcPr>
            <w:tcW w:w="794" w:type="dxa"/>
            <w:vAlign w:val="center"/>
          </w:tcPr>
          <w:p w14:paraId="44C40F5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57533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69B78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Action 元数据定义，声明本仓库可作为 Action 被调用。</w:t>
            </w:r>
          </w:p>
        </w:tc>
      </w:tr>
      <w:tr w14:paraId="7EF2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4F7FE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E1E3E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build.sh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D8E737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4965A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DBEFF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构建入口脚本之一，与 compile.sh 并列的 Shell 入口。</w:t>
            </w:r>
          </w:p>
        </w:tc>
      </w:tr>
      <w:tr w14:paraId="345B9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09738C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59A5C6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compile.sh</w:t>
            </w:r>
          </w:p>
        </w:tc>
        <w:tc>
          <w:tcPr>
            <w:tcW w:w="794" w:type="dxa"/>
            <w:vAlign w:val="center"/>
          </w:tcPr>
          <w:p w14:paraId="3BF1019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0A5E0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B5453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快速开始中给出的主构建入口脚本（./compile.sh）。</w:t>
            </w:r>
          </w:p>
        </w:tc>
      </w:tr>
      <w:tr w14:paraId="432B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87FFC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60E02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config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6CF526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A9F4F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992 个文件 / 203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4A8A3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构建配置总目录，直接文件为 aptly-temp.conf 与 armbian.key，下设 boards/、bootenv/、bootscripts/、cli/、distributions/、its/、kernel/、optional/、sources/、templates/ 十个子目录，覆盖板级定义、引导环境、内核配置与发行版适配。</w:t>
            </w:r>
          </w:p>
        </w:tc>
      </w:tr>
      <w:tr w14:paraId="4A3E2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0BD2D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</w:t>
            </w:r>
          </w:p>
        </w:tc>
        <w:tc>
          <w:tcPr>
            <w:tcW w:w="2268" w:type="dxa"/>
            <w:vAlign w:val="center"/>
          </w:tcPr>
          <w:p w14:paraId="5F4584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extensions</w:t>
            </w:r>
          </w:p>
        </w:tc>
        <w:tc>
          <w:tcPr>
            <w:tcW w:w="794" w:type="dxa"/>
            <w:vAlign w:val="center"/>
          </w:tcPr>
          <w:p w14:paraId="503367F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2F26E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121 个文件 / 36 个子目录</w:t>
            </w:r>
          </w:p>
        </w:tc>
        <w:tc>
          <w:tcPr>
            <w:tcW w:w="3685" w:type="dxa"/>
            <w:vAlign w:val="center"/>
          </w:tcPr>
          <w:p w14:paraId="47D601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构建扩展目录，含 79 个直接 .sh 脚本（如 docker-ce.sh、armbian-config.sh、bluetooth-hciattach.sh、fs-btrfs-support.sh）与 8 个子目录，是构建框架中可插拔的功能扩展集合。</w:t>
            </w:r>
          </w:p>
        </w:tc>
      </w:tr>
      <w:tr w14:paraId="3E7E9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CA6113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17EA2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454FFB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8BBC1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 个文件 / 17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122D0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构建库目录，直接文件为 library-functions.sh 与 single.sh，下设 functions/ 与 tools/ 两个子目录，共 168 个递归文件（.sh=133、.py=35）。</w:t>
            </w:r>
          </w:p>
        </w:tc>
      </w:tr>
      <w:tr w14:paraId="27CCF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8F361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</w:t>
            </w:r>
          </w:p>
        </w:tc>
        <w:tc>
          <w:tcPr>
            <w:tcW w:w="2268" w:type="dxa"/>
            <w:vAlign w:val="center"/>
          </w:tcPr>
          <w:p w14:paraId="733EA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packages</w:t>
            </w:r>
          </w:p>
        </w:tc>
        <w:tc>
          <w:tcPr>
            <w:tcW w:w="794" w:type="dxa"/>
            <w:vAlign w:val="center"/>
          </w:tcPr>
          <w:p w14:paraId="29EFA8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CE240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617 个文件 / 238 个子目录</w:t>
            </w:r>
          </w:p>
        </w:tc>
        <w:tc>
          <w:tcPr>
            <w:tcW w:w="3685" w:type="dxa"/>
            <w:vAlign w:val="center"/>
          </w:tcPr>
          <w:p w14:paraId="6F331B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构建产物与随包文件目录，直接文件为 README.md，下设 blobs/、bsp/、plymouth-theme-armbian/ 三个子目录，共 617 个递归文件（.bin=95、.conf=71、.service=68、.sh=35、.rules=33 等）。</w:t>
            </w:r>
          </w:p>
        </w:tc>
      </w:tr>
      <w:tr w14:paraId="3DAA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D48430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70D0C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patch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B1370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64311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7516 个文件 / 555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6DFED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补丁总目录，无直接文件，下设 atf/、crust/、fsbl/、kernel/、misc/、opensbi/、u-boot/ 七个子目录，共 7516 个文件，是本仓体量最大的部分（.patch=5356、.dtso=1201、.dts=522）。</w:t>
            </w:r>
          </w:p>
        </w:tc>
      </w:tr>
      <w:tr w14:paraId="6664F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386C70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</w:t>
            </w:r>
          </w:p>
        </w:tc>
        <w:tc>
          <w:tcPr>
            <w:tcW w:w="2268" w:type="dxa"/>
            <w:vAlign w:val="center"/>
          </w:tcPr>
          <w:p w14:paraId="6A317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renovate.json5</w:t>
            </w:r>
          </w:p>
        </w:tc>
        <w:tc>
          <w:tcPr>
            <w:tcW w:w="794" w:type="dxa"/>
            <w:vAlign w:val="center"/>
          </w:tcPr>
          <w:p w14:paraId="3C531BE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33DAF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CACD6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Renovate 依赖自动更新配置，采用 JSON5 格式。</w:t>
            </w:r>
          </w:p>
        </w:tc>
      </w:tr>
      <w:tr w14:paraId="1A537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6DD4E0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B38E8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requirements.txt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C049B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1D9A4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16E11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依赖清单。</w:t>
            </w:r>
          </w:p>
        </w:tc>
      </w:tr>
      <w:tr w14:paraId="5FB9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273ECD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</w:t>
            </w:r>
          </w:p>
        </w:tc>
        <w:tc>
          <w:tcPr>
            <w:tcW w:w="2268" w:type="dxa"/>
            <w:vAlign w:val="center"/>
          </w:tcPr>
          <w:p w14:paraId="3E7024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shell.nix</w:t>
            </w:r>
          </w:p>
        </w:tc>
        <w:tc>
          <w:tcPr>
            <w:tcW w:w="794" w:type="dxa"/>
            <w:vAlign w:val="center"/>
          </w:tcPr>
          <w:p w14:paraId="619228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8C41A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13544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Nix 环境声明文件，用于提供可复现的构建环境。</w:t>
            </w:r>
          </w:p>
        </w:tc>
      </w:tr>
      <w:tr w14:paraId="6E8C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3F8CE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2D522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tools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A39403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E17F9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 个文件 / 2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00C5A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辅助工具目录，直接文件含 README.md、gen-series.sh、mk_format_patch、unifying_configs、validate-board-config.py，下设 dashboards/ 与 repository/ 两个子目录。</w:t>
            </w:r>
          </w:p>
        </w:tc>
      </w:tr>
    </w:tbl>
    <w:p w14:paraId="4A21DE75">
      <w:pPr>
        <w:pStyle w:val="3"/>
      </w:pPr>
      <w:bookmarkStart w:id="2" w:name="_Toc30866"/>
      <w:r>
        <w:t>三、目录用途说明</w:t>
      </w:r>
      <w:bookmarkEnd w:id="2"/>
    </w:p>
    <w:p w14:paraId="58DB8437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1693A71B">
      <w:pPr>
        <w:pStyle w:val="4"/>
      </w:pPr>
      <w:bookmarkStart w:id="3" w:name="_Toc7089"/>
      <w:r>
        <w:t>.github/</w:t>
      </w:r>
      <w:bookmarkEnd w:id="3"/>
    </w:p>
    <w:p w14:paraId="3B79574C">
      <w:pPr>
        <w:ind w:firstLine="480" w:firstLineChars="200"/>
      </w:pPr>
      <w:r>
        <w:t>GitHub 平台的协作配置目录，下设 ISSUE_TEMPLATE/、scripts/、workflows/ 三个子目录；根层直接文件为 CODEOWNERS、CODE_OF_CONDUCT.md、PULL_REQUEST_TEMPLATE.md、dependabot.yml、labeler.yml、labels.yml、generate_CODEOWNERS.sh，以及 README.gif、armbian-logo.png、logo.png 等图片（该仓 README 正文即以 .github/README.gif 作为构建演示图）。</w:t>
      </w:r>
    </w:p>
    <w:p w14:paraId="3B7534E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12 个，子目录 3 个；递归共 48 个文件、3 个目录。README 未说明，依文件名推断</w:t>
      </w:r>
    </w:p>
    <w:p w14:paraId="4592FB8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根层代表文件：CODEOWNERS、CODE_OF_CONDUCT.md、PULL_REQUEST_TEMPLATE.md、README.gif、Releases-wip.md、Releases.md、armbian-logo.png、dependabot.yml；另有 4 个直接文件。</w:t>
      </w:r>
    </w:p>
    <w:p w14:paraId="7DB113A0">
      <w:pPr>
        <w:pStyle w:val="5"/>
      </w:pPr>
      <w:r>
        <w:t>.github/ISSUE_TEMPLATE/</w:t>
      </w:r>
    </w:p>
    <w:p w14:paraId="1F8D2CA9">
      <w:pPr>
        <w:ind w:firstLine="480" w:firstLineChars="200"/>
      </w:pPr>
      <w:r>
        <w:t>议题模板目录，含 1-bugreport.yml、2-feature.yml、3-task.yml 与 config.yml 四个 YAML 模板，分别对应缺陷报告、特性请求与任务三类议题。</w:t>
      </w:r>
    </w:p>
    <w:p w14:paraId="57ECBDD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56FEEDF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代表文件：1-bugreport.yml、2-feature.yml、3-task.yml、config.yml。</w:t>
      </w:r>
    </w:p>
    <w:p w14:paraId="7DBA9701">
      <w:pPr>
        <w:pStyle w:val="5"/>
      </w:pPr>
      <w:r>
        <w:t>.github/scripts/</w:t>
      </w:r>
    </w:p>
    <w:p w14:paraId="6156FD18">
      <w:pPr>
        <w:ind w:firstLine="480" w:firstLineChars="200"/>
      </w:pPr>
      <w:r>
        <w:t>工作流辅助脚本目录，仅有 wip-label.js 一个 JavaScript 文件，依文件名推断用于 WIP 标签处理。</w:t>
      </w:r>
    </w:p>
    <w:p w14:paraId="0366F12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2C2BC13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代表文件：wip-label.js。</w:t>
      </w:r>
    </w:p>
    <w:p w14:paraId="418697A7">
      <w:pPr>
        <w:pStyle w:val="5"/>
      </w:pPr>
      <w:r>
        <w:t>.github/workflows/</w:t>
      </w:r>
    </w:p>
    <w:p w14:paraId="7D95A6C3">
      <w:pPr>
        <w:ind w:firstLine="480" w:firstLineChars="200"/>
      </w:pPr>
      <w:r>
        <w:t>GitHub Actions 工作流目录，含 31 个文件（30 个 .yml 与 1 个 README.md），如 build-kernel.yml、dependency-review.yml，以及 maintenance- 系列（产物、标签、安全公告等）与 data-sync- 系列（板卡清单、标签、维护者同步）。</w:t>
      </w:r>
    </w:p>
    <w:p w14:paraId="068DA54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31 个，子目录 0 个；递归共 31 个文件、0 个目录。README 未说明，依文件名推断</w:t>
      </w:r>
    </w:p>
    <w:p w14:paraId="278DEDE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代表文件：README.md、build-kernel.yml、data-jira-ticket.yml、data-sync-board-list.yml、data-sync-labels.yml、data-sync-maintainers.yml、data-sync-tools.yml、dependency-review.yml；另有 23 个直接文件。</w:t>
      </w:r>
    </w:p>
    <w:p w14:paraId="65411BD6">
      <w:pPr>
        <w:pStyle w:val="4"/>
      </w:pPr>
      <w:bookmarkStart w:id="4" w:name="_Toc31419"/>
      <w:r>
        <w:t>.vscode/</w:t>
      </w:r>
      <w:bookmarkEnd w:id="4"/>
    </w:p>
    <w:p w14:paraId="6BC9E5FD">
      <w:pPr>
        <w:ind w:firstLine="480" w:firstLineChars="200"/>
      </w:pPr>
      <w:r>
        <w:t>Visual Studio Code 编辑器配置目录，含 extensions.json（推荐扩展）与 settings.json（工作区设置）。</w:t>
      </w:r>
    </w:p>
    <w:p w14:paraId="642FD4A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110EC0D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根层代表文件：extensions.json、settings.json。</w:t>
      </w:r>
    </w:p>
    <w:p w14:paraId="09C0E908">
      <w:pPr>
        <w:pStyle w:val="4"/>
      </w:pPr>
      <w:bookmarkStart w:id="5" w:name="_Toc29338"/>
      <w:r>
        <w:t>config/</w:t>
      </w:r>
      <w:bookmarkEnd w:id="5"/>
    </w:p>
    <w:p w14:paraId="0FD8C65F">
      <w:pPr>
        <w:ind w:firstLine="480" w:firstLineChars="200"/>
      </w:pPr>
      <w:r>
        <w:t>构建配置总目录，直接文件为 aptly-temp.conf 与 armbian.key，下设 boards/、bootenv/、bootscripts/、cli/、distributions/、its/、kernel/、optional/、sources/、templates/ 十个子目录，覆盖板级定义、引导环境、内核配置与发行版适配。</w:t>
      </w:r>
    </w:p>
    <w:p w14:paraId="078B455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10 个；递归共 992 个文件、203 个目录。README 未说明，依文件名推断</w:t>
      </w:r>
    </w:p>
    <w:p w14:paraId="543649A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根层代表文件：aptly-temp.conf、armbian.key。</w:t>
      </w:r>
    </w:p>
    <w:p w14:paraId="795CA564">
      <w:pPr>
        <w:pStyle w:val="5"/>
      </w:pPr>
      <w:r>
        <w:t>config/boards/</w:t>
      </w:r>
    </w:p>
    <w:p w14:paraId="40B841B6">
      <w:pPr>
        <w:ind w:firstLine="480" w:firstLineChars="200"/>
      </w:pPr>
      <w:r>
        <w:t>板级定义目录，含 421 个直接文件，按扩展名分为 .csc（223 个，如 armsom-sige7.csc、ayn-odin3.csc、9tripod-x3568-v4.csc）、.conf（151 个，如 aml-c400-plus.conf）、.eos（31 个）、.tvb（14 个，如 aml-s805-mxq.tvb），另有 README.md 说明。</w:t>
      </w:r>
    </w:p>
    <w:p w14:paraId="60E939D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421 个，子目录 0 个；递归共 421 个文件、0 个目录。README 未说明，依文件名推断</w:t>
      </w:r>
    </w:p>
    <w:p w14:paraId="6AE505C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代表文件：9tripod-x3568-v4.csc、README.md、aml-a311d-cc.csc、aml-c400-plus.conf、aml-s805-mxq.tvb、aml-s905d3-cc.csc、aml-s9xx-box.tvb、aml-t95z-plus.tvb；另有 413 个直接文件。</w:t>
      </w:r>
    </w:p>
    <w:p w14:paraId="018E5053">
      <w:pPr>
        <w:pStyle w:val="5"/>
      </w:pPr>
      <w:r>
        <w:t>config/bootenv/</w:t>
      </w:r>
    </w:p>
    <w:p w14:paraId="7C93106D">
      <w:pPr>
        <w:ind w:firstLine="480" w:firstLineChars="200"/>
      </w:pPr>
      <w:r>
        <w:t>引导环境变量目录，含 35 个 .txt 文件，如 rockchip.txt、rockchip64.txt、meson.txt、mvebu64.txt、helios4.txt、onecloud.txt，依文件名推断按 SoC 或板卡系列提供 U-Boot 环境配置。</w:t>
      </w:r>
    </w:p>
    <w:p w14:paraId="3968BE4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35 个，子目录 0 个；递归共 35 个文件、0 个目录。README 未说明，依文件名推断</w:t>
      </w:r>
    </w:p>
    <w:p w14:paraId="460F260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代表文件：aml-s805-mxq.txt、clearfog.txt、cubox.txt、gateway-dk.txt、genio.txt、helios4.txt、hobot-x5.txt、imx7d.txt；另有 27 个直接文件。</w:t>
      </w:r>
    </w:p>
    <w:p w14:paraId="0CEC90D5">
      <w:pPr>
        <w:pStyle w:val="5"/>
      </w:pPr>
      <w:r>
        <w:t>config/bootscripts/</w:t>
      </w:r>
    </w:p>
    <w:p w14:paraId="40344638">
      <w:pPr>
        <w:ind w:firstLine="480" w:firstLineChars="200"/>
      </w:pPr>
      <w:r>
        <w:t>引导脚本目录，含 49 个文件，以 .cmd（43 个，如 boot-meson64.cmd、boot-mvebu.cmd、boot-marvell.cmd）与 .ini（4 个，均为 boot-odroid 系列，如 boot-odroid-n2.ini）为主，并有 boot-generic.cmd.template 及其说明文档。</w:t>
      </w:r>
    </w:p>
    <w:p w14:paraId="29A7BC2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49 个，子目录 0 个；递归共 49 个文件、0 个目录。README 未说明，依文件名推断</w:t>
      </w:r>
    </w:p>
    <w:p w14:paraId="6662A8A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代表文件：boot-aml-s805-mxq.cmd、boot-cubox.cmd、boot-espressobin.cmd、boot-generic.cmd.template、boot-generic.cmd.template.md、boot-genio.cmd、boot-hobot-x5.cmd、boot-jethub.cmd；另有 41 个直接文件。</w:t>
      </w:r>
    </w:p>
    <w:p w14:paraId="421B679C">
      <w:pPr>
        <w:pStyle w:val="5"/>
      </w:pPr>
      <w:r>
        <w:t>config/cli/</w:t>
      </w:r>
    </w:p>
    <w:p w14:paraId="70DBCF9A">
      <w:pPr>
        <w:ind w:firstLine="480" w:firstLineChars="200"/>
      </w:pPr>
      <w:r>
        <w:t>命令行组件配置目录，直接文件为 README.md 与 buster、focal、forky、oracular、plucky 等无后缀的发行版代号文件，下设 bookworm/、bullseye/、common/、jammy/、noble/、questing/、resolute/、sid/、trixie/ 九个发行版子目录，用于按 Debian/Ubuntu 版本给出 CLI 包清单。</w:t>
      </w:r>
    </w:p>
    <w:p w14:paraId="1AD4332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9 个；递归共 53 个文件、26 个目录。README 未说明，依文件名推断</w:t>
      </w:r>
    </w:p>
    <w:p w14:paraId="7650746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代表文件：README.md、buster、focal、forky、oracular、plucky。</w:t>
      </w:r>
    </w:p>
    <w:p w14:paraId="7898BEA1">
      <w:pPr>
        <w:pStyle w:val="5"/>
      </w:pPr>
      <w:r>
        <w:t>config/distributions/</w:t>
      </w:r>
    </w:p>
    <w:p w14:paraId="604D722F">
      <w:pPr>
        <w:ind w:firstLine="480" w:firstLineChars="200"/>
      </w:pPr>
      <w:r>
        <w:t>发行版定义目录，直接文件为 README.md，下设 buster/、bullseye/、bookworm/、focal/、forky/、jammy/、noble/、oracular/、plucky/、questing/、resolute/、sid/、trixie/ 等 13 个子目录，共 65 个无后缀文件，依文件名推断按各发行版代号描述软件源与包策略。</w:t>
      </w:r>
    </w:p>
    <w:p w14:paraId="0BC7F93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13 个；递归共 66 个文件、13 个目录。README 未说明，依文件名推断</w:t>
      </w:r>
    </w:p>
    <w:p w14:paraId="3EAD0C1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代表文件：README.md。</w:t>
      </w:r>
    </w:p>
    <w:p w14:paraId="6E52541C">
      <w:pPr>
        <w:pStyle w:val="5"/>
      </w:pPr>
      <w:r>
        <w:t>config/its/</w:t>
      </w:r>
    </w:p>
    <w:p w14:paraId="4A2581BB">
      <w:pPr>
        <w:ind w:firstLine="480" w:firstLineChars="200"/>
      </w:pPr>
      <w:r>
        <w:t>U-Boot 的 ITS（Image Tree Source）配置目录，直接文件为 README，下设 marvell/ 与 rockchip64/ 两个子目录，共 2 个 .its 文件，依文件名推断用于生成 FIT 镜像描述。</w:t>
      </w:r>
    </w:p>
    <w:p w14:paraId="6EB8700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2 个；递归共 3 个文件、4 个目录。README 未说明，依文件名推断</w:t>
      </w:r>
    </w:p>
    <w:p w14:paraId="43B5806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代表文件：README。</w:t>
      </w:r>
    </w:p>
    <w:p w14:paraId="711466F7">
      <w:pPr>
        <w:pStyle w:val="5"/>
      </w:pPr>
      <w:r>
        <w:t>config/kernel/</w:t>
      </w:r>
    </w:p>
    <w:p w14:paraId="0665ACDD">
      <w:pPr>
        <w:ind w:firstLine="480" w:firstLineChars="200"/>
      </w:pPr>
      <w:r>
        <w:t>内核配置文件目录，含 126 个直接文件（125 个 .config 与 1 个 .gitignore），文件名形如 linux-平台-分支.config，如 linux-bcm2711-current.config、linux-imx6-legacy.config、linux-filogic-edge.config、linux-genio-vendor.config。</w:t>
      </w:r>
    </w:p>
    <w:p w14:paraId="56DF748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126 个，子目录 0 个；递归共 126 个文件、0 个目录。README 未说明，依文件名推断</w:t>
      </w:r>
    </w:p>
    <w:p w14:paraId="795A5B7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代表文件：.gitignore、linux-arm64-wdk2023.config、linux-bcm2711-current.config、linux-bcm2711-edge.config、linux-bcm2711-legacy.config、linux-cix-p1-current.config、linux-cix-p1-edge.config、linux-d1-edge.config；另有 118 个直接文件。</w:t>
      </w:r>
    </w:p>
    <w:p w14:paraId="7ABE529A">
      <w:pPr>
        <w:pStyle w:val="5"/>
      </w:pPr>
      <w:r>
        <w:t>config/optional/</w:t>
      </w:r>
    </w:p>
    <w:p w14:paraId="5504881B">
      <w:pPr>
        <w:ind w:firstLine="480" w:firstLineChars="200"/>
      </w:pPr>
      <w:r>
        <w:t>可选组件配置目录，无直接文件，下设 architectures/ 与 boards/ 两个子目录，共 130 个递归文件，扩展名含 .gpg（11 个）、.source（11 个）以及 .service、.patch、.desktop 等，依文件名推断为按架构或板卡可选启用的配置片段。</w:t>
      </w:r>
    </w:p>
    <w:p w14:paraId="6210736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130 个文件、145 个目录。README 未说明，依文件名推断</w:t>
      </w:r>
    </w:p>
    <w:p w14:paraId="66288842">
      <w:pPr>
        <w:pStyle w:val="5"/>
      </w:pPr>
      <w:r>
        <w:t>config/sources/</w:t>
      </w:r>
    </w:p>
    <w:p w14:paraId="732FCF5B">
      <w:pPr>
        <w:ind w:firstLine="480" w:firstLineChars="200"/>
      </w:pPr>
      <w:r>
        <w:t>软件源配置目录，直接文件含 README.md、common.conf、amd64.conf、arm64.conf、armhf.conf、loong64.conf、riscv64.conf 与 mainline-kernel.conf.sh，下设 families/ 与 vendors/ 两个子目录，共 82 个 .conf 与 13 个 .inc。</w:t>
      </w:r>
    </w:p>
    <w:p w14:paraId="3DF78BA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2 个；递归共 100 个文件、5 个目录。README 未说明，依文件名推断</w:t>
      </w:r>
    </w:p>
    <w:p w14:paraId="4ECC7CD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代表文件：README.md、amd64.conf、arm64.conf、armhf.conf、common.conf、loong64.conf、mainline-kernel.conf.sh、riscv64.conf。</w:t>
      </w:r>
    </w:p>
    <w:p w14:paraId="0A3E7E3D">
      <w:pPr>
        <w:pStyle w:val="5"/>
      </w:pPr>
      <w:r>
        <w:t>config/templates/</w:t>
      </w:r>
    </w:p>
    <w:p w14:paraId="6B40E8B0">
      <w:pPr>
        <w:ind w:firstLine="480" w:firstLineChars="200"/>
      </w:pPr>
      <w:r>
        <w:t>配置模板目录，含 7 个直接文件，为 config-example.conf.template、customize-image.sh.template、nfs-boot.cmd.template 三个模板，targets-all-kernels.yaml、targets-default.yaml 两个 YAML 目标清单，以及 example.deb 与 lib.config。</w:t>
      </w:r>
    </w:p>
    <w:p w14:paraId="2FAB112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个目录。README 未说明，依文件名推断</w:t>
      </w:r>
    </w:p>
    <w:p w14:paraId="6F21538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代表文件：config-example.conf.template、customize-image.sh.template、example.deb、lib.config、nfs-boot.cmd.template、targets-all-kernels.yaml、targets-default.yaml。</w:t>
      </w:r>
    </w:p>
    <w:p w14:paraId="6CDA8D5E">
      <w:pPr>
        <w:pStyle w:val="4"/>
      </w:pPr>
      <w:bookmarkStart w:id="6" w:name="_Toc16754"/>
      <w:r>
        <w:t>extensions/</w:t>
      </w:r>
      <w:bookmarkEnd w:id="6"/>
    </w:p>
    <w:p w14:paraId="3D32BF94">
      <w:pPr>
        <w:ind w:firstLine="480" w:firstLineChars="200"/>
      </w:pPr>
      <w:r>
        <w:t>构建扩展目录，含 79 个直接 .sh 脚本（如 docker-ce.sh、armbian-config.sh、bluetooth-hciattach.sh、fs-btrfs-support.sh）与 8 个子目录，是构建框架中可插拔的功能扩展集合。</w:t>
      </w:r>
    </w:p>
    <w:p w14:paraId="15BED68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79 个，子目录 8 个；递归共 121 个文件、36 个目录。README 未说明，依文件名推断</w:t>
      </w:r>
    </w:p>
    <w:p w14:paraId="247F41E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根层代表文件：allwinner-kernel-bump.sh、amlogic-fip-blobs.sh、apa.sh、applications-ha.sh、applications-kali.sh、applications-omv.sh、arm64-compat-vdso.sh、armbian-config.sh；另有 71 个直接文件。</w:t>
      </w:r>
    </w:p>
    <w:p w14:paraId="02123AD6">
      <w:pPr>
        <w:pStyle w:val="5"/>
      </w:pPr>
      <w:r>
        <w:t>extensions/adbd/</w:t>
      </w:r>
    </w:p>
    <w:p w14:paraId="453127EF">
      <w:pPr>
        <w:ind w:firstLine="480" w:firstLineChars="200"/>
      </w:pPr>
      <w:r>
        <w:t>ADB 调试扩展目录，直接文件为 adbd.sh 与 build-adbd.sh，下设 files/ 子目录，共 6 个递归文件（.sh=3、.conf=1、.service=1）。</w:t>
      </w:r>
    </w:p>
    <w:p w14:paraId="54528BC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1 个；递归共 6 个文件、9 个目录。README 未说明，依文件名推断</w:t>
      </w:r>
    </w:p>
    <w:p w14:paraId="341ADF5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代表文件：adbd.sh、build-adbd.sh。</w:t>
      </w:r>
    </w:p>
    <w:p w14:paraId="4DFE05CE">
      <w:pPr>
        <w:pStyle w:val="5"/>
      </w:pPr>
      <w:r>
        <w:t>extensions/ccache-remote/</w:t>
      </w:r>
    </w:p>
    <w:p w14:paraId="364209FC">
      <w:pPr>
        <w:ind w:firstLine="480" w:firstLineChars="200"/>
      </w:pPr>
      <w:r>
        <w:t>远程 ccache 扩展目录，直接文件为 ccache-remote.sh 与 README.server-setup.md，下设 misc/ 子目录，扩展名含 .service=4、.conf=3，依文件名推断用于编译缓存加速的服务端与客户端配置。</w:t>
      </w:r>
    </w:p>
    <w:p w14:paraId="5C848F3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1 个；递归共 9 个文件、5 个目录。README 未说明，依文件名推断</w:t>
      </w:r>
    </w:p>
    <w:p w14:paraId="40F1E35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代表文件：README.server-setup.md、ccache-remote.sh。</w:t>
      </w:r>
    </w:p>
    <w:p w14:paraId="4D02D703">
      <w:pPr>
        <w:pStyle w:val="5"/>
      </w:pPr>
      <w:r>
        <w:t>extensions/cloud-init/</w:t>
      </w:r>
    </w:p>
    <w:p w14:paraId="26A35D00">
      <w:pPr>
        <w:ind w:firstLine="480" w:firstLineChars="200"/>
      </w:pPr>
      <w:r>
        <w:t>cloud-init 扩展目录，直接文件为 cloud-init.sh，下设 config/ 与 defaults/ 两个子目录，共 7 个递归文件（含 .template=2、.cfg=1）。</w:t>
      </w:r>
    </w:p>
    <w:p w14:paraId="2B7F403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2 个；递归共 7 个文件、2 个目录。README 未说明，依文件名推断</w:t>
      </w:r>
    </w:p>
    <w:p w14:paraId="2E87CF7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代表文件：cloud-init.sh。</w:t>
      </w:r>
    </w:p>
    <w:p w14:paraId="3971F9F3">
      <w:pPr>
        <w:pStyle w:val="5"/>
      </w:pPr>
      <w:r>
        <w:t>extensions/image-output-sophgo-emmc-installer/</w:t>
      </w:r>
    </w:p>
    <w:p w14:paraId="0373227B">
      <w:pPr>
        <w:ind w:firstLine="480" w:firstLineChars="200"/>
      </w:pPr>
      <w:r>
        <w:t>Sophgo eMMC 安装镜像输出扩展目录，直接文件为 image-output-sophgo-emmc-installer.sh 与 mkcimg.py，依文件名推断用于生成 eMMC 烧写镜像。</w:t>
      </w:r>
    </w:p>
    <w:p w14:paraId="7CA77DD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244E791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代表文件：image-output-sophgo-emmc-installer.sh、mkcimg.py。</w:t>
      </w:r>
    </w:p>
    <w:p w14:paraId="6D203992">
      <w:pPr>
        <w:pStyle w:val="5"/>
      </w:pPr>
      <w:r>
        <w:t>extensions/initramfs-usb-gadget-ums/</w:t>
      </w:r>
    </w:p>
    <w:p w14:paraId="26DC47B9">
      <w:pPr>
        <w:ind w:firstLine="480" w:firstLineChars="200"/>
      </w:pPr>
      <w:r>
        <w:t>USB Gadget UMS 模式 initramfs 扩展目录，直接文件为 initramfs-usb-gadget-ums.sh，下设 init-premount/ 子目录，共 2 个 .sh 文件。</w:t>
      </w:r>
    </w:p>
    <w:p w14:paraId="0D969C6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2 个文件、1 个目录。README 未说明，依文件名推断</w:t>
      </w:r>
    </w:p>
    <w:p w14:paraId="04546B4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代表文件：initramfs-usb-gadget-ums.sh。</w:t>
      </w:r>
    </w:p>
    <w:p w14:paraId="7D636663">
      <w:pPr>
        <w:pStyle w:val="5"/>
      </w:pPr>
      <w:r>
        <w:t>extensions/network/</w:t>
      </w:r>
    </w:p>
    <w:p w14:paraId="7C07A613">
      <w:pPr>
        <w:ind w:firstLine="480" w:firstLineChars="200"/>
      </w:pPr>
      <w:r>
        <w:t>网络配置扩展目录，直接文件为 net-chrony.sh、net-network-manager.sh、net-systemd-networkd.sh 与 net-systemd-timesyncd.sh，下设 config-networkd/ 与 config-nm/ 两个子目录。</w:t>
      </w:r>
    </w:p>
    <w:p w14:paraId="79C80F9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2 个；递归共 13 个文件、11 个目录。README 未说明，依文件名推断</w:t>
      </w:r>
    </w:p>
    <w:p w14:paraId="73191A2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代表文件：net-chrony.sh、net-network-manager.sh、net-systemd-networkd.sh、net-systemd-timesyncd.sh。</w:t>
      </w:r>
    </w:p>
    <w:p w14:paraId="20FE8034">
      <w:pPr>
        <w:pStyle w:val="5"/>
      </w:pPr>
      <w:r>
        <w:t>extensions/roboparty/</w:t>
      </w:r>
    </w:p>
    <w:p w14:paraId="2A4B680B">
      <w:pPr>
        <w:ind w:firstLine="480" w:firstLineChars="200"/>
      </w:pPr>
      <w:r>
        <w:t>RoboParty 定制扩展目录，仅有 roboparty.sh 一个脚本，是本组织在 Armbian 构建框架上叠加的自定义扩展。</w:t>
      </w:r>
    </w:p>
    <w:p w14:paraId="6649C3B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6D32782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代表文件：roboparty.sh。</w:t>
      </w:r>
    </w:p>
    <w:p w14:paraId="1C776C72">
      <w:pPr>
        <w:pStyle w:val="5"/>
      </w:pPr>
      <w:r>
        <w:t>extensions/ros2/</w:t>
      </w:r>
    </w:p>
    <w:p w14:paraId="65864294">
      <w:pPr>
        <w:ind w:firstLine="480" w:firstLineChars="200"/>
      </w:pPr>
      <w:r>
        <w:t>ROS2 扩展目录，直接文件为 ros2.sh 与 ros2-apt-source_1.3.0.noble_all.deb（文件名含版本号 1.3.0、发行代号 noble），依文件名推断用于在镜像中预置 ROS2 软件源。</w:t>
      </w:r>
    </w:p>
    <w:p w14:paraId="77B6E3D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20BABA8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代表文件：ros2-apt-source_1.3.0.noble_all.deb、ros2.sh。</w:t>
      </w:r>
    </w:p>
    <w:p w14:paraId="69CDA364">
      <w:pPr>
        <w:pStyle w:val="4"/>
      </w:pPr>
      <w:bookmarkStart w:id="7" w:name="_Toc4415"/>
      <w:r>
        <w:t>lib/</w:t>
      </w:r>
      <w:bookmarkEnd w:id="7"/>
    </w:p>
    <w:p w14:paraId="158B9C01">
      <w:pPr>
        <w:ind w:firstLine="480" w:firstLineChars="200"/>
      </w:pPr>
      <w:r>
        <w:t>构建库目录，直接文件为 library-functions.sh 与 single.sh，下设 functions/ 与 tools/ 两个子目录，共 168 个递归文件（.sh=133、.py=35）。</w:t>
      </w:r>
    </w:p>
    <w:p w14:paraId="2868B99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2 个；递归共 168 个文件、17 个目录。README 未说明，依文件名推断</w:t>
      </w:r>
    </w:p>
    <w:p w14:paraId="5EB2C6F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根层代表文件：library-functions.sh、single.sh。</w:t>
      </w:r>
    </w:p>
    <w:p w14:paraId="3BE00A10">
      <w:pPr>
        <w:pStyle w:val="5"/>
      </w:pPr>
      <w:r>
        <w:t>lib/functions/</w:t>
      </w:r>
    </w:p>
    <w:p w14:paraId="1AA860E7">
      <w:pPr>
        <w:ind w:firstLine="480" w:firstLineChars="200"/>
      </w:pPr>
      <w:r>
        <w:t>构建函数库目录，无直接文件，下设 artifacts/、bsp/、cli/、compilation/、configuration/、general/、host/、image/、logging/、main/、rootfs/ 共 11 个子目录，全部为 127 个 .sh 脚本，按构建阶段划分功能。</w:t>
      </w:r>
    </w:p>
    <w:p w14:paraId="02EE897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11 个；递归共 127 个文件、13 个目录。README 未说明，依文件名推断</w:t>
      </w:r>
    </w:p>
    <w:p w14:paraId="752941A5">
      <w:pPr>
        <w:pStyle w:val="5"/>
      </w:pPr>
      <w:r>
        <w:t>lib/tools/</w:t>
      </w:r>
    </w:p>
    <w:p w14:paraId="139F5D46">
      <w:pPr>
        <w:ind w:firstLine="480" w:firstLineChars="200"/>
      </w:pPr>
      <w:r>
        <w:t>构建工具目录，直接文件含 gen-library.sh、shellcheck.sh、shellfmt.sh、oras.sh 与 aggregation.py、call-stack-analyze.py、configdump2json.py、git-to-patches.py、patching.py 等，下设 common/ 与 info/ 两个子目录，共 35 个 .py 与 4 个 .sh。</w:t>
      </w:r>
    </w:p>
    <w:p w14:paraId="7C8E64A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13 个，子目录 2 个；递归共 39 个文件、2 个目录。README 未说明，依文件名推断</w:t>
      </w:r>
    </w:p>
    <w:p w14:paraId="6CAF73B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代表文件：aggregation.py、autopatch-devicetree-makefile.py、call-stack-analyze.py、cli-oci-up2date.py、configdump2json.py、gen-extensions-list.py、gen-library.sh、git-to-patches.py；另有 5 个直接文件。</w:t>
      </w:r>
    </w:p>
    <w:p w14:paraId="28B536ED">
      <w:pPr>
        <w:pStyle w:val="4"/>
      </w:pPr>
      <w:bookmarkStart w:id="8" w:name="_Toc3534"/>
      <w:r>
        <w:t>packages/</w:t>
      </w:r>
      <w:bookmarkEnd w:id="8"/>
    </w:p>
    <w:p w14:paraId="125B3A82">
      <w:pPr>
        <w:ind w:firstLine="480" w:firstLineChars="200"/>
      </w:pPr>
      <w:r>
        <w:t>构建产物与随包文件目录，直接文件为 README.md，下设 blobs/、bsp/、plymouth-theme-armbian/ 三个子目录，共 617 个递归文件（.bin=95、.conf=71、.service=68、.sh=35、.rules=33 等）。</w:t>
      </w:r>
    </w:p>
    <w:p w14:paraId="1ED6A5E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3 个；递归共 617 个文件、238 个目录。README 未说明，依文件名推断</w:t>
      </w:r>
    </w:p>
    <w:p w14:paraId="48662CF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根层代表文件：README.md。</w:t>
      </w:r>
    </w:p>
    <w:p w14:paraId="2E989C17">
      <w:pPr>
        <w:pStyle w:val="5"/>
      </w:pPr>
      <w:r>
        <w:t>packages/blobs/</w:t>
      </w:r>
    </w:p>
    <w:p w14:paraId="7BB70B5C">
      <w:pPr>
        <w:ind w:firstLine="480" w:firstLineChars="200"/>
      </w:pPr>
      <w:r>
        <w:t>板级固件 blob 目录，无直接文件，下设 asound.state/、bt/、filogic/、grub/、meson/、mt7623n/、nanopi/、nanopim3/、odroidxu4/、phytiumpi/、pinebook/、riscv64/、rockchip/、rtl8723bt_fw/、splash/、sunxi/、usb-redirector/ 共 17 个子目录，扩展名以 .bin（70 个）、.dts（10 个）、.fex（7 个）、.img（6 个）为主。</w:t>
      </w:r>
    </w:p>
    <w:p w14:paraId="2586073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17 个；递归共 167 个文件、33 个目录。README 未说明，依文件名推断</w:t>
      </w:r>
    </w:p>
    <w:p w14:paraId="5AA003C2">
      <w:pPr>
        <w:pStyle w:val="5"/>
      </w:pPr>
      <w:r>
        <w:t>packages/bsp/</w:t>
      </w:r>
    </w:p>
    <w:p w14:paraId="2A51FBF1">
      <w:pPr>
        <w:ind w:firstLine="480" w:firstLineChars="200"/>
      </w:pPr>
      <w:r>
        <w:t>板级支持包（BSP）目录，直接文件有 10-no-new-privileges.conf、99disable-power-management、h3consumption、h3disp、park-sata-disks.shutdown，下设 S905X-P212/、aic8800/、armbianmonitor/、common/、meson-s4t7/、odroid/、roboparty/、rockchip/、sunxi/、xiaomi-elish/ 等 60 个子目录，共 436 个递归文件。</w:t>
      </w:r>
    </w:p>
    <w:p w14:paraId="70799AA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60 个；递归共 436 个文件、201 个目录。README 未说明，依文件名推断</w:t>
      </w:r>
    </w:p>
    <w:p w14:paraId="38790FC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代表文件：10-no-new-privileges.conf、99disable-power-management、h3consumption、h3disp、park-sata-disks.shutdown。</w:t>
      </w:r>
    </w:p>
    <w:p w14:paraId="16F693AF">
      <w:pPr>
        <w:pStyle w:val="5"/>
      </w:pPr>
      <w:r>
        <w:t>packages/plymouth-theme-armbian/</w:t>
      </w:r>
    </w:p>
    <w:p w14:paraId="4124534D">
      <w:pPr>
        <w:ind w:firstLine="480" w:firstLineChars="200"/>
      </w:pPr>
      <w:r>
        <w:t>Plymouth 开机画面主题目录，直接文件含 armbian-logo.png、watermark.png、spinner.gif、armbian.plymouth 及 bullet.png、capslock.png、entry.png、keyboard.png、lock.png 等图形资源，下设 debian/ 子目录。</w:t>
      </w:r>
    </w:p>
    <w:p w14:paraId="3E276CB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10 个，子目录 1 个；递归共 13 个文件、1 个目录。README 未说明，依文件名推断</w:t>
      </w:r>
    </w:p>
    <w:p w14:paraId="1517200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代表文件：armbian-logo.png、armbian.plymouth、bullet.png、capslock.png、entry.png、keyboard.png、keymap-render.png、lock.png；另有 2 个直接文件。</w:t>
      </w:r>
    </w:p>
    <w:p w14:paraId="6DAEC58F">
      <w:pPr>
        <w:pStyle w:val="4"/>
      </w:pPr>
      <w:bookmarkStart w:id="9" w:name="_Toc12654"/>
      <w:r>
        <w:t>patch/</w:t>
      </w:r>
      <w:bookmarkEnd w:id="9"/>
    </w:p>
    <w:p w14:paraId="36C65CBB">
      <w:pPr>
        <w:ind w:firstLine="480" w:firstLineChars="200"/>
      </w:pPr>
      <w:r>
        <w:t>补丁总目录，无直接文件，下设 atf/、crust/、fsbl/、kernel/、misc/、opensbi/、u-boot/ 七个子目录，共 7516 个文件，是本仓体量最大的部分（.patch=5356、.dtso=1201、.dts=522）。</w:t>
      </w:r>
    </w:p>
    <w:p w14:paraId="7B00CD7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7 个；递归共 7516 个文件、555 个目录。README 未说明，依文件名推断</w:t>
      </w:r>
    </w:p>
    <w:p w14:paraId="10C4D14E">
      <w:pPr>
        <w:pStyle w:val="5"/>
      </w:pPr>
      <w:r>
        <w:t>patch/atf/</w:t>
      </w:r>
    </w:p>
    <w:p w14:paraId="4C84B962">
      <w:pPr>
        <w:ind w:firstLine="480" w:firstLineChars="200"/>
      </w:pPr>
      <w:r>
        <w:t>ARM Trusted Firmware 补丁目录，无直接文件，下设 atf-genio/、atf-rockchip64/、atf-spacemit/、atf-sunxi64/、atf-tq/ 五个子目录，含 15 个 .patch 与若干 .disabled、.disable 标记文件。</w:t>
      </w:r>
    </w:p>
    <w:p w14:paraId="1DEEB72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5 个；递归共 21 个文件、11 个目录。README 未说明，依文件名推断</w:t>
      </w:r>
    </w:p>
    <w:p w14:paraId="619394E0">
      <w:pPr>
        <w:pStyle w:val="5"/>
      </w:pPr>
      <w:r>
        <w:t>patch/crust/</w:t>
      </w:r>
    </w:p>
    <w:p w14:paraId="2AE8B910">
      <w:pPr>
        <w:ind w:firstLine="480" w:firstLineChars="200"/>
      </w:pPr>
      <w:r>
        <w:t>Crust 协处理器固件补丁目录，仅含 add-defconfig-for-h3-h5-h6-a64-platforms.patch 一个补丁，针对 H3/H5/H6/A64 平台。</w:t>
      </w:r>
    </w:p>
    <w:p w14:paraId="32A36AB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293B25F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代表文件：add-defconfig-for-h3-h5-h6-a64-platforms.patch。</w:t>
      </w:r>
    </w:p>
    <w:p w14:paraId="06C36E95">
      <w:pPr>
        <w:pStyle w:val="5"/>
      </w:pPr>
      <w:r>
        <w:t>patch/fsbl/</w:t>
      </w:r>
    </w:p>
    <w:p w14:paraId="29CBE545">
      <w:pPr>
        <w:ind w:firstLine="480" w:firstLineChars="200"/>
      </w:pPr>
      <w:r>
        <w:t>FSBL 一级引导补丁目录，无直接文件，下设 sophgo-sg200x/ 子目录，含 2 个 .patch。</w:t>
      </w:r>
    </w:p>
    <w:p w14:paraId="49AFDCD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2 个文件、1 个目录。README 未说明，依文件名推断</w:t>
      </w:r>
    </w:p>
    <w:p w14:paraId="5186E217">
      <w:pPr>
        <w:pStyle w:val="5"/>
      </w:pPr>
      <w:r>
        <w:t>patch/kernel/</w:t>
      </w:r>
    </w:p>
    <w:p w14:paraId="1B6CBD1C">
      <w:pPr>
        <w:ind w:firstLine="480" w:firstLineChars="200"/>
      </w:pPr>
      <w:r>
        <w:t>内核补丁目录，无直接文件，下设 archive/、genio-1200-vendor/、rk35xx-legacy/、rk35xx-vendor-6.1/、rv1126-vendor-6.1/、starfive2-vendor/ 六个子目录，共 6310 个递归文件（.patch=4421、.dtso=1201、.dts=453），是全仓单个最大的子目录。</w:t>
      </w:r>
    </w:p>
    <w:p w14:paraId="0DC1A64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6 个；递归共 6310 个文件、216 个目录。README 未说明，依文件名推断</w:t>
      </w:r>
    </w:p>
    <w:p w14:paraId="78E25DA4">
      <w:pPr>
        <w:pStyle w:val="5"/>
      </w:pPr>
      <w:r>
        <w:t>patch/misc/</w:t>
      </w:r>
    </w:p>
    <w:p w14:paraId="22AEC80C">
      <w:pPr>
        <w:ind w:firstLine="480" w:firstLineChars="200"/>
      </w:pPr>
      <w:r>
        <w:t>杂项补丁目录，直接文件以无线网卡补丁为主（如 wireless-rtl8811cu-Fix-6.16.patch、wireless-rtl8723du-5.19.2.patch、wireless-mt7921u-add-pids.patch），另有 add-armbian-neofetch.patch 与 Bluetooth-hci_h5-Add-power-reset-via-gpio-in-h5_btrt.patch，下设 aic8800/、bluetooth-rtl8723cs/、rtw88/、wireless-rtl8723cs/ 四个子目录，共 91 个 .patch。</w:t>
      </w:r>
    </w:p>
    <w:p w14:paraId="0C56DB4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37 个，子目录 4 个；递归共 93 个文件、12 个目录。README 未说明，依文件名推断</w:t>
      </w:r>
    </w:p>
    <w:p w14:paraId="06B89CD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luetooth-hci_h5-Add-power-reset-via-gpio-in-h5_btrt.patch、add-armbian-neofetch.patch、bluetooth-rtl8822cs-hci_ver-0x8.patch、wireless-bring-back-headers.patch、wireless-injection-6.12.patch、wireless-mt7921u-add-pids.patch、wireless-realtek-8188eu-5.12.patch、wireless-rtl8188eu-Fix-VFS-import.patch；另有 29 个直接文件。</w:t>
      </w:r>
    </w:p>
    <w:p w14:paraId="0D77B62D">
      <w:pPr>
        <w:pStyle w:val="5"/>
      </w:pPr>
      <w:r>
        <w:t>patch/opensbi/</w:t>
      </w:r>
    </w:p>
    <w:p w14:paraId="3100F8FC">
      <w:pPr>
        <w:ind w:firstLine="480" w:firstLineChars="200"/>
      </w:pPr>
      <w:r>
        <w:t>OpenSBI 补丁目录，无直接文件，下设 sophgo-sg200x/ 子目录，含 1 个 .patch。</w:t>
      </w:r>
    </w:p>
    <w:p w14:paraId="0FF97F8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715734E9">
      <w:pPr>
        <w:pStyle w:val="5"/>
      </w:pPr>
      <w:r>
        <w:t>patch/u-boot/</w:t>
      </w:r>
    </w:p>
    <w:p w14:paraId="75D2C4B5">
      <w:pPr>
        <w:ind w:firstLine="480" w:firstLineChars="200"/>
      </w:pPr>
      <w:r>
        <w:t>U-Boot 补丁目录，无直接文件，下设 legacy/、u-boot-rockchip64/、u-boot-sunxi/、u-boot-k3/、u-boot-genio/ 等按平台划分的子目录，以及 v2020.04/、v2022.07/、v2025.04/、v2026.07/ 等按上游版本号划分的子目录共 43 个，共 1088 个递归文件（.patch=825）。</w:t>
      </w:r>
    </w:p>
    <w:p w14:paraId="5A46144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43 个；递归共 1088 个文件、307 个目录。README 未说明，依文件名推断</w:t>
      </w:r>
    </w:p>
    <w:p w14:paraId="1A407F71">
      <w:pPr>
        <w:pStyle w:val="4"/>
      </w:pPr>
      <w:bookmarkStart w:id="10" w:name="_Toc8977"/>
      <w:r>
        <w:t>tools/</w:t>
      </w:r>
      <w:bookmarkEnd w:id="10"/>
    </w:p>
    <w:p w14:paraId="53EFAB99">
      <w:pPr>
        <w:ind w:firstLine="480" w:firstLineChars="200"/>
      </w:pPr>
      <w:r>
        <w:t>辅助工具目录，直接文件含 README.md、gen-series.sh、mk_format_patch、unifying_configs、validate-board-config.py，下设 dashboards/ 与 repository/ 两个子目录。</w:t>
      </w:r>
    </w:p>
    <w:p w14:paraId="0C527A8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2 个；递归共 16 个文件、2 个目录。README 未说明，依文件名推断</w:t>
      </w:r>
    </w:p>
    <w:p w14:paraId="7D6D8BE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根层代表文件：README.md、gen-series.sh、mk_format_patch、unifying_configs、validate-board-config.py。</w:t>
      </w:r>
    </w:p>
    <w:p w14:paraId="41584D4C">
      <w:pPr>
        <w:pStyle w:val="5"/>
      </w:pPr>
      <w:r>
        <w:t>tools/dashboards/</w:t>
      </w:r>
    </w:p>
    <w:p w14:paraId="23794240">
      <w:pPr>
        <w:ind w:firstLine="480" w:firstLineChars="200"/>
      </w:pPr>
      <w:r>
        <w:t>看板工具目录，含 armbian-general-dashboards.ndjson 与 docker-compose-opensearch.yaml 两个文件，依文件名推断用于 OpenSearch 看板与容器编排。</w:t>
      </w:r>
    </w:p>
    <w:p w14:paraId="52B92CD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7AC39BB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代表文件：armbian-general-dashboards.ndjson、docker-compose-opensearch.yaml。</w:t>
      </w:r>
    </w:p>
    <w:p w14:paraId="4E2F7F45">
      <w:pPr>
        <w:pStyle w:val="5"/>
      </w:pPr>
      <w:r>
        <w:t>tools/repository/</w:t>
      </w:r>
    </w:p>
    <w:p w14:paraId="7A65C573">
      <w:pPr>
        <w:ind w:firstLine="480" w:firstLineChars="200"/>
      </w:pPr>
      <w:r>
        <w:t>APT 软件仓库工具目录，含 aptly.conf、armbian.key、cleanup-debs.sh、example.deb、extract-repo.sh、footer.html、header.html、repo 与 repo.sh，依文件名推断用于搭建与维护 deb 仓库。</w:t>
      </w:r>
    </w:p>
    <w:p w14:paraId="0614009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个目录。README 未说明，依文件名推断</w:t>
      </w:r>
    </w:p>
    <w:p w14:paraId="7A686FB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代表文件：aptly.conf、armbian.key、cleanup-debs.sh、example.deb、extract-repo.sh、footer.html、header.html、repo；另有 1 个直接文件。</w:t>
      </w:r>
    </w:p>
    <w:p w14:paraId="24135EAF">
      <w:pPr>
        <w:pStyle w:val="4"/>
      </w:pPr>
      <w:bookmarkStart w:id="11" w:name="_Toc32593"/>
      <w:r>
        <w:t>根目录文件</w:t>
      </w:r>
      <w:bookmarkEnd w:id="11"/>
    </w:p>
    <w:p w14:paraId="0A761961">
      <w:pPr>
        <w:ind w:firstLine="480" w:firstLineChars="200"/>
      </w:pPr>
      <w:r>
        <w:t>.coderabbit.yaml：CodeRabbit 自动代码审查机器人的配置文件。</w:t>
      </w:r>
    </w:p>
    <w:p w14:paraId="42E2DA2E">
      <w:pPr>
        <w:ind w:firstLine="480" w:firstLineChars="200"/>
      </w:pPr>
      <w:r>
        <w:t>.editorconfig：编辑器风格统一配置，规定缩进与换行等约定。</w:t>
      </w:r>
    </w:p>
    <w:p w14:paraId="6686E83F">
      <w:pPr>
        <w:ind w:firstLine="480" w:firstLineChars="200"/>
      </w:pPr>
      <w:r>
        <w:t>.gitattributes：Git 属性配置，规定换行符与二进制文件的处理方式。</w:t>
      </w:r>
    </w:p>
    <w:p w14:paraId="60A386C6">
      <w:pPr>
        <w:ind w:firstLine="480" w:firstLineChars="200"/>
      </w:pPr>
      <w:r>
        <w:t>.gitignore：Git 忽略规则，声明不纳入版本控制的文件。</w:t>
      </w:r>
    </w:p>
    <w:p w14:paraId="3D48DDD9">
      <w:pPr>
        <w:ind w:firstLine="480" w:firstLineChars="200"/>
      </w:pPr>
      <w:r>
        <w:t>.pre-commit-config.yaml：pre-commit 钩子配置，声明提交前执行的检查。</w:t>
      </w:r>
    </w:p>
    <w:p w14:paraId="1C6A0948">
      <w:pPr>
        <w:ind w:firstLine="480" w:firstLineChars="200"/>
      </w:pPr>
      <w:r>
        <w:t>CONTRIBUTING.md：贡献指南；README 的 Contributing 一节指向该文件，说明如何报告问题与提交改动。</w:t>
      </w:r>
    </w:p>
    <w:p w14:paraId="7F0BED05">
      <w:pPr>
        <w:ind w:firstLine="480" w:firstLineChars="200"/>
      </w:pPr>
      <w:r>
        <w:t>CREDITS.md：贡献者致谢名单，与 README 的 Contributors 一节相呼应。</w:t>
      </w:r>
    </w:p>
    <w:p w14:paraId="69054C85">
      <w:pPr>
        <w:ind w:firstLine="480" w:firstLineChars="200"/>
      </w:pPr>
      <w:r>
        <w:t>LICENSE：开源许可证正文，本仓为 GPL-2.0。</w:t>
      </w:r>
    </w:p>
    <w:p w14:paraId="7ACCF73A">
      <w:pPr>
        <w:ind w:firstLine="480" w:firstLineChars="200"/>
      </w:pPr>
      <w:r>
        <w:t>README.md：仓库说明文档，原文为 Armbian Linux Build Framework 的用途、快速开始与构建主机要求说明。</w:t>
      </w:r>
    </w:p>
    <w:p w14:paraId="5CA5EBB3">
      <w:pPr>
        <w:ind w:firstLine="480" w:firstLineChars="200"/>
      </w:pPr>
      <w:r>
        <w:t>VERSION：构建框架的版本号文件。</w:t>
      </w:r>
    </w:p>
    <w:p w14:paraId="6096E363">
      <w:pPr>
        <w:ind w:firstLine="480" w:firstLineChars="200"/>
      </w:pPr>
      <w:r>
        <w:t>action.yml：GitHub Action 元数据定义，声明本仓库可作为 Action 被调用。</w:t>
      </w:r>
    </w:p>
    <w:p w14:paraId="7CCD6787">
      <w:pPr>
        <w:ind w:firstLine="480" w:firstLineChars="200"/>
      </w:pPr>
      <w:r>
        <w:t>build.sh：构建入口脚本之一，与 compile.sh 并列的 Shell 入口。</w:t>
      </w:r>
    </w:p>
    <w:p w14:paraId="60C1B749">
      <w:pPr>
        <w:ind w:firstLine="480" w:firstLineChars="200"/>
      </w:pPr>
      <w:r>
        <w:t>compile.sh：README 快速开始中给出的主构建入口脚本（./compile.sh）。</w:t>
      </w:r>
    </w:p>
    <w:p w14:paraId="60D80616">
      <w:pPr>
        <w:ind w:firstLine="480" w:firstLineChars="200"/>
      </w:pPr>
      <w:r>
        <w:t>renovate.json5：Renovate 依赖自动更新配置，采用 JSON5 格式。</w:t>
      </w:r>
    </w:p>
    <w:p w14:paraId="60745589">
      <w:pPr>
        <w:ind w:firstLine="480" w:firstLineChars="200"/>
      </w:pPr>
      <w:r>
        <w:t>requirements.txt：Python 依赖清单。</w:t>
      </w:r>
    </w:p>
    <w:p w14:paraId="05CD9954">
      <w:pPr>
        <w:ind w:firstLine="480" w:firstLineChars="200"/>
      </w:pPr>
      <w:r>
        <w:t>shell.nix：Nix 环境声明文件，用于提供可复现的构建环境。</w:t>
      </w:r>
    </w:p>
    <w:p w14:paraId="2CD8B688">
      <w:pPr>
        <w:pStyle w:val="3"/>
      </w:pPr>
      <w:bookmarkStart w:id="12" w:name="_Toc17155"/>
      <w:r>
        <w:t>附录：完整文件清单</w:t>
      </w:r>
      <w:bookmarkEnd w:id="12"/>
    </w:p>
    <w:p w14:paraId="008E7DB4">
      <w:pPr>
        <w:ind w:firstLine="480" w:firstLineChars="200"/>
      </w:pPr>
      <w:r>
        <w:t>下表按路径列出该仓库全部 9496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1AF87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7062D5E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D56136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6CB42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6C33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.coderabbit.yaml</w:t>
            </w:r>
          </w:p>
        </w:tc>
        <w:tc>
          <w:tcPr>
            <w:tcW w:w="4535" w:type="dxa"/>
            <w:vAlign w:val="center"/>
          </w:tcPr>
          <w:p w14:paraId="4B1DC6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patch/kernel/archive/rockchip64-7.2/overlay/rockchip-rk3588-rkvenc-overlay.dtso</w:t>
            </w:r>
          </w:p>
        </w:tc>
      </w:tr>
      <w:tr w14:paraId="16A90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EA1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.editorconfig</w:t>
            </w:r>
          </w:p>
        </w:tc>
        <w:tc>
          <w:tcPr>
            <w:tcW w:w="4535" w:type="dxa"/>
            <w:vAlign w:val="center"/>
          </w:tcPr>
          <w:p w14:paraId="6D0B71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patch/kernel/archive/rockchip64-7.2/overlay/rockchip-rk3588-rock-5-itx-pwm-fan.dtso</w:t>
            </w:r>
          </w:p>
        </w:tc>
      </w:tr>
      <w:tr w14:paraId="5834B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E415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3986FB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patch/kernel/archive/rockchip64-7.2/overlay/rockchip-rk3588-sata0.dtso</w:t>
            </w:r>
          </w:p>
        </w:tc>
      </w:tr>
      <w:tr w14:paraId="7FC20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0274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3E2BDD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patch/kernel/archive/rockchip64-7.2/overlay/rockchip-rk3588-sata1.dtso</w:t>
            </w:r>
          </w:p>
        </w:tc>
      </w:tr>
      <w:tr w14:paraId="27388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D4C7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.github/CODE_OF_CONDUCT.md</w:t>
            </w:r>
          </w:p>
        </w:tc>
        <w:tc>
          <w:tcPr>
            <w:tcW w:w="4535" w:type="dxa"/>
            <w:vAlign w:val="center"/>
          </w:tcPr>
          <w:p w14:paraId="1DB845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patch/kernel/archive/rockchip64-7.2/overlay/rockchip-rk3588-sata2.dtso</w:t>
            </w:r>
          </w:p>
        </w:tc>
      </w:tr>
      <w:tr w14:paraId="1D230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9F7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.github/ISSUE_TEMPLATE/1-bugreport.yml</w:t>
            </w:r>
          </w:p>
        </w:tc>
        <w:tc>
          <w:tcPr>
            <w:tcW w:w="4535" w:type="dxa"/>
            <w:vAlign w:val="center"/>
          </w:tcPr>
          <w:p w14:paraId="4B496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patch/kernel/archive/rockchip64-7.2/overlay/rockchip-rk3588-uart1-m1.dtso</w:t>
            </w:r>
          </w:p>
        </w:tc>
      </w:tr>
      <w:tr w14:paraId="4F18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AC32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.github/ISSUE_TEMPLATE/2-feature.yml</w:t>
            </w:r>
          </w:p>
        </w:tc>
        <w:tc>
          <w:tcPr>
            <w:tcW w:w="4535" w:type="dxa"/>
            <w:vAlign w:val="center"/>
          </w:tcPr>
          <w:p w14:paraId="062591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patch/kernel/archive/rockchip64-7.2/overlay/rockchip-rk3588-uart3-m1.dtso</w:t>
            </w:r>
          </w:p>
        </w:tc>
      </w:tr>
      <w:tr w14:paraId="3076B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31D9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.github/ISSUE_TEMPLATE/3-task.yml</w:t>
            </w:r>
          </w:p>
        </w:tc>
        <w:tc>
          <w:tcPr>
            <w:tcW w:w="4535" w:type="dxa"/>
            <w:vAlign w:val="center"/>
          </w:tcPr>
          <w:p w14:paraId="2701E4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patch/kernel/archive/rockchip64-7.2/overlay/rockchip-rk3588-uart4-m2.dtso</w:t>
            </w:r>
          </w:p>
        </w:tc>
      </w:tr>
      <w:tr w14:paraId="64A6C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E851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.github/ISSUE_TEMPLATE/config.yml</w:t>
            </w:r>
          </w:p>
        </w:tc>
        <w:tc>
          <w:tcPr>
            <w:tcW w:w="4535" w:type="dxa"/>
            <w:vAlign w:val="center"/>
          </w:tcPr>
          <w:p w14:paraId="788A0F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patch/kernel/archive/rockchip64-7.2/overlay/rockchip-rk3588-uart6-m1.dtso</w:t>
            </w:r>
          </w:p>
        </w:tc>
      </w:tr>
      <w:tr w14:paraId="3D826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7354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67C625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patch/kernel/archive/rockchip64-7.2/overlay/rockchip-rk3588-uart7-m2.dtso</w:t>
            </w:r>
          </w:p>
        </w:tc>
      </w:tr>
      <w:tr w14:paraId="02C49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0AEC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.github/README.gif</w:t>
            </w:r>
          </w:p>
        </w:tc>
        <w:tc>
          <w:tcPr>
            <w:tcW w:w="4535" w:type="dxa"/>
            <w:vAlign w:val="center"/>
          </w:tcPr>
          <w:p w14:paraId="763500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patch/kernel/archive/rockchip64-7.2/overlay/rockchip-rk3588-uart8-m1.dtso</w:t>
            </w:r>
          </w:p>
        </w:tc>
      </w:tr>
      <w:tr w14:paraId="6553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7019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.github/Releases-wip.md</w:t>
            </w:r>
          </w:p>
        </w:tc>
        <w:tc>
          <w:tcPr>
            <w:tcW w:w="4535" w:type="dxa"/>
            <w:vAlign w:val="center"/>
          </w:tcPr>
          <w:p w14:paraId="52EBDB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patch/kernel/archive/rockchip64-7.2/overlay/rockchip-rockpi4cplus-usb-host.dtso</w:t>
            </w:r>
          </w:p>
        </w:tc>
      </w:tr>
      <w:tr w14:paraId="37C4B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A7D5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.github/Releases.md</w:t>
            </w:r>
          </w:p>
        </w:tc>
        <w:tc>
          <w:tcPr>
            <w:tcW w:w="4535" w:type="dxa"/>
            <w:vAlign w:val="center"/>
          </w:tcPr>
          <w:p w14:paraId="11BA69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patch/kernel/archive/rockchip64-7.2/overlay/rockchip-rockpro64-lcd.dtso</w:t>
            </w:r>
          </w:p>
        </w:tc>
      </w:tr>
      <w:tr w14:paraId="2BCC6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E12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.github/armbian-logo.png</w:t>
            </w:r>
          </w:p>
        </w:tc>
        <w:tc>
          <w:tcPr>
            <w:tcW w:w="4535" w:type="dxa"/>
            <w:vAlign w:val="center"/>
          </w:tcPr>
          <w:p w14:paraId="5527D9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patch/kernel/archive/rockchip64-7.2/overlay/rockchip-sakurapi-rk3308b-pcm5102a.dtso</w:t>
            </w:r>
          </w:p>
        </w:tc>
      </w:tr>
      <w:tr w14:paraId="6566C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4919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.github/dependabot.yml</w:t>
            </w:r>
          </w:p>
        </w:tc>
        <w:tc>
          <w:tcPr>
            <w:tcW w:w="4535" w:type="dxa"/>
            <w:vAlign w:val="center"/>
          </w:tcPr>
          <w:p w14:paraId="1D7D0E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patch/kernel/archive/rockchip64-7.2/overlay/rockchip-sakurapi-rk3308b-ws2812.dtso</w:t>
            </w:r>
          </w:p>
        </w:tc>
      </w:tr>
      <w:tr w14:paraId="086A7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79C8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.github/generate_CODEOWNERS.sh</w:t>
            </w:r>
          </w:p>
        </w:tc>
        <w:tc>
          <w:tcPr>
            <w:tcW w:w="4535" w:type="dxa"/>
            <w:vAlign w:val="center"/>
          </w:tcPr>
          <w:p w14:paraId="5A3C09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patch/kernel/archive/rockchip64-7.2/regulator-add-fan53200-driver.patch</w:t>
            </w:r>
          </w:p>
        </w:tc>
      </w:tr>
      <w:tr w14:paraId="2CDA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170C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.github/labeler.yml</w:t>
            </w:r>
          </w:p>
        </w:tc>
        <w:tc>
          <w:tcPr>
            <w:tcW w:w="4535" w:type="dxa"/>
            <w:vAlign w:val="center"/>
          </w:tcPr>
          <w:p w14:paraId="7C2989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patch/kernel/archive/rockchip64-7.2/rk3308-0001-pinctrl-slew-mux.patch</w:t>
            </w:r>
          </w:p>
        </w:tc>
      </w:tr>
      <w:tr w14:paraId="5ECD5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B476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.github/labels.yml</w:t>
            </w:r>
          </w:p>
        </w:tc>
        <w:tc>
          <w:tcPr>
            <w:tcW w:w="4535" w:type="dxa"/>
            <w:vAlign w:val="center"/>
          </w:tcPr>
          <w:p w14:paraId="42A97B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patch/kernel/archive/rockchip64-7.2/rk3308-acodec-vendor-driver.patch</w:t>
            </w:r>
          </w:p>
        </w:tc>
      </w:tr>
      <w:tr w14:paraId="58C44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9BF0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.github/logo.png</w:t>
            </w:r>
          </w:p>
        </w:tc>
        <w:tc>
          <w:tcPr>
            <w:tcW w:w="4535" w:type="dxa"/>
            <w:vAlign w:val="center"/>
          </w:tcPr>
          <w:p w14:paraId="3E82CF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patch/kernel/archive/rockchip64-7.2/rk3308-add-gmac-alias.patch</w:t>
            </w:r>
          </w:p>
        </w:tc>
      </w:tr>
      <w:tr w14:paraId="789CD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A286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.github/scripts/wip-label.js</w:t>
            </w:r>
          </w:p>
        </w:tc>
        <w:tc>
          <w:tcPr>
            <w:tcW w:w="4535" w:type="dxa"/>
            <w:vAlign w:val="center"/>
          </w:tcPr>
          <w:p w14:paraId="67DB98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patch/kernel/archive/rockchip64-7.2/rk3308-add-missing-i2s-controllers.patch</w:t>
            </w:r>
          </w:p>
        </w:tc>
      </w:tr>
      <w:tr w14:paraId="74485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845C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.github/workflows/README.md</w:t>
            </w:r>
          </w:p>
        </w:tc>
        <w:tc>
          <w:tcPr>
            <w:tcW w:w="4535" w:type="dxa"/>
            <w:vAlign w:val="center"/>
          </w:tcPr>
          <w:p w14:paraId="28EF1D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patch/kernel/archive/rockchip64-7.2/rk3308-add-tsadc-driver.patch</w:t>
            </w:r>
          </w:p>
        </w:tc>
      </w:tr>
      <w:tr w14:paraId="62767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9A06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.github/workflows/build-kernel.yml</w:t>
            </w:r>
          </w:p>
        </w:tc>
        <w:tc>
          <w:tcPr>
            <w:tcW w:w="4535" w:type="dxa"/>
            <w:vAlign w:val="center"/>
          </w:tcPr>
          <w:p w14:paraId="33A883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patch/kernel/archive/rockchip64-7.2/rk3308-dts-legacy-cryptov2.patch</w:t>
            </w:r>
          </w:p>
        </w:tc>
      </w:tr>
      <w:tr w14:paraId="7DD41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7177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.github/workflows/data-jira-ticket.yml</w:t>
            </w:r>
          </w:p>
        </w:tc>
        <w:tc>
          <w:tcPr>
            <w:tcW w:w="4535" w:type="dxa"/>
            <w:vAlign w:val="center"/>
          </w:tcPr>
          <w:p w14:paraId="6C4AA0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patch/kernel/archive/rockchip64-7.2/rk3308-dts-thermal-zones.patch</w:t>
            </w:r>
          </w:p>
        </w:tc>
      </w:tr>
      <w:tr w14:paraId="592A5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8B1E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.github/workflows/data-sync-board-list.yml</w:t>
            </w:r>
          </w:p>
        </w:tc>
        <w:tc>
          <w:tcPr>
            <w:tcW w:w="4535" w:type="dxa"/>
            <w:vAlign w:val="center"/>
          </w:tcPr>
          <w:p w14:paraId="2E29FE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patch/kernel/archive/rockchip64-7.2/rk3308-fix-10mbit-ethernet.patch</w:t>
            </w:r>
          </w:p>
        </w:tc>
      </w:tr>
      <w:tr w14:paraId="1AC5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6F75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.github/workflows/data-sync-labels.yml</w:t>
            </w:r>
          </w:p>
        </w:tc>
        <w:tc>
          <w:tcPr>
            <w:tcW w:w="4535" w:type="dxa"/>
            <w:vAlign w:val="center"/>
          </w:tcPr>
          <w:p w14:paraId="2B3C11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patch/kernel/archive/rockchip64-7.2/rk3308-fix-uart-dma.patch</w:t>
            </w:r>
          </w:p>
        </w:tc>
      </w:tr>
      <w:tr w14:paraId="09B28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125C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.github/workflows/data-sync-maintainers.yml</w:t>
            </w:r>
          </w:p>
        </w:tc>
        <w:tc>
          <w:tcPr>
            <w:tcW w:w="4535" w:type="dxa"/>
            <w:vAlign w:val="center"/>
          </w:tcPr>
          <w:p w14:paraId="5EA999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patch/kernel/archive/rockchip64-7.2/rk3308-internal-rgb-lcdc.patch</w:t>
            </w:r>
          </w:p>
        </w:tc>
      </w:tr>
      <w:tr w14:paraId="45A3B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07DD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.github/workflows/data-sync-tools.yml</w:t>
            </w:r>
          </w:p>
        </w:tc>
        <w:tc>
          <w:tcPr>
            <w:tcW w:w="4535" w:type="dxa"/>
            <w:vAlign w:val="center"/>
          </w:tcPr>
          <w:p w14:paraId="56CF3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patch/kernel/archive/rockchip64-7.2/rk3308-vop-output.patch</w:t>
            </w:r>
          </w:p>
        </w:tc>
      </w:tr>
      <w:tr w14:paraId="248A7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FB10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.github/workflows/dependency-review.yml</w:t>
            </w:r>
          </w:p>
        </w:tc>
        <w:tc>
          <w:tcPr>
            <w:tcW w:w="4535" w:type="dxa"/>
            <w:vAlign w:val="center"/>
          </w:tcPr>
          <w:p w14:paraId="157837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patch/kernel/archive/rockchip64-7.2/rk3328-add-dmc-driver.patch</w:t>
            </w:r>
          </w:p>
        </w:tc>
      </w:tr>
      <w:tr w14:paraId="011F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9107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.github/workflows/infrastructure-dispatch-to-fork.yml</w:t>
            </w:r>
          </w:p>
        </w:tc>
        <w:tc>
          <w:tcPr>
            <w:tcW w:w="4535" w:type="dxa"/>
            <w:vAlign w:val="center"/>
          </w:tcPr>
          <w:p w14:paraId="16D60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patch/kernel/archive/rockchip64-7.2/rk3328-add-rga-node.patch</w:t>
            </w:r>
          </w:p>
        </w:tc>
      </w:tr>
      <w:tr w14:paraId="444C1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79A9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.github/workflows/infrastructure-mirror-to-codeberg.yml</w:t>
            </w:r>
          </w:p>
        </w:tc>
        <w:tc>
          <w:tcPr>
            <w:tcW w:w="4535" w:type="dxa"/>
            <w:vAlign w:val="center"/>
          </w:tcPr>
          <w:p w14:paraId="661D6E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patch/kernel/archive/rockchip64-7.2/rk3328-dtsi-spdif.patch</w:t>
            </w:r>
          </w:p>
        </w:tc>
      </w:tr>
      <w:tr w14:paraId="6B05E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0DF8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.github/workflows/maintenance-announce-merge.yml</w:t>
            </w:r>
          </w:p>
        </w:tc>
        <w:tc>
          <w:tcPr>
            <w:tcW w:w="4535" w:type="dxa"/>
            <w:vAlign w:val="center"/>
          </w:tcPr>
          <w:p w14:paraId="23BAC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patch/kernel/archive/rockchip64-7.2/rk3328-dtsi-usb3-reset-properties.patch</w:t>
            </w:r>
          </w:p>
        </w:tc>
      </w:tr>
      <w:tr w14:paraId="5D282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1096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.github/workflows/maintenance-announce-pr.yml</w:t>
            </w:r>
          </w:p>
        </w:tc>
        <w:tc>
          <w:tcPr>
            <w:tcW w:w="4535" w:type="dxa"/>
            <w:vAlign w:val="center"/>
          </w:tcPr>
          <w:p w14:paraId="3B4504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patch/kernel/archive/rockchip64-7.2/rk3328-inno-usb3phy-driver.patch</w:t>
            </w:r>
          </w:p>
        </w:tc>
      </w:tr>
      <w:tr w14:paraId="7508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4259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.github/workflows/maintenance-auto-label.yml</w:t>
            </w:r>
          </w:p>
        </w:tc>
        <w:tc>
          <w:tcPr>
            <w:tcW w:w="4535" w:type="dxa"/>
            <w:vAlign w:val="center"/>
          </w:tcPr>
          <w:p w14:paraId="2E7391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patch/kernel/archive/rockchip64-7.2/rk3328-roc-cc-add-missing-nodes.patch</w:t>
            </w:r>
          </w:p>
        </w:tc>
      </w:tr>
      <w:tr w14:paraId="1BC84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8500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.github/workflows/maintenance-build-artifacts.yml</w:t>
            </w:r>
          </w:p>
        </w:tc>
        <w:tc>
          <w:tcPr>
            <w:tcW w:w="4535" w:type="dxa"/>
            <w:vAlign w:val="center"/>
          </w:tcPr>
          <w:p w14:paraId="6B5956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patch/kernel/archive/rockchip64-7.2/rk3399-add-sclk-i2sout-src-clock.patch</w:t>
            </w:r>
          </w:p>
        </w:tc>
      </w:tr>
      <w:tr w14:paraId="431DD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F84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.github/workflows/maintenance-check-board-assets.yml</w:t>
            </w:r>
          </w:p>
        </w:tc>
        <w:tc>
          <w:tcPr>
            <w:tcW w:w="4535" w:type="dxa"/>
            <w:vAlign w:val="center"/>
          </w:tcPr>
          <w:p w14:paraId="6A778F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patch/kernel/archive/rockchip64-7.2/rk3399-dmc-polling-rate.patch</w:t>
            </w:r>
          </w:p>
        </w:tc>
      </w:tr>
      <w:tr w14:paraId="70E10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F94D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.github/workflows/maintenance-check-kernel-security.yml</w:t>
            </w:r>
          </w:p>
        </w:tc>
        <w:tc>
          <w:tcPr>
            <w:tcW w:w="4535" w:type="dxa"/>
            <w:vAlign w:val="center"/>
          </w:tcPr>
          <w:p w14:paraId="185AC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patch/kernel/archive/rockchip64-7.2/rk3399-dts-add-watchdog-reset-line.patch</w:t>
            </w:r>
          </w:p>
        </w:tc>
      </w:tr>
      <w:tr w14:paraId="6527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2449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.github/workflows/maintenance-clean-workflow-logs.yml</w:t>
            </w:r>
          </w:p>
        </w:tc>
        <w:tc>
          <w:tcPr>
            <w:tcW w:w="4535" w:type="dxa"/>
            <w:vAlign w:val="center"/>
          </w:tcPr>
          <w:p w14:paraId="0D74A9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patch/kernel/archive/rockchip64-7.2/rk3399-enable-dwc3-xhci-usb-trb-quirk.patch</w:t>
            </w:r>
          </w:p>
        </w:tc>
      </w:tr>
      <w:tr w14:paraId="4F4AC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DA4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.github/workflows/maintenance-label-on-approval.yml</w:t>
            </w:r>
          </w:p>
        </w:tc>
        <w:tc>
          <w:tcPr>
            <w:tcW w:w="4535" w:type="dxa"/>
            <w:vAlign w:val="center"/>
          </w:tcPr>
          <w:p w14:paraId="602261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patch/kernel/archive/rockchip64-7.2/rk3399-fix-pci-phy.patch</w:t>
            </w:r>
          </w:p>
        </w:tc>
      </w:tr>
      <w:tr w14:paraId="7EC9B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5F1D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.github/workflows/maintenance-label-wip-sweep.yml</w:t>
            </w:r>
          </w:p>
        </w:tc>
        <w:tc>
          <w:tcPr>
            <w:tcW w:w="4535" w:type="dxa"/>
            <w:vAlign w:val="center"/>
          </w:tcPr>
          <w:p w14:paraId="3B87CC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patch/kernel/archive/rockchip64-7.2/rk3399-fix-usb-phy.patch</w:t>
            </w:r>
          </w:p>
        </w:tc>
      </w:tr>
      <w:tr w14:paraId="37B2D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1366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.github/workflows/maintenance-label-wip.yml</w:t>
            </w:r>
          </w:p>
        </w:tc>
        <w:tc>
          <w:tcPr>
            <w:tcW w:w="4535" w:type="dxa"/>
            <w:vAlign w:val="center"/>
          </w:tcPr>
          <w:p w14:paraId="374951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patch/kernel/archive/rockchip64-7.2/rk3399-rp64-pcie-Reimplement-rockchip-PCIe-bus-scan-delay.patch</w:t>
            </w:r>
          </w:p>
        </w:tc>
      </w:tr>
      <w:tr w14:paraId="4FA92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FAD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.github/workflows/maintenance-lint-scripts-post.yml</w:t>
            </w:r>
          </w:p>
        </w:tc>
        <w:tc>
          <w:tcPr>
            <w:tcW w:w="4535" w:type="dxa"/>
            <w:vAlign w:val="center"/>
          </w:tcPr>
          <w:p w14:paraId="2EFBEF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patch/kernel/archive/rockchip64-7.2/rk3399-sd-drive-level-8ma.patch</w:t>
            </w:r>
          </w:p>
        </w:tc>
      </w:tr>
      <w:tr w14:paraId="6BAF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C3BC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.github/workflows/maintenance-lint-scripts.yml</w:t>
            </w:r>
          </w:p>
        </w:tc>
        <w:tc>
          <w:tcPr>
            <w:tcW w:w="4535" w:type="dxa"/>
            <w:vAlign w:val="center"/>
          </w:tcPr>
          <w:p w14:paraId="45F658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patch/kernel/archive/rockchip64-7.2/rk3399-sd-pwr-pinctrl.patch</w:t>
            </w:r>
          </w:p>
        </w:tc>
      </w:tr>
      <w:tr w14:paraId="7DFF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8011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.github/workflows/maintenance-listen-review-wip.yml</w:t>
            </w:r>
          </w:p>
        </w:tc>
        <w:tc>
          <w:tcPr>
            <w:tcW w:w="4535" w:type="dxa"/>
            <w:vAlign w:val="center"/>
          </w:tcPr>
          <w:p w14:paraId="7A45FB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patch/kernel/archive/rockchip64-7.2/rk3399-unlock-temperature.patch</w:t>
            </w:r>
          </w:p>
        </w:tc>
      </w:tr>
      <w:tr w14:paraId="60131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5BFA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.github/workflows/maintenance-listen-review.yml</w:t>
            </w:r>
          </w:p>
        </w:tc>
        <w:tc>
          <w:tcPr>
            <w:tcW w:w="4535" w:type="dxa"/>
            <w:vAlign w:val="center"/>
          </w:tcPr>
          <w:p w14:paraId="110ECD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patch/kernel/archive/rockchip64-7.2/rk3399-usbc-Revert-usb-typec-tcpm-unregister-existing-source-cap.patch</w:t>
            </w:r>
          </w:p>
        </w:tc>
      </w:tr>
      <w:tr w14:paraId="6F39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7A29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.github/workflows/maintenance-rewrite-kernel-configs.yml</w:t>
            </w:r>
          </w:p>
        </w:tc>
        <w:tc>
          <w:tcPr>
            <w:tcW w:w="4535" w:type="dxa"/>
            <w:vAlign w:val="center"/>
          </w:tcPr>
          <w:p w14:paraId="1799CC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patch/kernel/archive/rockchip64-7.2/rk3399-usbc-notify-typec-dp-hpd-state-through-extcon.patch</w:t>
            </w:r>
          </w:p>
        </w:tc>
      </w:tr>
      <w:tr w14:paraId="1D139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E726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.github/workflows/maintenance-rewrite-kernel-patches.yml</w:t>
            </w:r>
          </w:p>
        </w:tc>
        <w:tc>
          <w:tcPr>
            <w:tcW w:w="4535" w:type="dxa"/>
            <w:vAlign w:val="center"/>
          </w:tcPr>
          <w:p w14:paraId="28EE8E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patch/kernel/archive/rockchip64-7.2/rk3399-usbc-phy-phy-rockchip-inno-usb2-Decrease-delay-between-po.patch</w:t>
            </w:r>
          </w:p>
        </w:tc>
      </w:tr>
      <w:tr w14:paraId="2EA8B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65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.github/workflows/maintenance-security-scan.yml</w:t>
            </w:r>
          </w:p>
        </w:tc>
        <w:tc>
          <w:tcPr>
            <w:tcW w:w="4535" w:type="dxa"/>
            <w:vAlign w:val="center"/>
          </w:tcPr>
          <w:p w14:paraId="257330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patch/kernel/archive/rockchip64-7.2/rk3399-usbc-phy-rockchip-inno-usb2-More-robust-charger-detection.patch</w:t>
            </w:r>
          </w:p>
        </w:tc>
      </w:tr>
      <w:tr w14:paraId="6FD8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266F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.github/workflows/maintenance-validate-board-configs.yml</w:t>
            </w:r>
          </w:p>
        </w:tc>
        <w:tc>
          <w:tcPr>
            <w:tcW w:w="4535" w:type="dxa"/>
            <w:vAlign w:val="center"/>
          </w:tcPr>
          <w:p w14:paraId="64E5E7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patch/kernel/archive/rockchip64-7.2/rk3399-usbc-phy-rockchip-naneng-Add-fallback-for-old-DTs.patch</w:t>
            </w:r>
          </w:p>
        </w:tc>
      </w:tr>
      <w:tr w14:paraId="2A6D9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1232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.github/workflows/maintenance-watchdog.yml</w:t>
            </w:r>
          </w:p>
        </w:tc>
        <w:tc>
          <w:tcPr>
            <w:tcW w:w="4535" w:type="dxa"/>
            <w:vAlign w:val="center"/>
          </w:tcPr>
          <w:p w14:paraId="75E0D0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patch/kernel/archive/rockchip64-7.2/rk3399-usbc-usb-dwc3-Extend-reset-quirk-support-to-include-role-.patch</w:t>
            </w:r>
          </w:p>
        </w:tc>
      </w:tr>
      <w:tr w14:paraId="0AA4F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AF00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.github/workflows/maintenance-welcome-issue.yml</w:t>
            </w:r>
          </w:p>
        </w:tc>
        <w:tc>
          <w:tcPr>
            <w:tcW w:w="4535" w:type="dxa"/>
            <w:vAlign w:val="center"/>
          </w:tcPr>
          <w:p w14:paraId="04FCFF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patch/kernel/archive/rockchip64-7.2/rk3399-usbc-usb-dwc3-Track-the-power-state-of-usb3_generic_phy.patch</w:t>
            </w:r>
          </w:p>
        </w:tc>
      </w:tr>
      <w:tr w14:paraId="2BA18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086A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.github/workflows/maintenance-welcome-pr.yml</w:t>
            </w:r>
          </w:p>
        </w:tc>
        <w:tc>
          <w:tcPr>
            <w:tcW w:w="4535" w:type="dxa"/>
            <w:vAlign w:val="center"/>
          </w:tcPr>
          <w:p w14:paraId="22A89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patch/kernel/archive/rockchip64-7.2/rk3399-usbc-usb-typec-altmodes-displayport-Respect-DP_CAP_RECEPT.patch</w:t>
            </w:r>
          </w:p>
        </w:tc>
      </w:tr>
      <w:tr w14:paraId="7CF48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411D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1642F9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patch/kernel/archive/rockchip64-7.2/rk3399-usbc-usb-typec-tcpm-Fix-PD-devices-capabilities-registrat.patch</w:t>
            </w:r>
          </w:p>
        </w:tc>
      </w:tr>
      <w:tr w14:paraId="1E94C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A87A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.pre-commit-config.yaml</w:t>
            </w:r>
          </w:p>
        </w:tc>
        <w:tc>
          <w:tcPr>
            <w:tcW w:w="4535" w:type="dxa"/>
            <w:vAlign w:val="center"/>
          </w:tcPr>
          <w:p w14:paraId="7AFC1F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patch/kernel/archive/rockchip64-7.2/rk3399-usbc-usb-typec-tcpm-Unregister-altmodes-before-registerin.patch</w:t>
            </w:r>
          </w:p>
        </w:tc>
      </w:tr>
      <w:tr w14:paraId="40BE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8FF0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.vscode/extensions.json</w:t>
            </w:r>
          </w:p>
        </w:tc>
        <w:tc>
          <w:tcPr>
            <w:tcW w:w="4535" w:type="dxa"/>
            <w:vAlign w:val="center"/>
          </w:tcPr>
          <w:p w14:paraId="5659FC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patch/kernel/archive/rockchip64-7.2/rk3399-usbc-usb-typec-typec-extcon-Add-typec-extcon-bridge-drive.patch</w:t>
            </w:r>
          </w:p>
        </w:tc>
      </w:tr>
      <w:tr w14:paraId="6FDD1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97F3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.vscode/settings.json</w:t>
            </w:r>
          </w:p>
        </w:tc>
        <w:tc>
          <w:tcPr>
            <w:tcW w:w="4535" w:type="dxa"/>
            <w:vAlign w:val="center"/>
          </w:tcPr>
          <w:p w14:paraId="25BE76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patch/kernel/archive/rockchip64-7.2/rk3528-02-arm64-dts-rockchip-Add-SFC-node-for-RK3528.patch</w:t>
            </w:r>
          </w:p>
        </w:tc>
      </w:tr>
      <w:tr w14:paraId="3E3CF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0356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CONTRIBUTING.md</w:t>
            </w:r>
          </w:p>
        </w:tc>
        <w:tc>
          <w:tcPr>
            <w:tcW w:w="4535" w:type="dxa"/>
            <w:vAlign w:val="center"/>
          </w:tcPr>
          <w:p w14:paraId="36869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patch/kernel/archive/rockchip64-7.2/rk3528-13-phy-rockchip-inno-usb2-fix-otg-timer-cleanup.patch</w:t>
            </w:r>
          </w:p>
        </w:tc>
      </w:tr>
      <w:tr w14:paraId="04CFA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6F86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CREDITS.md</w:t>
            </w:r>
          </w:p>
        </w:tc>
        <w:tc>
          <w:tcPr>
            <w:tcW w:w="4535" w:type="dxa"/>
            <w:vAlign w:val="center"/>
          </w:tcPr>
          <w:p w14:paraId="346D5F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patch/kernel/archive/rockchip64-7.2/rk3528-14-arm64-dts-rockchip-nanopi-zero2-fix-ethernet-phy-reset.patch</w:t>
            </w:r>
          </w:p>
        </w:tc>
      </w:tr>
      <w:tr w14:paraId="5F22A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E540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113473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patch/kernel/archive/rockchip64-7.2/rk3528-net-dsa-realtek-fixes-for-radxa-e24c-switch-chip.patch</w:t>
            </w:r>
          </w:p>
        </w:tc>
      </w:tr>
      <w:tr w14:paraId="2F5BC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C468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5452F9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patch/kernel/archive/rockchip64-7.2/rk3528-net-dwmac-rk-rgmii-delays-wip.patch.disabled</w:t>
            </w:r>
          </w:p>
        </w:tc>
      </w:tr>
      <w:tr w14:paraId="5E021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A4CA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VERSION</w:t>
            </w:r>
          </w:p>
        </w:tc>
        <w:tc>
          <w:tcPr>
            <w:tcW w:w="4535" w:type="dxa"/>
            <w:vAlign w:val="center"/>
          </w:tcPr>
          <w:p w14:paraId="65A009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patch/kernel/archive/rockchip64-7.2/rk3528-pmdomain-rockchip-fixes-for-working-usb-rk3528.patch</w:t>
            </w:r>
          </w:p>
        </w:tc>
      </w:tr>
      <w:tr w14:paraId="4107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192C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action.yml</w:t>
            </w:r>
          </w:p>
        </w:tc>
        <w:tc>
          <w:tcPr>
            <w:tcW w:w="4535" w:type="dxa"/>
            <w:vAlign w:val="center"/>
          </w:tcPr>
          <w:p w14:paraId="651211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patch/kernel/archive/rockchip64-7.2/rk3562-0001-arm64-dts-rockchip-Add-RNG-node-for-RK3562.patch</w:t>
            </w:r>
          </w:p>
        </w:tc>
      </w:tr>
      <w:tr w14:paraId="6242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3260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build.sh</w:t>
            </w:r>
          </w:p>
        </w:tc>
        <w:tc>
          <w:tcPr>
            <w:tcW w:w="4535" w:type="dxa"/>
            <w:vAlign w:val="center"/>
          </w:tcPr>
          <w:p w14:paraId="09E4BE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patch/kernel/archive/rockchip64-7.2/rk3562-0002-arm64-dts-rockchip-add-USB3.0-and-USB2.0-nodes-for-R.patch</w:t>
            </w:r>
          </w:p>
        </w:tc>
      </w:tr>
      <w:tr w14:paraId="6681F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8BF0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compile.sh</w:t>
            </w:r>
          </w:p>
        </w:tc>
        <w:tc>
          <w:tcPr>
            <w:tcW w:w="4535" w:type="dxa"/>
            <w:vAlign w:val="center"/>
          </w:tcPr>
          <w:p w14:paraId="50EFDE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patch/kernel/archive/rockchip64-7.2/rk3562-0003-soc-rockchip-add-Clock-Subunit-CSU-driver.patch</w:t>
            </w:r>
          </w:p>
        </w:tc>
      </w:tr>
      <w:tr w14:paraId="19AF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E45F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config/aptly-temp.conf</w:t>
            </w:r>
          </w:p>
        </w:tc>
        <w:tc>
          <w:tcPr>
            <w:tcW w:w="4535" w:type="dxa"/>
            <w:vAlign w:val="center"/>
          </w:tcPr>
          <w:p w14:paraId="59E139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patch/kernel/archive/rockchip64-7.2/rk3562-0004-arm64-dts-rockchip-add-RK3562-CSU-node.patch</w:t>
            </w:r>
          </w:p>
        </w:tc>
      </w:tr>
      <w:tr w14:paraId="2FA8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C2F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config/armbian.key</w:t>
            </w:r>
          </w:p>
        </w:tc>
        <w:tc>
          <w:tcPr>
            <w:tcW w:w="4535" w:type="dxa"/>
            <w:vAlign w:val="center"/>
          </w:tcPr>
          <w:p w14:paraId="777BE3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patch/kernel/archive/rockchip64-7.2/rk3562-0005-net-stmmac-dwmac-rk-add-RK3562-GMAC-support.patch</w:t>
            </w:r>
          </w:p>
        </w:tc>
      </w:tr>
      <w:tr w14:paraId="33EE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3D01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config/boards/9tripod-x3568-v4.csc</w:t>
            </w:r>
          </w:p>
        </w:tc>
        <w:tc>
          <w:tcPr>
            <w:tcW w:w="4535" w:type="dxa"/>
            <w:vAlign w:val="center"/>
          </w:tcPr>
          <w:p w14:paraId="55D4B1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patch/kernel/archive/rockchip64-7.2/rk3562-0006-arm64-dts-rockchip-add-RK3562-GMAC-nodes.patch</w:t>
            </w:r>
          </w:p>
        </w:tc>
      </w:tr>
      <w:tr w14:paraId="749FE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8042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config/boards/README.md</w:t>
            </w:r>
          </w:p>
        </w:tc>
        <w:tc>
          <w:tcPr>
            <w:tcW w:w="4535" w:type="dxa"/>
            <w:vAlign w:val="center"/>
          </w:tcPr>
          <w:p w14:paraId="672198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patch/kernel/archive/rockchip64-7.2/rk3562-0009-clk-rockchip-fix-RK3562-VOP-clock-hierarchy.patch</w:t>
            </w:r>
          </w:p>
        </w:tc>
      </w:tr>
      <w:tr w14:paraId="6312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CEE1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config/boards/aml-a311d-cc.csc</w:t>
            </w:r>
          </w:p>
        </w:tc>
        <w:tc>
          <w:tcPr>
            <w:tcW w:w="4535" w:type="dxa"/>
            <w:vAlign w:val="center"/>
          </w:tcPr>
          <w:p w14:paraId="5EF9F5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patch/kernel/archive/rockchip64-7.2/rk3562-0010-drm-rockchip-add-RK3562-VOP2-support.patch</w:t>
            </w:r>
          </w:p>
        </w:tc>
      </w:tr>
      <w:tr w14:paraId="2749C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8C02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config/boards/aml-c400-plus.conf</w:t>
            </w:r>
          </w:p>
        </w:tc>
        <w:tc>
          <w:tcPr>
            <w:tcW w:w="4535" w:type="dxa"/>
            <w:vAlign w:val="center"/>
          </w:tcPr>
          <w:p w14:paraId="384444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patch/kernel/archive/rockchip64-7.2/rk3562-0011-drm-rockchip-add-RK3562-MIPI-DSI-support.patch</w:t>
            </w:r>
          </w:p>
        </w:tc>
      </w:tr>
      <w:tr w14:paraId="16866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A05D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config/boards/aml-s805-mxq.tvb</w:t>
            </w:r>
          </w:p>
        </w:tc>
        <w:tc>
          <w:tcPr>
            <w:tcW w:w="4535" w:type="dxa"/>
            <w:vAlign w:val="center"/>
          </w:tcPr>
          <w:p w14:paraId="33799D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patch/kernel/archive/rockchip64-7.2/rk3562-0012-arm64-dts-rockchip-add-RK3562-display-nodes.patch</w:t>
            </w:r>
          </w:p>
        </w:tc>
      </w:tr>
      <w:tr w14:paraId="68327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6BB1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config/boards/aml-s905d3-cc.csc</w:t>
            </w:r>
          </w:p>
        </w:tc>
        <w:tc>
          <w:tcPr>
            <w:tcW w:w="4535" w:type="dxa"/>
            <w:vAlign w:val="center"/>
          </w:tcPr>
          <w:p w14:paraId="06067B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patch/kernel/archive/rockchip64-7.2/rk3562-0013-arm64-dts-rockchip-add-SAI-nodes-for-RK3562.patch</w:t>
            </w:r>
          </w:p>
        </w:tc>
      </w:tr>
      <w:tr w14:paraId="15BB2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1F2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config/boards/aml-s9xx-box.tvb</w:t>
            </w:r>
          </w:p>
        </w:tc>
        <w:tc>
          <w:tcPr>
            <w:tcW w:w="4535" w:type="dxa"/>
            <w:vAlign w:val="center"/>
          </w:tcPr>
          <w:p w14:paraId="5623AA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patch/kernel/archive/rockchip64-7.2/rk3562-0014-clk-rockchip-add-RK3562-SAI0-MCLK-GRF-gate.patch</w:t>
            </w:r>
          </w:p>
        </w:tc>
      </w:tr>
      <w:tr w14:paraId="156F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F5F6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config/boards/aml-t95z-plus.tvb</w:t>
            </w:r>
          </w:p>
        </w:tc>
        <w:tc>
          <w:tcPr>
            <w:tcW w:w="4535" w:type="dxa"/>
            <w:vAlign w:val="center"/>
          </w:tcPr>
          <w:p w14:paraId="0C1F9D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patch/kernel/archive/rockchip64-7.2/rk3562-0015-drm-panfrost-enable-extra-clocks-described-by-firmwa.patch</w:t>
            </w:r>
          </w:p>
        </w:tc>
      </w:tr>
      <w:tr w14:paraId="4806E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28B3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config/boards/anbernic-rg-ds.conf</w:t>
            </w:r>
          </w:p>
        </w:tc>
        <w:tc>
          <w:tcPr>
            <w:tcW w:w="4535" w:type="dxa"/>
            <w:vAlign w:val="center"/>
          </w:tcPr>
          <w:p w14:paraId="29453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patch/kernel/archive/rockchip64-7.2/rk3562-0016-pmdomain-rockchip-Add-support-for-rockchip-always-on.patch</w:t>
            </w:r>
          </w:p>
        </w:tc>
      </w:tr>
      <w:tr w14:paraId="63DFD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F3F4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config/boards/anbernic-rg-vita-pro.conf</w:t>
            </w:r>
          </w:p>
        </w:tc>
        <w:tc>
          <w:tcPr>
            <w:tcW w:w="4535" w:type="dxa"/>
            <w:vAlign w:val="center"/>
          </w:tcPr>
          <w:p w14:paraId="1C151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patch/kernel/archive/rockchip64-7.2/rk3562-0017-arm64-dts-rockchip-mark-the-RK3562-GPU-power-domain-.patch</w:t>
            </w:r>
          </w:p>
        </w:tc>
      </w:tr>
      <w:tr w14:paraId="2981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7208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config/boards/arduino-uno-q.conf</w:t>
            </w:r>
          </w:p>
        </w:tc>
        <w:tc>
          <w:tcPr>
            <w:tcW w:w="4535" w:type="dxa"/>
            <w:vAlign w:val="center"/>
          </w:tcPr>
          <w:p w14:paraId="45D7BC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patch/kernel/archive/rockchip64-7.2/rk356x-add-51.2MHz-PLL-rate-for-HDMI.patch</w:t>
            </w:r>
          </w:p>
        </w:tc>
      </w:tr>
      <w:tr w14:paraId="59FE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3AEE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config/boards/armsom-aim7-io.csc</w:t>
            </w:r>
          </w:p>
        </w:tc>
        <w:tc>
          <w:tcPr>
            <w:tcW w:w="4535" w:type="dxa"/>
            <w:vAlign w:val="center"/>
          </w:tcPr>
          <w:p w14:paraId="4C27E9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patch/kernel/archive/rockchip64-7.2/rk356x-add-rkvdec2-support.patch</w:t>
            </w:r>
          </w:p>
        </w:tc>
      </w:tr>
      <w:tr w14:paraId="45BD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D4EA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config/boards/armsom-cm5-io.csc</w:t>
            </w:r>
          </w:p>
        </w:tc>
        <w:tc>
          <w:tcPr>
            <w:tcW w:w="4535" w:type="dxa"/>
            <w:vAlign w:val="center"/>
          </w:tcPr>
          <w:p w14:paraId="783A75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patch/kernel/archive/rockchip64-7.2/rk3576-0010-drm-rockchip-vop2-fix-gamma-lut-write-mask.patch</w:t>
            </w:r>
          </w:p>
        </w:tc>
      </w:tr>
      <w:tr w14:paraId="23D28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148A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config/boards/armsom-cm5-rpi-cm4-io.csc</w:t>
            </w:r>
          </w:p>
        </w:tc>
        <w:tc>
          <w:tcPr>
            <w:tcW w:w="4535" w:type="dxa"/>
            <w:vAlign w:val="center"/>
          </w:tcPr>
          <w:p w14:paraId="6976FF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patch/kernel/archive/rockchip64-7.2/rk3576-0011-drm-rockchip-vop2-vp2-primary-plane.patch</w:t>
            </w:r>
          </w:p>
        </w:tc>
      </w:tr>
      <w:tr w14:paraId="26D62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7719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config/boards/armsom-forge1.csc</w:t>
            </w:r>
          </w:p>
        </w:tc>
        <w:tc>
          <w:tcPr>
            <w:tcW w:w="4535" w:type="dxa"/>
            <w:vAlign w:val="center"/>
          </w:tcPr>
          <w:p w14:paraId="12BA45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patch/kernel/archive/rockchip64-7.2/rk3576-0012-phy-rockchip-usbdp-replay-hpd-on-dp-phy-init.patch</w:t>
            </w:r>
          </w:p>
        </w:tc>
      </w:tr>
      <w:tr w14:paraId="0FF51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4CFB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config/boards/armsom-sige1.csc</w:t>
            </w:r>
          </w:p>
        </w:tc>
        <w:tc>
          <w:tcPr>
            <w:tcW w:w="4535" w:type="dxa"/>
            <w:vAlign w:val="center"/>
          </w:tcPr>
          <w:p w14:paraId="3AEF15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patch/kernel/archive/rockchip64-7.2/rk3576-0013-mmc-sdhci-dwcmshc-rk3576-dll-tap-calibration.patch</w:t>
            </w:r>
          </w:p>
        </w:tc>
      </w:tr>
      <w:tr w14:paraId="1215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2ACD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config/boards/armsom-sige3.csc</w:t>
            </w:r>
          </w:p>
        </w:tc>
        <w:tc>
          <w:tcPr>
            <w:tcW w:w="4535" w:type="dxa"/>
            <w:vAlign w:val="center"/>
          </w:tcPr>
          <w:p w14:paraId="1D74E2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patch/kernel/archive/rockchip64-7.2/rk3576-0014-mmc-sdhci-dwcmshc-rk3562-dll-settings.patch</w:t>
            </w:r>
          </w:p>
        </w:tc>
      </w:tr>
      <w:tr w14:paraId="3C0E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AB6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config/boards/armsom-sige5.csc</w:t>
            </w:r>
          </w:p>
        </w:tc>
        <w:tc>
          <w:tcPr>
            <w:tcW w:w="4535" w:type="dxa"/>
            <w:vAlign w:val="center"/>
          </w:tcPr>
          <w:p w14:paraId="5F683B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patch/kernel/archive/rockchip64-7.2/rk3576-pwm-v5-with-fix-for-v7.2.patch</w:t>
            </w:r>
          </w:p>
        </w:tc>
      </w:tr>
      <w:tr w14:paraId="6840D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77A6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config/boards/armsom-sige7.csc</w:t>
            </w:r>
          </w:p>
        </w:tc>
        <w:tc>
          <w:tcPr>
            <w:tcW w:w="4535" w:type="dxa"/>
            <w:vAlign w:val="center"/>
          </w:tcPr>
          <w:p w14:paraId="5F64D2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patch/kernel/archive/rockchip64-7.2/rk3588-0010-fix-clk-divisions-INLINE-REWORK.patch</w:t>
            </w:r>
          </w:p>
        </w:tc>
      </w:tr>
      <w:tr w14:paraId="231C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5A87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config/boards/armsom-w3.csc</w:t>
            </w:r>
          </w:p>
        </w:tc>
        <w:tc>
          <w:tcPr>
            <w:tcW w:w="4535" w:type="dxa"/>
            <w:vAlign w:val="center"/>
          </w:tcPr>
          <w:p w14:paraId="7A3F0B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patch/kernel/archive/rockchip64-7.2/rk3588-0025-add-missing-op-nodes.patch</w:t>
            </w:r>
          </w:p>
        </w:tc>
      </w:tr>
      <w:tr w14:paraId="3E34B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3750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config/boards/avaota-a1.csc</w:t>
            </w:r>
          </w:p>
        </w:tc>
        <w:tc>
          <w:tcPr>
            <w:tcW w:w="4535" w:type="dxa"/>
            <w:vAlign w:val="center"/>
          </w:tcPr>
          <w:p w14:paraId="056A9E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patch/kernel/archive/rockchip64-7.2/rk3588-1010-arm64-dts-rock-5b-Slow-down-emmc-to-hs200.patch</w:t>
            </w:r>
          </w:p>
        </w:tc>
      </w:tr>
      <w:tr w14:paraId="7ECB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C121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config/boards/ayn-odin2.csc</w:t>
            </w:r>
          </w:p>
        </w:tc>
        <w:tc>
          <w:tcPr>
            <w:tcW w:w="4535" w:type="dxa"/>
            <w:vAlign w:val="center"/>
          </w:tcPr>
          <w:p w14:paraId="034486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patch/kernel/archive/rockchip64-7.2/rk3588-1040-board-khadas-edge2-add-nodes.patch</w:t>
            </w:r>
          </w:p>
        </w:tc>
      </w:tr>
      <w:tr w14:paraId="3BF36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F471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config/boards/ayn-odin2mini.csc</w:t>
            </w:r>
          </w:p>
        </w:tc>
        <w:tc>
          <w:tcPr>
            <w:tcW w:w="4535" w:type="dxa"/>
            <w:vAlign w:val="center"/>
          </w:tcPr>
          <w:p w14:paraId="0D4088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patch/kernel/archive/rockchip64-7.2/rk3588-1041-board-khadas-edge2-mcu.patch</w:t>
            </w:r>
          </w:p>
        </w:tc>
      </w:tr>
      <w:tr w14:paraId="7D380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CDD3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config/boards/ayn-odin2portal.csc</w:t>
            </w:r>
          </w:p>
        </w:tc>
        <w:tc>
          <w:tcPr>
            <w:tcW w:w="4535" w:type="dxa"/>
            <w:vAlign w:val="center"/>
          </w:tcPr>
          <w:p w14:paraId="4817D7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patch/kernel/archive/rockchip64-7.2/rk3588-1051-board-nanopc-t6-fan-support.patch</w:t>
            </w:r>
          </w:p>
        </w:tc>
      </w:tr>
      <w:tr w14:paraId="78AE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1D63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config/boards/ayn-odin3.csc</w:t>
            </w:r>
          </w:p>
        </w:tc>
        <w:tc>
          <w:tcPr>
            <w:tcW w:w="4535" w:type="dxa"/>
            <w:vAlign w:val="center"/>
          </w:tcPr>
          <w:p w14:paraId="262290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patch/kernel/archive/rockchip64-7.2/rk3588-1052-board-nanopc-t6-fix-usb3-a.patch</w:t>
            </w:r>
          </w:p>
        </w:tc>
      </w:tr>
      <w:tr w14:paraId="3AAAC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43DA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config/boards/ayn-thor.csc</w:t>
            </w:r>
          </w:p>
        </w:tc>
        <w:tc>
          <w:tcPr>
            <w:tcW w:w="4535" w:type="dxa"/>
            <w:vAlign w:val="center"/>
          </w:tcPr>
          <w:p w14:paraId="78F57C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patch/kernel/archive/rockchip64-7.2/rk3588-1064-arm64-dts-rockchip-Add-missing-hym8563-clock-frequen.patch</w:t>
            </w:r>
          </w:p>
        </w:tc>
      </w:tr>
      <w:tr w14:paraId="211C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60A8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config/boards/bananapi.conf</w:t>
            </w:r>
          </w:p>
        </w:tc>
        <w:tc>
          <w:tcPr>
            <w:tcW w:w="4535" w:type="dxa"/>
            <w:vAlign w:val="center"/>
          </w:tcPr>
          <w:p w14:paraId="561F3D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patch/kernel/archive/rockchip64-7.2/rk3588-1102-arm64-dts-rockchip-opi5-compact-fix-bluetooth.patch</w:t>
            </w:r>
          </w:p>
        </w:tc>
      </w:tr>
      <w:tr w14:paraId="4908B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AEF0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config/boards/bananapicm4io.conf</w:t>
            </w:r>
          </w:p>
        </w:tc>
        <w:tc>
          <w:tcPr>
            <w:tcW w:w="4535" w:type="dxa"/>
            <w:vAlign w:val="center"/>
          </w:tcPr>
          <w:p w14:paraId="21B3B7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patch/kernel/archive/rockchip64-7.2/rk3588-1210-arm64-dts-rockchip-Enable-HDMI1-and-audio-for-HDMI0and1.patch</w:t>
            </w:r>
          </w:p>
        </w:tc>
      </w:tr>
      <w:tr w14:paraId="4C5DA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0E2F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config/boards/bananapif3.conf</w:t>
            </w:r>
          </w:p>
        </w:tc>
        <w:tc>
          <w:tcPr>
            <w:tcW w:w="4535" w:type="dxa"/>
            <w:vAlign w:val="center"/>
          </w:tcPr>
          <w:p w14:paraId="02E8F3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patch/kernel/archive/rockchip64-7.2/rk3588-1211-arm64-dts-rk3588s-roc-pc-Enable-HDMI-audio.patch</w:t>
            </w:r>
          </w:p>
        </w:tc>
      </w:tr>
      <w:tr w14:paraId="7DAF5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F0C9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config/boards/bananapim1plus.csc</w:t>
            </w:r>
          </w:p>
        </w:tc>
        <w:tc>
          <w:tcPr>
            <w:tcW w:w="4535" w:type="dxa"/>
            <w:vAlign w:val="center"/>
          </w:tcPr>
          <w:p w14:paraId="55D47B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patch/kernel/archive/rockchip64-7.2/rk3588-1212-arm64-dts-Automatic-fan-speed-and-USB-3.0-Type-A-por.patch</w:t>
            </w:r>
          </w:p>
        </w:tc>
      </w:tr>
      <w:tr w14:paraId="0DDE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7F93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config/boards/bananapim2.eos</w:t>
            </w:r>
          </w:p>
        </w:tc>
        <w:tc>
          <w:tcPr>
            <w:tcW w:w="4535" w:type="dxa"/>
            <w:vAlign w:val="center"/>
          </w:tcPr>
          <w:p w14:paraId="761E5E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patch/kernel/archive/rockchip64-7.2/rk3588-1213-arm64-dts-rk3588s-roc-pc-Enable-USB-type-C-port.patch</w:t>
            </w:r>
          </w:p>
        </w:tc>
      </w:tr>
      <w:tr w14:paraId="3A00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E03F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config/boards/bananapim2plus.csc</w:t>
            </w:r>
          </w:p>
        </w:tc>
        <w:tc>
          <w:tcPr>
            <w:tcW w:w="4535" w:type="dxa"/>
            <w:vAlign w:val="center"/>
          </w:tcPr>
          <w:p w14:paraId="75E4C3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patch/kernel/archive/rockchip64-7.2/rk3588-1220-arm64-dts-rockchip-describe-pcie-ethernets-on-many-boards.patch</w:t>
            </w:r>
          </w:p>
        </w:tc>
      </w:tr>
      <w:tr w14:paraId="089A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937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config/boards/bananapim2pro.csc</w:t>
            </w:r>
          </w:p>
        </w:tc>
        <w:tc>
          <w:tcPr>
            <w:tcW w:w="4535" w:type="dxa"/>
            <w:vAlign w:val="center"/>
          </w:tcPr>
          <w:p w14:paraId="689329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patch/kernel/archive/rockchip64-7.2/rk3588-1221-arm64-fix-typec-for-orangepi-5-5b.patch</w:t>
            </w:r>
          </w:p>
        </w:tc>
      </w:tr>
      <w:tr w14:paraId="3ABC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0C5A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config/boards/bananapim2s.conf</w:t>
            </w:r>
          </w:p>
        </w:tc>
        <w:tc>
          <w:tcPr>
            <w:tcW w:w="4535" w:type="dxa"/>
            <w:vAlign w:val="center"/>
          </w:tcPr>
          <w:p w14:paraId="0ACF67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patch/kernel/archive/rockchip64-7.2/rk3588-1230-can-rockchip-add-rk3588-can-support.patch</w:t>
            </w:r>
          </w:p>
        </w:tc>
      </w:tr>
      <w:tr w14:paraId="7E4C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F1A6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config/boards/bananapim2ultra.csc</w:t>
            </w:r>
          </w:p>
        </w:tc>
        <w:tc>
          <w:tcPr>
            <w:tcW w:w="4535" w:type="dxa"/>
            <w:vAlign w:val="center"/>
          </w:tcPr>
          <w:p w14:paraId="5DA4D0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patch/kernel/archive/rockchip64-7.2/rk3588-rock-5b-plus-add-gpio-line-names.patch</w:t>
            </w:r>
          </w:p>
        </w:tc>
      </w:tr>
      <w:tr w14:paraId="07EE0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2791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config/boards/bananapim2zero.csc</w:t>
            </w:r>
          </w:p>
        </w:tc>
        <w:tc>
          <w:tcPr>
            <w:tcW w:w="4535" w:type="dxa"/>
            <w:vAlign w:val="center"/>
          </w:tcPr>
          <w:p w14:paraId="3567C1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patch/kernel/archive/rockchip64-7.2/rk35xx-montjoie-crypto-v2-rk35xx.patch</w:t>
            </w:r>
          </w:p>
        </w:tc>
      </w:tr>
      <w:tr w14:paraId="3520F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35F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config/boards/bananapim3.csc</w:t>
            </w:r>
          </w:p>
        </w:tc>
        <w:tc>
          <w:tcPr>
            <w:tcW w:w="4535" w:type="dxa"/>
            <w:vAlign w:val="center"/>
          </w:tcPr>
          <w:p w14:paraId="7747A3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patch/kernel/archive/rockchip64-7.2/rk35xx-panthor-1GHz.patch</w:t>
            </w:r>
          </w:p>
        </w:tc>
      </w:tr>
      <w:tr w14:paraId="1B6C7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378A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config/boards/bananapim4berry.conf</w:t>
            </w:r>
          </w:p>
        </w:tc>
        <w:tc>
          <w:tcPr>
            <w:tcW w:w="4535" w:type="dxa"/>
            <w:vAlign w:val="center"/>
          </w:tcPr>
          <w:p w14:paraId="4DFBFA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patch/kernel/archive/rockchip64-7.2/temporary-workaround-dma-reset.patch</w:t>
            </w:r>
          </w:p>
        </w:tc>
      </w:tr>
      <w:tr w14:paraId="5BFE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FB8A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config/boards/bananapim4zero.conf</w:t>
            </w:r>
          </w:p>
        </w:tc>
        <w:tc>
          <w:tcPr>
            <w:tcW w:w="4535" w:type="dxa"/>
            <w:vAlign w:val="center"/>
          </w:tcPr>
          <w:p w14:paraId="7C7346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patch/kernel/archive/rockchip64-7.2/wifi-4003-add-bcm43342-chip.patch</w:t>
            </w:r>
          </w:p>
        </w:tc>
      </w:tr>
      <w:tr w14:paraId="49237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A04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config/boards/bananapim5.conf</w:t>
            </w:r>
          </w:p>
        </w:tc>
        <w:tc>
          <w:tcPr>
            <w:tcW w:w="4535" w:type="dxa"/>
            <w:vAlign w:val="center"/>
          </w:tcPr>
          <w:p w14:paraId="1FB043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patch/kernel/archive/rockchip64-7.3/0000.patching_config.yaml</w:t>
            </w:r>
          </w:p>
        </w:tc>
      </w:tr>
      <w:tr w14:paraId="15640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8C59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config/boards/bananapim5pro.conf</w:t>
            </w:r>
          </w:p>
        </w:tc>
        <w:tc>
          <w:tcPr>
            <w:tcW w:w="4535" w:type="dxa"/>
            <w:vAlign w:val="center"/>
          </w:tcPr>
          <w:p w14:paraId="296892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patch/kernel/archive/rockchip64-7.3/HACK-Ignore-SError-to-enable-rk3399-PCIe-bus-enumera.patch</w:t>
            </w:r>
          </w:p>
        </w:tc>
      </w:tr>
      <w:tr w14:paraId="7FC7E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8B32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config/boards/bananapim64.csc</w:t>
            </w:r>
          </w:p>
        </w:tc>
        <w:tc>
          <w:tcPr>
            <w:tcW w:w="4535" w:type="dxa"/>
            <w:vAlign w:val="center"/>
          </w:tcPr>
          <w:p w14:paraId="3287CE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patch/kernel/archive/rockchip64-7.3/add-board-helios64.patch</w:t>
            </w:r>
          </w:p>
        </w:tc>
      </w:tr>
      <w:tr w14:paraId="3924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446E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config/boards/bananapim7.conf</w:t>
            </w:r>
          </w:p>
        </w:tc>
        <w:tc>
          <w:tcPr>
            <w:tcW w:w="4535" w:type="dxa"/>
            <w:vAlign w:val="center"/>
          </w:tcPr>
          <w:p w14:paraId="2DC2D7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patch/kernel/archive/rockchip64-7.3/board-firefly-rk3399-dts.patch</w:t>
            </w:r>
          </w:p>
        </w:tc>
      </w:tr>
      <w:tr w14:paraId="76BD2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20B1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config/boards/bananapipro.csc</w:t>
            </w:r>
          </w:p>
        </w:tc>
        <w:tc>
          <w:tcPr>
            <w:tcW w:w="4535" w:type="dxa"/>
            <w:vAlign w:val="center"/>
          </w:tcPr>
          <w:p w14:paraId="6555C6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patch/kernel/archive/rockchip64-7.3/board-helios64-dts-fix-stability-issues.patch</w:t>
            </w:r>
          </w:p>
        </w:tc>
      </w:tr>
      <w:tr w14:paraId="0C80B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C655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config/boards/bananapir2.conf</w:t>
            </w:r>
          </w:p>
        </w:tc>
        <w:tc>
          <w:tcPr>
            <w:tcW w:w="4535" w:type="dxa"/>
            <w:vAlign w:val="center"/>
          </w:tcPr>
          <w:p w14:paraId="42BD2B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patch/kernel/archive/rockchip64-7.3/board-helios64-remove-pcie-ep-gpios.patch</w:t>
            </w:r>
          </w:p>
        </w:tc>
      </w:tr>
      <w:tr w14:paraId="158BF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FDB9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config/boards/bananapir2pro.csc</w:t>
            </w:r>
          </w:p>
        </w:tc>
        <w:tc>
          <w:tcPr>
            <w:tcW w:w="4535" w:type="dxa"/>
            <w:vAlign w:val="center"/>
          </w:tcPr>
          <w:p w14:paraId="3AAC09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patch/kernel/archive/rockchip64-7.3/board-nanopc-t4-add-typec-dp.patch</w:t>
            </w:r>
          </w:p>
        </w:tc>
      </w:tr>
      <w:tr w14:paraId="3B04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AE5D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config/boards/bananapir4.csc</w:t>
            </w:r>
          </w:p>
        </w:tc>
        <w:tc>
          <w:tcPr>
            <w:tcW w:w="4535" w:type="dxa"/>
            <w:vAlign w:val="center"/>
          </w:tcPr>
          <w:p w14:paraId="697CDA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patch/kernel/archive/rockchip64-7.3/board-nanopi-m4v2-dts-add-sound-card.patch</w:t>
            </w:r>
          </w:p>
        </w:tc>
      </w:tr>
      <w:tr w14:paraId="497E0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0AFE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config/boards/beaglebadge.conf</w:t>
            </w:r>
          </w:p>
        </w:tc>
        <w:tc>
          <w:tcPr>
            <w:tcW w:w="4535" w:type="dxa"/>
            <w:vAlign w:val="center"/>
          </w:tcPr>
          <w:p w14:paraId="337F6F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patch/kernel/archive/rockchip64-7.3/board-nanopi-m5-add-wifi-bt-and-misc.patch</w:t>
            </w:r>
          </w:p>
        </w:tc>
      </w:tr>
      <w:tr w14:paraId="1D27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FED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config/boards/beaglebone-ai64.conf</w:t>
            </w:r>
          </w:p>
        </w:tc>
        <w:tc>
          <w:tcPr>
            <w:tcW w:w="4535" w:type="dxa"/>
            <w:vAlign w:val="center"/>
          </w:tcPr>
          <w:p w14:paraId="6332D9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patch/kernel/archive/rockchip64-7.3/board-nanopi-r2c-plus.patch</w:t>
            </w:r>
          </w:p>
        </w:tc>
      </w:tr>
      <w:tr w14:paraId="695B9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A825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config/boards/beagleplay.conf</w:t>
            </w:r>
          </w:p>
        </w:tc>
        <w:tc>
          <w:tcPr>
            <w:tcW w:w="4535" w:type="dxa"/>
            <w:vAlign w:val="center"/>
          </w:tcPr>
          <w:p w14:paraId="273866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patch/kernel/archive/rockchip64-7.3/board-nanopi-r2s.patch</w:t>
            </w:r>
          </w:p>
        </w:tc>
      </w:tr>
      <w:tr w14:paraId="6723D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9B84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config/boards/beaglev.eos</w:t>
            </w:r>
          </w:p>
        </w:tc>
        <w:tc>
          <w:tcPr>
            <w:tcW w:w="4535" w:type="dxa"/>
            <w:vAlign w:val="center"/>
          </w:tcPr>
          <w:p w14:paraId="53028D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patch/kernel/archive/rockchip64-7.3/board-nanopi-r3s-fix-leds.patch</w:t>
            </w:r>
          </w:p>
        </w:tc>
      </w:tr>
      <w:tr w14:paraId="657BB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2A2A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config/boards/beagley-ai.conf</w:t>
            </w:r>
          </w:p>
        </w:tc>
        <w:tc>
          <w:tcPr>
            <w:tcW w:w="4535" w:type="dxa"/>
            <w:vAlign w:val="center"/>
          </w:tcPr>
          <w:p w14:paraId="5FFD0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patch/kernel/archive/rockchip64-7.3/board-nanopi-r3s-fix-missing-ethernet1-alias.patch</w:t>
            </w:r>
          </w:p>
        </w:tc>
      </w:tr>
      <w:tr w14:paraId="08754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D38C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config/boards/beelinkx2.tvb</w:t>
            </w:r>
          </w:p>
        </w:tc>
        <w:tc>
          <w:tcPr>
            <w:tcW w:w="4535" w:type="dxa"/>
            <w:vAlign w:val="center"/>
          </w:tcPr>
          <w:p w14:paraId="54D844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patch/kernel/archive/rockchip64-7.3/board-nanopi-r4s-pwmfan.patch</w:t>
            </w:r>
          </w:p>
        </w:tc>
      </w:tr>
      <w:tr w14:paraId="232C6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FB9E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config/boards/bestv-r3300-l.csc</w:t>
            </w:r>
          </w:p>
        </w:tc>
        <w:tc>
          <w:tcPr>
            <w:tcW w:w="4535" w:type="dxa"/>
            <w:vAlign w:val="center"/>
          </w:tcPr>
          <w:p w14:paraId="396B5F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patch/kernel/archive/rockchip64-7.3/board-nanopi-zero2-enable-pcie.patch</w:t>
            </w:r>
          </w:p>
        </w:tc>
      </w:tr>
      <w:tr w14:paraId="75E15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5A95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config/boards/bigtreetech-cb1.conf</w:t>
            </w:r>
          </w:p>
        </w:tc>
        <w:tc>
          <w:tcPr>
            <w:tcW w:w="4535" w:type="dxa"/>
            <w:vAlign w:val="center"/>
          </w:tcPr>
          <w:p w14:paraId="5EEE27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patch/kernel/archive/rockchip64-7.3/board-odroidm1-add-nodes-for-i2c-pwm-uart-spi.patch</w:t>
            </w:r>
          </w:p>
        </w:tc>
      </w:tr>
      <w:tr w14:paraId="3347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F865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config/boards/bigtreetech-cb2.conf</w:t>
            </w:r>
          </w:p>
        </w:tc>
        <w:tc>
          <w:tcPr>
            <w:tcW w:w="4535" w:type="dxa"/>
            <w:vAlign w:val="center"/>
          </w:tcPr>
          <w:p w14:paraId="37E103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patch/kernel/archive/rockchip64-7.3/board-odroidm1-change-ethernet-TXD-timing-delay-value.patch</w:t>
            </w:r>
          </w:p>
        </w:tc>
      </w:tr>
      <w:tr w14:paraId="3BE5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AFCE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config/boards/cainiao-cniot-core.csc</w:t>
            </w:r>
          </w:p>
        </w:tc>
        <w:tc>
          <w:tcPr>
            <w:tcW w:w="4535" w:type="dxa"/>
            <w:vAlign w:val="center"/>
          </w:tcPr>
          <w:p w14:paraId="108EF1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patch/kernel/archive/rockchip64-7.3/board-odroidm2-enable-hdmi-audio.patch</w:t>
            </w:r>
          </w:p>
        </w:tc>
      </w:tr>
      <w:tr w14:paraId="35E55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2C28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config/boards/cherryba-m1.csc</w:t>
            </w:r>
          </w:p>
        </w:tc>
        <w:tc>
          <w:tcPr>
            <w:tcW w:w="4535" w:type="dxa"/>
            <w:vAlign w:val="center"/>
          </w:tcPr>
          <w:p w14:paraId="2E8BD2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patch/kernel/archive/rockchip64-7.3/board-odroidm2-fix-for-ethernet.patch</w:t>
            </w:r>
          </w:p>
        </w:tc>
      </w:tr>
      <w:tr w14:paraId="02D06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5F0A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config/boards/cix-acpi.conf</w:t>
            </w:r>
          </w:p>
        </w:tc>
        <w:tc>
          <w:tcPr>
            <w:tcW w:w="4535" w:type="dxa"/>
            <w:vAlign w:val="center"/>
          </w:tcPr>
          <w:p w14:paraId="1A3555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patch/kernel/archive/rockchip64-7.3/board-odroidm2-fix-usbc-in-otg-mode.patch</w:t>
            </w:r>
          </w:p>
        </w:tc>
      </w:tr>
      <w:tr w14:paraId="4369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1316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config/boards/clearfogbase.csc</w:t>
            </w:r>
          </w:p>
        </w:tc>
        <w:tc>
          <w:tcPr>
            <w:tcW w:w="4535" w:type="dxa"/>
            <w:vAlign w:val="center"/>
          </w:tcPr>
          <w:p w14:paraId="2CA041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patch/kernel/archive/rockchip64-7.3/board-odroidm2-support-for-vu8s-panel.patch</w:t>
            </w:r>
          </w:p>
        </w:tc>
      </w:tr>
      <w:tr w14:paraId="6ECD3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82B2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config/boards/clearfogpro.conf</w:t>
            </w:r>
          </w:p>
        </w:tc>
        <w:tc>
          <w:tcPr>
            <w:tcW w:w="4535" w:type="dxa"/>
            <w:vAlign w:val="center"/>
          </w:tcPr>
          <w:p w14:paraId="4CF872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patch/kernel/archive/rockchip64-7.3/board-orangepi-5-es8388-route-mclk-to-io.patch</w:t>
            </w:r>
          </w:p>
        </w:tc>
      </w:tr>
      <w:tr w14:paraId="70D1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0687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config/boards/clockworkpi-a06.csc</w:t>
            </w:r>
          </w:p>
        </w:tc>
        <w:tc>
          <w:tcPr>
            <w:tcW w:w="4535" w:type="dxa"/>
            <w:vAlign w:val="center"/>
          </w:tcPr>
          <w:p w14:paraId="7000F8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patch/kernel/archive/rockchip64-7.3/board-orangepi-r1-plus.patch</w:t>
            </w:r>
          </w:p>
        </w:tc>
      </w:tr>
      <w:tr w14:paraId="6C707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3299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config/boards/cm3588-nas.csc</w:t>
            </w:r>
          </w:p>
        </w:tc>
        <w:tc>
          <w:tcPr>
            <w:tcW w:w="4535" w:type="dxa"/>
            <w:vAlign w:val="center"/>
          </w:tcPr>
          <w:p w14:paraId="4D871C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patch/kernel/archive/rockchip64-7.3/board-orangepi-rk3399-pcie.patch</w:t>
            </w:r>
          </w:p>
        </w:tc>
      </w:tr>
      <w:tr w14:paraId="7C24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056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config/boards/coolpi-cm5.csc</w:t>
            </w:r>
          </w:p>
        </w:tc>
        <w:tc>
          <w:tcPr>
            <w:tcW w:w="4535" w:type="dxa"/>
            <w:vAlign w:val="center"/>
          </w:tcPr>
          <w:p w14:paraId="4AF0C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patch/kernel/archive/rockchip64-7.3/board-orangepi3b-0001-add-uwe5622-wifi-bt-nodes.patch</w:t>
            </w:r>
          </w:p>
        </w:tc>
      </w:tr>
      <w:tr w14:paraId="20C8A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0E1C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config/boards/coolpi-genbook.csc</w:t>
            </w:r>
          </w:p>
        </w:tc>
        <w:tc>
          <w:tcPr>
            <w:tcW w:w="4535" w:type="dxa"/>
            <w:vAlign w:val="center"/>
          </w:tcPr>
          <w:p w14:paraId="703ABB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patch/kernel/archive/rockchip64-7.3/board-orangepi3b-0002-specify-target-supply-for-sata2.patch</w:t>
            </w:r>
          </w:p>
        </w:tc>
      </w:tr>
      <w:tr w14:paraId="4F96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2059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config/boards/cubie-a7z.csc</w:t>
            </w:r>
          </w:p>
        </w:tc>
        <w:tc>
          <w:tcPr>
            <w:tcW w:w="4535" w:type="dxa"/>
            <w:vAlign w:val="center"/>
          </w:tcPr>
          <w:p w14:paraId="4F48C1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patch/kernel/archive/rockchip64-7.3/board-orangepi5-sata-supply.patch</w:t>
            </w:r>
          </w:p>
        </w:tc>
      </w:tr>
      <w:tr w14:paraId="7956B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FC80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config/boards/cubieboard.csc</w:t>
            </w:r>
          </w:p>
        </w:tc>
        <w:tc>
          <w:tcPr>
            <w:tcW w:w="4535" w:type="dxa"/>
            <w:vAlign w:val="center"/>
          </w:tcPr>
          <w:p w14:paraId="2AFB28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patch/kernel/archive/rockchip64-7.3/board-pbp-add-dp-alt-mode.patch</w:t>
            </w:r>
          </w:p>
        </w:tc>
      </w:tr>
      <w:tr w14:paraId="0C22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CF94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config/boards/cubieboard2.csc</w:t>
            </w:r>
          </w:p>
        </w:tc>
        <w:tc>
          <w:tcPr>
            <w:tcW w:w="4535" w:type="dxa"/>
            <w:vAlign w:val="center"/>
          </w:tcPr>
          <w:p w14:paraId="584601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patch/kernel/archive/rockchip64-7.3/board-radxa-e25-sdmmc0-fix.patch</w:t>
            </w:r>
          </w:p>
        </w:tc>
      </w:tr>
      <w:tr w14:paraId="6F6AF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E23F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config/boards/cubieboard4.eos</w:t>
            </w:r>
          </w:p>
        </w:tc>
        <w:tc>
          <w:tcPr>
            <w:tcW w:w="4535" w:type="dxa"/>
            <w:vAlign w:val="center"/>
          </w:tcPr>
          <w:p w14:paraId="047BFA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patch/kernel/archive/rockchip64-7.3/board-radxa-e25-usb3-and-emmc-fix.patch</w:t>
            </w:r>
          </w:p>
        </w:tc>
      </w:tr>
      <w:tr w14:paraId="6013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56AB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config/boards/cubietruck.csc</w:t>
            </w:r>
          </w:p>
        </w:tc>
        <w:tc>
          <w:tcPr>
            <w:tcW w:w="4535" w:type="dxa"/>
            <w:vAlign w:val="center"/>
          </w:tcPr>
          <w:p w14:paraId="075B2E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patch/kernel/archive/rockchip64-7.3/board-rgds-01-asoc-aw87391.patch</w:t>
            </w:r>
          </w:p>
        </w:tc>
      </w:tr>
      <w:tr w14:paraId="72459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6BFA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config/boards/cubietruckplus.eos</w:t>
            </w:r>
          </w:p>
        </w:tc>
        <w:tc>
          <w:tcPr>
            <w:tcW w:w="4535" w:type="dxa"/>
            <w:vAlign w:val="center"/>
          </w:tcPr>
          <w:p w14:paraId="7AC76F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patch/kernel/archive/rockchip64-7.3/board-rgds-03-goodix-no-cfg-from-disk.patch</w:t>
            </w:r>
          </w:p>
        </w:tc>
      </w:tr>
      <w:tr w14:paraId="22D68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F57C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config/boards/cubox-i.conf</w:t>
            </w:r>
          </w:p>
        </w:tc>
        <w:tc>
          <w:tcPr>
            <w:tcW w:w="4535" w:type="dxa"/>
            <w:vAlign w:val="center"/>
          </w:tcPr>
          <w:p w14:paraId="5839E9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patch/kernel/archive/rockchip64-7.3/board-rgds-04-usb-otg-dual-role.patch</w:t>
            </w:r>
          </w:p>
        </w:tc>
      </w:tr>
      <w:tr w14:paraId="4EBB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AB6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config/boards/cyber-aib-rk3588.csc</w:t>
            </w:r>
          </w:p>
        </w:tc>
        <w:tc>
          <w:tcPr>
            <w:tcW w:w="4535" w:type="dxa"/>
            <w:vAlign w:val="center"/>
          </w:tcPr>
          <w:p w14:paraId="10AA36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patch/kernel/archive/rockchip64-7.3/board-rk3328-roc-cc-dts-enable-dmc.patch</w:t>
            </w:r>
          </w:p>
        </w:tc>
      </w:tr>
      <w:tr w14:paraId="7936A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5685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config/boards/dg-svr-865-tiny.conf</w:t>
            </w:r>
          </w:p>
        </w:tc>
        <w:tc>
          <w:tcPr>
            <w:tcW w:w="4535" w:type="dxa"/>
            <w:vAlign w:val="center"/>
          </w:tcPr>
          <w:p w14:paraId="23FD01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patch/kernel/archive/rockchip64-7.3/board-rk3328-roc-cc-dts-ram-profile.patch</w:t>
            </w:r>
          </w:p>
        </w:tc>
      </w:tr>
      <w:tr w14:paraId="6C8F8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DB29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config/boards/dshanpi-a1.csc</w:t>
            </w:r>
          </w:p>
        </w:tc>
        <w:tc>
          <w:tcPr>
            <w:tcW w:w="4535" w:type="dxa"/>
            <w:vAlign w:val="center"/>
          </w:tcPr>
          <w:p w14:paraId="3B563C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patch/kernel/archive/rockchip64-7.3/board-rk3328-roc-pc-dts-ram-profile.patch</w:t>
            </w:r>
          </w:p>
        </w:tc>
      </w:tr>
      <w:tr w14:paraId="38F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20CC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config/boards/dshanpi-r1.csc</w:t>
            </w:r>
          </w:p>
        </w:tc>
        <w:tc>
          <w:tcPr>
            <w:tcW w:w="4535" w:type="dxa"/>
            <w:vAlign w:val="center"/>
          </w:tcPr>
          <w:p w14:paraId="6B015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patch/kernel/archive/rockchip64-7.3/board-rk3328-roc-pc.patch</w:t>
            </w:r>
          </w:p>
        </w:tc>
      </w:tr>
      <w:tr w14:paraId="7C6B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1B0C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config/boards/dusun-dsom-010r.csc</w:t>
            </w:r>
          </w:p>
        </w:tc>
        <w:tc>
          <w:tcPr>
            <w:tcW w:w="4535" w:type="dxa"/>
            <w:vAlign w:val="center"/>
          </w:tcPr>
          <w:p w14:paraId="6A82D4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patch/kernel/archive/rockchip64-7.3/board-rock3a-0001-emmc-sfc.patch</w:t>
            </w:r>
          </w:p>
        </w:tc>
      </w:tr>
      <w:tr w14:paraId="13DD6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5B09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config/boards/easepi-a2.conf</w:t>
            </w:r>
          </w:p>
        </w:tc>
        <w:tc>
          <w:tcPr>
            <w:tcW w:w="4535" w:type="dxa"/>
            <w:vAlign w:val="center"/>
          </w:tcPr>
          <w:p w14:paraId="715718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patch/kernel/archive/rockchip64-7.3/board-rock3a-0002-usb3.patch</w:t>
            </w:r>
          </w:p>
        </w:tc>
      </w:tr>
      <w:tr w14:paraId="5D34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2737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config/boards/easepi-r2.conf</w:t>
            </w:r>
          </w:p>
        </w:tc>
        <w:tc>
          <w:tcPr>
            <w:tcW w:w="4535" w:type="dxa"/>
            <w:vAlign w:val="center"/>
          </w:tcPr>
          <w:p w14:paraId="385B06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patch/kernel/archive/rockchip64-7.3/board-rock3a-0003-add-gpio-names.patch</w:t>
            </w:r>
          </w:p>
        </w:tc>
      </w:tr>
      <w:tr w14:paraId="0F855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7ED2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config/boards/easy-eai-nano.csc</w:t>
            </w:r>
          </w:p>
        </w:tc>
        <w:tc>
          <w:tcPr>
            <w:tcW w:w="4535" w:type="dxa"/>
            <w:vAlign w:val="center"/>
          </w:tcPr>
          <w:p w14:paraId="319FD7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patch/kernel/archive/rockchip64-7.3/board-rock5c-add-gpio-names.patch</w:t>
            </w:r>
          </w:p>
        </w:tc>
      </w:tr>
      <w:tr w14:paraId="21B4D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129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config/boards/ebyte-ecb41-pge.csc</w:t>
            </w:r>
          </w:p>
        </w:tc>
        <w:tc>
          <w:tcPr>
            <w:tcW w:w="4535" w:type="dxa"/>
            <w:vAlign w:val="center"/>
          </w:tcPr>
          <w:p w14:paraId="7052F0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patch/kernel/archive/rockchip64-7.3/board-rock64-mali-supply.patch</w:t>
            </w:r>
          </w:p>
        </w:tc>
      </w:tr>
      <w:tr w14:paraId="2DEEA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3DAD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config/boards/espressobin.conf</w:t>
            </w:r>
          </w:p>
        </w:tc>
        <w:tc>
          <w:tcPr>
            <w:tcW w:w="4535" w:type="dxa"/>
            <w:vAlign w:val="center"/>
          </w:tcPr>
          <w:p w14:paraId="135B2D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patch/kernel/archive/rockchip64-7.3/board-rockpi-4a-cap-spi-nor-frequency.patch</w:t>
            </w:r>
          </w:p>
        </w:tc>
      </w:tr>
      <w:tr w14:paraId="0B80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A262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config/boards/fe-som-rk3399.eos</w:t>
            </w:r>
          </w:p>
        </w:tc>
        <w:tc>
          <w:tcPr>
            <w:tcW w:w="4535" w:type="dxa"/>
            <w:vAlign w:val="center"/>
          </w:tcPr>
          <w:p w14:paraId="4981DD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patch/kernel/archive/rockchip64-7.3/board-rockpi3-enable-dmc.patch</w:t>
            </w:r>
          </w:p>
        </w:tc>
      </w:tr>
      <w:tr w14:paraId="30EE4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FE9F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config/boards/fine3399.csc</w:t>
            </w:r>
          </w:p>
        </w:tc>
        <w:tc>
          <w:tcPr>
            <w:tcW w:w="4535" w:type="dxa"/>
            <w:vAlign w:val="center"/>
          </w:tcPr>
          <w:p w14:paraId="1EF1C1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patch/kernel/archive/rockchip64-7.3/board-rockpi4-0003-arm64-dts-pcie.patch</w:t>
            </w:r>
          </w:p>
        </w:tc>
      </w:tr>
      <w:tr w14:paraId="1E891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2A48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config/boards/firefly-itx-3588j.csc</w:t>
            </w:r>
          </w:p>
        </w:tc>
        <w:tc>
          <w:tcPr>
            <w:tcW w:w="4535" w:type="dxa"/>
            <w:vAlign w:val="center"/>
          </w:tcPr>
          <w:p w14:paraId="1EC18A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patch/kernel/archive/rockchip64-7.3/board-rockpis-dts-fixes.patch</w:t>
            </w:r>
          </w:p>
        </w:tc>
      </w:tr>
      <w:tr w14:paraId="05ED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BDA5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config/boards/firefly-rk3399.csc</w:t>
            </w:r>
          </w:p>
        </w:tc>
        <w:tc>
          <w:tcPr>
            <w:tcW w:w="4535" w:type="dxa"/>
            <w:vAlign w:val="center"/>
          </w:tcPr>
          <w:p w14:paraId="057B52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patch/kernel/archive/rockchip64-7.3/board-rockpro64-0001-Add-pcie-bus-scan-delay.patch</w:t>
            </w:r>
          </w:p>
        </w:tc>
      </w:tr>
      <w:tr w14:paraId="1B772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562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config/boards/forlinx-ok3506-s12.csc</w:t>
            </w:r>
          </w:p>
        </w:tc>
        <w:tc>
          <w:tcPr>
            <w:tcW w:w="4535" w:type="dxa"/>
            <w:vAlign w:val="center"/>
          </w:tcPr>
          <w:p w14:paraId="2552F6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patch/kernel/archive/rockchip64-7.3/board-rockpro64-change-rx_delay-for-gmac.patch</w:t>
            </w:r>
          </w:p>
        </w:tc>
      </w:tr>
      <w:tr w14:paraId="561AD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63E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config/boards/fxblox-rk1.csc</w:t>
            </w:r>
          </w:p>
        </w:tc>
        <w:tc>
          <w:tcPr>
            <w:tcW w:w="4535" w:type="dxa"/>
            <w:vAlign w:val="center"/>
          </w:tcPr>
          <w:p w14:paraId="01119E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patch/kernel/archive/rockchip64-7.3/board-rockpro64-fix-emmc.patch</w:t>
            </w:r>
          </w:p>
        </w:tc>
      </w:tr>
      <w:tr w14:paraId="3426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27B8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config/boards/gateway-dk.conf</w:t>
            </w:r>
          </w:p>
        </w:tc>
        <w:tc>
          <w:tcPr>
            <w:tcW w:w="4535" w:type="dxa"/>
            <w:vAlign w:val="center"/>
          </w:tcPr>
          <w:p w14:paraId="244CE6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patch/kernel/archive/rockchip64-7.3/board-rockpro64-fix-spi1-flash-speed.patch</w:t>
            </w:r>
          </w:p>
        </w:tc>
      </w:tr>
      <w:tr w14:paraId="24D3A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2E2A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config/boards/gateway-gz80x.conf</w:t>
            </w:r>
          </w:p>
        </w:tc>
        <w:tc>
          <w:tcPr>
            <w:tcW w:w="4535" w:type="dxa"/>
            <w:vAlign w:val="center"/>
          </w:tcPr>
          <w:p w14:paraId="3FE3B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patch/kernel/archive/rockchip64-7.3/board-rockpro64-work-led-heartbeat.patch</w:t>
            </w:r>
          </w:p>
        </w:tc>
      </w:tr>
      <w:tr w14:paraId="2F1A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FAD8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config/boards/gl-mt2500-v2.csc</w:t>
            </w:r>
          </w:p>
        </w:tc>
        <w:tc>
          <w:tcPr>
            <w:tcW w:w="4535" w:type="dxa"/>
            <w:vAlign w:val="center"/>
          </w:tcPr>
          <w:p w14:paraId="777F7A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patch/kernel/archive/rockchip64-7.3/board-rocks0.patch</w:t>
            </w:r>
          </w:p>
        </w:tc>
      </w:tr>
      <w:tr w14:paraId="4241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2CA6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config/boards/gl-mt2500.csc</w:t>
            </w:r>
          </w:p>
        </w:tc>
        <w:tc>
          <w:tcPr>
            <w:tcW w:w="4535" w:type="dxa"/>
            <w:vAlign w:val="center"/>
          </w:tcPr>
          <w:p w14:paraId="67E807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patch/kernel/archive/rockchip64-7.3/board-sakurapi-rk3308b-fix-vop-panel.patch</w:t>
            </w:r>
          </w:p>
        </w:tc>
      </w:tr>
      <w:tr w14:paraId="0131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1AB6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config/boards/graperain-g3568-v2.csc</w:t>
            </w:r>
          </w:p>
        </w:tc>
        <w:tc>
          <w:tcPr>
            <w:tcW w:w="4535" w:type="dxa"/>
            <w:vAlign w:val="center"/>
          </w:tcPr>
          <w:p w14:paraId="69AB0F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patch/kernel/archive/rockchip64-7.3/board-sakurapi-rk3308b-fix-wlan-broken.patch</w:t>
            </w:r>
          </w:p>
        </w:tc>
      </w:tr>
      <w:tr w14:paraId="3EE1D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E637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config/boards/h96-tvbox-3566.tvb</w:t>
            </w:r>
          </w:p>
        </w:tc>
        <w:tc>
          <w:tcPr>
            <w:tcW w:w="4535" w:type="dxa"/>
            <w:vAlign w:val="center"/>
          </w:tcPr>
          <w:p w14:paraId="5BC190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patch/kernel/archive/rockchip64-7.3/board-sakurapi-rk3308b-spidev.patch</w:t>
            </w:r>
          </w:p>
        </w:tc>
      </w:tr>
      <w:tr w14:paraId="7C50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84D4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config/boards/helios4.conf</w:t>
            </w:r>
          </w:p>
        </w:tc>
        <w:tc>
          <w:tcPr>
            <w:tcW w:w="4535" w:type="dxa"/>
            <w:vAlign w:val="center"/>
          </w:tcPr>
          <w:p w14:paraId="202B94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patch/kernel/archive/rockchip64-7.3/board-station-m2.patch</w:t>
            </w:r>
          </w:p>
        </w:tc>
      </w:tr>
      <w:tr w14:paraId="008C0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5B60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config/boards/helios64.conf</w:t>
            </w:r>
          </w:p>
        </w:tc>
        <w:tc>
          <w:tcPr>
            <w:tcW w:w="4535" w:type="dxa"/>
            <w:vAlign w:val="center"/>
          </w:tcPr>
          <w:p w14:paraId="1E2717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patch/kernel/archive/rockchip64-7.3/board-station-p2.patch</w:t>
            </w:r>
          </w:p>
        </w:tc>
      </w:tr>
      <w:tr w14:paraId="0FA09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2166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config/boards/hikey960.csc</w:t>
            </w:r>
          </w:p>
        </w:tc>
        <w:tc>
          <w:tcPr>
            <w:tcW w:w="4535" w:type="dxa"/>
            <w:vAlign w:val="center"/>
          </w:tcPr>
          <w:p w14:paraId="6BC0C4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patch/kernel/archive/rockchip64-7.3/drv-spi-spidev-remove-warnings.patch</w:t>
            </w:r>
          </w:p>
        </w:tc>
      </w:tr>
      <w:tr w14:paraId="2073B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3594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config/boards/hinlink-h28k.csc</w:t>
            </w:r>
          </w:p>
        </w:tc>
        <w:tc>
          <w:tcPr>
            <w:tcW w:w="4535" w:type="dxa"/>
            <w:vAlign w:val="center"/>
          </w:tcPr>
          <w:p w14:paraId="1207D5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patch/kernel/archive/rockchip64-7.3/dt/rk3308-luckfox-nova.dts</w:t>
            </w:r>
          </w:p>
        </w:tc>
      </w:tr>
      <w:tr w14:paraId="24D1F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74B0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config/boards/hinlink-h66k.csc</w:t>
            </w:r>
          </w:p>
        </w:tc>
        <w:tc>
          <w:tcPr>
            <w:tcW w:w="4535" w:type="dxa"/>
            <w:vAlign w:val="center"/>
          </w:tcPr>
          <w:p w14:paraId="409DDC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patch/kernel/archive/rockchip64-7.3/dt/rk3308-sakurapi-rk3308b.dts</w:t>
            </w:r>
          </w:p>
        </w:tc>
      </w:tr>
      <w:tr w14:paraId="3B6E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3E53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config/boards/hinlink-h68k.csc</w:t>
            </w:r>
          </w:p>
        </w:tc>
        <w:tc>
          <w:tcPr>
            <w:tcW w:w="4535" w:type="dxa"/>
            <w:vAlign w:val="center"/>
          </w:tcPr>
          <w:p w14:paraId="67F84B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patch/kernel/archive/rockchip64-7.3/dt/rk3318-box.dts</w:t>
            </w:r>
          </w:p>
        </w:tc>
      </w:tr>
      <w:tr w14:paraId="6A4D5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78BC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config/boards/hinlink-h88k.csc</w:t>
            </w:r>
          </w:p>
        </w:tc>
        <w:tc>
          <w:tcPr>
            <w:tcW w:w="4535" w:type="dxa"/>
            <w:vAlign w:val="center"/>
          </w:tcPr>
          <w:p w14:paraId="6EFC55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patch/kernel/archive/rockchip64-7.3/dt/rk3328-dusun-dsom-010r.dts</w:t>
            </w:r>
          </w:p>
        </w:tc>
      </w:tr>
      <w:tr w14:paraId="26541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A2D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config/boards/hinlink-hnas.csc</w:t>
            </w:r>
          </w:p>
        </w:tc>
        <w:tc>
          <w:tcPr>
            <w:tcW w:w="4535" w:type="dxa"/>
            <w:vAlign w:val="center"/>
          </w:tcPr>
          <w:p w14:paraId="4326FF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patch/kernel/archive/rockchip64-7.3/dt/rk3328-heltec.dts</w:t>
            </w:r>
          </w:p>
        </w:tc>
      </w:tr>
      <w:tr w14:paraId="2994A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BAC9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config/boards/hinlink-ht2.csc</w:t>
            </w:r>
          </w:p>
        </w:tc>
        <w:tc>
          <w:tcPr>
            <w:tcW w:w="4535" w:type="dxa"/>
            <w:vAlign w:val="center"/>
          </w:tcPr>
          <w:p w14:paraId="71B60B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patch/kernel/archive/rockchip64-7.3/dt/rk3328-mksklipad50.dts</w:t>
            </w:r>
          </w:p>
        </w:tc>
      </w:tr>
      <w:tr w14:paraId="0247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5B1C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config/boards/imb3588.conf</w:t>
            </w:r>
          </w:p>
        </w:tc>
        <w:tc>
          <w:tcPr>
            <w:tcW w:w="4535" w:type="dxa"/>
            <w:vAlign w:val="center"/>
          </w:tcPr>
          <w:p w14:paraId="4F0B68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patch/kernel/archive/rockchip64-7.3/dt/rk3328-mkspi.dts</w:t>
            </w:r>
          </w:p>
        </w:tc>
      </w:tr>
      <w:tr w14:paraId="50B10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E6B8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config/boards/imx7sabre.eos</w:t>
            </w:r>
          </w:p>
        </w:tc>
        <w:tc>
          <w:tcPr>
            <w:tcW w:w="4535" w:type="dxa"/>
            <w:vAlign w:val="center"/>
          </w:tcPr>
          <w:p w14:paraId="62F17C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patch/kernel/archive/rockchip64-7.3/dt/rk3328-nanopi-neo3-rev02.dts</w:t>
            </w:r>
          </w:p>
        </w:tc>
      </w:tr>
      <w:tr w14:paraId="76E35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A53D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config/boards/indiedroid-nova.csc</w:t>
            </w:r>
          </w:p>
        </w:tc>
        <w:tc>
          <w:tcPr>
            <w:tcW w:w="4535" w:type="dxa"/>
            <w:vAlign w:val="center"/>
          </w:tcPr>
          <w:p w14:paraId="7F1D30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patch/kernel/archive/rockchip64-7.3/dt/rk3328-nanopi-r2-rev00.dts</w:t>
            </w:r>
          </w:p>
        </w:tc>
      </w:tr>
      <w:tr w14:paraId="016FE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16BE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config/boards/inovato-quadra.conf</w:t>
            </w:r>
          </w:p>
        </w:tc>
        <w:tc>
          <w:tcPr>
            <w:tcW w:w="4535" w:type="dxa"/>
            <w:vAlign w:val="center"/>
          </w:tcPr>
          <w:p w14:paraId="4C9EA3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patch/kernel/archive/rockchip64-7.3/dt/rk3328-nanopi-r2-rev06.dts</w:t>
            </w:r>
          </w:p>
        </w:tc>
      </w:tr>
      <w:tr w14:paraId="66F23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2F04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config/boards/jethubj100.conf</w:t>
            </w:r>
          </w:p>
        </w:tc>
        <w:tc>
          <w:tcPr>
            <w:tcW w:w="4535" w:type="dxa"/>
            <w:vAlign w:val="center"/>
          </w:tcPr>
          <w:p w14:paraId="421728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patch/kernel/archive/rockchip64-7.3/dt/rk3328-nanopi-r2-rev20.dts</w:t>
            </w:r>
          </w:p>
        </w:tc>
      </w:tr>
      <w:tr w14:paraId="44940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E2AD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config/boards/jethubj200.conf</w:t>
            </w:r>
          </w:p>
        </w:tc>
        <w:tc>
          <w:tcPr>
            <w:tcW w:w="4535" w:type="dxa"/>
            <w:vAlign w:val="center"/>
          </w:tcPr>
          <w:p w14:paraId="6F2E5A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patch/kernel/archive/rockchip64-7.3/dt/rk3328-nanopi-r2s-plus-rev00.dts</w:t>
            </w:r>
          </w:p>
        </w:tc>
      </w:tr>
      <w:tr w14:paraId="0BA7A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0215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config/boards/jethubj80.conf</w:t>
            </w:r>
          </w:p>
        </w:tc>
        <w:tc>
          <w:tcPr>
            <w:tcW w:w="4535" w:type="dxa"/>
            <w:vAlign w:val="center"/>
          </w:tcPr>
          <w:p w14:paraId="5460CE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patch/kernel/archive/rockchip64-7.3/dt/rk3328-qidi-x6.dts</w:t>
            </w:r>
          </w:p>
        </w:tc>
      </w:tr>
      <w:tr w14:paraId="3FCF2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B50D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config/boards/jetson-nano.eos</w:t>
            </w:r>
          </w:p>
        </w:tc>
        <w:tc>
          <w:tcPr>
            <w:tcW w:w="4535" w:type="dxa"/>
            <w:vAlign w:val="center"/>
          </w:tcPr>
          <w:p w14:paraId="215107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patch/kernel/archive/rockchip64-7.3/dt/rk3328-z28pro.dts</w:t>
            </w:r>
          </w:p>
        </w:tc>
      </w:tr>
      <w:tr w14:paraId="49424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6DB8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config/boards/jp-tvbox-3566.tvb</w:t>
            </w:r>
          </w:p>
        </w:tc>
        <w:tc>
          <w:tcPr>
            <w:tcW w:w="4535" w:type="dxa"/>
            <w:vAlign w:val="center"/>
          </w:tcPr>
          <w:p w14:paraId="1D97B4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patch/kernel/archive/rockchip64-7.3/dt/rk3399-am40.dts</w:t>
            </w:r>
          </w:p>
        </w:tc>
      </w:tr>
      <w:tr w14:paraId="3B9B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858D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config/boards/k3picoitx.conf</w:t>
            </w:r>
          </w:p>
        </w:tc>
        <w:tc>
          <w:tcPr>
            <w:tcW w:w="4535" w:type="dxa"/>
            <w:vAlign w:val="center"/>
          </w:tcPr>
          <w:p w14:paraId="6877D7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patch/kernel/archive/rockchip64-7.3/dt/rk3399-emb-3531.dts</w:t>
            </w:r>
          </w:p>
        </w:tc>
      </w:tr>
      <w:tr w14:paraId="69879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1EF8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config/boards/khadas-edge.csc</w:t>
            </w:r>
          </w:p>
        </w:tc>
        <w:tc>
          <w:tcPr>
            <w:tcW w:w="4535" w:type="dxa"/>
            <w:vAlign w:val="center"/>
          </w:tcPr>
          <w:p w14:paraId="3C819D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patch/kernel/archive/rockchip64-7.3/dt/rk3399-fine3399.dts</w:t>
            </w:r>
          </w:p>
        </w:tc>
      </w:tr>
      <w:tr w14:paraId="2359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C23F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config/boards/khadas-edge2.conf</w:t>
            </w:r>
          </w:p>
        </w:tc>
        <w:tc>
          <w:tcPr>
            <w:tcW w:w="4535" w:type="dxa"/>
            <w:vAlign w:val="center"/>
          </w:tcPr>
          <w:p w14:paraId="16F6D4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patch/kernel/archive/rockchip64-7.3/dt/rk3399-nanopi-m4v2.dts</w:t>
            </w:r>
          </w:p>
        </w:tc>
      </w:tr>
      <w:tr w14:paraId="60F38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C618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config/boards/khadas-vim1.conf</w:t>
            </w:r>
          </w:p>
        </w:tc>
        <w:tc>
          <w:tcPr>
            <w:tcW w:w="4535" w:type="dxa"/>
            <w:vAlign w:val="center"/>
          </w:tcPr>
          <w:p w14:paraId="200277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patch/kernel/archive/rockchip64-7.3/dt/rk3399-nanopi-r4se.dts</w:t>
            </w:r>
          </w:p>
        </w:tc>
      </w:tr>
      <w:tr w14:paraId="4BD04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60C8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config/boards/khadas-vim1s.conf</w:t>
            </w:r>
          </w:p>
        </w:tc>
        <w:tc>
          <w:tcPr>
            <w:tcW w:w="4535" w:type="dxa"/>
            <w:vAlign w:val="center"/>
          </w:tcPr>
          <w:p w14:paraId="7535BA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patch/kernel/archive/rockchip64-7.3/dt/rk3399-orangepi-4-lts.dts</w:t>
            </w:r>
          </w:p>
        </w:tc>
      </w:tr>
      <w:tr w14:paraId="674B0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DFDA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config/boards/khadas-vim2.conf</w:t>
            </w:r>
          </w:p>
        </w:tc>
        <w:tc>
          <w:tcPr>
            <w:tcW w:w="4535" w:type="dxa"/>
            <w:vAlign w:val="center"/>
          </w:tcPr>
          <w:p w14:paraId="6B69CA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patch/kernel/archive/rockchip64-7.3/dt/rk3399-orangepi-4.dts</w:t>
            </w:r>
          </w:p>
        </w:tc>
      </w:tr>
      <w:tr w14:paraId="1674A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CCA4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config/boards/khadas-vim3.conf</w:t>
            </w:r>
          </w:p>
        </w:tc>
        <w:tc>
          <w:tcPr>
            <w:tcW w:w="4535" w:type="dxa"/>
            <w:vAlign w:val="center"/>
          </w:tcPr>
          <w:p w14:paraId="68E7C7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patch/kernel/archive/rockchip64-7.3/dt/rk3399-rock-pi-4.dts</w:t>
            </w:r>
          </w:p>
        </w:tc>
      </w:tr>
      <w:tr w14:paraId="41205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E49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config/boards/khadas-vim3l.conf</w:t>
            </w:r>
          </w:p>
        </w:tc>
        <w:tc>
          <w:tcPr>
            <w:tcW w:w="4535" w:type="dxa"/>
            <w:vAlign w:val="center"/>
          </w:tcPr>
          <w:p w14:paraId="0B3D42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patch/kernel/archive/rockchip64-7.3/dt/rk3399-tinker-2.dts</w:t>
            </w:r>
          </w:p>
        </w:tc>
      </w:tr>
      <w:tr w14:paraId="1A0B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06BE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config/boards/khadas-vim4.conf</w:t>
            </w:r>
          </w:p>
        </w:tc>
        <w:tc>
          <w:tcPr>
            <w:tcW w:w="4535" w:type="dxa"/>
            <w:vAlign w:val="center"/>
          </w:tcPr>
          <w:p w14:paraId="195AA2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patch/kernel/archive/rockchip64-7.3/dt/rk3399-xc3399fr.dts</w:t>
            </w:r>
          </w:p>
        </w:tc>
      </w:tr>
      <w:tr w14:paraId="71BF8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0FD2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config/boards/kickpi-k3b.conf</w:t>
            </w:r>
          </w:p>
        </w:tc>
        <w:tc>
          <w:tcPr>
            <w:tcW w:w="4535" w:type="dxa"/>
            <w:vAlign w:val="center"/>
          </w:tcPr>
          <w:p w14:paraId="6007FE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patch/kernel/archive/rockchip64-7.3/dt/rk3399-xiaobao-nas.dts</w:t>
            </w:r>
          </w:p>
        </w:tc>
      </w:tr>
      <w:tr w14:paraId="34C0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575D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config/boards/kickpik2b.csc</w:t>
            </w:r>
          </w:p>
        </w:tc>
        <w:tc>
          <w:tcPr>
            <w:tcW w:w="4535" w:type="dxa"/>
            <w:vAlign w:val="center"/>
          </w:tcPr>
          <w:p w14:paraId="0F5951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patch/kernel/archive/rockchip64-7.3/dt/rk3528-nanopi-neo3-plus.dts</w:t>
            </w:r>
          </w:p>
        </w:tc>
      </w:tr>
      <w:tr w14:paraId="160D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FD5C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config/boards/lafrite.conf</w:t>
            </w:r>
          </w:p>
        </w:tc>
        <w:tc>
          <w:tcPr>
            <w:tcW w:w="4535" w:type="dxa"/>
            <w:vAlign w:val="center"/>
          </w:tcPr>
          <w:p w14:paraId="0FF1BE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patch/kernel/archive/rockchip64-7.3/dt/rk3528-radxa-e24c-spi.dts</w:t>
            </w:r>
          </w:p>
        </w:tc>
      </w:tr>
      <w:tr w14:paraId="68FBB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2DC6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config/boards/lamobo-r1.eos</w:t>
            </w:r>
          </w:p>
        </w:tc>
        <w:tc>
          <w:tcPr>
            <w:tcW w:w="4535" w:type="dxa"/>
            <w:vAlign w:val="center"/>
          </w:tcPr>
          <w:p w14:paraId="0885E3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patch/kernel/archive/rockchip64-7.3/dt/rk3528-radxa-e24c.dts</w:t>
            </w:r>
          </w:p>
        </w:tc>
      </w:tr>
      <w:tr w14:paraId="5B89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571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config/boards/lckfb-taishanpi.csc</w:t>
            </w:r>
          </w:p>
        </w:tc>
        <w:tc>
          <w:tcPr>
            <w:tcW w:w="4535" w:type="dxa"/>
            <w:vAlign w:val="center"/>
          </w:tcPr>
          <w:p w14:paraId="405411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patch/kernel/archive/rockchip64-7.3/dt/rk3566-h96-tvbox.dts</w:t>
            </w:r>
          </w:p>
        </w:tc>
      </w:tr>
      <w:tr w14:paraId="58A8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B0F0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config/boards/leez-p710.csc</w:t>
            </w:r>
          </w:p>
        </w:tc>
        <w:tc>
          <w:tcPr>
            <w:tcW w:w="4535" w:type="dxa"/>
            <w:vAlign w:val="center"/>
          </w:tcPr>
          <w:p w14:paraId="121746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patch/kernel/archive/rockchip64-7.3/dt/rk3566-jp-tvbox.dts</w:t>
            </w:r>
          </w:p>
        </w:tc>
      </w:tr>
      <w:tr w14:paraId="22704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1EE8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config/boards/lepotato.conf</w:t>
            </w:r>
          </w:p>
        </w:tc>
        <w:tc>
          <w:tcPr>
            <w:tcW w:w="4535" w:type="dxa"/>
            <w:vAlign w:val="center"/>
          </w:tcPr>
          <w:p w14:paraId="3030F2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patch/kernel/archive/rockchip64-7.3/dt/rk3566-lckfb-tspi.dts</w:t>
            </w:r>
          </w:p>
        </w:tc>
      </w:tr>
      <w:tr w14:paraId="12E21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3D94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config/boards/licheepi-4a.eos</w:t>
            </w:r>
          </w:p>
        </w:tc>
        <w:tc>
          <w:tcPr>
            <w:tcW w:w="4535" w:type="dxa"/>
            <w:vAlign w:val="center"/>
          </w:tcPr>
          <w:p w14:paraId="223F4C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patch/kernel/archive/rockchip64-7.3/dt/rk3566-nanopi-r3s-lts.dts</w:t>
            </w:r>
          </w:p>
        </w:tc>
      </w:tr>
      <w:tr w14:paraId="0ECF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C532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config/boards/lime-a10.eos</w:t>
            </w:r>
          </w:p>
        </w:tc>
        <w:tc>
          <w:tcPr>
            <w:tcW w:w="4535" w:type="dxa"/>
            <w:vAlign w:val="center"/>
          </w:tcPr>
          <w:p w14:paraId="59FFD2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patch/kernel/archive/rockchip64-7.3/dt/rk3566-panther-x2.dts</w:t>
            </w:r>
          </w:p>
        </w:tc>
      </w:tr>
      <w:tr w14:paraId="76EB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71C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config/boards/lime-a33.csc</w:t>
            </w:r>
          </w:p>
        </w:tc>
        <w:tc>
          <w:tcPr>
            <w:tcW w:w="4535" w:type="dxa"/>
            <w:vAlign w:val="center"/>
          </w:tcPr>
          <w:p w14:paraId="48C9CA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patch/kernel/archive/rockchip64-7.3/dt/rk3568-easepi-a2.dts</w:t>
            </w:r>
          </w:p>
        </w:tc>
      </w:tr>
      <w:tr w14:paraId="3430B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78D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config/boards/lime-a64.conf</w:t>
            </w:r>
          </w:p>
        </w:tc>
        <w:tc>
          <w:tcPr>
            <w:tcW w:w="4535" w:type="dxa"/>
            <w:vAlign w:val="center"/>
          </w:tcPr>
          <w:p w14:paraId="66A928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patch/kernel/archive/rockchip64-7.3/dt/rk3568-hinlink-h66k.dts</w:t>
            </w:r>
          </w:p>
        </w:tc>
      </w:tr>
      <w:tr w14:paraId="22C1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A676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config/boards/lime.csc</w:t>
            </w:r>
          </w:p>
        </w:tc>
        <w:tc>
          <w:tcPr>
            <w:tcW w:w="4535" w:type="dxa"/>
            <w:vAlign w:val="center"/>
          </w:tcPr>
          <w:p w14:paraId="45EC44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patch/kernel/archive/rockchip64-7.3/dt/rk3568-hinlink-h68k.dts</w:t>
            </w:r>
          </w:p>
        </w:tc>
      </w:tr>
      <w:tr w14:paraId="5A08C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3538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config/boards/lime2.csc</w:t>
            </w:r>
          </w:p>
        </w:tc>
        <w:tc>
          <w:tcPr>
            <w:tcW w:w="4535" w:type="dxa"/>
            <w:vAlign w:val="center"/>
          </w:tcPr>
          <w:p w14:paraId="1498E1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patch/kernel/archive/rockchip64-7.3/dt/rk3568-hinlink-hnas.dts</w:t>
            </w:r>
          </w:p>
        </w:tc>
      </w:tr>
      <w:tr w14:paraId="1B15A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6FA9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config/boards/longanpi-3h.csc</w:t>
            </w:r>
          </w:p>
        </w:tc>
        <w:tc>
          <w:tcPr>
            <w:tcW w:w="4535" w:type="dxa"/>
            <w:vAlign w:val="center"/>
          </w:tcPr>
          <w:p w14:paraId="132EAB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patch/kernel/archive/rockchip64-7.3/dt/rk3568-mixtile-edge2.dts</w:t>
            </w:r>
          </w:p>
        </w:tc>
      </w:tr>
      <w:tr w14:paraId="127CA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1BC7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config/boards/longanpi-4b.csc</w:t>
            </w:r>
          </w:p>
        </w:tc>
        <w:tc>
          <w:tcPr>
            <w:tcW w:w="4535" w:type="dxa"/>
            <w:vAlign w:val="center"/>
          </w:tcPr>
          <w:p w14:paraId="63D5C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patch/kernel/archive/rockchip64-7.3/dt/rk3568-yy3568.dts</w:t>
            </w:r>
          </w:p>
        </w:tc>
      </w:tr>
      <w:tr w14:paraId="2D65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767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config/boards/lubancat-3-v2.csc</w:t>
            </w:r>
          </w:p>
        </w:tc>
        <w:tc>
          <w:tcPr>
            <w:tcW w:w="4535" w:type="dxa"/>
            <w:vAlign w:val="center"/>
          </w:tcPr>
          <w:p w14:paraId="1A7138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patch/kernel/archive/rockchip64-7.3/dt/rk3576-anbernic-rg-vita-pro.dts</w:t>
            </w:r>
          </w:p>
        </w:tc>
      </w:tr>
      <w:tr w14:paraId="6EE7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29A1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config/boards/lubancat-4.csc</w:t>
            </w:r>
          </w:p>
        </w:tc>
        <w:tc>
          <w:tcPr>
            <w:tcW w:w="4535" w:type="dxa"/>
            <w:vAlign w:val="center"/>
          </w:tcPr>
          <w:p w14:paraId="37D419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patch/kernel/archive/rockchip64-7.3/dt/rk3576-bananapi-m5-pro.dts</w:t>
            </w:r>
          </w:p>
        </w:tc>
      </w:tr>
      <w:tr w14:paraId="01EE9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F5A4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config/boards/lubancat-5io.conf</w:t>
            </w:r>
          </w:p>
        </w:tc>
        <w:tc>
          <w:tcPr>
            <w:tcW w:w="4535" w:type="dxa"/>
            <w:vAlign w:val="center"/>
          </w:tcPr>
          <w:p w14:paraId="5A5220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patch/kernel/archive/rockchip64-7.3/dt/rk3576-lubancat-3-v2.dts</w:t>
            </w:r>
          </w:p>
        </w:tc>
      </w:tr>
      <w:tr w14:paraId="017DA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327E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config/boards/lubancat2.csc</w:t>
            </w:r>
          </w:p>
        </w:tc>
        <w:tc>
          <w:tcPr>
            <w:tcW w:w="4535" w:type="dxa"/>
            <w:vAlign w:val="center"/>
          </w:tcPr>
          <w:p w14:paraId="1C45D3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patch/kernel/archive/rockchip64-7.3/dt/rk3576-nanopi-r76s.dts</w:t>
            </w:r>
          </w:p>
        </w:tc>
      </w:tr>
      <w:tr w14:paraId="38274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BACB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config/boards/luckfox-core3566.csc</w:t>
            </w:r>
          </w:p>
        </w:tc>
        <w:tc>
          <w:tcPr>
            <w:tcW w:w="4535" w:type="dxa"/>
            <w:vAlign w:val="center"/>
          </w:tcPr>
          <w:p w14:paraId="3123F4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patch/kernel/archive/rockchip64-7.3/dt/rk3576-recomputer-devkit.dts</w:t>
            </w:r>
          </w:p>
        </w:tc>
      </w:tr>
      <w:tr w14:paraId="4981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06B9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config/boards/luckfox-lyra-plus.csc</w:t>
            </w:r>
          </w:p>
        </w:tc>
        <w:tc>
          <w:tcPr>
            <w:tcW w:w="4535" w:type="dxa"/>
            <w:vAlign w:val="center"/>
          </w:tcPr>
          <w:p w14:paraId="39102B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patch/kernel/archive/rockchip64-7.3/dt/rk3588-bananapi-m7.dts</w:t>
            </w:r>
          </w:p>
        </w:tc>
      </w:tr>
      <w:tr w14:paraId="56145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1EF4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config/boards/luckfox-lyra-ultra-w.csc</w:t>
            </w:r>
          </w:p>
        </w:tc>
        <w:tc>
          <w:tcPr>
            <w:tcW w:w="4535" w:type="dxa"/>
            <w:vAlign w:val="center"/>
          </w:tcPr>
          <w:p w14:paraId="2C32F4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patch/kernel/archive/rockchip64-7.3/dt/rk3588-blueberry-edge-v12-linux.dts</w:t>
            </w:r>
          </w:p>
        </w:tc>
      </w:tr>
      <w:tr w14:paraId="78804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B004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config/boards/luckfox-lyra-zero-w.csc</w:t>
            </w:r>
          </w:p>
        </w:tc>
        <w:tc>
          <w:tcPr>
            <w:tcW w:w="4535" w:type="dxa"/>
            <w:vAlign w:val="center"/>
          </w:tcPr>
          <w:p w14:paraId="37381C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patch/kernel/archive/rockchip64-7.3/dt/rk3588-blueberry-r58-4x4.dts</w:t>
            </w:r>
          </w:p>
        </w:tc>
      </w:tr>
      <w:tr w14:paraId="08388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1AF0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config/boards/luckfox-pico-max.csc</w:t>
            </w:r>
          </w:p>
        </w:tc>
        <w:tc>
          <w:tcPr>
            <w:tcW w:w="4535" w:type="dxa"/>
            <w:vAlign w:val="center"/>
          </w:tcPr>
          <w:p w14:paraId="256B89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patch/kernel/archive/rockchip64-7.3/dt/rk3588-cyber-aib.dts</w:t>
            </w:r>
          </w:p>
        </w:tc>
      </w:tr>
      <w:tr w14:paraId="3BE84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C29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config/boards/luckfox-pico-mini.csc</w:t>
            </w:r>
          </w:p>
        </w:tc>
        <w:tc>
          <w:tcPr>
            <w:tcW w:w="4535" w:type="dxa"/>
            <w:vAlign w:val="center"/>
          </w:tcPr>
          <w:p w14:paraId="10B06D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patch/kernel/archive/rockchip64-7.3/dt/rk3588-easepi-r2.dts</w:t>
            </w:r>
          </w:p>
        </w:tc>
      </w:tr>
      <w:tr w14:paraId="55979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0731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config/boards/luckfox-rk3308b-nova.conf</w:t>
            </w:r>
          </w:p>
        </w:tc>
        <w:tc>
          <w:tcPr>
            <w:tcW w:w="4535" w:type="dxa"/>
            <w:vAlign w:val="center"/>
          </w:tcPr>
          <w:p w14:paraId="0CD80E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patch/kernel/archive/rockchip64-7.3/dt/rk3588-hinlink-h88k.dts</w:t>
            </w:r>
          </w:p>
        </w:tc>
      </w:tr>
      <w:tr w14:paraId="2B530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9F56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config/boards/maaxboard-8ulp.csc</w:t>
            </w:r>
          </w:p>
        </w:tc>
        <w:tc>
          <w:tcPr>
            <w:tcW w:w="4535" w:type="dxa"/>
            <w:vAlign w:val="center"/>
          </w:tcPr>
          <w:p w14:paraId="781AC9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patch/kernel/archive/rockchip64-7.3/dt/rk3588-lubancat-5io.dts</w:t>
            </w:r>
          </w:p>
        </w:tc>
      </w:tr>
      <w:tr w14:paraId="3CD6A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8974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config/boards/macchiatobin-doubleshot.eos</w:t>
            </w:r>
          </w:p>
        </w:tc>
        <w:tc>
          <w:tcPr>
            <w:tcW w:w="4535" w:type="dxa"/>
            <w:vAlign w:val="center"/>
          </w:tcPr>
          <w:p w14:paraId="4A9884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patch/kernel/archive/rockchip64-7.3/dt/rk3588-mekotronics-r58x-pro.dts</w:t>
            </w:r>
          </w:p>
        </w:tc>
      </w:tr>
      <w:tr w14:paraId="57EA6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E3C5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config/boards/mangopi-m28k.csc</w:t>
            </w:r>
          </w:p>
        </w:tc>
        <w:tc>
          <w:tcPr>
            <w:tcW w:w="4535" w:type="dxa"/>
            <w:vAlign w:val="center"/>
          </w:tcPr>
          <w:p w14:paraId="6213D9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patch/kernel/archive/rockchip64-7.3/dt/rk3588-mixtile-blade3.dts</w:t>
            </w:r>
          </w:p>
        </w:tc>
      </w:tr>
      <w:tr w14:paraId="7DB9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ADC1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config/boards/mangopi-mq.eos</w:t>
            </w:r>
          </w:p>
        </w:tc>
        <w:tc>
          <w:tcPr>
            <w:tcW w:w="4535" w:type="dxa"/>
            <w:vAlign w:val="center"/>
          </w:tcPr>
          <w:p w14:paraId="1D3C08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patch/kernel/archive/rockchip64-7.3/dt/rk3588-mixtile-core3588e.dts</w:t>
            </w:r>
          </w:p>
        </w:tc>
      </w:tr>
      <w:tr w14:paraId="42FA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EE87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config/boards/mba8mpxl-ras314.conf</w:t>
            </w:r>
          </w:p>
        </w:tc>
        <w:tc>
          <w:tcPr>
            <w:tcW w:w="4535" w:type="dxa"/>
            <w:vAlign w:val="center"/>
          </w:tcPr>
          <w:p w14:paraId="618DE3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patch/kernel/archive/rockchip64-7.3/dt/rk3588-nanopc-t6-lts-plus.dts</w:t>
            </w:r>
          </w:p>
        </w:tc>
      </w:tr>
      <w:tr w14:paraId="54B9E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D619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config/boards/mba8mpxl.conf</w:t>
            </w:r>
          </w:p>
        </w:tc>
        <w:tc>
          <w:tcPr>
            <w:tcW w:w="4535" w:type="dxa"/>
            <w:vAlign w:val="center"/>
          </w:tcPr>
          <w:p w14:paraId="771248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patch/kernel/archive/rockchip64-7.3/dt/rk3588-youyeetoo-yy3588.dts</w:t>
            </w:r>
          </w:p>
        </w:tc>
      </w:tr>
      <w:tr w14:paraId="49119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953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config/boards/mba93xxca-tqma93xx.conf</w:t>
            </w:r>
          </w:p>
        </w:tc>
        <w:tc>
          <w:tcPr>
            <w:tcW w:w="4535" w:type="dxa"/>
            <w:vAlign w:val="center"/>
          </w:tcPr>
          <w:p w14:paraId="06A060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patch/kernel/archive/rockchip64-7.3/dt/rk3588s-lubancat-4.dts</w:t>
            </w:r>
          </w:p>
        </w:tc>
      </w:tr>
      <w:tr w14:paraId="64F96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FCA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config/boards/mba93xxla-mini.conf</w:t>
            </w:r>
          </w:p>
        </w:tc>
        <w:tc>
          <w:tcPr>
            <w:tcW w:w="4535" w:type="dxa"/>
            <w:vAlign w:val="center"/>
          </w:tcPr>
          <w:p w14:paraId="1EA18C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patch/kernel/archive/rockchip64-7.3/dt/rk3588s-nanopi-m6.dts</w:t>
            </w:r>
          </w:p>
        </w:tc>
      </w:tr>
      <w:tr w14:paraId="5859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6CE4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config/boards/mekotronics-r58-4x4.conf</w:t>
            </w:r>
          </w:p>
        </w:tc>
        <w:tc>
          <w:tcPr>
            <w:tcW w:w="4535" w:type="dxa"/>
            <w:vAlign w:val="center"/>
          </w:tcPr>
          <w:p w14:paraId="537176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patch/kernel/archive/rockchip64-7.3/dt/rk3588s-orangepi-5-pro.dts.disabled</w:t>
            </w:r>
          </w:p>
        </w:tc>
      </w:tr>
      <w:tr w14:paraId="43F5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1058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config/boards/mekotronics-r58-minipc.csc</w:t>
            </w:r>
          </w:p>
        </w:tc>
        <w:tc>
          <w:tcPr>
            <w:tcW w:w="4535" w:type="dxa"/>
            <w:vAlign w:val="center"/>
          </w:tcPr>
          <w:p w14:paraId="64C72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patch/kernel/archive/rockchip64-7.3/dt/rk3588s-orangepi-5b.dts.disabled</w:t>
            </w:r>
          </w:p>
        </w:tc>
      </w:tr>
      <w:tr w14:paraId="0515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1149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config/boards/mekotronics-r58hd.conf</w:t>
            </w:r>
          </w:p>
        </w:tc>
        <w:tc>
          <w:tcPr>
            <w:tcW w:w="4535" w:type="dxa"/>
            <w:vAlign w:val="center"/>
          </w:tcPr>
          <w:p w14:paraId="414ECF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patch/kernel/archive/rockchip64-7.3/dt/rk3588s-orangepi-cm5.dts</w:t>
            </w:r>
          </w:p>
        </w:tc>
      </w:tr>
      <w:tr w14:paraId="0C852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29EB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config/boards/mekotronics-r58s2.conf</w:t>
            </w:r>
          </w:p>
        </w:tc>
        <w:tc>
          <w:tcPr>
            <w:tcW w:w="4535" w:type="dxa"/>
            <w:vAlign w:val="center"/>
          </w:tcPr>
          <w:p w14:paraId="34BDFA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patch/kernel/archive/rockchip64-7.3/dt/rk3588s-orangepi-cm5.dtsi</w:t>
            </w:r>
          </w:p>
        </w:tc>
      </w:tr>
      <w:tr w14:paraId="28B3C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A1DB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config/boards/mekotronics-r58x-4g.csc</w:t>
            </w:r>
          </w:p>
        </w:tc>
        <w:tc>
          <w:tcPr>
            <w:tcW w:w="4535" w:type="dxa"/>
            <w:vAlign w:val="center"/>
          </w:tcPr>
          <w:p w14:paraId="3A1961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patch/kernel/archive/rockchip64-7.3/dt/rk3588s-youyeetoo-r1.dts</w:t>
            </w:r>
          </w:p>
        </w:tc>
      </w:tr>
      <w:tr w14:paraId="59FFB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224B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config/boards/mekotronics-r58x-pro.csc</w:t>
            </w:r>
          </w:p>
        </w:tc>
        <w:tc>
          <w:tcPr>
            <w:tcW w:w="4535" w:type="dxa"/>
            <w:vAlign w:val="center"/>
          </w:tcPr>
          <w:p w14:paraId="388742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patch/kernel/archive/rockchip64-7.3/general-ASoC-codecs-es8328-allow-sharing-LRCK-for-microphone.patch</w:t>
            </w:r>
          </w:p>
        </w:tc>
      </w:tr>
      <w:tr w14:paraId="56158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3305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config/boards/mekotronics-r58x.csc</w:t>
            </w:r>
          </w:p>
        </w:tc>
        <w:tc>
          <w:tcPr>
            <w:tcW w:w="4535" w:type="dxa"/>
            <w:vAlign w:val="center"/>
          </w:tcPr>
          <w:p w14:paraId="5CAE51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patch/kernel/archive/rockchip64-7.3/general-add-hdmi-mks-ips50-resolutions.patch</w:t>
            </w:r>
          </w:p>
        </w:tc>
      </w:tr>
      <w:tr w14:paraId="5F2F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7FD4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config/boards/melea1000.csc</w:t>
            </w:r>
          </w:p>
        </w:tc>
        <w:tc>
          <w:tcPr>
            <w:tcW w:w="4535" w:type="dxa"/>
            <w:vAlign w:val="center"/>
          </w:tcPr>
          <w:p w14:paraId="00648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patch/kernel/archive/rockchip64-7.3/general-add-miniDP-dt-doc.patch</w:t>
            </w:r>
          </w:p>
        </w:tc>
      </w:tr>
      <w:tr w14:paraId="27D7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FF45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config/boards/mellowflyc5.csc</w:t>
            </w:r>
          </w:p>
        </w:tc>
        <w:tc>
          <w:tcPr>
            <w:tcW w:w="4535" w:type="dxa"/>
            <w:vAlign w:val="center"/>
          </w:tcPr>
          <w:p w14:paraId="1D60FB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patch/kernel/archive/rockchip64-7.3/general-add-miniDP-virtual-extcon.patch</w:t>
            </w:r>
          </w:p>
        </w:tc>
      </w:tr>
      <w:tr w14:paraId="132DE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CAA3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config/boards/microzed.eos</w:t>
            </w:r>
          </w:p>
        </w:tc>
        <w:tc>
          <w:tcPr>
            <w:tcW w:w="4535" w:type="dxa"/>
            <w:vAlign w:val="center"/>
          </w:tcPr>
          <w:p w14:paraId="6375EC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patch/kernel/archive/rockchip64-7.3/general-add-overlay-compilation-support.patch</w:t>
            </w:r>
          </w:p>
        </w:tc>
      </w:tr>
      <w:tr w14:paraId="3CCE1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F608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config/boards/milkv-duos-arm.csc</w:t>
            </w:r>
          </w:p>
        </w:tc>
        <w:tc>
          <w:tcPr>
            <w:tcW w:w="4535" w:type="dxa"/>
            <w:vAlign w:val="center"/>
          </w:tcPr>
          <w:p w14:paraId="4B86B9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patch/kernel/archive/rockchip64-7.3/general-add-overlay-configfs.patch</w:t>
            </w:r>
          </w:p>
        </w:tc>
      </w:tr>
      <w:tr w14:paraId="7A6C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8253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config/boards/milkv-duos-riscv.csc</w:t>
            </w:r>
          </w:p>
        </w:tc>
        <w:tc>
          <w:tcPr>
            <w:tcW w:w="4535" w:type="dxa"/>
            <w:vAlign w:val="center"/>
          </w:tcPr>
          <w:p w14:paraId="3572E2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patch/kernel/archive/rockchip64-7.3/general-add-panel-simple-dsi.patch.disabled</w:t>
            </w:r>
          </w:p>
        </w:tc>
      </w:tr>
      <w:tr w14:paraId="065AF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2D06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config/boards/miqi.eos</w:t>
            </w:r>
          </w:p>
        </w:tc>
        <w:tc>
          <w:tcPr>
            <w:tcW w:w="4535" w:type="dxa"/>
            <w:vAlign w:val="center"/>
          </w:tcPr>
          <w:p w14:paraId="796920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patch/kernel/archive/rockchip64-7.3/general-add-xtx-spi-nor-chips.patch</w:t>
            </w:r>
          </w:p>
        </w:tc>
      </w:tr>
      <w:tr w14:paraId="56C26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79C2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config/boards/mixtile-blade3.csc</w:t>
            </w:r>
          </w:p>
        </w:tc>
        <w:tc>
          <w:tcPr>
            <w:tcW w:w="4535" w:type="dxa"/>
            <w:vAlign w:val="center"/>
          </w:tcPr>
          <w:p w14:paraId="2ED772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patch/kernel/archive/rockchip64-7.3/general-auxdisplay-add-a-driver-for-Vinka-VK2C21-Segment-LCD.patch</w:t>
            </w:r>
          </w:p>
        </w:tc>
      </w:tr>
      <w:tr w14:paraId="4F634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110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config/boards/mixtile-core3588e.csc</w:t>
            </w:r>
          </w:p>
        </w:tc>
        <w:tc>
          <w:tcPr>
            <w:tcW w:w="4535" w:type="dxa"/>
            <w:vAlign w:val="center"/>
          </w:tcPr>
          <w:p w14:paraId="53C97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patch/kernel/archive/rockchip64-7.3/general-can-1-skb-make-echo-skb-freeing-safe-in-any-IRQ-contex.patch</w:t>
            </w:r>
          </w:p>
        </w:tc>
      </w:tr>
      <w:tr w14:paraId="1C794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FFAB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config/boards/mixtile-edge2.csc</w:t>
            </w:r>
          </w:p>
        </w:tc>
        <w:tc>
          <w:tcPr>
            <w:tcW w:w="4535" w:type="dxa"/>
            <w:vAlign w:val="center"/>
          </w:tcPr>
          <w:p w14:paraId="6FA43A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patch/kernel/archive/rockchip64-7.3/general-can-2-skb-make-CAN-skb-allocation-failure-paths-IRQ-sa.patch</w:t>
            </w:r>
          </w:p>
        </w:tc>
      </w:tr>
      <w:tr w14:paraId="0E0B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40CE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config/boards/mk808c.csc</w:t>
            </w:r>
          </w:p>
        </w:tc>
        <w:tc>
          <w:tcPr>
            <w:tcW w:w="4535" w:type="dxa"/>
            <w:vAlign w:val="center"/>
          </w:tcPr>
          <w:p w14:paraId="557025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patch/kernel/archive/rockchip64-7.3/general-can-3-dev-can_put_echo_skb-free-skb-on-invalid-echo-in.patch</w:t>
            </w:r>
          </w:p>
        </w:tc>
      </w:tr>
      <w:tr w14:paraId="73C18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D17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config/boards/mksklipad50.conf</w:t>
            </w:r>
          </w:p>
        </w:tc>
        <w:tc>
          <w:tcPr>
            <w:tcW w:w="4535" w:type="dxa"/>
            <w:vAlign w:val="center"/>
          </w:tcPr>
          <w:p w14:paraId="29CEB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patch/kernel/archive/rockchip64-7.3/general-can-4-rockchip_canfd-prevent-TX-stall-on-echo-skb-fail.patch</w:t>
            </w:r>
          </w:p>
        </w:tc>
      </w:tr>
      <w:tr w14:paraId="4376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4C1D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config/boards/mkspi.csc</w:t>
            </w:r>
          </w:p>
        </w:tc>
        <w:tc>
          <w:tcPr>
            <w:tcW w:w="4535" w:type="dxa"/>
            <w:vAlign w:val="center"/>
          </w:tcPr>
          <w:p w14:paraId="15ACF1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patch/kernel/archive/rockchip64-7.3/general-can-5-rockchip_canfd-retry-the-outstanding-TX-buffer.patch</w:t>
            </w:r>
          </w:p>
        </w:tc>
      </w:tr>
      <w:tr w14:paraId="2D8A8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E82D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config/boards/musebook.conf</w:t>
            </w:r>
          </w:p>
        </w:tc>
        <w:tc>
          <w:tcPr>
            <w:tcW w:w="4535" w:type="dxa"/>
            <w:vAlign w:val="center"/>
          </w:tcPr>
          <w:p w14:paraId="453E5A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patch/kernel/archive/rockchip64-7.3/general-can-6-rockchip_canfd-serialize-TX-state-and-command-wr.patch</w:t>
            </w:r>
          </w:p>
        </w:tc>
      </w:tr>
      <w:tr w14:paraId="07A32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A7C7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config/boards/musepipro.conf</w:t>
            </w:r>
          </w:p>
        </w:tc>
        <w:tc>
          <w:tcPr>
            <w:tcW w:w="4535" w:type="dxa"/>
            <w:vAlign w:val="center"/>
          </w:tcPr>
          <w:p w14:paraId="479ED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patch/kernel/archive/rockchip64-7.3/general-cryptov1-trng.patch</w:t>
            </w:r>
          </w:p>
        </w:tc>
      </w:tr>
      <w:tr w14:paraId="70A2B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C82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config/boards/nanopct3plus.conf</w:t>
            </w:r>
          </w:p>
        </w:tc>
        <w:tc>
          <w:tcPr>
            <w:tcW w:w="4535" w:type="dxa"/>
            <w:vAlign w:val="center"/>
          </w:tcPr>
          <w:p w14:paraId="69C070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patch/kernel/archive/rockchip64-7.3/general-disable-mtu-validation.patch</w:t>
            </w:r>
          </w:p>
        </w:tc>
      </w:tr>
      <w:tr w14:paraId="054CB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B53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config/boards/nanopct4.csc</w:t>
            </w:r>
          </w:p>
        </w:tc>
        <w:tc>
          <w:tcPr>
            <w:tcW w:w="4535" w:type="dxa"/>
            <w:vAlign w:val="center"/>
          </w:tcPr>
          <w:p w14:paraId="5FD9D8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patch/kernel/archive/rockchip64-7.3/general-driver-tm16xx-led-driver.patch</w:t>
            </w:r>
          </w:p>
        </w:tc>
      </w:tr>
      <w:tr w14:paraId="0CBA7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D8FA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config/boards/nanopct6-lts.conf</w:t>
            </w:r>
          </w:p>
        </w:tc>
        <w:tc>
          <w:tcPr>
            <w:tcW w:w="4535" w:type="dxa"/>
            <w:vAlign w:val="center"/>
          </w:tcPr>
          <w:p w14:paraId="329A46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patch/kernel/archive/rockchip64-7.3/general-drm-panel-add-rocknix-generic-dsi.patch</w:t>
            </w:r>
          </w:p>
        </w:tc>
      </w:tr>
      <w:tr w14:paraId="706CC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37EB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config/boards/nanopct6.conf</w:t>
            </w:r>
          </w:p>
        </w:tc>
        <w:tc>
          <w:tcPr>
            <w:tcW w:w="4535" w:type="dxa"/>
            <w:vAlign w:val="center"/>
          </w:tcPr>
          <w:p w14:paraId="41577F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patch/kernel/archive/rockchip64-7.3/general-drm-panel-add-yixian-yx0345-panel.patch</w:t>
            </w:r>
          </w:p>
        </w:tc>
      </w:tr>
      <w:tr w14:paraId="0A747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B386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config/boards/nanopi-m5.conf</w:t>
            </w:r>
          </w:p>
        </w:tc>
        <w:tc>
          <w:tcPr>
            <w:tcW w:w="4535" w:type="dxa"/>
            <w:vAlign w:val="center"/>
          </w:tcPr>
          <w:p w14:paraId="270A02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patch/kernel/archive/rockchip64-7.3/general-drm-rockchip-Set-dma-mask-to-64-bit.patch</w:t>
            </w:r>
          </w:p>
        </w:tc>
      </w:tr>
      <w:tr w14:paraId="4D9EA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D5F1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config/boards/nanopi-m6.conf</w:t>
            </w:r>
          </w:p>
        </w:tc>
        <w:tc>
          <w:tcPr>
            <w:tcW w:w="4535" w:type="dxa"/>
            <w:vAlign w:val="center"/>
          </w:tcPr>
          <w:p w14:paraId="7E8E91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patch/kernel/archive/rockchip64-7.3/general-dw-hdmi-qp-error2info-logging-k7.patch</w:t>
            </w:r>
          </w:p>
        </w:tc>
      </w:tr>
      <w:tr w14:paraId="55809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E955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config/boards/nanopi-neo3-plus.csc</w:t>
            </w:r>
          </w:p>
        </w:tc>
        <w:tc>
          <w:tcPr>
            <w:tcW w:w="4535" w:type="dxa"/>
            <w:vAlign w:val="center"/>
          </w:tcPr>
          <w:p w14:paraId="1CCA9D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patch/kernel/archive/rockchip64-7.3/general-dw-wdt-1-deassert-reset-before-register-access.patch</w:t>
            </w:r>
          </w:p>
        </w:tc>
      </w:tr>
      <w:tr w14:paraId="752E3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DFEA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config/boards/nanopi-r1.csc</w:t>
            </w:r>
          </w:p>
        </w:tc>
        <w:tc>
          <w:tcPr>
            <w:tcW w:w="4535" w:type="dxa"/>
            <w:vAlign w:val="center"/>
          </w:tcPr>
          <w:p w14:paraId="269781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patch/kernel/archive/rockchip64-7.3/general-dw-wdt-2-check-reset-deassert-error.patch</w:t>
            </w:r>
          </w:p>
        </w:tc>
      </w:tr>
      <w:tr w14:paraId="28D10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3E15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config/boards/nanopi-r1s-h5.csc</w:t>
            </w:r>
          </w:p>
        </w:tc>
        <w:tc>
          <w:tcPr>
            <w:tcW w:w="4535" w:type="dxa"/>
            <w:vAlign w:val="center"/>
          </w:tcPr>
          <w:p w14:paraId="585FF8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patch/kernel/archive/rockchip64-7.3/general-dw-wdt-3-use-devm-reset-control-deasserted.patch</w:t>
            </w:r>
          </w:p>
        </w:tc>
      </w:tr>
      <w:tr w14:paraId="71758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B71F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config/boards/nanopi-r28s.csc</w:t>
            </w:r>
          </w:p>
        </w:tc>
        <w:tc>
          <w:tcPr>
            <w:tcW w:w="4535" w:type="dxa"/>
            <w:vAlign w:val="center"/>
          </w:tcPr>
          <w:p w14:paraId="137D66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patch/kernel/archive/rockchip64-7.3/general-dw-wdt-4-hold-reset-across-suspend.patch</w:t>
            </w:r>
          </w:p>
        </w:tc>
      </w:tr>
      <w:tr w14:paraId="0D230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C960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config/boards/nanopi-r2c.csc</w:t>
            </w:r>
          </w:p>
        </w:tc>
        <w:tc>
          <w:tcPr>
            <w:tcW w:w="4535" w:type="dxa"/>
            <w:vAlign w:val="center"/>
          </w:tcPr>
          <w:p w14:paraId="7C693E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patch/kernel/archive/rockchip64-7.3/general-dw-wdt-5-clean-up-resume-error-paths.patch</w:t>
            </w:r>
          </w:p>
        </w:tc>
      </w:tr>
      <w:tr w14:paraId="02717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4370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config/boards/nanopi-r2s-plus.csc</w:t>
            </w:r>
          </w:p>
        </w:tc>
        <w:tc>
          <w:tcPr>
            <w:tcW w:w="4535" w:type="dxa"/>
            <w:vAlign w:val="center"/>
          </w:tcPr>
          <w:p w14:paraId="5C6850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patch/kernel/archive/rockchip64-7.3/general-dw-wdt-6-keep-reset-deasserted-on-failed-resume.patch</w:t>
            </w:r>
          </w:p>
        </w:tc>
      </w:tr>
      <w:tr w14:paraId="5C8E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7546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config/boards/nanopi-r2s.csc</w:t>
            </w:r>
          </w:p>
        </w:tc>
        <w:tc>
          <w:tcPr>
            <w:tcW w:w="4535" w:type="dxa"/>
            <w:vAlign w:val="center"/>
          </w:tcPr>
          <w:p w14:paraId="2B160E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patch/kernel/archive/rockchip64-7.3/general-dw-wdt-7-fail-suspend-if-reset-assert-fails.patch</w:t>
            </w:r>
          </w:p>
        </w:tc>
      </w:tr>
      <w:tr w14:paraId="53DC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4760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config/boards/nanopi-r3s-lts.conf</w:t>
            </w:r>
          </w:p>
        </w:tc>
        <w:tc>
          <w:tcPr>
            <w:tcW w:w="4535" w:type="dxa"/>
            <w:vAlign w:val="center"/>
          </w:tcPr>
          <w:p w14:paraId="0CB1FE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patch/kernel/archive/rockchip64-7.3/general-fix-es8316-kernel-panic.patch</w:t>
            </w:r>
          </w:p>
        </w:tc>
      </w:tr>
      <w:tr w14:paraId="397C5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8E4E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config/boards/nanopi-r3s.csc</w:t>
            </w:r>
          </w:p>
        </w:tc>
        <w:tc>
          <w:tcPr>
            <w:tcW w:w="4535" w:type="dxa"/>
            <w:vAlign w:val="center"/>
          </w:tcPr>
          <w:p w14:paraId="06C648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patch/kernel/archive/rockchip64-7.3/general-fix-mmc-signal-voltage-before-reboot.patch</w:t>
            </w:r>
          </w:p>
        </w:tc>
      </w:tr>
      <w:tr w14:paraId="56374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0513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config/boards/nanopi-r4s.conf</w:t>
            </w:r>
          </w:p>
        </w:tc>
        <w:tc>
          <w:tcPr>
            <w:tcW w:w="4535" w:type="dxa"/>
            <w:vAlign w:val="center"/>
          </w:tcPr>
          <w:p w14:paraId="26BA67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patch/kernel/archive/rockchip64-7.3/general-hdmi-clock-fixes.patch</w:t>
            </w:r>
          </w:p>
        </w:tc>
      </w:tr>
      <w:tr w14:paraId="4E6FD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BF92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config/boards/nanopi-r4se.csc</w:t>
            </w:r>
          </w:p>
        </w:tc>
        <w:tc>
          <w:tcPr>
            <w:tcW w:w="4535" w:type="dxa"/>
            <w:vAlign w:val="center"/>
          </w:tcPr>
          <w:p w14:paraId="39C9C4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patch/kernel/archive/rockchip64-7.3/general-increase-spdif-dma-burst.patch</w:t>
            </w:r>
          </w:p>
        </w:tc>
      </w:tr>
      <w:tr w14:paraId="6B907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1E34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config/boards/nanopi-r5c.csc</w:t>
            </w:r>
          </w:p>
        </w:tc>
        <w:tc>
          <w:tcPr>
            <w:tcW w:w="4535" w:type="dxa"/>
            <w:vAlign w:val="center"/>
          </w:tcPr>
          <w:p w14:paraId="0783B0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patch/kernel/archive/rockchip64-7.3/general-increasing_DMA_block_memory_allocation_to_2048.patch</w:t>
            </w:r>
          </w:p>
        </w:tc>
      </w:tr>
      <w:tr w14:paraId="21C9E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B0A7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config/boards/nanopi-r5s.csc</w:t>
            </w:r>
          </w:p>
        </w:tc>
        <w:tc>
          <w:tcPr>
            <w:tcW w:w="4535" w:type="dxa"/>
            <w:vAlign w:val="center"/>
          </w:tcPr>
          <w:p w14:paraId="5B8AE9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patch/kernel/archive/rockchip64-7.3/general-input-add-spi-mcu-joypad-01-options.patch</w:t>
            </w:r>
          </w:p>
        </w:tc>
      </w:tr>
      <w:tr w14:paraId="0596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C377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config/boards/nanopi-r6c.csc</w:t>
            </w:r>
          </w:p>
        </w:tc>
        <w:tc>
          <w:tcPr>
            <w:tcW w:w="4535" w:type="dxa"/>
            <w:vAlign w:val="center"/>
          </w:tcPr>
          <w:p w14:paraId="58F64D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patch/kernel/archive/rockchip64-7.3/general-input-add-spi-mcu-joypad-02-core.patch</w:t>
            </w:r>
          </w:p>
        </w:tc>
      </w:tr>
      <w:tr w14:paraId="610D5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9AAC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config/boards/nanopi-r6s.conf</w:t>
            </w:r>
          </w:p>
        </w:tc>
        <w:tc>
          <w:tcPr>
            <w:tcW w:w="4535" w:type="dxa"/>
            <w:vAlign w:val="center"/>
          </w:tcPr>
          <w:p w14:paraId="247FE9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patch/kernel/archive/rockchip64-7.3/general-input-add-spi-mcu-joypad-03-input.patch</w:t>
            </w:r>
          </w:p>
        </w:tc>
      </w:tr>
      <w:tr w14:paraId="55A6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7202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config/boards/nanopi-r76s.conf</w:t>
            </w:r>
          </w:p>
        </w:tc>
        <w:tc>
          <w:tcPr>
            <w:tcW w:w="4535" w:type="dxa"/>
            <w:vAlign w:val="center"/>
          </w:tcPr>
          <w:p w14:paraId="360745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patch/kernel/archive/rockchip64-7.3/general-input-add-spi-mcu-joypad-04-leds.patch</w:t>
            </w:r>
          </w:p>
        </w:tc>
      </w:tr>
      <w:tr w14:paraId="47A9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6F3D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config/boards/nanopi-zero2.csc</w:t>
            </w:r>
          </w:p>
        </w:tc>
        <w:tc>
          <w:tcPr>
            <w:tcW w:w="4535" w:type="dxa"/>
            <w:vAlign w:val="center"/>
          </w:tcPr>
          <w:p w14:paraId="0CDE7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patch/kernel/archive/rockchip64-7.3/general-input-rmi4-reset-gpio.patch</w:t>
            </w:r>
          </w:p>
        </w:tc>
      </w:tr>
      <w:tr w14:paraId="735B0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0EF6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config/boards/nanopia64.csc</w:t>
            </w:r>
          </w:p>
        </w:tc>
        <w:tc>
          <w:tcPr>
            <w:tcW w:w="4535" w:type="dxa"/>
            <w:vAlign w:val="center"/>
          </w:tcPr>
          <w:p w14:paraId="23A030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patch/kernel/archive/rockchip64-7.3/general-pl330-01-fix-periodic-transfers.patch</w:t>
            </w:r>
          </w:p>
        </w:tc>
      </w:tr>
      <w:tr w14:paraId="0E28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B185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config/boards/nanopiair.csc</w:t>
            </w:r>
          </w:p>
        </w:tc>
        <w:tc>
          <w:tcPr>
            <w:tcW w:w="4535" w:type="dxa"/>
            <w:vAlign w:val="center"/>
          </w:tcPr>
          <w:p w14:paraId="132BA6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patch/kernel/archive/rockchip64-7.3/general-pl330-02-add-support-for-interleaved-transfers.patch</w:t>
            </w:r>
          </w:p>
        </w:tc>
      </w:tr>
      <w:tr w14:paraId="5804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74D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config/boards/nanopiduo.csc</w:t>
            </w:r>
          </w:p>
        </w:tc>
        <w:tc>
          <w:tcPr>
            <w:tcW w:w="4535" w:type="dxa"/>
            <w:vAlign w:val="center"/>
          </w:tcPr>
          <w:p w14:paraId="0D1A0C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patch/kernel/archive/rockchip64-7.3/general-pl330-04-bigger-mcode-buffer.patch</w:t>
            </w:r>
          </w:p>
        </w:tc>
      </w:tr>
      <w:tr w14:paraId="50E29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018D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config/boards/nanopiduo2.csc</w:t>
            </w:r>
          </w:p>
        </w:tc>
        <w:tc>
          <w:tcPr>
            <w:tcW w:w="4535" w:type="dxa"/>
            <w:vAlign w:val="center"/>
          </w:tcPr>
          <w:p w14:paraId="407B89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patch/kernel/archive/rockchip64-7.3/general-pl330-05-fix-unbalanced-power-down.patch</w:t>
            </w:r>
          </w:p>
        </w:tc>
      </w:tr>
      <w:tr w14:paraId="54BA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6449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config/boards/nanopifire3.conf</w:t>
            </w:r>
          </w:p>
        </w:tc>
        <w:tc>
          <w:tcPr>
            <w:tcW w:w="4535" w:type="dxa"/>
            <w:vAlign w:val="center"/>
          </w:tcPr>
          <w:p w14:paraId="25FF6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patch/kernel/archive/rockchip64-7.3/general-pl330-06-fix-buffer-underruns.patch</w:t>
            </w:r>
          </w:p>
        </w:tc>
      </w:tr>
      <w:tr w14:paraId="1935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13E5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config/boards/nanopik1plus.conf</w:t>
            </w:r>
          </w:p>
        </w:tc>
        <w:tc>
          <w:tcPr>
            <w:tcW w:w="4535" w:type="dxa"/>
            <w:vAlign w:val="center"/>
          </w:tcPr>
          <w:p w14:paraId="330955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patch/kernel/archive/rockchip64-7.3/general-possibility-of-disabling-rk808-rtc.patch</w:t>
            </w:r>
          </w:p>
        </w:tc>
      </w:tr>
      <w:tr w14:paraId="60B2F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09B5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config/boards/nanopik2-s905.conf</w:t>
            </w:r>
          </w:p>
        </w:tc>
        <w:tc>
          <w:tcPr>
            <w:tcW w:w="4535" w:type="dxa"/>
            <w:vAlign w:val="center"/>
          </w:tcPr>
          <w:p w14:paraId="312AFA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patch/kernel/archive/rockchip64-7.3/general-power-supply-add-cw221x.patch</w:t>
            </w:r>
          </w:p>
        </w:tc>
      </w:tr>
      <w:tr w14:paraId="4D10D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178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config/boards/nanopim1.eos</w:t>
            </w:r>
          </w:p>
        </w:tc>
        <w:tc>
          <w:tcPr>
            <w:tcW w:w="4535" w:type="dxa"/>
            <w:vAlign w:val="center"/>
          </w:tcPr>
          <w:p w14:paraId="5A1A8A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patch/kernel/archive/rockchip64-7.3/general-rk3328-dtsi-trb-ent-quirk.patch</w:t>
            </w:r>
          </w:p>
        </w:tc>
      </w:tr>
      <w:tr w14:paraId="4937D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0283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config/boards/nanopim1plus.eos</w:t>
            </w:r>
          </w:p>
        </w:tc>
        <w:tc>
          <w:tcPr>
            <w:tcW w:w="4535" w:type="dxa"/>
            <w:vAlign w:val="center"/>
          </w:tcPr>
          <w:p w14:paraId="001A38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patch/kernel/archive/rockchip64-7.3/general-rk808-configurable-switch-voltage-steps.patch</w:t>
            </w:r>
          </w:p>
        </w:tc>
      </w:tr>
      <w:tr w14:paraId="2FC0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B9F8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config/boards/nanopim1plus2.eos</w:t>
            </w:r>
          </w:p>
        </w:tc>
        <w:tc>
          <w:tcPr>
            <w:tcW w:w="4535" w:type="dxa"/>
            <w:vAlign w:val="center"/>
          </w:tcPr>
          <w:p w14:paraId="577E6C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patch/kernel/archive/rockchip64-7.3/general-rockchip-overlays.patch</w:t>
            </w:r>
          </w:p>
        </w:tc>
      </w:tr>
      <w:tr w14:paraId="32FFF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1B80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config/boards/nanopim3.conf</w:t>
            </w:r>
          </w:p>
        </w:tc>
        <w:tc>
          <w:tcPr>
            <w:tcW w:w="4535" w:type="dxa"/>
            <w:vAlign w:val="center"/>
          </w:tcPr>
          <w:p w14:paraId="53B449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patch/kernel/archive/rockchip64-7.3/general-rt5651-add-mclk.patch</w:t>
            </w:r>
          </w:p>
        </w:tc>
      </w:tr>
      <w:tr w14:paraId="5FBDE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CCA0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config/boards/nanopim4.csc</w:t>
            </w:r>
          </w:p>
        </w:tc>
        <w:tc>
          <w:tcPr>
            <w:tcW w:w="4535" w:type="dxa"/>
            <w:vAlign w:val="center"/>
          </w:tcPr>
          <w:p w14:paraId="45DCB0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patch/kernel/archive/rockchip64-7.3/general-rtc-pcf8563-pass-driver-data-to-irq-handler.patch</w:t>
            </w:r>
          </w:p>
        </w:tc>
      </w:tr>
      <w:tr w14:paraId="680F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F862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config/boards/nanopim4v2.conf</w:t>
            </w:r>
          </w:p>
        </w:tc>
        <w:tc>
          <w:tcPr>
            <w:tcW w:w="4535" w:type="dxa"/>
            <w:vAlign w:val="center"/>
          </w:tcPr>
          <w:p w14:paraId="26E927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patch/kernel/archive/rockchip64-7.3/general-st7796-driver.patch</w:t>
            </w:r>
          </w:p>
        </w:tc>
      </w:tr>
      <w:tr w14:paraId="587C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904B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config/boards/nanopineo.csc</w:t>
            </w:r>
          </w:p>
        </w:tc>
        <w:tc>
          <w:tcPr>
            <w:tcW w:w="4535" w:type="dxa"/>
            <w:vAlign w:val="center"/>
          </w:tcPr>
          <w:p w14:paraId="0618C1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patch/kernel/archive/rockchip64-7.3/general-usb-typec-rt1711h-add-husb311.patch</w:t>
            </w:r>
          </w:p>
        </w:tc>
      </w:tr>
      <w:tr w14:paraId="698D4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0D3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config/boards/nanopineo2.csc</w:t>
            </w:r>
          </w:p>
        </w:tc>
        <w:tc>
          <w:tcPr>
            <w:tcW w:w="4535" w:type="dxa"/>
            <w:vAlign w:val="center"/>
          </w:tcPr>
          <w:p w14:paraId="00016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patch/kernel/archive/rockchip64-7.3/general-v4l2-iep-driver.patch</w:t>
            </w:r>
          </w:p>
        </w:tc>
      </w:tr>
      <w:tr w14:paraId="30AA6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4F59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config/boards/nanopineo2black.csc</w:t>
            </w:r>
          </w:p>
        </w:tc>
        <w:tc>
          <w:tcPr>
            <w:tcW w:w="4535" w:type="dxa"/>
            <w:vAlign w:val="center"/>
          </w:tcPr>
          <w:p w14:paraId="6251DF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patch/kernel/archive/rockchip64-7.3/general-workaround-broadcom-bt-serdev.patch</w:t>
            </w:r>
          </w:p>
        </w:tc>
      </w:tr>
      <w:tr w14:paraId="7C183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F5A1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config/boards/nanopineo3.csc</w:t>
            </w:r>
          </w:p>
        </w:tc>
        <w:tc>
          <w:tcPr>
            <w:tcW w:w="4535" w:type="dxa"/>
            <w:vAlign w:val="center"/>
          </w:tcPr>
          <w:p w14:paraId="18CB96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patch/kernel/archive/rockchip64-7.3/kernel-6.8-tools-cgroup-makefile.patch</w:t>
            </w:r>
          </w:p>
        </w:tc>
      </w:tr>
      <w:tr w14:paraId="67FB2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ED3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config/boards/nanopineo4.csc</w:t>
            </w:r>
          </w:p>
        </w:tc>
        <w:tc>
          <w:tcPr>
            <w:tcW w:w="4535" w:type="dxa"/>
            <w:vAlign w:val="center"/>
          </w:tcPr>
          <w:p w14:paraId="18E1F4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patch/kernel/archive/rockchip64-7.3/media-0002-media-rkvdec-remove-vb2_is_busy-check-in-rkvdec_s_ct.patch</w:t>
            </w:r>
          </w:p>
        </w:tc>
      </w:tr>
      <w:tr w14:paraId="0AD67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AF3A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config/boards/nanopineocore2.csc</w:t>
            </w:r>
          </w:p>
        </w:tc>
        <w:tc>
          <w:tcPr>
            <w:tcW w:w="4535" w:type="dxa"/>
            <w:vAlign w:val="center"/>
          </w:tcPr>
          <w:p w14:paraId="4BB05F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patch/kernel/archive/rockchip64-7.3/media-0003-rk3568-disable-hantro-h264.patch</w:t>
            </w:r>
          </w:p>
        </w:tc>
      </w:tr>
      <w:tr w14:paraId="428B3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B8C7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config/boards/nanopineoplus2.csc</w:t>
            </w:r>
          </w:p>
        </w:tc>
        <w:tc>
          <w:tcPr>
            <w:tcW w:w="4535" w:type="dxa"/>
            <w:vAlign w:val="center"/>
          </w:tcPr>
          <w:p w14:paraId="12F8EC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patch/kernel/archive/rockchip64-7.3/mmc-sdio-skip-cmd11-voltage-switch-when-already-1v8.patch</w:t>
            </w:r>
          </w:p>
        </w:tc>
      </w:tr>
      <w:tr w14:paraId="0A84F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9DEC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config/boards/nezha.eos</w:t>
            </w:r>
          </w:p>
        </w:tc>
        <w:tc>
          <w:tcPr>
            <w:tcW w:w="4535" w:type="dxa"/>
            <w:vAlign w:val="center"/>
          </w:tcPr>
          <w:p w14:paraId="1F09A3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patch/kernel/archive/rockchip64-7.3/net-ethernet-realtek-add-r8169-LED-configuration-from-OF.patch</w:t>
            </w:r>
          </w:p>
        </w:tc>
      </w:tr>
      <w:tr w14:paraId="6CC7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CCD3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config/boards/norco-emb-3531.csc</w:t>
            </w:r>
          </w:p>
        </w:tc>
        <w:tc>
          <w:tcPr>
            <w:tcW w:w="4535" w:type="dxa"/>
            <w:vAlign w:val="center"/>
          </w:tcPr>
          <w:p w14:paraId="31C6B5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patch/kernel/archive/rockchip64-7.3/net-phy-realtek-add-rtl8211x-LED-configuration-from-OF.patch</w:t>
            </w:r>
          </w:p>
        </w:tc>
      </w:tr>
      <w:tr w14:paraId="1F11B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6545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config/boards/numaker-iot-ma35d16f90.csc</w:t>
            </w:r>
          </w:p>
        </w:tc>
        <w:tc>
          <w:tcPr>
            <w:tcW w:w="4535" w:type="dxa"/>
            <w:vAlign w:val="center"/>
          </w:tcPr>
          <w:p w14:paraId="5C6471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patch/kernel/archive/rockchip64-7.3/net-usb-r8152-add-LED-configuration-from-OF.patch</w:t>
            </w:r>
          </w:p>
        </w:tc>
      </w:tr>
      <w:tr w14:paraId="1247A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91C9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config/boards/odroidc1.conf</w:t>
            </w:r>
          </w:p>
        </w:tc>
        <w:tc>
          <w:tcPr>
            <w:tcW w:w="4535" w:type="dxa"/>
            <w:vAlign w:val="center"/>
          </w:tcPr>
          <w:p w14:paraId="5F5C58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patch/kernel/archive/rockchip64-7.3/orangepi5-ultra-hdmirx-dts-fix.patch</w:t>
            </w:r>
          </w:p>
        </w:tc>
      </w:tr>
      <w:tr w14:paraId="64379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20D0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config/boards/odroidc2.conf</w:t>
            </w:r>
          </w:p>
        </w:tc>
        <w:tc>
          <w:tcPr>
            <w:tcW w:w="4535" w:type="dxa"/>
            <w:vAlign w:val="center"/>
          </w:tcPr>
          <w:p w14:paraId="5C5884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patch/kernel/archive/rockchip64-7.3/overlay/Makefile</w:t>
            </w:r>
          </w:p>
        </w:tc>
      </w:tr>
      <w:tr w14:paraId="4B7BD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C1F6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config/boards/odroidc4.conf</w:t>
            </w:r>
          </w:p>
        </w:tc>
        <w:tc>
          <w:tcPr>
            <w:tcW w:w="4535" w:type="dxa"/>
            <w:vAlign w:val="center"/>
          </w:tcPr>
          <w:p w14:paraId="68027B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patch/kernel/archive/rockchip64-7.3/overlay/README.rockchip-overlays</w:t>
            </w:r>
          </w:p>
        </w:tc>
      </w:tr>
      <w:tr w14:paraId="6F4A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C2F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config/boards/odroidhc4.conf</w:t>
            </w:r>
          </w:p>
        </w:tc>
        <w:tc>
          <w:tcPr>
            <w:tcW w:w="4535" w:type="dxa"/>
            <w:vAlign w:val="center"/>
          </w:tcPr>
          <w:p w14:paraId="7B2B3F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patch/kernel/archive/rockchip64-7.3/overlay/hinlink-h88k-240x135-lcd.dtso</w:t>
            </w:r>
          </w:p>
        </w:tc>
      </w:tr>
      <w:tr w14:paraId="45650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EFEC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config/boards/odroidm1.conf</w:t>
            </w:r>
          </w:p>
        </w:tc>
        <w:tc>
          <w:tcPr>
            <w:tcW w:w="4535" w:type="dxa"/>
            <w:vAlign w:val="center"/>
          </w:tcPr>
          <w:p w14:paraId="65EEAE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patch/kernel/archive/rockchip64-7.3/overlay/rk3308-b@1.3ghz.dtso</w:t>
            </w:r>
          </w:p>
        </w:tc>
      </w:tr>
      <w:tr w14:paraId="096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D75F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config/boards/odroidm1s.csc</w:t>
            </w:r>
          </w:p>
        </w:tc>
        <w:tc>
          <w:tcPr>
            <w:tcW w:w="4535" w:type="dxa"/>
            <w:vAlign w:val="center"/>
          </w:tcPr>
          <w:p w14:paraId="560317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patch/kernel/archive/rockchip64-7.3/overlay/rk3308-bs.dtso</w:t>
            </w:r>
          </w:p>
        </w:tc>
      </w:tr>
      <w:tr w14:paraId="3D10A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048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config/boards/odroidm2.conf</w:t>
            </w:r>
          </w:p>
        </w:tc>
        <w:tc>
          <w:tcPr>
            <w:tcW w:w="4535" w:type="dxa"/>
            <w:vAlign w:val="center"/>
          </w:tcPr>
          <w:p w14:paraId="25CAFA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patch/kernel/archive/rockchip64-7.3/overlay/rk3308-bs@1.3ghz.dtso</w:t>
            </w:r>
          </w:p>
        </w:tc>
      </w:tr>
      <w:tr w14:paraId="52E0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5E11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config/boards/odroidn2.conf</w:t>
            </w:r>
          </w:p>
        </w:tc>
        <w:tc>
          <w:tcPr>
            <w:tcW w:w="4535" w:type="dxa"/>
            <w:vAlign w:val="center"/>
          </w:tcPr>
          <w:p w14:paraId="157AD0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patch/kernel/archive/rockchip64-7.3/overlay/rk3308-otg-host.dtso</w:t>
            </w:r>
          </w:p>
        </w:tc>
      </w:tr>
      <w:tr w14:paraId="6CF3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E362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config/boards/odroidn2l.csc</w:t>
            </w:r>
          </w:p>
        </w:tc>
        <w:tc>
          <w:tcPr>
            <w:tcW w:w="4535" w:type="dxa"/>
            <w:vAlign w:val="center"/>
          </w:tcPr>
          <w:p w14:paraId="6307EA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patch/kernel/archive/rockchip64-7.3/overlay/rk3308-pcm5102a.dtso</w:t>
            </w:r>
          </w:p>
        </w:tc>
      </w:tr>
      <w:tr w14:paraId="7A45E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8AB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config/boards/odroidxu4.conf</w:t>
            </w:r>
          </w:p>
        </w:tc>
        <w:tc>
          <w:tcPr>
            <w:tcW w:w="4535" w:type="dxa"/>
            <w:vAlign w:val="center"/>
          </w:tcPr>
          <w:p w14:paraId="2408CC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patch/kernel/archive/rockchip64-7.3/overlay/rk3308-s0-ext-antenna.dtso</w:t>
            </w:r>
          </w:p>
        </w:tc>
      </w:tr>
      <w:tr w14:paraId="7AF0D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BF6D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config/boards/olimex-a20-olinuxino-micro.csc</w:t>
            </w:r>
          </w:p>
        </w:tc>
        <w:tc>
          <w:tcPr>
            <w:tcW w:w="4535" w:type="dxa"/>
            <w:vAlign w:val="center"/>
          </w:tcPr>
          <w:p w14:paraId="51B66F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patch/kernel/archive/rockchip64-7.3/overlay/rk3308-uart1.dtso</w:t>
            </w:r>
          </w:p>
        </w:tc>
      </w:tr>
      <w:tr w14:paraId="47FEC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2F5F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config/boards/olimex-som-a20.eos</w:t>
            </w:r>
          </w:p>
        </w:tc>
        <w:tc>
          <w:tcPr>
            <w:tcW w:w="4535" w:type="dxa"/>
            <w:vAlign w:val="center"/>
          </w:tcPr>
          <w:p w14:paraId="681849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patch/kernel/archive/rockchip64-7.3/overlay/rk3308-uart2.dtso</w:t>
            </w:r>
          </w:p>
        </w:tc>
      </w:tr>
      <w:tr w14:paraId="69CA1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A7DA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config/boards/olimex-som204-a20.eos</w:t>
            </w:r>
          </w:p>
        </w:tc>
        <w:tc>
          <w:tcPr>
            <w:tcW w:w="4535" w:type="dxa"/>
            <w:vAlign w:val="center"/>
          </w:tcPr>
          <w:p w14:paraId="0F4DE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patch/kernel/archive/rockchip64-7.3/overlay/rk3308-uart3.dtso</w:t>
            </w:r>
          </w:p>
        </w:tc>
      </w:tr>
      <w:tr w14:paraId="7162B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9285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config/boards/olimex-teres-a64.csc</w:t>
            </w:r>
          </w:p>
        </w:tc>
        <w:tc>
          <w:tcPr>
            <w:tcW w:w="4535" w:type="dxa"/>
            <w:vAlign w:val="center"/>
          </w:tcPr>
          <w:p w14:paraId="0D82E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patch/kernel/archive/rockchip64-7.3/overlay/rk35xx-radxa-zero-3w-ext-ant.dtso</w:t>
            </w:r>
          </w:p>
        </w:tc>
      </w:tr>
      <w:tr w14:paraId="38C02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A62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config/boards/olinux-som-a13.conf</w:t>
            </w:r>
          </w:p>
        </w:tc>
        <w:tc>
          <w:tcPr>
            <w:tcW w:w="4535" w:type="dxa"/>
            <w:vAlign w:val="center"/>
          </w:tcPr>
          <w:p w14:paraId="65CA6A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patch/kernel/archive/rockchip64-7.3/overlay/rockchip-dusun-010r-rp3328b.dtso</w:t>
            </w:r>
          </w:p>
        </w:tc>
      </w:tr>
      <w:tr w14:paraId="5C034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B76E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config/boards/olinux-som-a13.csc</w:t>
            </w:r>
          </w:p>
        </w:tc>
        <w:tc>
          <w:tcPr>
            <w:tcW w:w="4535" w:type="dxa"/>
            <w:vAlign w:val="center"/>
          </w:tcPr>
          <w:p w14:paraId="2EC6A6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patch/kernel/archive/rockchip64-7.3/overlay/rockchip-fixup.scr-cmd</w:t>
            </w:r>
          </w:p>
        </w:tc>
      </w:tr>
      <w:tr w14:paraId="7927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4DC8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config/boards/onecloud.csc</w:t>
            </w:r>
          </w:p>
        </w:tc>
        <w:tc>
          <w:tcPr>
            <w:tcW w:w="4535" w:type="dxa"/>
            <w:vAlign w:val="center"/>
          </w:tcPr>
          <w:p w14:paraId="5B4493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patch/kernel/archive/rockchip64-7.3/overlay/rockchip-rk3318-box-cpu-hs.dtso</w:t>
            </w:r>
          </w:p>
        </w:tc>
      </w:tr>
      <w:tr w14:paraId="652AD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F6A8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config/boards/oneplus-kebab.conf</w:t>
            </w:r>
          </w:p>
        </w:tc>
        <w:tc>
          <w:tcPr>
            <w:tcW w:w="4535" w:type="dxa"/>
            <w:vAlign w:val="center"/>
          </w:tcPr>
          <w:p w14:paraId="1F715C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patch/kernel/archive/rockchip64-7.3/overlay/rockchip-rk3318-box-emmc-ddr.dtso</w:t>
            </w:r>
          </w:p>
        </w:tc>
      </w:tr>
      <w:tr w14:paraId="2BAE1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E77F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config/boards/orangepi-4a.csc</w:t>
            </w:r>
          </w:p>
        </w:tc>
        <w:tc>
          <w:tcPr>
            <w:tcW w:w="4535" w:type="dxa"/>
            <w:vAlign w:val="center"/>
          </w:tcPr>
          <w:p w14:paraId="4DBC18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patch/kernel/archive/rockchip64-7.3/overlay/rockchip-rk3318-box-emmc-hs200.dtso</w:t>
            </w:r>
          </w:p>
        </w:tc>
      </w:tr>
      <w:tr w14:paraId="28EB6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4E82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config/boards/orangepi-cm5.wip</w:t>
            </w:r>
          </w:p>
        </w:tc>
        <w:tc>
          <w:tcPr>
            <w:tcW w:w="4535" w:type="dxa"/>
            <w:vAlign w:val="center"/>
          </w:tcPr>
          <w:p w14:paraId="628AD3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patch/kernel/archive/rockchip64-7.3/overlay/rockchip-rk3318-box-led-conf1.dtso</w:t>
            </w:r>
          </w:p>
        </w:tc>
      </w:tr>
      <w:tr w14:paraId="551F5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2B52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config/boards/orangepi-r1.csc</w:t>
            </w:r>
          </w:p>
        </w:tc>
        <w:tc>
          <w:tcPr>
            <w:tcW w:w="4535" w:type="dxa"/>
            <w:vAlign w:val="center"/>
          </w:tcPr>
          <w:p w14:paraId="348FE7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patch/kernel/archive/rockchip64-7.3/overlay/rockchip-rk3318-box-led-conf2.dtso</w:t>
            </w:r>
          </w:p>
        </w:tc>
      </w:tr>
      <w:tr w14:paraId="2A36C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3546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config/boards/orangepi-r1plus-lts.csc</w:t>
            </w:r>
          </w:p>
        </w:tc>
        <w:tc>
          <w:tcPr>
            <w:tcW w:w="4535" w:type="dxa"/>
            <w:vAlign w:val="center"/>
          </w:tcPr>
          <w:p w14:paraId="181A7C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patch/kernel/archive/rockchip64-7.3/overlay/rockchip-rk3318-box-led-conf3.dtso</w:t>
            </w:r>
          </w:p>
        </w:tc>
      </w:tr>
      <w:tr w14:paraId="4EA90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01E2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config/boards/orangepi-r1plus.csc</w:t>
            </w:r>
          </w:p>
        </w:tc>
        <w:tc>
          <w:tcPr>
            <w:tcW w:w="4535" w:type="dxa"/>
            <w:vAlign w:val="center"/>
          </w:tcPr>
          <w:p w14:paraId="0EBCC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patch/kernel/archive/rockchip64-7.3/overlay/rockchip-rk3318-box-led-conf4.dtso</w:t>
            </w:r>
          </w:p>
        </w:tc>
      </w:tr>
      <w:tr w14:paraId="60F28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B1FB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config/boards/orangepi-rk3399.csc</w:t>
            </w:r>
          </w:p>
        </w:tc>
        <w:tc>
          <w:tcPr>
            <w:tcW w:w="4535" w:type="dxa"/>
            <w:vAlign w:val="center"/>
          </w:tcPr>
          <w:p w14:paraId="78B181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patch/kernel/archive/rockchip64-7.3/overlay/rockchip-rk3318-box-led-conf5.dtso</w:t>
            </w:r>
          </w:p>
        </w:tc>
      </w:tr>
      <w:tr w14:paraId="1C43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CC8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config/boards/orangepi.eos</w:t>
            </w:r>
          </w:p>
        </w:tc>
        <w:tc>
          <w:tcPr>
            <w:tcW w:w="4535" w:type="dxa"/>
            <w:vAlign w:val="center"/>
          </w:tcPr>
          <w:p w14:paraId="3053EE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patch/kernel/archive/rockchip64-7.3/overlay/rockchip-rk3318-box-led-conf6.dtso</w:t>
            </w:r>
          </w:p>
        </w:tc>
      </w:tr>
      <w:tr w14:paraId="2DC07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2677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config/boards/orangepi2.csc</w:t>
            </w:r>
          </w:p>
        </w:tc>
        <w:tc>
          <w:tcPr>
            <w:tcW w:w="4535" w:type="dxa"/>
            <w:vAlign w:val="center"/>
          </w:tcPr>
          <w:p w14:paraId="793CF1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patch/kernel/archive/rockchip64-7.3/overlay/rockchip-rk3318-box-led-conf7.dtso</w:t>
            </w:r>
          </w:p>
        </w:tc>
      </w:tr>
      <w:tr w14:paraId="44B5E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90E9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config/boards/orangepi3-lts.conf</w:t>
            </w:r>
          </w:p>
        </w:tc>
        <w:tc>
          <w:tcPr>
            <w:tcW w:w="4535" w:type="dxa"/>
            <w:vAlign w:val="center"/>
          </w:tcPr>
          <w:p w14:paraId="28AF19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patch/kernel/archive/rockchip64-7.3/overlay/rockchip-rk3318-box-wlan-ap6330.dtso</w:t>
            </w:r>
          </w:p>
        </w:tc>
      </w:tr>
      <w:tr w14:paraId="3473A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B82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config/boards/orangepi3.csc</w:t>
            </w:r>
          </w:p>
        </w:tc>
        <w:tc>
          <w:tcPr>
            <w:tcW w:w="4535" w:type="dxa"/>
            <w:vAlign w:val="center"/>
          </w:tcPr>
          <w:p w14:paraId="56D25A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patch/kernel/archive/rockchip64-7.3/overlay/rockchip-rk3318-box-wlan-ap6334.dtso</w:t>
            </w:r>
          </w:p>
        </w:tc>
      </w:tr>
      <w:tr w14:paraId="67C12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6DF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config/boards/orangepi3b.csc</w:t>
            </w:r>
          </w:p>
        </w:tc>
        <w:tc>
          <w:tcPr>
            <w:tcW w:w="4535" w:type="dxa"/>
            <w:vAlign w:val="center"/>
          </w:tcPr>
          <w:p w14:paraId="20AA4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patch/kernel/archive/rockchip64-7.3/overlay/rockchip-rk3318-box-wlan-ext.dtso</w:t>
            </w:r>
          </w:p>
        </w:tc>
      </w:tr>
      <w:tr w14:paraId="2FF7A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3DBA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config/boards/orangepi4-lts.conf</w:t>
            </w:r>
          </w:p>
        </w:tc>
        <w:tc>
          <w:tcPr>
            <w:tcW w:w="4535" w:type="dxa"/>
            <w:vAlign w:val="center"/>
          </w:tcPr>
          <w:p w14:paraId="2702C0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patch/kernel/archive/rockchip64-7.3/overlay/rockchip-rk3328-i2c0.dtso</w:t>
            </w:r>
          </w:p>
        </w:tc>
      </w:tr>
      <w:tr w14:paraId="61139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2CFF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config/boards/orangepi4.csc</w:t>
            </w:r>
          </w:p>
        </w:tc>
        <w:tc>
          <w:tcPr>
            <w:tcW w:w="4535" w:type="dxa"/>
            <w:vAlign w:val="center"/>
          </w:tcPr>
          <w:p w14:paraId="10F17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patch/kernel/archive/rockchip64-7.3/overlay/rockchip-rk3328-i2s1-pcm5102.dtso</w:t>
            </w:r>
          </w:p>
        </w:tc>
      </w:tr>
      <w:tr w14:paraId="04120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A14A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config/boards/orangepi4pro.csc</w:t>
            </w:r>
          </w:p>
        </w:tc>
        <w:tc>
          <w:tcPr>
            <w:tcW w:w="4535" w:type="dxa"/>
            <w:vAlign w:val="center"/>
          </w:tcPr>
          <w:p w14:paraId="3765F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patch/kernel/archive/rockchip64-7.3/overlay/rockchip-rk3328-mksklipad50-enable-rtc-end1.dtso</w:t>
            </w:r>
          </w:p>
        </w:tc>
      </w:tr>
      <w:tr w14:paraId="0B0A1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F04A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config/boards/orangepi5-max.csc</w:t>
            </w:r>
          </w:p>
        </w:tc>
        <w:tc>
          <w:tcPr>
            <w:tcW w:w="4535" w:type="dxa"/>
            <w:vAlign w:val="center"/>
          </w:tcPr>
          <w:p w14:paraId="43F10B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patch/kernel/archive/rockchip64-7.3/overlay/rockchip-rk3328-mksklipad50-enable-v4l2.dtso</w:t>
            </w:r>
          </w:p>
        </w:tc>
      </w:tr>
      <w:tr w14:paraId="16E7F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0A35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config/boards/orangepi5-plus.conf</w:t>
            </w:r>
          </w:p>
        </w:tc>
        <w:tc>
          <w:tcPr>
            <w:tcW w:w="4535" w:type="dxa"/>
            <w:vAlign w:val="center"/>
          </w:tcPr>
          <w:p w14:paraId="2050D6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patch/kernel/archive/rockchip64-7.3/overlay/rockchip-rk3328-mkspi-disable-lcd-spi.dtso</w:t>
            </w:r>
          </w:p>
        </w:tc>
      </w:tr>
      <w:tr w14:paraId="55B3A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A218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config/boards/orangepi5-ultra.csc</w:t>
            </w:r>
          </w:p>
        </w:tc>
        <w:tc>
          <w:tcPr>
            <w:tcW w:w="4535" w:type="dxa"/>
            <w:vAlign w:val="center"/>
          </w:tcPr>
          <w:p w14:paraId="1007E9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patch/kernel/archive/rockchip64-7.3/overlay/rockchip-rk3328-nanopi-neo3-pwm-fan.dtso</w:t>
            </w:r>
          </w:p>
        </w:tc>
      </w:tr>
      <w:tr w14:paraId="4440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2903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config/boards/orangepi5.conf</w:t>
            </w:r>
          </w:p>
        </w:tc>
        <w:tc>
          <w:tcPr>
            <w:tcW w:w="4535" w:type="dxa"/>
            <w:vAlign w:val="center"/>
          </w:tcPr>
          <w:p w14:paraId="77305B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patch/kernel/archive/rockchip64-7.3/overlay/rockchip-rk3328-opp-1.4ghz.dtso</w:t>
            </w:r>
          </w:p>
        </w:tc>
      </w:tr>
      <w:tr w14:paraId="2984A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A476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config/boards/orangepi5b.csc</w:t>
            </w:r>
          </w:p>
        </w:tc>
        <w:tc>
          <w:tcPr>
            <w:tcW w:w="4535" w:type="dxa"/>
            <w:vAlign w:val="center"/>
          </w:tcPr>
          <w:p w14:paraId="515FEC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patch/kernel/archive/rockchip64-7.3/overlay/rockchip-rk3328-opp-1.5ghz.dtso</w:t>
            </w:r>
          </w:p>
        </w:tc>
      </w:tr>
      <w:tr w14:paraId="07A2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3253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config/boards/orangepi5pro.csc</w:t>
            </w:r>
          </w:p>
        </w:tc>
        <w:tc>
          <w:tcPr>
            <w:tcW w:w="4535" w:type="dxa"/>
            <w:vAlign w:val="center"/>
          </w:tcPr>
          <w:p w14:paraId="6D7C78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patch/kernel/archive/rockchip64-7.3/overlay/rockchip-rk3328-spi-spidev.dtso</w:t>
            </w:r>
          </w:p>
        </w:tc>
      </w:tr>
      <w:tr w14:paraId="56EE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C053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config/boards/orangepilite.csc</w:t>
            </w:r>
          </w:p>
        </w:tc>
        <w:tc>
          <w:tcPr>
            <w:tcW w:w="4535" w:type="dxa"/>
            <w:vAlign w:val="center"/>
          </w:tcPr>
          <w:p w14:paraId="1FEF59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patch/kernel/archive/rockchip64-7.3/overlay/rockchip-rk3328-uart1.dtso</w:t>
            </w:r>
          </w:p>
        </w:tc>
      </w:tr>
      <w:tr w14:paraId="6BAF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F48C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config/boards/orangepilite2.csc</w:t>
            </w:r>
          </w:p>
        </w:tc>
        <w:tc>
          <w:tcPr>
            <w:tcW w:w="4535" w:type="dxa"/>
            <w:vAlign w:val="center"/>
          </w:tcPr>
          <w:p w14:paraId="551DEB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patch/kernel/archive/rockchip64-7.3/overlay/rockchip-rk3399-dwc3-0-host.dtso</w:t>
            </w:r>
          </w:p>
        </w:tc>
      </w:tr>
      <w:tr w14:paraId="6C05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03B0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config/boards/orangepimini.eos</w:t>
            </w:r>
          </w:p>
        </w:tc>
        <w:tc>
          <w:tcPr>
            <w:tcW w:w="4535" w:type="dxa"/>
            <w:vAlign w:val="center"/>
          </w:tcPr>
          <w:p w14:paraId="6720E6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patch/kernel/archive/rockchip64-7.3/overlay/rockchip-rk3399-i2c7.dtso</w:t>
            </w:r>
          </w:p>
        </w:tc>
      </w:tr>
      <w:tr w14:paraId="31241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3FA0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config/boards/orangepione.conf</w:t>
            </w:r>
          </w:p>
        </w:tc>
        <w:tc>
          <w:tcPr>
            <w:tcW w:w="4535" w:type="dxa"/>
            <w:vAlign w:val="center"/>
          </w:tcPr>
          <w:p w14:paraId="30F093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patch/kernel/archive/rockchip64-7.3/overlay/rockchip-rk3399-i2c8.dtso</w:t>
            </w:r>
          </w:p>
        </w:tc>
      </w:tr>
      <w:tr w14:paraId="0B5D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490E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config/boards/orangepioneplus.csc</w:t>
            </w:r>
          </w:p>
        </w:tc>
        <w:tc>
          <w:tcPr>
            <w:tcW w:w="4535" w:type="dxa"/>
            <w:vAlign w:val="center"/>
          </w:tcPr>
          <w:p w14:paraId="594DE0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patch/kernel/archive/rockchip64-7.3/overlay/rockchip-rk3399-opp-2ghz.dtso</w:t>
            </w:r>
          </w:p>
        </w:tc>
      </w:tr>
      <w:tr w14:paraId="173C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B5E7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config/boards/orangepipc.csc</w:t>
            </w:r>
          </w:p>
        </w:tc>
        <w:tc>
          <w:tcPr>
            <w:tcW w:w="4535" w:type="dxa"/>
            <w:vAlign w:val="center"/>
          </w:tcPr>
          <w:p w14:paraId="7BC7CD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patch/kernel/archive/rockchip64-7.3/overlay/rockchip-rk3399-pcie-gen2.dtso</w:t>
            </w:r>
          </w:p>
        </w:tc>
      </w:tr>
      <w:tr w14:paraId="134DC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8386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config/boards/orangepipc2.conf</w:t>
            </w:r>
          </w:p>
        </w:tc>
        <w:tc>
          <w:tcPr>
            <w:tcW w:w="4535" w:type="dxa"/>
            <w:vAlign w:val="center"/>
          </w:tcPr>
          <w:p w14:paraId="2AC551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patch/kernel/archive/rockchip64-7.3/overlay/rockchip-rk3399-spi-jedec-nor.dtso</w:t>
            </w:r>
          </w:p>
        </w:tc>
      </w:tr>
      <w:tr w14:paraId="6B4C9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B733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config/boards/orangepipcplus.csc</w:t>
            </w:r>
          </w:p>
        </w:tc>
        <w:tc>
          <w:tcPr>
            <w:tcW w:w="4535" w:type="dxa"/>
            <w:vAlign w:val="center"/>
          </w:tcPr>
          <w:p w14:paraId="725673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patch/kernel/archive/rockchip64-7.3/overlay/rockchip-rk3399-spi-spidev.dtso</w:t>
            </w:r>
          </w:p>
        </w:tc>
      </w:tr>
      <w:tr w14:paraId="6E792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DD5D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config/boards/orangepiplus.csc</w:t>
            </w:r>
          </w:p>
        </w:tc>
        <w:tc>
          <w:tcPr>
            <w:tcW w:w="4535" w:type="dxa"/>
            <w:vAlign w:val="center"/>
          </w:tcPr>
          <w:p w14:paraId="336345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patch/kernel/archive/rockchip64-7.3/overlay/rockchip-rk3399-uart4.dtso</w:t>
            </w:r>
          </w:p>
        </w:tc>
      </w:tr>
      <w:tr w14:paraId="336BB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D06E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config/boards/orangepiplus2e.csc</w:t>
            </w:r>
          </w:p>
        </w:tc>
        <w:tc>
          <w:tcPr>
            <w:tcW w:w="4535" w:type="dxa"/>
            <w:vAlign w:val="center"/>
          </w:tcPr>
          <w:p w14:paraId="615D28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patch/kernel/archive/rockchip64-7.3/overlay/rockchip-rk3399-w1-gpio.dtso</w:t>
            </w:r>
          </w:p>
        </w:tc>
      </w:tr>
      <w:tr w14:paraId="5B6AF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B234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config/boards/orangepiprime.csc</w:t>
            </w:r>
          </w:p>
        </w:tc>
        <w:tc>
          <w:tcPr>
            <w:tcW w:w="4535" w:type="dxa"/>
            <w:vAlign w:val="center"/>
          </w:tcPr>
          <w:p w14:paraId="27E2EF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patch/kernel/archive/rockchip64-7.3/overlay/rockchip-rk3566-i2c2-m1.dtso</w:t>
            </w:r>
          </w:p>
        </w:tc>
      </w:tr>
      <w:tr w14:paraId="731A8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29E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config/boards/orangepir2s.csc</w:t>
            </w:r>
          </w:p>
        </w:tc>
        <w:tc>
          <w:tcPr>
            <w:tcW w:w="4535" w:type="dxa"/>
            <w:vAlign w:val="center"/>
          </w:tcPr>
          <w:p w14:paraId="03C0D2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patch/kernel/archive/rockchip64-7.3/overlay/rockchip-rk3566-i2c3-m0.dtso</w:t>
            </w:r>
          </w:p>
        </w:tc>
      </w:tr>
      <w:tr w14:paraId="19BBC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0750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config/boards/orangepirv2.csc</w:t>
            </w:r>
          </w:p>
        </w:tc>
        <w:tc>
          <w:tcPr>
            <w:tcW w:w="4535" w:type="dxa"/>
            <w:vAlign w:val="center"/>
          </w:tcPr>
          <w:p w14:paraId="7C22BB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patch/kernel/archive/rockchip64-7.3/overlay/rockchip-rk3566-i2c4-m0.dtso</w:t>
            </w:r>
          </w:p>
        </w:tc>
      </w:tr>
      <w:tr w14:paraId="57290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5ECB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config/boards/orangepiwin.csc</w:t>
            </w:r>
          </w:p>
        </w:tc>
        <w:tc>
          <w:tcPr>
            <w:tcW w:w="4535" w:type="dxa"/>
            <w:vAlign w:val="center"/>
          </w:tcPr>
          <w:p w14:paraId="4B345E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patch/kernel/archive/rockchip64-7.3/overlay/rockchip-rk3566-pwm11-m1.dtso</w:t>
            </w:r>
          </w:p>
        </w:tc>
      </w:tr>
      <w:tr w14:paraId="6318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3906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config/boards/orangepizero.csc</w:t>
            </w:r>
          </w:p>
        </w:tc>
        <w:tc>
          <w:tcPr>
            <w:tcW w:w="4535" w:type="dxa"/>
            <w:vAlign w:val="center"/>
          </w:tcPr>
          <w:p w14:paraId="2E51DD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patch/kernel/archive/rockchip64-7.3/overlay/rockchip-rk3566-pwm15-m1.dtso</w:t>
            </w:r>
          </w:p>
        </w:tc>
      </w:tr>
      <w:tr w14:paraId="1347C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0B5A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config/boards/orangepizero2.csc</w:t>
            </w:r>
          </w:p>
        </w:tc>
        <w:tc>
          <w:tcPr>
            <w:tcW w:w="4535" w:type="dxa"/>
            <w:vAlign w:val="center"/>
          </w:tcPr>
          <w:p w14:paraId="60BA7E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patch/kernel/archive/rockchip64-7.3/overlay/rockchip-rk3566-pwm7.dtso</w:t>
            </w:r>
          </w:p>
        </w:tc>
      </w:tr>
      <w:tr w14:paraId="37BE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0245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config/boards/orangepizero2w.csc</w:t>
            </w:r>
          </w:p>
        </w:tc>
        <w:tc>
          <w:tcPr>
            <w:tcW w:w="4535" w:type="dxa"/>
            <w:vAlign w:val="center"/>
          </w:tcPr>
          <w:p w14:paraId="225AED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patch/kernel/archive/rockchip64-7.3/overlay/rockchip-rk3566-sata2.dtso</w:t>
            </w:r>
          </w:p>
        </w:tc>
      </w:tr>
      <w:tr w14:paraId="72BD5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BE01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config/boards/orangepizero3.csc</w:t>
            </w:r>
          </w:p>
        </w:tc>
        <w:tc>
          <w:tcPr>
            <w:tcW w:w="4535" w:type="dxa"/>
            <w:vAlign w:val="center"/>
          </w:tcPr>
          <w:p w14:paraId="2266D0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patch/kernel/archive/rockchip64-7.3/overlay/rockchip-rk3566-spi3-m0-cs0-spidev.dtso</w:t>
            </w:r>
          </w:p>
        </w:tc>
      </w:tr>
      <w:tr w14:paraId="527A6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2C03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config/boards/orangepizero3w.conf</w:t>
            </w:r>
          </w:p>
        </w:tc>
        <w:tc>
          <w:tcPr>
            <w:tcW w:w="4535" w:type="dxa"/>
            <w:vAlign w:val="center"/>
          </w:tcPr>
          <w:p w14:paraId="73ECD2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patch/kernel/archive/rockchip64-7.3/overlay/rockchip-rk3566-uart3-m0.dtso</w:t>
            </w:r>
          </w:p>
        </w:tc>
      </w:tr>
      <w:tr w14:paraId="7031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AEAE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config/boards/orangepizeroplus.csc</w:t>
            </w:r>
          </w:p>
        </w:tc>
        <w:tc>
          <w:tcPr>
            <w:tcW w:w="4535" w:type="dxa"/>
            <w:vAlign w:val="center"/>
          </w:tcPr>
          <w:p w14:paraId="0347F6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patch/kernel/archive/rockchip64-7.3/overlay/rockchip-rk3566-uart7-m2.dtso</w:t>
            </w:r>
          </w:p>
        </w:tc>
      </w:tr>
      <w:tr w14:paraId="7A81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82FF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config/boards/orangepizeroplus2-h3.csc</w:t>
            </w:r>
          </w:p>
        </w:tc>
        <w:tc>
          <w:tcPr>
            <w:tcW w:w="4535" w:type="dxa"/>
            <w:vAlign w:val="center"/>
          </w:tcPr>
          <w:p w14:paraId="3E2625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patch/kernel/archive/rockchip64-7.3/overlay/rockchip-rk3566-uart9-m2.dtso</w:t>
            </w:r>
          </w:p>
        </w:tc>
      </w:tr>
      <w:tr w14:paraId="0FAB2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F05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config/boards/orangepizeroplus2-h5.csc</w:t>
            </w:r>
          </w:p>
        </w:tc>
        <w:tc>
          <w:tcPr>
            <w:tcW w:w="4535" w:type="dxa"/>
            <w:vAlign w:val="center"/>
          </w:tcPr>
          <w:p w14:paraId="6CC987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patch/kernel/archive/rockchip64-7.3/overlay/rockchip-rk3568-hk-i2c0.dtso</w:t>
            </w:r>
          </w:p>
        </w:tc>
      </w:tr>
      <w:tr w14:paraId="1992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510E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config/boards/panther-x2.eos</w:t>
            </w:r>
          </w:p>
        </w:tc>
        <w:tc>
          <w:tcPr>
            <w:tcW w:w="4535" w:type="dxa"/>
            <w:vAlign w:val="center"/>
          </w:tcPr>
          <w:p w14:paraId="372EB4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patch/kernel/archive/rockchip64-7.3/overlay/rockchip-rk3568-hk-i2c1.dtso</w:t>
            </w:r>
          </w:p>
        </w:tc>
      </w:tr>
      <w:tr w14:paraId="41035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60E4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config/boards/pcduino2.eos</w:t>
            </w:r>
          </w:p>
        </w:tc>
        <w:tc>
          <w:tcPr>
            <w:tcW w:w="4535" w:type="dxa"/>
            <w:vAlign w:val="center"/>
          </w:tcPr>
          <w:p w14:paraId="41A147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patch/kernel/archive/rockchip64-7.3/overlay/rockchip-rk3568-hk-pwm1.dtso</w:t>
            </w:r>
          </w:p>
        </w:tc>
      </w:tr>
      <w:tr w14:paraId="2B4CE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CD27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config/boards/pcduino3.csc</w:t>
            </w:r>
          </w:p>
        </w:tc>
        <w:tc>
          <w:tcPr>
            <w:tcW w:w="4535" w:type="dxa"/>
            <w:vAlign w:val="center"/>
          </w:tcPr>
          <w:p w14:paraId="4C2F12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patch/kernel/archive/rockchip64-7.3/overlay/rockchip-rk3568-hk-pwm2.dtso</w:t>
            </w:r>
          </w:p>
        </w:tc>
      </w:tr>
      <w:tr w14:paraId="3BDFC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C453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config/boards/pcduino3nano.eos</w:t>
            </w:r>
          </w:p>
        </w:tc>
        <w:tc>
          <w:tcPr>
            <w:tcW w:w="4535" w:type="dxa"/>
            <w:vAlign w:val="center"/>
          </w:tcPr>
          <w:p w14:paraId="55A9D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patch/kernel/archive/rockchip64-7.3/overlay/rockchip-rk3568-hk-pwm9.dtso</w:t>
            </w:r>
          </w:p>
        </w:tc>
      </w:tr>
      <w:tr w14:paraId="6C33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C2C6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config/boards/photonicat2.csc</w:t>
            </w:r>
          </w:p>
        </w:tc>
        <w:tc>
          <w:tcPr>
            <w:tcW w:w="4535" w:type="dxa"/>
            <w:vAlign w:val="center"/>
          </w:tcPr>
          <w:p w14:paraId="33E848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patch/kernel/archive/rockchip64-7.3/overlay/rockchip-rk3568-hk-spi-spidev.dtso</w:t>
            </w:r>
          </w:p>
        </w:tc>
      </w:tr>
      <w:tr w14:paraId="6FA31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DC4C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config/boards/phytiumpi.csc</w:t>
            </w:r>
          </w:p>
        </w:tc>
        <w:tc>
          <w:tcPr>
            <w:tcW w:w="4535" w:type="dxa"/>
            <w:vAlign w:val="center"/>
          </w:tcPr>
          <w:p w14:paraId="2FA1C8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patch/kernel/archive/rockchip64-7.3/overlay/rockchip-rk3568-hk-uart0-rts_cts.dtso</w:t>
            </w:r>
          </w:p>
        </w:tc>
      </w:tr>
      <w:tr w14:paraId="32229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B53B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config/boards/pine64.conf</w:t>
            </w:r>
          </w:p>
        </w:tc>
        <w:tc>
          <w:tcPr>
            <w:tcW w:w="4535" w:type="dxa"/>
            <w:vAlign w:val="center"/>
          </w:tcPr>
          <w:p w14:paraId="617F84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patch/kernel/archive/rockchip64-7.3/overlay/rockchip-rk3568-hk-uart0.dtso</w:t>
            </w:r>
          </w:p>
        </w:tc>
      </w:tr>
      <w:tr w14:paraId="14F0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F34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config/boards/pine64so.csc</w:t>
            </w:r>
          </w:p>
        </w:tc>
        <w:tc>
          <w:tcPr>
            <w:tcW w:w="4535" w:type="dxa"/>
            <w:vAlign w:val="center"/>
          </w:tcPr>
          <w:p w14:paraId="0CEA02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patch/kernel/archive/rockchip64-7.3/overlay/rockchip-rk3568-hk-uart1.dtso</w:t>
            </w:r>
          </w:p>
        </w:tc>
      </w:tr>
      <w:tr w14:paraId="3A729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E298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config/boards/pinebook-a64.csc</w:t>
            </w:r>
          </w:p>
        </w:tc>
        <w:tc>
          <w:tcPr>
            <w:tcW w:w="4535" w:type="dxa"/>
            <w:vAlign w:val="center"/>
          </w:tcPr>
          <w:p w14:paraId="72B918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patch/kernel/archive/rockchip64-7.3/overlay/rockchip-rk3568-nanopi-r5c-leds.dtso</w:t>
            </w:r>
          </w:p>
        </w:tc>
      </w:tr>
      <w:tr w14:paraId="5F80C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8F83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config/boards/pinebook-pro.csc</w:t>
            </w:r>
          </w:p>
        </w:tc>
        <w:tc>
          <w:tcPr>
            <w:tcW w:w="4535" w:type="dxa"/>
            <w:vAlign w:val="center"/>
          </w:tcPr>
          <w:p w14:paraId="068572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patch/kernel/archive/rockchip64-7.3/overlay/rockchip-rk3568-nanopi-r5s-leds.dtso</w:t>
            </w:r>
          </w:p>
        </w:tc>
      </w:tr>
      <w:tr w14:paraId="3E498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6BBA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config/boards/pinecube.csc</w:t>
            </w:r>
          </w:p>
        </w:tc>
        <w:tc>
          <w:tcPr>
            <w:tcW w:w="4535" w:type="dxa"/>
            <w:vAlign w:val="center"/>
          </w:tcPr>
          <w:p w14:paraId="23B5A2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patch/kernel/archive/rockchip64-7.3/overlay/rockchip-rk3568-rock-3a-disable-uart2.dtso</w:t>
            </w:r>
          </w:p>
        </w:tc>
      </w:tr>
      <w:tr w14:paraId="02CAA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4D3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config/boards/pineh64-b.csc</w:t>
            </w:r>
          </w:p>
        </w:tc>
        <w:tc>
          <w:tcPr>
            <w:tcW w:w="4535" w:type="dxa"/>
            <w:vAlign w:val="center"/>
          </w:tcPr>
          <w:p w14:paraId="2EBD96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patch/kernel/archive/rockchip64-7.3/overlay/rockchip-rk3588-can0-m0.dtso</w:t>
            </w:r>
          </w:p>
        </w:tc>
      </w:tr>
      <w:tr w14:paraId="553B3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6D6C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config/boards/pineh64.csc</w:t>
            </w:r>
          </w:p>
        </w:tc>
        <w:tc>
          <w:tcPr>
            <w:tcW w:w="4535" w:type="dxa"/>
            <w:vAlign w:val="center"/>
          </w:tcPr>
          <w:p w14:paraId="231ADB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patch/kernel/archive/rockchip64-7.3/overlay/rockchip-rk3588-can0-m1.dtso</w:t>
            </w:r>
          </w:p>
        </w:tc>
      </w:tr>
      <w:tr w14:paraId="03202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D337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config/boards/pocketbeagle2.conf</w:t>
            </w:r>
          </w:p>
        </w:tc>
        <w:tc>
          <w:tcPr>
            <w:tcW w:w="4535" w:type="dxa"/>
            <w:vAlign w:val="center"/>
          </w:tcPr>
          <w:p w14:paraId="1CC83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patch/kernel/archive/rockchip64-7.3/overlay/rockchip-rk3588-can1-m0.dtso</w:t>
            </w:r>
          </w:p>
        </w:tc>
      </w:tr>
      <w:tr w14:paraId="7C6D2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531D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config/boards/pocketchip-sd.csc</w:t>
            </w:r>
          </w:p>
        </w:tc>
        <w:tc>
          <w:tcPr>
            <w:tcW w:w="4535" w:type="dxa"/>
            <w:vAlign w:val="center"/>
          </w:tcPr>
          <w:p w14:paraId="22718A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patch/kernel/archive/rockchip64-7.3/overlay/rockchip-rk3588-can1-m1.dtso</w:t>
            </w:r>
          </w:p>
        </w:tc>
      </w:tr>
      <w:tr w14:paraId="2781D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4376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config/boards/qemu-uboot-arm64.csc</w:t>
            </w:r>
          </w:p>
        </w:tc>
        <w:tc>
          <w:tcPr>
            <w:tcW w:w="4535" w:type="dxa"/>
            <w:vAlign w:val="center"/>
          </w:tcPr>
          <w:p w14:paraId="0FB227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patch/kernel/archive/rockchip64-7.3/overlay/rockchip-rk3588-can2-m0.dtso</w:t>
            </w:r>
          </w:p>
        </w:tc>
      </w:tr>
      <w:tr w14:paraId="1D3E4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382A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config/boards/qemu-uboot-x86.csc</w:t>
            </w:r>
          </w:p>
        </w:tc>
        <w:tc>
          <w:tcPr>
            <w:tcW w:w="4535" w:type="dxa"/>
            <w:vAlign w:val="center"/>
          </w:tcPr>
          <w:p w14:paraId="140A3D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patch/kernel/archive/rockchip64-7.3/overlay/rockchip-rk3588-can2-m1.dtso</w:t>
            </w:r>
          </w:p>
        </w:tc>
      </w:tr>
      <w:tr w14:paraId="34A61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517A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config/boards/qemu-uefi-x86.csc</w:t>
            </w:r>
          </w:p>
        </w:tc>
        <w:tc>
          <w:tcPr>
            <w:tcW w:w="4535" w:type="dxa"/>
            <w:vAlign w:val="center"/>
          </w:tcPr>
          <w:p w14:paraId="0FB3D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patch/kernel/archive/rockchip64-7.3/overlay/rockchip-rk3588-fanctrl.dtso</w:t>
            </w:r>
          </w:p>
        </w:tc>
      </w:tr>
      <w:tr w14:paraId="30F7F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C686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config/boards/qidi-x6.conf</w:t>
            </w:r>
          </w:p>
        </w:tc>
        <w:tc>
          <w:tcPr>
            <w:tcW w:w="4535" w:type="dxa"/>
            <w:vAlign w:val="center"/>
          </w:tcPr>
          <w:p w14:paraId="68C8BF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patch/kernel/archive/rockchip64-7.3/overlay/rockchip-rk3588-hdmirx.dtso</w:t>
            </w:r>
          </w:p>
        </w:tc>
      </w:tr>
      <w:tr w14:paraId="108C6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37B0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config/boards/quartz64a.csc</w:t>
            </w:r>
          </w:p>
        </w:tc>
        <w:tc>
          <w:tcPr>
            <w:tcW w:w="4535" w:type="dxa"/>
            <w:vAlign w:val="center"/>
          </w:tcPr>
          <w:p w14:paraId="33D1BF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patch/kernel/archive/rockchip64-7.3/overlay/rockchip-rk3588-i2c8-m2.dtso</w:t>
            </w:r>
          </w:p>
        </w:tc>
      </w:tr>
      <w:tr w14:paraId="1BBD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8EE6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config/boards/quartz64b.csc</w:t>
            </w:r>
          </w:p>
        </w:tc>
        <w:tc>
          <w:tcPr>
            <w:tcW w:w="4535" w:type="dxa"/>
            <w:vAlign w:val="center"/>
          </w:tcPr>
          <w:p w14:paraId="6EF4D7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patch/kernel/archive/rockchip64-7.3/overlay/rockchip-rk3588-nanopc-t6-mmc-frequency.dtso</w:t>
            </w:r>
          </w:p>
        </w:tc>
      </w:tr>
      <w:tr w14:paraId="11099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6CD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config/boards/radxa-cm4-io.conf</w:t>
            </w:r>
          </w:p>
        </w:tc>
        <w:tc>
          <w:tcPr>
            <w:tcW w:w="4535" w:type="dxa"/>
            <w:vAlign w:val="center"/>
          </w:tcPr>
          <w:p w14:paraId="632C5A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patch/kernel/archive/rockchip64-7.3/overlay/rockchip-rk3588-nanopi-m6-display-dsi1-yx35.dtso</w:t>
            </w:r>
          </w:p>
        </w:tc>
      </w:tr>
      <w:tr w14:paraId="0BA7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A8A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config/boards/radxa-cm5-io.conf</w:t>
            </w:r>
          </w:p>
        </w:tc>
        <w:tc>
          <w:tcPr>
            <w:tcW w:w="4535" w:type="dxa"/>
            <w:vAlign w:val="center"/>
          </w:tcPr>
          <w:p w14:paraId="09E37B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patch/kernel/archive/rockchip64-7.3/overlay/rockchip-rk3588-nanopi-m6-spi-nor-flash.dtso</w:t>
            </w:r>
          </w:p>
        </w:tc>
      </w:tr>
      <w:tr w14:paraId="67B8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6E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config/boards/radxa-cubie-a5e.csc</w:t>
            </w:r>
          </w:p>
        </w:tc>
        <w:tc>
          <w:tcPr>
            <w:tcW w:w="4535" w:type="dxa"/>
            <w:vAlign w:val="center"/>
          </w:tcPr>
          <w:p w14:paraId="5454DA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patch/kernel/archive/rockchip64-7.3/overlay/rockchip-rk3588-odroidm2-display-vu8s.dtso</w:t>
            </w:r>
          </w:p>
        </w:tc>
      </w:tr>
      <w:tr w14:paraId="7E11B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3924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config/boards/radxa-dragon-q6a.conf</w:t>
            </w:r>
          </w:p>
        </w:tc>
        <w:tc>
          <w:tcPr>
            <w:tcW w:w="4535" w:type="dxa"/>
            <w:vAlign w:val="center"/>
          </w:tcPr>
          <w:p w14:paraId="7C5F33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patch/kernel/archive/rockchip64-7.3/overlay/rockchip-rk3588-odroidm2-weather-board-zero.dtso</w:t>
            </w:r>
          </w:p>
        </w:tc>
      </w:tr>
      <w:tr w14:paraId="4283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8E4F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config/boards/radxa-dragon-q8b.conf</w:t>
            </w:r>
          </w:p>
        </w:tc>
        <w:tc>
          <w:tcPr>
            <w:tcW w:w="4535" w:type="dxa"/>
            <w:vAlign w:val="center"/>
          </w:tcPr>
          <w:p w14:paraId="0FA0E6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patch/kernel/archive/rockchip64-7.3/overlay/rockchip-rk3588-orangepi-5-ap6275p.dtso</w:t>
            </w:r>
          </w:p>
        </w:tc>
      </w:tr>
      <w:tr w14:paraId="66DB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EC4D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config/boards/radxa-e20c.csc</w:t>
            </w:r>
          </w:p>
        </w:tc>
        <w:tc>
          <w:tcPr>
            <w:tcW w:w="4535" w:type="dxa"/>
            <w:vAlign w:val="center"/>
          </w:tcPr>
          <w:p w14:paraId="5535D4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patch/kernel/archive/rockchip64-7.3/overlay/rockchip-rk3588-pwm0-m0.dtso</w:t>
            </w:r>
          </w:p>
        </w:tc>
      </w:tr>
      <w:tr w14:paraId="3B428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73B7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config/boards/radxa-e24c.conf</w:t>
            </w:r>
          </w:p>
        </w:tc>
        <w:tc>
          <w:tcPr>
            <w:tcW w:w="4535" w:type="dxa"/>
            <w:vAlign w:val="center"/>
          </w:tcPr>
          <w:p w14:paraId="122672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patch/kernel/archive/rockchip64-7.3/overlay/rockchip-rk3588-pwm0-m1.dtso</w:t>
            </w:r>
          </w:p>
        </w:tc>
      </w:tr>
      <w:tr w14:paraId="368BF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B663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config/boards/radxa-e25.conf</w:t>
            </w:r>
          </w:p>
        </w:tc>
        <w:tc>
          <w:tcPr>
            <w:tcW w:w="4535" w:type="dxa"/>
            <w:vAlign w:val="center"/>
          </w:tcPr>
          <w:p w14:paraId="250B7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patch/kernel/archive/rockchip64-7.3/overlay/rockchip-rk3588-pwm0-m2.dtso</w:t>
            </w:r>
          </w:p>
        </w:tc>
      </w:tr>
      <w:tr w14:paraId="3C4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F1D6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config/boards/radxa-e52c.conf</w:t>
            </w:r>
          </w:p>
        </w:tc>
        <w:tc>
          <w:tcPr>
            <w:tcW w:w="4535" w:type="dxa"/>
            <w:vAlign w:val="center"/>
          </w:tcPr>
          <w:p w14:paraId="21061F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patch/kernel/archive/rockchip64-7.3/overlay/rockchip-rk3588-pwm1-m0.dtso</w:t>
            </w:r>
          </w:p>
        </w:tc>
      </w:tr>
      <w:tr w14:paraId="6F84C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C777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config/boards/radxa-e54c.conf</w:t>
            </w:r>
          </w:p>
        </w:tc>
        <w:tc>
          <w:tcPr>
            <w:tcW w:w="4535" w:type="dxa"/>
            <w:vAlign w:val="center"/>
          </w:tcPr>
          <w:p w14:paraId="6D1A91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patch/kernel/archive/rockchip64-7.3/overlay/rockchip-rk3588-pwm1-m1.dtso</w:t>
            </w:r>
          </w:p>
        </w:tc>
      </w:tr>
      <w:tr w14:paraId="7711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63DB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config/boards/radxa-nio-12l.conf</w:t>
            </w:r>
          </w:p>
        </w:tc>
        <w:tc>
          <w:tcPr>
            <w:tcW w:w="4535" w:type="dxa"/>
            <w:vAlign w:val="center"/>
          </w:tcPr>
          <w:p w14:paraId="116A8D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patch/kernel/archive/rockchip64-7.3/overlay/rockchip-rk3588-pwm1-m2.dtso</w:t>
            </w:r>
          </w:p>
        </w:tc>
      </w:tr>
      <w:tr w14:paraId="0DDB2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398B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config/boards/radxa-rock-4d.conf</w:t>
            </w:r>
          </w:p>
        </w:tc>
        <w:tc>
          <w:tcPr>
            <w:tcW w:w="4535" w:type="dxa"/>
            <w:vAlign w:val="center"/>
          </w:tcPr>
          <w:p w14:paraId="66EFA3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patch/kernel/archive/rockchip64-7.3/overlay/rockchip-rk3588-pwm10-m0.dtso</w:t>
            </w:r>
          </w:p>
        </w:tc>
      </w:tr>
      <w:tr w14:paraId="134B6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C483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config/boards/radxa-zero.conf</w:t>
            </w:r>
          </w:p>
        </w:tc>
        <w:tc>
          <w:tcPr>
            <w:tcW w:w="4535" w:type="dxa"/>
            <w:vAlign w:val="center"/>
          </w:tcPr>
          <w:p w14:paraId="5A6656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patch/kernel/archive/rockchip64-7.3/overlay/rockchip-rk3588-pwm11-m0.dtso</w:t>
            </w:r>
          </w:p>
        </w:tc>
      </w:tr>
      <w:tr w14:paraId="01F60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F4B8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config/boards/radxa-zero2.csc</w:t>
            </w:r>
          </w:p>
        </w:tc>
        <w:tc>
          <w:tcPr>
            <w:tcW w:w="4535" w:type="dxa"/>
            <w:vAlign w:val="center"/>
          </w:tcPr>
          <w:p w14:paraId="24C3FF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patch/kernel/archive/rockchip64-7.3/overlay/rockchip-rk3588-pwm11-m1.dtso</w:t>
            </w:r>
          </w:p>
        </w:tc>
      </w:tr>
      <w:tr w14:paraId="74E6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5BCE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config/boards/radxa-zero3.conf</w:t>
            </w:r>
          </w:p>
        </w:tc>
        <w:tc>
          <w:tcPr>
            <w:tcW w:w="4535" w:type="dxa"/>
            <w:vAlign w:val="center"/>
          </w:tcPr>
          <w:p w14:paraId="04AD6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patch/kernel/archive/rockchip64-7.3/overlay/rockchip-rk3588-pwm12-m0.dtso</w:t>
            </w:r>
          </w:p>
        </w:tc>
      </w:tr>
      <w:tr w14:paraId="78F4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30A5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config/boards/rdk-x5.csc</w:t>
            </w:r>
          </w:p>
        </w:tc>
        <w:tc>
          <w:tcPr>
            <w:tcW w:w="4535" w:type="dxa"/>
            <w:vAlign w:val="center"/>
          </w:tcPr>
          <w:p w14:paraId="2C714D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patch/kernel/archive/rockchip64-7.3/overlay/rockchip-rk3588-pwm13-m0.dtso</w:t>
            </w:r>
          </w:p>
        </w:tc>
      </w:tr>
      <w:tr w14:paraId="7FBD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9BA9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config/boards/recomputer-rk3576-devkit.conf</w:t>
            </w:r>
          </w:p>
        </w:tc>
        <w:tc>
          <w:tcPr>
            <w:tcW w:w="4535" w:type="dxa"/>
            <w:vAlign w:val="center"/>
          </w:tcPr>
          <w:p w14:paraId="330EE4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patch/kernel/archive/rockchip64-7.3/overlay/rockchip-rk3588-pwm13-m2.dtso</w:t>
            </w:r>
          </w:p>
        </w:tc>
      </w:tr>
      <w:tr w14:paraId="30090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C7FC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config/boards/recomputer-rk3576-module-devkit.csc</w:t>
            </w:r>
          </w:p>
        </w:tc>
        <w:tc>
          <w:tcPr>
            <w:tcW w:w="4535" w:type="dxa"/>
            <w:vAlign w:val="center"/>
          </w:tcPr>
          <w:p w14:paraId="53A6E8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patch/kernel/archive/rockchip64-7.3/overlay/rockchip-rk3588-pwm14-m0.dtso</w:t>
            </w:r>
          </w:p>
        </w:tc>
      </w:tr>
      <w:tr w14:paraId="71F50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966F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config/boards/recomputer-rk3588-devkit.conf</w:t>
            </w:r>
          </w:p>
        </w:tc>
        <w:tc>
          <w:tcPr>
            <w:tcW w:w="4535" w:type="dxa"/>
            <w:vAlign w:val="center"/>
          </w:tcPr>
          <w:p w14:paraId="16DB61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patch/kernel/archive/rockchip64-7.3/overlay/rockchip-rk3588-pwm14-m1.dtso</w:t>
            </w:r>
          </w:p>
        </w:tc>
      </w:tr>
      <w:tr w14:paraId="7C53D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F657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config/boards/recore.csc</w:t>
            </w:r>
          </w:p>
        </w:tc>
        <w:tc>
          <w:tcPr>
            <w:tcW w:w="4535" w:type="dxa"/>
            <w:vAlign w:val="center"/>
          </w:tcPr>
          <w:p w14:paraId="484A78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patch/kernel/archive/rockchip64-7.3/overlay/rockchip-rk3588-pwm14-m2.dtso</w:t>
            </w:r>
          </w:p>
        </w:tc>
      </w:tr>
      <w:tr w14:paraId="3A8F6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0D52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config/boards/renegade.conf</w:t>
            </w:r>
          </w:p>
        </w:tc>
        <w:tc>
          <w:tcPr>
            <w:tcW w:w="4535" w:type="dxa"/>
            <w:vAlign w:val="center"/>
          </w:tcPr>
          <w:p w14:paraId="7979C3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patch/kernel/archive/rockchip64-7.3/overlay/rockchip-rk3588-pwm15-m0.dtso</w:t>
            </w:r>
          </w:p>
        </w:tc>
      </w:tr>
      <w:tr w14:paraId="03B2C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D06F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config/boards/retro-lite-cm5.csc</w:t>
            </w:r>
          </w:p>
        </w:tc>
        <w:tc>
          <w:tcPr>
            <w:tcW w:w="4535" w:type="dxa"/>
            <w:vAlign w:val="center"/>
          </w:tcPr>
          <w:p w14:paraId="5E20D6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patch/kernel/archive/rockchip64-7.3/overlay/rockchip-rk3588-pwm15-m1.dtso</w:t>
            </w:r>
          </w:p>
        </w:tc>
      </w:tr>
      <w:tr w14:paraId="6DEC8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5088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config/boards/retroidpocket-rp5.csc</w:t>
            </w:r>
          </w:p>
        </w:tc>
        <w:tc>
          <w:tcPr>
            <w:tcW w:w="4535" w:type="dxa"/>
            <w:vAlign w:val="center"/>
          </w:tcPr>
          <w:p w14:paraId="3DF319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patch/kernel/archive/rockchip64-7.3/overlay/rockchip-rk3588-pwm15-m2.dtso</w:t>
            </w:r>
          </w:p>
        </w:tc>
      </w:tr>
      <w:tr w14:paraId="3C793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2B42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config/boards/retroidpocket-rpmini.csc</w:t>
            </w:r>
          </w:p>
        </w:tc>
        <w:tc>
          <w:tcPr>
            <w:tcW w:w="4535" w:type="dxa"/>
            <w:vAlign w:val="center"/>
          </w:tcPr>
          <w:p w14:paraId="216D54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patch/kernel/archive/rockchip64-7.3/overlay/rockchip-rk3588-pwm15-m3.dtso</w:t>
            </w:r>
          </w:p>
        </w:tc>
      </w:tr>
      <w:tr w14:paraId="2469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A807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config/boards/rk322x-box.tvb</w:t>
            </w:r>
          </w:p>
        </w:tc>
        <w:tc>
          <w:tcPr>
            <w:tcW w:w="4535" w:type="dxa"/>
            <w:vAlign w:val="center"/>
          </w:tcPr>
          <w:p w14:paraId="22D8E9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patch/kernel/archive/rockchip64-7.3/overlay/rockchip-rk3588-pwm2-m1.dtso</w:t>
            </w:r>
          </w:p>
        </w:tc>
      </w:tr>
      <w:tr w14:paraId="75B6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B98C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config/boards/rk3318-box.tvb</w:t>
            </w:r>
          </w:p>
        </w:tc>
        <w:tc>
          <w:tcPr>
            <w:tcW w:w="4535" w:type="dxa"/>
            <w:vAlign w:val="center"/>
          </w:tcPr>
          <w:p w14:paraId="027D8F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patch/kernel/archive/rockchip64-7.3/overlay/rockchip-rk3588-pwm3-m0.dtso</w:t>
            </w:r>
          </w:p>
        </w:tc>
      </w:tr>
      <w:tr w14:paraId="1EA4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2FD4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config/boards/rk3328-heltec.csc</w:t>
            </w:r>
          </w:p>
        </w:tc>
        <w:tc>
          <w:tcPr>
            <w:tcW w:w="4535" w:type="dxa"/>
            <w:vAlign w:val="center"/>
          </w:tcPr>
          <w:p w14:paraId="18165B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patch/kernel/archive/rockchip64-7.3/overlay/rockchip-rk3588-pwm3-m1.dtso</w:t>
            </w:r>
          </w:p>
        </w:tc>
      </w:tr>
      <w:tr w14:paraId="1B19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6A4F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config/boards/rk3566-box-demo.csc</w:t>
            </w:r>
          </w:p>
        </w:tc>
        <w:tc>
          <w:tcPr>
            <w:tcW w:w="4535" w:type="dxa"/>
            <w:vAlign w:val="center"/>
          </w:tcPr>
          <w:p w14:paraId="1F5FDA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patch/kernel/archive/rockchip64-7.3/overlay/rockchip-rk3588-pwm3-m2.dtso</w:t>
            </w:r>
          </w:p>
        </w:tc>
      </w:tr>
      <w:tr w14:paraId="79A79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219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config/boards/robopi2.conf</w:t>
            </w:r>
          </w:p>
        </w:tc>
        <w:tc>
          <w:tcPr>
            <w:tcW w:w="4535" w:type="dxa"/>
            <w:vAlign w:val="center"/>
          </w:tcPr>
          <w:p w14:paraId="17516A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patch/kernel/archive/rockchip64-7.3/overlay/rockchip-rk3588-pwm3-m3.dtso</w:t>
            </w:r>
          </w:p>
        </w:tc>
      </w:tr>
      <w:tr w14:paraId="20A54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4453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config/boards/roc-rk3399-pc.csc</w:t>
            </w:r>
          </w:p>
        </w:tc>
        <w:tc>
          <w:tcPr>
            <w:tcW w:w="4535" w:type="dxa"/>
            <w:vAlign w:val="center"/>
          </w:tcPr>
          <w:p w14:paraId="6FAD79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patch/kernel/archive/rockchip64-7.3/overlay/rockchip-rk3588-pwm5-m2.dtso</w:t>
            </w:r>
          </w:p>
        </w:tc>
      </w:tr>
      <w:tr w14:paraId="3737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24F3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config/boards/rock-2a.conf</w:t>
            </w:r>
          </w:p>
        </w:tc>
        <w:tc>
          <w:tcPr>
            <w:tcW w:w="4535" w:type="dxa"/>
            <w:vAlign w:val="center"/>
          </w:tcPr>
          <w:p w14:paraId="6EB6F2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patch/kernel/archive/rockchip64-7.3/overlay/rockchip-rk3588-pwm6-m0.dtso</w:t>
            </w:r>
          </w:p>
        </w:tc>
      </w:tr>
      <w:tr w14:paraId="3A238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CB26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config/boards/rock-2f.conf</w:t>
            </w:r>
          </w:p>
        </w:tc>
        <w:tc>
          <w:tcPr>
            <w:tcW w:w="4535" w:type="dxa"/>
            <w:vAlign w:val="center"/>
          </w:tcPr>
          <w:p w14:paraId="57ED7B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patch/kernel/archive/rockchip64-7.3/overlay/rockchip-rk3588-pwm6-m2.dtso</w:t>
            </w:r>
          </w:p>
        </w:tc>
      </w:tr>
      <w:tr w14:paraId="6139E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80F8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config/boards/rock-3a.conf</w:t>
            </w:r>
          </w:p>
        </w:tc>
        <w:tc>
          <w:tcPr>
            <w:tcW w:w="4535" w:type="dxa"/>
            <w:vAlign w:val="center"/>
          </w:tcPr>
          <w:p w14:paraId="564A69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patch/kernel/archive/rockchip64-7.3/overlay/rockchip-rk3588-pwm7-m0.dtso</w:t>
            </w:r>
          </w:p>
        </w:tc>
      </w:tr>
      <w:tr w14:paraId="26D6D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FF66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config/boards/rock-3c.csc</w:t>
            </w:r>
          </w:p>
        </w:tc>
        <w:tc>
          <w:tcPr>
            <w:tcW w:w="4535" w:type="dxa"/>
            <w:vAlign w:val="center"/>
          </w:tcPr>
          <w:p w14:paraId="342896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patch/kernel/archive/rockchip64-7.3/overlay/rockchip-rk3588-pwm7-m3.dtso</w:t>
            </w:r>
          </w:p>
        </w:tc>
      </w:tr>
      <w:tr w14:paraId="071D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0F1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config/boards/rock-4se.csc</w:t>
            </w:r>
          </w:p>
        </w:tc>
        <w:tc>
          <w:tcPr>
            <w:tcW w:w="4535" w:type="dxa"/>
            <w:vAlign w:val="center"/>
          </w:tcPr>
          <w:p w14:paraId="74416E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patch/kernel/archive/rockchip64-7.3/overlay/rockchip-rk3588-pwm8-m0.dtso</w:t>
            </w:r>
          </w:p>
        </w:tc>
      </w:tr>
      <w:tr w14:paraId="3475E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A255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config/boards/rock-5-cm-rpi-cm4-io.csc</w:t>
            </w:r>
          </w:p>
        </w:tc>
        <w:tc>
          <w:tcPr>
            <w:tcW w:w="4535" w:type="dxa"/>
            <w:vAlign w:val="center"/>
          </w:tcPr>
          <w:p w14:paraId="2C806B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patch/kernel/archive/rockchip64-7.3/overlay/rockchip-rk3588-rkvenc-overlay.dtso</w:t>
            </w:r>
          </w:p>
        </w:tc>
      </w:tr>
      <w:tr w14:paraId="670A0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DB69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config/boards/rock-5-cmio.csc</w:t>
            </w:r>
          </w:p>
        </w:tc>
        <w:tc>
          <w:tcPr>
            <w:tcW w:w="4535" w:type="dxa"/>
            <w:vAlign w:val="center"/>
          </w:tcPr>
          <w:p w14:paraId="7E1E3D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patch/kernel/archive/rockchip64-7.3/overlay/rockchip-rk3588-rock-5-itx-pwm-fan.dtso</w:t>
            </w:r>
          </w:p>
        </w:tc>
      </w:tr>
      <w:tr w14:paraId="418E8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0795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config/boards/rock-5-itx.conf</w:t>
            </w:r>
          </w:p>
        </w:tc>
        <w:tc>
          <w:tcPr>
            <w:tcW w:w="4535" w:type="dxa"/>
            <w:vAlign w:val="center"/>
          </w:tcPr>
          <w:p w14:paraId="147205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patch/kernel/archive/rockchip64-7.3/overlay/rockchip-rk3588-sata0.dtso</w:t>
            </w:r>
          </w:p>
        </w:tc>
      </w:tr>
      <w:tr w14:paraId="4A53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019D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config/boards/rock-5a.conf</w:t>
            </w:r>
          </w:p>
        </w:tc>
        <w:tc>
          <w:tcPr>
            <w:tcW w:w="4535" w:type="dxa"/>
            <w:vAlign w:val="center"/>
          </w:tcPr>
          <w:p w14:paraId="0DAFF5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patch/kernel/archive/rockchip64-7.3/overlay/rockchip-rk3588-sata1.dtso</w:t>
            </w:r>
          </w:p>
        </w:tc>
      </w:tr>
      <w:tr w14:paraId="30414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8C6F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config/boards/rock-5b-plus.conf</w:t>
            </w:r>
          </w:p>
        </w:tc>
        <w:tc>
          <w:tcPr>
            <w:tcW w:w="4535" w:type="dxa"/>
            <w:vAlign w:val="center"/>
          </w:tcPr>
          <w:p w14:paraId="33560C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patch/kernel/archive/rockchip64-7.3/overlay/rockchip-rk3588-sata2.dtso</w:t>
            </w:r>
          </w:p>
        </w:tc>
      </w:tr>
      <w:tr w14:paraId="4A08D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F3E4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config/boards/rock-5b.conf</w:t>
            </w:r>
          </w:p>
        </w:tc>
        <w:tc>
          <w:tcPr>
            <w:tcW w:w="4535" w:type="dxa"/>
            <w:vAlign w:val="center"/>
          </w:tcPr>
          <w:p w14:paraId="4FEEC6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patch/kernel/archive/rockchip64-7.3/overlay/rockchip-rk3588-uart1-m1.dtso</w:t>
            </w:r>
          </w:p>
        </w:tc>
      </w:tr>
      <w:tr w14:paraId="022E7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E362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config/boards/rock-5c.conf</w:t>
            </w:r>
          </w:p>
        </w:tc>
        <w:tc>
          <w:tcPr>
            <w:tcW w:w="4535" w:type="dxa"/>
            <w:vAlign w:val="center"/>
          </w:tcPr>
          <w:p w14:paraId="24360F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patch/kernel/archive/rockchip64-7.3/overlay/rockchip-rk3588-uart3-m1.dtso</w:t>
            </w:r>
          </w:p>
        </w:tc>
      </w:tr>
      <w:tr w14:paraId="0D22B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7DAF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config/boards/rock-5t.conf</w:t>
            </w:r>
          </w:p>
        </w:tc>
        <w:tc>
          <w:tcPr>
            <w:tcW w:w="4535" w:type="dxa"/>
            <w:vAlign w:val="center"/>
          </w:tcPr>
          <w:p w14:paraId="64B97F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patch/kernel/archive/rockchip64-7.3/overlay/rockchip-rk3588-uart4-m2.dtso</w:t>
            </w:r>
          </w:p>
        </w:tc>
      </w:tr>
      <w:tr w14:paraId="33A4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A220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config/boards/rock-s0.conf</w:t>
            </w:r>
          </w:p>
        </w:tc>
        <w:tc>
          <w:tcPr>
            <w:tcW w:w="4535" w:type="dxa"/>
            <w:vAlign w:val="center"/>
          </w:tcPr>
          <w:p w14:paraId="560DA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patch/kernel/archive/rockchip64-7.3/overlay/rockchip-rk3588-uart6-m1.dtso</w:t>
            </w:r>
          </w:p>
        </w:tc>
      </w:tr>
      <w:tr w14:paraId="56AA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D066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config/boards/rock64.csc</w:t>
            </w:r>
          </w:p>
        </w:tc>
        <w:tc>
          <w:tcPr>
            <w:tcW w:w="4535" w:type="dxa"/>
            <w:vAlign w:val="center"/>
          </w:tcPr>
          <w:p w14:paraId="2A4A6D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patch/kernel/archive/rockchip64-7.3/overlay/rockchip-rk3588-uart7-m2.dtso</w:t>
            </w:r>
          </w:p>
        </w:tc>
      </w:tr>
      <w:tr w14:paraId="09A63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E2F0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config/boards/rockpi-4a.csc</w:t>
            </w:r>
          </w:p>
        </w:tc>
        <w:tc>
          <w:tcPr>
            <w:tcW w:w="4535" w:type="dxa"/>
            <w:vAlign w:val="center"/>
          </w:tcPr>
          <w:p w14:paraId="36B4F0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patch/kernel/archive/rockchip64-7.3/overlay/rockchip-rk3588-uart8-m1.dtso</w:t>
            </w:r>
          </w:p>
        </w:tc>
      </w:tr>
      <w:tr w14:paraId="498C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1F26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config/boards/rockpi-4b.csc</w:t>
            </w:r>
          </w:p>
        </w:tc>
        <w:tc>
          <w:tcPr>
            <w:tcW w:w="4535" w:type="dxa"/>
            <w:vAlign w:val="center"/>
          </w:tcPr>
          <w:p w14:paraId="2EDAC1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patch/kernel/archive/rockchip64-7.3/overlay/rockchip-rockpi4cplus-usb-host.dtso</w:t>
            </w:r>
          </w:p>
        </w:tc>
      </w:tr>
      <w:tr w14:paraId="3083E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67D1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config/boards/rockpi-4bplus.conf</w:t>
            </w:r>
          </w:p>
        </w:tc>
        <w:tc>
          <w:tcPr>
            <w:tcW w:w="4535" w:type="dxa"/>
            <w:vAlign w:val="center"/>
          </w:tcPr>
          <w:p w14:paraId="6AD1EB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patch/kernel/archive/rockchip64-7.3/overlay/rockchip-rockpro64-lcd.dtso</w:t>
            </w:r>
          </w:p>
        </w:tc>
      </w:tr>
      <w:tr w14:paraId="7ED81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E368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config/boards/rockpi-4c.csc</w:t>
            </w:r>
          </w:p>
        </w:tc>
        <w:tc>
          <w:tcPr>
            <w:tcW w:w="4535" w:type="dxa"/>
            <w:vAlign w:val="center"/>
          </w:tcPr>
          <w:p w14:paraId="68B4D4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patch/kernel/archive/rockchip64-7.3/overlay/rockchip-sakurapi-rk3308b-pcm5102a.dtso</w:t>
            </w:r>
          </w:p>
        </w:tc>
      </w:tr>
      <w:tr w14:paraId="20878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2E04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config/boards/rockpi-4cplus.csc</w:t>
            </w:r>
          </w:p>
        </w:tc>
        <w:tc>
          <w:tcPr>
            <w:tcW w:w="4535" w:type="dxa"/>
            <w:vAlign w:val="center"/>
          </w:tcPr>
          <w:p w14:paraId="579556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patch/kernel/archive/rockchip64-7.3/overlay/rockchip-sakurapi-rk3308b-ws2812.dtso</w:t>
            </w:r>
          </w:p>
        </w:tc>
      </w:tr>
      <w:tr w14:paraId="44C87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575B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config/boards/rockpi-e.conf</w:t>
            </w:r>
          </w:p>
        </w:tc>
        <w:tc>
          <w:tcPr>
            <w:tcW w:w="4535" w:type="dxa"/>
            <w:vAlign w:val="center"/>
          </w:tcPr>
          <w:p w14:paraId="79C182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patch/kernel/archive/rockchip64-7.3/regulator-add-fan53200-driver.patch</w:t>
            </w:r>
          </w:p>
        </w:tc>
      </w:tr>
      <w:tr w14:paraId="0D67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306D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config/boards/rockpi-n10.csc</w:t>
            </w:r>
          </w:p>
        </w:tc>
        <w:tc>
          <w:tcPr>
            <w:tcW w:w="4535" w:type="dxa"/>
            <w:vAlign w:val="center"/>
          </w:tcPr>
          <w:p w14:paraId="730119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patch/kernel/archive/rockchip64-7.3/rk3308-0001-pinctrl-slew-mux.patch</w:t>
            </w:r>
          </w:p>
        </w:tc>
      </w:tr>
      <w:tr w14:paraId="451F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4FD2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config/boards/rockpi-s.conf</w:t>
            </w:r>
          </w:p>
        </w:tc>
        <w:tc>
          <w:tcPr>
            <w:tcW w:w="4535" w:type="dxa"/>
            <w:vAlign w:val="center"/>
          </w:tcPr>
          <w:p w14:paraId="578D75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patch/kernel/archive/rockchip64-7.3/rk3308-acodec-vendor-driver.patch</w:t>
            </w:r>
          </w:p>
        </w:tc>
      </w:tr>
      <w:tr w14:paraId="2E2DD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8051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config/boards/rockpro64.conf</w:t>
            </w:r>
          </w:p>
        </w:tc>
        <w:tc>
          <w:tcPr>
            <w:tcW w:w="4535" w:type="dxa"/>
            <w:vAlign w:val="center"/>
          </w:tcPr>
          <w:p w14:paraId="504CBA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patch/kernel/archive/rockchip64-7.3/rk3308-add-gmac-alias.patch</w:t>
            </w:r>
          </w:p>
        </w:tc>
      </w:tr>
      <w:tr w14:paraId="48B3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2C82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config/boards/rpi4b.conf</w:t>
            </w:r>
          </w:p>
        </w:tc>
        <w:tc>
          <w:tcPr>
            <w:tcW w:w="4535" w:type="dxa"/>
            <w:vAlign w:val="center"/>
          </w:tcPr>
          <w:p w14:paraId="69B8DD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patch/kernel/archive/rockchip64-7.3/rk3308-add-missing-i2s-controllers.patch</w:t>
            </w:r>
          </w:p>
        </w:tc>
      </w:tr>
      <w:tr w14:paraId="732C4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A53F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config/boards/rubikpi-3.conf</w:t>
            </w:r>
          </w:p>
        </w:tc>
        <w:tc>
          <w:tcPr>
            <w:tcW w:w="4535" w:type="dxa"/>
            <w:vAlign w:val="center"/>
          </w:tcPr>
          <w:p w14:paraId="646FF1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patch/kernel/archive/rockchip64-7.3/rk3308-add-tsadc-driver.patch</w:t>
            </w:r>
          </w:p>
        </w:tc>
      </w:tr>
      <w:tr w14:paraId="62959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2D9D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config/boards/sakurapi-rk3308b.conf</w:t>
            </w:r>
          </w:p>
        </w:tc>
        <w:tc>
          <w:tcPr>
            <w:tcW w:w="4535" w:type="dxa"/>
            <w:vAlign w:val="center"/>
          </w:tcPr>
          <w:p w14:paraId="79493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patch/kernel/archive/rockchip64-7.3/rk3308-dts-legacy-cryptov2.patch</w:t>
            </w:r>
          </w:p>
        </w:tc>
      </w:tr>
      <w:tr w14:paraId="7B874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74F6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config/boards/sk-am62-lp.conf</w:t>
            </w:r>
          </w:p>
        </w:tc>
        <w:tc>
          <w:tcPr>
            <w:tcW w:w="4535" w:type="dxa"/>
            <w:vAlign w:val="center"/>
          </w:tcPr>
          <w:p w14:paraId="266945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patch/kernel/archive/rockchip64-7.3/rk3308-dts-thermal-zones.patch</w:t>
            </w:r>
          </w:p>
        </w:tc>
      </w:tr>
      <w:tr w14:paraId="5ED9B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D5D1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config/boards/sk-am62-sip.conf</w:t>
            </w:r>
          </w:p>
        </w:tc>
        <w:tc>
          <w:tcPr>
            <w:tcW w:w="4535" w:type="dxa"/>
            <w:vAlign w:val="center"/>
          </w:tcPr>
          <w:p w14:paraId="3F9A0E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patch/kernel/archive/rockchip64-7.3/rk3308-fix-10mbit-ethernet.patch</w:t>
            </w:r>
          </w:p>
        </w:tc>
      </w:tr>
      <w:tr w14:paraId="43405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6161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config/boards/sk-am62b.conf</w:t>
            </w:r>
          </w:p>
        </w:tc>
        <w:tc>
          <w:tcPr>
            <w:tcW w:w="4535" w:type="dxa"/>
            <w:vAlign w:val="center"/>
          </w:tcPr>
          <w:p w14:paraId="47229D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patch/kernel/archive/rockchip64-7.3/rk3308-fix-uart-dma.patch</w:t>
            </w:r>
          </w:p>
        </w:tc>
      </w:tr>
      <w:tr w14:paraId="62EE4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044C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config/boards/sk-am62p.conf</w:t>
            </w:r>
          </w:p>
        </w:tc>
        <w:tc>
          <w:tcPr>
            <w:tcW w:w="4535" w:type="dxa"/>
            <w:vAlign w:val="center"/>
          </w:tcPr>
          <w:p w14:paraId="3041CD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patch/kernel/archive/rockchip64-7.3/rk3308-internal-rgb-lcdc.patch</w:t>
            </w:r>
          </w:p>
        </w:tc>
      </w:tr>
      <w:tr w14:paraId="61D3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6086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config/boards/sk-am64b.conf</w:t>
            </w:r>
          </w:p>
        </w:tc>
        <w:tc>
          <w:tcPr>
            <w:tcW w:w="4535" w:type="dxa"/>
            <w:vAlign w:val="center"/>
          </w:tcPr>
          <w:p w14:paraId="753849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patch/kernel/archive/rockchip64-7.3/rk3308-vop-output.patch</w:t>
            </w:r>
          </w:p>
        </w:tc>
      </w:tr>
      <w:tr w14:paraId="5B9B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0368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config/boards/sk-am68.conf</w:t>
            </w:r>
          </w:p>
        </w:tc>
        <w:tc>
          <w:tcPr>
            <w:tcW w:w="4535" w:type="dxa"/>
            <w:vAlign w:val="center"/>
          </w:tcPr>
          <w:p w14:paraId="71A253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patch/kernel/archive/rockchip64-7.3/rk3328-add-dmc-driver.patch</w:t>
            </w:r>
          </w:p>
        </w:tc>
      </w:tr>
      <w:tr w14:paraId="4730E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9CB1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config/boards/sk-am69.conf</w:t>
            </w:r>
          </w:p>
        </w:tc>
        <w:tc>
          <w:tcPr>
            <w:tcW w:w="4535" w:type="dxa"/>
            <w:vAlign w:val="center"/>
          </w:tcPr>
          <w:p w14:paraId="4351DD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patch/kernel/archive/rockchip64-7.3/rk3328-add-rga-node.patch</w:t>
            </w:r>
          </w:p>
        </w:tc>
      </w:tr>
      <w:tr w14:paraId="29849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34FB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config/boards/sk-tda4vm.conf</w:t>
            </w:r>
          </w:p>
        </w:tc>
        <w:tc>
          <w:tcPr>
            <w:tcW w:w="4535" w:type="dxa"/>
            <w:vAlign w:val="center"/>
          </w:tcPr>
          <w:p w14:paraId="235BC4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patch/kernel/archive/rockchip64-7.3/rk3328-dtsi-spdif.patch</w:t>
            </w:r>
          </w:p>
        </w:tc>
      </w:tr>
      <w:tr w14:paraId="608E0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2A3F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config/boards/smart-am40.csc</w:t>
            </w:r>
          </w:p>
        </w:tc>
        <w:tc>
          <w:tcPr>
            <w:tcW w:w="4535" w:type="dxa"/>
            <w:vAlign w:val="center"/>
          </w:tcPr>
          <w:p w14:paraId="0F6F7B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patch/kernel/archive/rockchip64-7.3/rk3328-dtsi-usb3-reset-properties.patch</w:t>
            </w:r>
          </w:p>
        </w:tc>
      </w:tr>
      <w:tr w14:paraId="2D358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A8DD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config/boards/sovol-sv08-max.csc</w:t>
            </w:r>
          </w:p>
        </w:tc>
        <w:tc>
          <w:tcPr>
            <w:tcW w:w="4535" w:type="dxa"/>
            <w:vAlign w:val="center"/>
          </w:tcPr>
          <w:p w14:paraId="434211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patch/kernel/archive/rockchip64-7.3/rk3328-inno-usb3phy-driver.patch</w:t>
            </w:r>
          </w:p>
        </w:tc>
      </w:tr>
      <w:tr w14:paraId="0DA9C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7013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config/boards/sovol-sv08.csc</w:t>
            </w:r>
          </w:p>
        </w:tc>
        <w:tc>
          <w:tcPr>
            <w:tcW w:w="4535" w:type="dxa"/>
            <w:vAlign w:val="center"/>
          </w:tcPr>
          <w:p w14:paraId="5587EF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patch/kernel/archive/rockchip64-7.3/rk3328-roc-cc-add-missing-nodes.patch</w:t>
            </w:r>
          </w:p>
        </w:tc>
      </w:tr>
      <w:tr w14:paraId="7F1D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6CFF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config/boards/sovol-zero.conf</w:t>
            </w:r>
          </w:p>
        </w:tc>
        <w:tc>
          <w:tcPr>
            <w:tcW w:w="4535" w:type="dxa"/>
            <w:vAlign w:val="center"/>
          </w:tcPr>
          <w:p w14:paraId="012D8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patch/kernel/archive/rockchip64-7.3/rk3399-add-sclk-i2sout-src-clock.patch</w:t>
            </w:r>
          </w:p>
        </w:tc>
      </w:tr>
      <w:tr w14:paraId="56D0A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FAD0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config/boards/star64.eos</w:t>
            </w:r>
          </w:p>
        </w:tc>
        <w:tc>
          <w:tcPr>
            <w:tcW w:w="4535" w:type="dxa"/>
            <w:vAlign w:val="center"/>
          </w:tcPr>
          <w:p w14:paraId="7ADDEB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patch/kernel/archive/rockchip64-7.3/rk3399-dmc-polling-rate.patch</w:t>
            </w:r>
          </w:p>
        </w:tc>
      </w:tr>
      <w:tr w14:paraId="76AC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3758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config/boards/station-m1.csc</w:t>
            </w:r>
          </w:p>
        </w:tc>
        <w:tc>
          <w:tcPr>
            <w:tcW w:w="4535" w:type="dxa"/>
            <w:vAlign w:val="center"/>
          </w:tcPr>
          <w:p w14:paraId="4EDB47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patch/kernel/archive/rockchip64-7.3/rk3399-dts-add-watchdog-reset-line.patch</w:t>
            </w:r>
          </w:p>
        </w:tc>
      </w:tr>
      <w:tr w14:paraId="0EBC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1C49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config/boards/station-m2.csc</w:t>
            </w:r>
          </w:p>
        </w:tc>
        <w:tc>
          <w:tcPr>
            <w:tcW w:w="4535" w:type="dxa"/>
            <w:vAlign w:val="center"/>
          </w:tcPr>
          <w:p w14:paraId="00BEB8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patch/kernel/archive/rockchip64-7.3/rk3399-enable-dwc3-xhci-usb-trb-quirk.patch</w:t>
            </w:r>
          </w:p>
        </w:tc>
      </w:tr>
      <w:tr w14:paraId="6F1B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CE87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config/boards/station-m3.csc</w:t>
            </w:r>
          </w:p>
        </w:tc>
        <w:tc>
          <w:tcPr>
            <w:tcW w:w="4535" w:type="dxa"/>
            <w:vAlign w:val="center"/>
          </w:tcPr>
          <w:p w14:paraId="278B99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patch/kernel/archive/rockchip64-7.3/rk3399-fix-pci-phy.patch</w:t>
            </w:r>
          </w:p>
        </w:tc>
      </w:tr>
      <w:tr w14:paraId="1ACF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8742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config/boards/station-p1.csc</w:t>
            </w:r>
          </w:p>
        </w:tc>
        <w:tc>
          <w:tcPr>
            <w:tcW w:w="4535" w:type="dxa"/>
            <w:vAlign w:val="center"/>
          </w:tcPr>
          <w:p w14:paraId="4F01B8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patch/kernel/archive/rockchip64-7.3/rk3399-fix-usb-phy.patch</w:t>
            </w:r>
          </w:p>
        </w:tc>
      </w:tr>
      <w:tr w14:paraId="6807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BDCB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config/boards/station-p2.csc</w:t>
            </w:r>
          </w:p>
        </w:tc>
        <w:tc>
          <w:tcPr>
            <w:tcW w:w="4535" w:type="dxa"/>
            <w:vAlign w:val="center"/>
          </w:tcPr>
          <w:p w14:paraId="72FBF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patch/kernel/archive/rockchip64-7.3/rk3399-rp64-pcie-Reimplement-rockchip-PCIe-bus-scan-delay.patch</w:t>
            </w:r>
          </w:p>
        </w:tc>
      </w:tr>
      <w:tr w14:paraId="4FE9E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B31A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config/boards/sunvell-r69.tvb</w:t>
            </w:r>
          </w:p>
        </w:tc>
        <w:tc>
          <w:tcPr>
            <w:tcW w:w="4535" w:type="dxa"/>
            <w:vAlign w:val="center"/>
          </w:tcPr>
          <w:p w14:paraId="2A4A63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patch/kernel/archive/rockchip64-7.3/rk3399-sd-drive-level-8ma.patch</w:t>
            </w:r>
          </w:p>
        </w:tc>
      </w:tr>
      <w:tr w14:paraId="1303E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5139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config/boards/sweet-potato.conf</w:t>
            </w:r>
          </w:p>
        </w:tc>
        <w:tc>
          <w:tcPr>
            <w:tcW w:w="4535" w:type="dxa"/>
            <w:vAlign w:val="center"/>
          </w:tcPr>
          <w:p w14:paraId="18244F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patch/kernel/archive/rockchip64-7.3/rk3399-sd-pwr-pinctrl.patch</w:t>
            </w:r>
          </w:p>
        </w:tc>
      </w:tr>
      <w:tr w14:paraId="54F78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A310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config/boards/tanix-tx6.tvb</w:t>
            </w:r>
          </w:p>
        </w:tc>
        <w:tc>
          <w:tcPr>
            <w:tcW w:w="4535" w:type="dxa"/>
            <w:vAlign w:val="center"/>
          </w:tcPr>
          <w:p w14:paraId="1091F9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patch/kernel/archive/rockchip64-7.3/rk3399-unlock-temperature.patch</w:t>
            </w:r>
          </w:p>
        </w:tc>
      </w:tr>
      <w:tr w14:paraId="57D12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064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config/boards/tanix-tx6s-axp313.conf</w:t>
            </w:r>
          </w:p>
        </w:tc>
        <w:tc>
          <w:tcPr>
            <w:tcW w:w="4535" w:type="dxa"/>
            <w:vAlign w:val="center"/>
          </w:tcPr>
          <w:p w14:paraId="615A0C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patch/kernel/archive/rockchip64-7.3/rk3399-usbc-Revert-usb-typec-tcpm-unregister-existing-source-cap.patch</w:t>
            </w:r>
          </w:p>
        </w:tc>
      </w:tr>
      <w:tr w14:paraId="4131D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83A1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config/boards/thinkpad-x13s.conf</w:t>
            </w:r>
          </w:p>
        </w:tc>
        <w:tc>
          <w:tcPr>
            <w:tcW w:w="4535" w:type="dxa"/>
            <w:vAlign w:val="center"/>
          </w:tcPr>
          <w:p w14:paraId="018657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patch/kernel/archive/rockchip64-7.3/rk3399-usbc-notify-typec-dp-hpd-state-through-extcon.patch</w:t>
            </w:r>
          </w:p>
        </w:tc>
      </w:tr>
      <w:tr w14:paraId="2C2D1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AD97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config/boards/tinker-edge-r.csc</w:t>
            </w:r>
          </w:p>
        </w:tc>
        <w:tc>
          <w:tcPr>
            <w:tcW w:w="4535" w:type="dxa"/>
            <w:vAlign w:val="center"/>
          </w:tcPr>
          <w:p w14:paraId="6F8D36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patch/kernel/archive/rockchip64-7.3/rk3399-usbc-phy-phy-rockchip-inno-usb2-Decrease-delay-between-po.patch</w:t>
            </w:r>
          </w:p>
        </w:tc>
      </w:tr>
      <w:tr w14:paraId="2BDC8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D02A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config/boards/tinkerboard-2.csc</w:t>
            </w:r>
          </w:p>
        </w:tc>
        <w:tc>
          <w:tcPr>
            <w:tcW w:w="4535" w:type="dxa"/>
            <w:vAlign w:val="center"/>
          </w:tcPr>
          <w:p w14:paraId="36F82F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patch/kernel/archive/rockchip64-7.3/rk3399-usbc-phy-rockchip-inno-usb2-More-robust-charger-detection.patch</w:t>
            </w:r>
          </w:p>
        </w:tc>
      </w:tr>
      <w:tr w14:paraId="28386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2FF2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config/boards/tinkerboard.conf</w:t>
            </w:r>
          </w:p>
        </w:tc>
        <w:tc>
          <w:tcPr>
            <w:tcW w:w="4535" w:type="dxa"/>
            <w:vAlign w:val="center"/>
          </w:tcPr>
          <w:p w14:paraId="662AF7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patch/kernel/archive/rockchip64-7.3/rk3399-usbc-phy-rockchip-naneng-Add-fallback-for-old-DTs.patch</w:t>
            </w:r>
          </w:p>
        </w:tc>
      </w:tr>
      <w:tr w14:paraId="10C2F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3F2F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config/boards/tmds62levm.conf</w:t>
            </w:r>
          </w:p>
        </w:tc>
        <w:tc>
          <w:tcPr>
            <w:tcW w:w="4535" w:type="dxa"/>
            <w:vAlign w:val="center"/>
          </w:tcPr>
          <w:p w14:paraId="34356D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patch/kernel/archive/rockchip64-7.3/rk3399-usbc-usb-dwc3-Extend-reset-quirk-support-to-include-role-.patch</w:t>
            </w:r>
          </w:p>
        </w:tc>
      </w:tr>
      <w:tr w14:paraId="2FB0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6A6D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config/boards/tmds64evm.conf</w:t>
            </w:r>
          </w:p>
        </w:tc>
        <w:tc>
          <w:tcPr>
            <w:tcW w:w="4535" w:type="dxa"/>
            <w:vAlign w:val="center"/>
          </w:tcPr>
          <w:p w14:paraId="550C80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patch/kernel/archive/rockchip64-7.3/rk3399-usbc-usb-dwc3-Track-the-power-state-of-usb3_generic_phy.patch</w:t>
            </w:r>
          </w:p>
        </w:tc>
      </w:tr>
      <w:tr w14:paraId="30313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1CE1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config/boards/tq-smarc2-tqma8mpxs.conf</w:t>
            </w:r>
          </w:p>
        </w:tc>
        <w:tc>
          <w:tcPr>
            <w:tcW w:w="4535" w:type="dxa"/>
            <w:vAlign w:val="center"/>
          </w:tcPr>
          <w:p w14:paraId="039353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patch/kernel/archive/rockchip64-7.3/rk3399-usbc-usb-typec-altmodes-displayport-Respect-DP_CAP_RECEPT.patch.disabled</w:t>
            </w:r>
          </w:p>
        </w:tc>
      </w:tr>
      <w:tr w14:paraId="7364B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E2AB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config/boards/tritium-h3.csc</w:t>
            </w:r>
          </w:p>
        </w:tc>
        <w:tc>
          <w:tcPr>
            <w:tcW w:w="4535" w:type="dxa"/>
            <w:vAlign w:val="center"/>
          </w:tcPr>
          <w:p w14:paraId="3890E2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patch/kernel/archive/rockchip64-7.3/rk3399-usbc-usb-typec-tcpm-Fix-PD-devices-capabilities-registrat.patch</w:t>
            </w:r>
          </w:p>
        </w:tc>
      </w:tr>
      <w:tr w14:paraId="793E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8ECD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config/boards/tritium-h5.csc</w:t>
            </w:r>
          </w:p>
        </w:tc>
        <w:tc>
          <w:tcPr>
            <w:tcW w:w="4535" w:type="dxa"/>
            <w:vAlign w:val="center"/>
          </w:tcPr>
          <w:p w14:paraId="1819CB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patch/kernel/archive/rockchip64-7.3/rk3399-usbc-usb-typec-typec-extcon-Add-typec-extcon-bridge-drive.patch</w:t>
            </w:r>
          </w:p>
        </w:tc>
      </w:tr>
      <w:tr w14:paraId="3A718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98B8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config/boards/turing-rk1.csc</w:t>
            </w:r>
          </w:p>
        </w:tc>
        <w:tc>
          <w:tcPr>
            <w:tcW w:w="4535" w:type="dxa"/>
            <w:vAlign w:val="center"/>
          </w:tcPr>
          <w:p w14:paraId="139AE2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patch/kernel/archive/rockchip64-7.3/rk3528-02-arm64-dts-rockchip-Add-SFC-node-for-RK3528.patch</w:t>
            </w:r>
          </w:p>
        </w:tc>
      </w:tr>
      <w:tr w14:paraId="22EB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6BCA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config/boards/udoo.conf</w:t>
            </w:r>
          </w:p>
        </w:tc>
        <w:tc>
          <w:tcPr>
            <w:tcW w:w="4535" w:type="dxa"/>
            <w:vAlign w:val="center"/>
          </w:tcPr>
          <w:p w14:paraId="37E159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patch/kernel/archive/rockchip64-7.3/rk3528-13-phy-rockchip-inno-usb2-fix-otg-timer-cleanup.patch</w:t>
            </w:r>
          </w:p>
        </w:tc>
      </w:tr>
      <w:tr w14:paraId="4AC06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077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config/boards/uefi-arm64-dt.conf</w:t>
            </w:r>
          </w:p>
        </w:tc>
        <w:tc>
          <w:tcPr>
            <w:tcW w:w="4535" w:type="dxa"/>
            <w:vAlign w:val="center"/>
          </w:tcPr>
          <w:p w14:paraId="7FD1EE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patch/kernel/archive/rockchip64-7.3/rk3528-14-arm64-dts-rockchip-nanopi-zero2-fix-ethernet-phy-reset.patch</w:t>
            </w:r>
          </w:p>
        </w:tc>
      </w:tr>
      <w:tr w14:paraId="56CE9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87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config/boards/uefi-arm64.conf</w:t>
            </w:r>
          </w:p>
        </w:tc>
        <w:tc>
          <w:tcPr>
            <w:tcW w:w="4535" w:type="dxa"/>
            <w:vAlign w:val="center"/>
          </w:tcPr>
          <w:p w14:paraId="1664AE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patch/kernel/archive/rockchip64-7.3/rk3528-net-dsa-realtek-fixes-for-radxa-e24c-switch-chip.patch</w:t>
            </w:r>
          </w:p>
        </w:tc>
      </w:tr>
      <w:tr w14:paraId="5DB7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869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config/boards/uefi-loong64.conf</w:t>
            </w:r>
          </w:p>
        </w:tc>
        <w:tc>
          <w:tcPr>
            <w:tcW w:w="4535" w:type="dxa"/>
            <w:vAlign w:val="center"/>
          </w:tcPr>
          <w:p w14:paraId="0CE20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patch/kernel/archive/rockchip64-7.3/rk3528-net-dwmac-rk-rgmii-delays-wip.patch.disabled</w:t>
            </w:r>
          </w:p>
        </w:tc>
      </w:tr>
      <w:tr w14:paraId="582B1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C159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config/boards/uefi-riscv64.csc</w:t>
            </w:r>
          </w:p>
        </w:tc>
        <w:tc>
          <w:tcPr>
            <w:tcW w:w="4535" w:type="dxa"/>
            <w:vAlign w:val="center"/>
          </w:tcPr>
          <w:p w14:paraId="4FB4C0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patch/kernel/archive/rockchip64-7.3/rk3528-pmdomain-rockchip-fixes-for-working-usb-rk3528.patch</w:t>
            </w:r>
          </w:p>
        </w:tc>
      </w:tr>
      <w:tr w14:paraId="7D2F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AEBA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config/boards/uefi-x86.conf</w:t>
            </w:r>
          </w:p>
        </w:tc>
        <w:tc>
          <w:tcPr>
            <w:tcW w:w="4535" w:type="dxa"/>
            <w:vAlign w:val="center"/>
          </w:tcPr>
          <w:p w14:paraId="57869A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patch/kernel/archive/rockchip64-7.3/rk356x-add-51.2MHz-PLL-rate-for-HDMI.patch</w:t>
            </w:r>
          </w:p>
        </w:tc>
      </w:tr>
      <w:tr w14:paraId="162B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A44C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config/boards/unleashed.eos</w:t>
            </w:r>
          </w:p>
        </w:tc>
        <w:tc>
          <w:tcPr>
            <w:tcW w:w="4535" w:type="dxa"/>
            <w:vAlign w:val="center"/>
          </w:tcPr>
          <w:p w14:paraId="51F66B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patch/kernel/archive/rockchip64-7.3/rk356x-add-rkvdec2-support.patch</w:t>
            </w:r>
          </w:p>
        </w:tc>
      </w:tr>
      <w:tr w14:paraId="1E186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92E1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config/boards/unmatched.eos</w:t>
            </w:r>
          </w:p>
        </w:tc>
        <w:tc>
          <w:tcPr>
            <w:tcW w:w="4535" w:type="dxa"/>
            <w:vAlign w:val="center"/>
          </w:tcPr>
          <w:p w14:paraId="04FB4A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patch/kernel/archive/rockchip64-7.3/rk3576-0010-drm-rockchip-vop2-fix-gamma-lut-write-mask.patch</w:t>
            </w:r>
          </w:p>
        </w:tc>
      </w:tr>
      <w:tr w14:paraId="1BAC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F563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config/boards/virtual-qemu.eos</w:t>
            </w:r>
          </w:p>
        </w:tc>
        <w:tc>
          <w:tcPr>
            <w:tcW w:w="4535" w:type="dxa"/>
            <w:vAlign w:val="center"/>
          </w:tcPr>
          <w:p w14:paraId="63B005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patch/kernel/archive/rockchip64-7.3/rk3576-0011-drm-rockchip-vop2-vp2-primary-plane.patch</w:t>
            </w:r>
          </w:p>
        </w:tc>
      </w:tr>
      <w:tr w14:paraId="39C0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F20C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config/boards/visionfive.eos</w:t>
            </w:r>
          </w:p>
        </w:tc>
        <w:tc>
          <w:tcPr>
            <w:tcW w:w="4535" w:type="dxa"/>
            <w:vAlign w:val="center"/>
          </w:tcPr>
          <w:p w14:paraId="5DC6FC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patch/kernel/archive/rockchip64-7.3/rk3576-0012-phy-rockchip-usbdp-replay-hpd-on-dp-phy-init.patch</w:t>
            </w:r>
          </w:p>
        </w:tc>
      </w:tr>
      <w:tr w14:paraId="2F72D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8872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config/boards/visionfive2.csc</w:t>
            </w:r>
          </w:p>
        </w:tc>
        <w:tc>
          <w:tcPr>
            <w:tcW w:w="4535" w:type="dxa"/>
            <w:vAlign w:val="center"/>
          </w:tcPr>
          <w:p w14:paraId="638193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patch/kernel/archive/rockchip64-7.3/rk3576-0013-mmc-sdhci-dwcmshc-rk3576-dll-tap-calibration.patch</w:t>
            </w:r>
          </w:p>
        </w:tc>
      </w:tr>
      <w:tr w14:paraId="1A9CB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518A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config/boards/walnutpi-1b-ddr3.csc</w:t>
            </w:r>
          </w:p>
        </w:tc>
        <w:tc>
          <w:tcPr>
            <w:tcW w:w="4535" w:type="dxa"/>
            <w:vAlign w:val="center"/>
          </w:tcPr>
          <w:p w14:paraId="6BCCD3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patch/kernel/archive/rockchip64-7.3/rk3576-pwm-v5-with-fix-for-v7.2.patch</w:t>
            </w:r>
          </w:p>
        </w:tc>
      </w:tr>
      <w:tr w14:paraId="22FF6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6D0E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config/boards/walnutpi-1b.csc</w:t>
            </w:r>
          </w:p>
        </w:tc>
        <w:tc>
          <w:tcPr>
            <w:tcW w:w="4535" w:type="dxa"/>
            <w:vAlign w:val="center"/>
          </w:tcPr>
          <w:p w14:paraId="72E669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patch/kernel/archive/rockchip64-7.3/rk3588-0010-fix-clk-divisions-INLINE-REWORK.patch</w:t>
            </w:r>
          </w:p>
        </w:tc>
      </w:tr>
      <w:tr w14:paraId="71E46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5C6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config/boards/walnutpi-box.csc</w:t>
            </w:r>
          </w:p>
        </w:tc>
        <w:tc>
          <w:tcPr>
            <w:tcW w:w="4535" w:type="dxa"/>
            <w:vAlign w:val="center"/>
          </w:tcPr>
          <w:p w14:paraId="2BA336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patch/kernel/archive/rockchip64-7.3/rk3588-0025-add-missing-op-nodes.patch</w:t>
            </w:r>
          </w:p>
        </w:tc>
      </w:tr>
      <w:tr w14:paraId="721DD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94DA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config/boards/walnutpi-zerow.csc</w:t>
            </w:r>
          </w:p>
        </w:tc>
        <w:tc>
          <w:tcPr>
            <w:tcW w:w="4535" w:type="dxa"/>
            <w:vAlign w:val="center"/>
          </w:tcPr>
          <w:p w14:paraId="4153C0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patch/kernel/archive/rockchip64-7.3/rk3588-1010-arm64-dts-rock-5b-Slow-down-emmc-to-hs200.patch</w:t>
            </w:r>
          </w:p>
        </w:tc>
      </w:tr>
      <w:tr w14:paraId="6FFB0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C132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config/boards/wdk2023.eos</w:t>
            </w:r>
          </w:p>
        </w:tc>
        <w:tc>
          <w:tcPr>
            <w:tcW w:w="4535" w:type="dxa"/>
            <w:vAlign w:val="center"/>
          </w:tcPr>
          <w:p w14:paraId="59E941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patch/kernel/archive/rockchip64-7.3/rk3588-1040-board-khadas-edge2-add-nodes.patch</w:t>
            </w:r>
          </w:p>
        </w:tc>
      </w:tr>
      <w:tr w14:paraId="075E6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BBF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config/boards/x96-mate.tvb</w:t>
            </w:r>
          </w:p>
        </w:tc>
        <w:tc>
          <w:tcPr>
            <w:tcW w:w="4535" w:type="dxa"/>
            <w:vAlign w:val="center"/>
          </w:tcPr>
          <w:p w14:paraId="1678CC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patch/kernel/archive/rockchip64-7.3/rk3588-1041-board-khadas-edge2-mcu.patch</w:t>
            </w:r>
          </w:p>
        </w:tc>
      </w:tr>
      <w:tr w14:paraId="7654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6ABC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config/boards/x96q.tvb</w:t>
            </w:r>
          </w:p>
        </w:tc>
        <w:tc>
          <w:tcPr>
            <w:tcW w:w="4535" w:type="dxa"/>
            <w:vAlign w:val="center"/>
          </w:tcPr>
          <w:p w14:paraId="1F6C14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patch/kernel/archive/rockchip64-7.3/rk3588-1051-board-nanopc-t6-fan-support.patch</w:t>
            </w:r>
          </w:p>
        </w:tc>
      </w:tr>
      <w:tr w14:paraId="47E90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439D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config/boards/xc3399fr.csc</w:t>
            </w:r>
          </w:p>
        </w:tc>
        <w:tc>
          <w:tcPr>
            <w:tcW w:w="4535" w:type="dxa"/>
            <w:vAlign w:val="center"/>
          </w:tcPr>
          <w:p w14:paraId="0E03B5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patch/kernel/archive/rockchip64-7.3/rk3588-1052-board-nanopc-t6-fix-usb3-a.patch</w:t>
            </w:r>
          </w:p>
        </w:tc>
      </w:tr>
      <w:tr w14:paraId="4882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4CF0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config/boards/xiaobao-nas.csc</w:t>
            </w:r>
          </w:p>
        </w:tc>
        <w:tc>
          <w:tcPr>
            <w:tcW w:w="4535" w:type="dxa"/>
            <w:vAlign w:val="center"/>
          </w:tcPr>
          <w:p w14:paraId="1DDE12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patch/kernel/archive/rockchip64-7.3/rk3588-1064-arm64-dts-rockchip-Add-missing-hym8563-clock-frequen.patch</w:t>
            </w:r>
          </w:p>
        </w:tc>
      </w:tr>
      <w:tr w14:paraId="19B9A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2F05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config/boards/xiaomi-elish.conf</w:t>
            </w:r>
          </w:p>
        </w:tc>
        <w:tc>
          <w:tcPr>
            <w:tcW w:w="4535" w:type="dxa"/>
            <w:vAlign w:val="center"/>
          </w:tcPr>
          <w:p w14:paraId="0DD8C7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patch/kernel/archive/rockchip64-7.3/rk3588-1102-arm64-dts-rockchip-opi5-compact-fix-bluetooth.patch</w:t>
            </w:r>
          </w:p>
        </w:tc>
      </w:tr>
      <w:tr w14:paraId="6E73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5F0C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config/boards/xiaomi-sheng.csc</w:t>
            </w:r>
          </w:p>
        </w:tc>
        <w:tc>
          <w:tcPr>
            <w:tcW w:w="4535" w:type="dxa"/>
            <w:vAlign w:val="center"/>
          </w:tcPr>
          <w:p w14:paraId="549008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patch/kernel/archive/rockchip64-7.3/rk3588-1210-arm64-dts-rockchip-Enable-HDMI1-and-audio-for-HDMI0and1.patch</w:t>
            </w:r>
          </w:p>
        </w:tc>
      </w:tr>
      <w:tr w14:paraId="4838E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97DA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config/boards/xpressreal-t3.csc</w:t>
            </w:r>
          </w:p>
        </w:tc>
        <w:tc>
          <w:tcPr>
            <w:tcW w:w="4535" w:type="dxa"/>
            <w:vAlign w:val="center"/>
          </w:tcPr>
          <w:p w14:paraId="2B9E27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patch/kernel/archive/rockchip64-7.3/rk3588-1211-arm64-dts-rk3588s-roc-pc-Enable-HDMI-audio.patch</w:t>
            </w:r>
          </w:p>
        </w:tc>
      </w:tr>
      <w:tr w14:paraId="2897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1544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config/boards/xt-q8l-v10.tvb</w:t>
            </w:r>
          </w:p>
        </w:tc>
        <w:tc>
          <w:tcPr>
            <w:tcW w:w="4535" w:type="dxa"/>
            <w:vAlign w:val="center"/>
          </w:tcPr>
          <w:p w14:paraId="3FFF43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patch/kernel/archive/rockchip64-7.3/rk3588-1212-arm64-dts-Automatic-fan-speed-and-USB-3.0-Type-A-por.patch</w:t>
            </w:r>
          </w:p>
        </w:tc>
      </w:tr>
      <w:tr w14:paraId="00802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B9C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config/boards/youyeetoo-r1-v3.conf</w:t>
            </w:r>
          </w:p>
        </w:tc>
        <w:tc>
          <w:tcPr>
            <w:tcW w:w="4535" w:type="dxa"/>
            <w:vAlign w:val="center"/>
          </w:tcPr>
          <w:p w14:paraId="60101E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patch/kernel/archive/rockchip64-7.3/rk3588-1213-arm64-dts-rk3588s-roc-pc-Enable-USB-type-C-port.patch</w:t>
            </w:r>
          </w:p>
        </w:tc>
      </w:tr>
      <w:tr w14:paraId="46095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94AE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config/boards/youyeetoo-yy3588.conf</w:t>
            </w:r>
          </w:p>
        </w:tc>
        <w:tc>
          <w:tcPr>
            <w:tcW w:w="4535" w:type="dxa"/>
            <w:vAlign w:val="center"/>
          </w:tcPr>
          <w:p w14:paraId="7778E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patch/kernel/archive/rockchip64-7.3/rk3588-1220-arm64-dts-rockchip-describe-pcie-ethernets-on-many-boards.patch</w:t>
            </w:r>
          </w:p>
        </w:tc>
      </w:tr>
      <w:tr w14:paraId="2A98A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C818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config/boards/yy3568.csc</w:t>
            </w:r>
          </w:p>
        </w:tc>
        <w:tc>
          <w:tcPr>
            <w:tcW w:w="4535" w:type="dxa"/>
            <w:vAlign w:val="center"/>
          </w:tcPr>
          <w:p w14:paraId="0F272C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patch/kernel/archive/rockchip64-7.3/rk3588-1221-arm64-fix-typec-for-orangepi-5-5b.patch</w:t>
            </w:r>
          </w:p>
        </w:tc>
      </w:tr>
      <w:tr w14:paraId="5F4D9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97EA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config/boards/z28pro.tvb</w:t>
            </w:r>
          </w:p>
        </w:tc>
        <w:tc>
          <w:tcPr>
            <w:tcW w:w="4535" w:type="dxa"/>
            <w:vAlign w:val="center"/>
          </w:tcPr>
          <w:p w14:paraId="754541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patch/kernel/archive/rockchip64-7.3/rk3588-rock-5b-plus-add-gpio-line-names.patch</w:t>
            </w:r>
          </w:p>
        </w:tc>
      </w:tr>
      <w:tr w14:paraId="2597D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135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config/boards/zeropi.csc</w:t>
            </w:r>
          </w:p>
        </w:tc>
        <w:tc>
          <w:tcPr>
            <w:tcW w:w="4535" w:type="dxa"/>
            <w:vAlign w:val="center"/>
          </w:tcPr>
          <w:p w14:paraId="610FBF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patch/kernel/archive/rockchip64-7.3/rk35xx-montjoie-crypto-v2-rk35xx.patch</w:t>
            </w:r>
          </w:p>
        </w:tc>
      </w:tr>
      <w:tr w14:paraId="7FA93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915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config/bootenv/aml-s805-mxq.txt</w:t>
            </w:r>
          </w:p>
        </w:tc>
        <w:tc>
          <w:tcPr>
            <w:tcW w:w="4535" w:type="dxa"/>
            <w:vAlign w:val="center"/>
          </w:tcPr>
          <w:p w14:paraId="730973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patch/kernel/archive/rockchip64-7.3/rk35xx-panthor-1GHz.patch</w:t>
            </w:r>
          </w:p>
        </w:tc>
      </w:tr>
      <w:tr w14:paraId="4E80C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498C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config/bootenv/clearfog.txt</w:t>
            </w:r>
          </w:p>
        </w:tc>
        <w:tc>
          <w:tcPr>
            <w:tcW w:w="4535" w:type="dxa"/>
            <w:vAlign w:val="center"/>
          </w:tcPr>
          <w:p w14:paraId="25A6BA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patch/kernel/archive/rockchip64-7.3/temporary-workaround-dma-reset.patch</w:t>
            </w:r>
          </w:p>
        </w:tc>
      </w:tr>
      <w:tr w14:paraId="019FB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8CAA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config/bootenv/cubox.txt</w:t>
            </w:r>
          </w:p>
        </w:tc>
        <w:tc>
          <w:tcPr>
            <w:tcW w:w="4535" w:type="dxa"/>
            <w:vAlign w:val="center"/>
          </w:tcPr>
          <w:p w14:paraId="6C0A67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patch/kernel/archive/rockchip64-7.3/wifi-4003-add-bcm43342-chip.patch</w:t>
            </w:r>
          </w:p>
        </w:tc>
      </w:tr>
      <w:tr w14:paraId="29B2E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4C7B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config/bootenv/gateway-dk.txt</w:t>
            </w:r>
          </w:p>
        </w:tc>
        <w:tc>
          <w:tcPr>
            <w:tcW w:w="4535" w:type="dxa"/>
            <w:vAlign w:val="center"/>
          </w:tcPr>
          <w:p w14:paraId="34836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patch/kernel/archive/s5p6818-7.2/0001-arm64-nexell-minimal-S5P6818-platform-bring-up-conso.patch</w:t>
            </w:r>
          </w:p>
        </w:tc>
      </w:tr>
      <w:tr w14:paraId="5D0FA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EA61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config/bootenv/genio.txt</w:t>
            </w:r>
          </w:p>
        </w:tc>
        <w:tc>
          <w:tcPr>
            <w:tcW w:w="4535" w:type="dxa"/>
            <w:vAlign w:val="center"/>
          </w:tcPr>
          <w:p w14:paraId="510723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patch/kernel/archive/s5p6818-7.2/0002-arm64-nexell-S5P6818-boot-enablement-timer-udelay-EL.patch</w:t>
            </w:r>
          </w:p>
        </w:tc>
      </w:tr>
      <w:tr w14:paraId="3FE4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67FA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config/bootenv/helios4.txt</w:t>
            </w:r>
          </w:p>
        </w:tc>
        <w:tc>
          <w:tcPr>
            <w:tcW w:w="4535" w:type="dxa"/>
            <w:vAlign w:val="center"/>
          </w:tcPr>
          <w:p w14:paraId="501952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patch/kernel/archive/s5p6818-7.2/0003-pinctrl-nexell-add-S5P6818-pinctrl-GPIO-driver.patch</w:t>
            </w:r>
          </w:p>
        </w:tc>
      </w:tr>
      <w:tr w14:paraId="1C480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FA43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config/bootenv/hobot-x5.txt</w:t>
            </w:r>
          </w:p>
        </w:tc>
        <w:tc>
          <w:tcPr>
            <w:tcW w:w="4535" w:type="dxa"/>
            <w:vAlign w:val="center"/>
          </w:tcPr>
          <w:p w14:paraId="2B00C7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patch/kernel/archive/s5p6818-7.2/0004-clk-nexell-add-S5P6818-clock-driver-PLLs-clk-gen.patch</w:t>
            </w:r>
          </w:p>
        </w:tc>
      </w:tr>
      <w:tr w14:paraId="28419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8706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config/bootenv/imx7d.txt</w:t>
            </w:r>
          </w:p>
        </w:tc>
        <w:tc>
          <w:tcPr>
            <w:tcW w:w="4535" w:type="dxa"/>
            <w:vAlign w:val="center"/>
          </w:tcPr>
          <w:p w14:paraId="39436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patch/kernel/archive/s5p6818-7.2/0005-reset-reset-simple-add-nexell-s5pxx18-reset.patch</w:t>
            </w:r>
          </w:p>
        </w:tc>
      </w:tr>
      <w:tr w14:paraId="2D8CF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837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config/bootenv/ls1046a.txt</w:t>
            </w:r>
          </w:p>
        </w:tc>
        <w:tc>
          <w:tcPr>
            <w:tcW w:w="4535" w:type="dxa"/>
            <w:vAlign w:val="center"/>
          </w:tcPr>
          <w:p w14:paraId="7A5065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patch/kernel/archive/s5p6818-7.2/0006-clocksource-samsung_pwm-tick-broadcast-for-S5P6818-S.patch</w:t>
            </w:r>
          </w:p>
        </w:tc>
      </w:tr>
      <w:tr w14:paraId="21180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A591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config/bootenv/mellowflyc5.txt</w:t>
            </w:r>
          </w:p>
        </w:tc>
        <w:tc>
          <w:tcPr>
            <w:tcW w:w="4535" w:type="dxa"/>
            <w:vAlign w:val="center"/>
          </w:tcPr>
          <w:p w14:paraId="17F41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patch/kernel/archive/s5p6818-7.2/0007-phy-samsung-add-Nexell-S5P6818-USB2-PHY.patch</w:t>
            </w:r>
          </w:p>
        </w:tc>
      </w:tr>
      <w:tr w14:paraId="7FEA3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160B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config/bootenv/meson.txt</w:t>
            </w:r>
          </w:p>
        </w:tc>
        <w:tc>
          <w:tcPr>
            <w:tcW w:w="4535" w:type="dxa"/>
            <w:vAlign w:val="center"/>
          </w:tcPr>
          <w:p w14:paraId="3025EC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patch/kernel/archive/s5p6818-7.2/0008-i2c-s3c2410-add-nexell-s5p6818-i2c.patch</w:t>
            </w:r>
          </w:p>
        </w:tc>
      </w:tr>
      <w:tr w14:paraId="7606C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ADCB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config/bootenv/mt7623.txt</w:t>
            </w:r>
          </w:p>
        </w:tc>
        <w:tc>
          <w:tcPr>
            <w:tcW w:w="4535" w:type="dxa"/>
            <w:vAlign w:val="center"/>
          </w:tcPr>
          <w:p w14:paraId="072E36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patch/kernel/archive/s5p6818-7.2/0009-rtc-add-Nexell-S5P6818-RTC-rtc-nx.patch</w:t>
            </w:r>
          </w:p>
        </w:tc>
      </w:tr>
      <w:tr w14:paraId="709E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0BF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config/bootenv/mvebu64.txt</w:t>
            </w:r>
          </w:p>
        </w:tc>
        <w:tc>
          <w:tcPr>
            <w:tcW w:w="4535" w:type="dxa"/>
            <w:vAlign w:val="center"/>
          </w:tcPr>
          <w:p w14:paraId="6F5F2B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patch/kernel/archive/s5p6818-7.2/0010-pwm-samsung-add-nexell-s5p6818-pwm.patch</w:t>
            </w:r>
          </w:p>
        </w:tc>
      </w:tr>
      <w:tr w14:paraId="2CA16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9B10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config/bootenv/nuvoton-ma35d1.txt</w:t>
            </w:r>
          </w:p>
        </w:tc>
        <w:tc>
          <w:tcPr>
            <w:tcW w:w="4535" w:type="dxa"/>
            <w:vAlign w:val="center"/>
          </w:tcPr>
          <w:p w14:paraId="5AD848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patch/kernel/archive/s5p6818-7.2/0011-thermal-exynos_tmu-add-S5P6818-TMU.patch</w:t>
            </w:r>
          </w:p>
        </w:tc>
      </w:tr>
      <w:tr w14:paraId="6D891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6418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config/bootenv/onecloud.txt</w:t>
            </w:r>
          </w:p>
        </w:tc>
        <w:tc>
          <w:tcPr>
            <w:tcW w:w="4535" w:type="dxa"/>
            <w:vAlign w:val="center"/>
          </w:tcPr>
          <w:p w14:paraId="026269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patch/kernel/archive/s5p6818-7.2/0012-arm64-dts-s5p6818-add-peripherals-SMP-GbE-USB-I2C-RT.patch</w:t>
            </w:r>
          </w:p>
        </w:tc>
      </w:tr>
      <w:tr w14:paraId="5BC59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AB91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config/bootenv/qcom-abl.txt</w:t>
            </w:r>
          </w:p>
        </w:tc>
        <w:tc>
          <w:tcPr>
            <w:tcW w:w="4535" w:type="dxa"/>
            <w:vAlign w:val="center"/>
          </w:tcPr>
          <w:p w14:paraId="233FE9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patch/kernel/archive/s5p6818-7.2/0013-power-reset-nexell-software-reset-restart-handler.patch</w:t>
            </w:r>
          </w:p>
        </w:tc>
      </w:tr>
      <w:tr w14:paraId="7A7A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D44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config/bootenv/qrb2210.txt</w:t>
            </w:r>
          </w:p>
        </w:tc>
        <w:tc>
          <w:tcPr>
            <w:tcW w:w="4535" w:type="dxa"/>
            <w:vAlign w:val="center"/>
          </w:tcPr>
          <w:p w14:paraId="34B43F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patch/kernel/archive/s5p6818-7.2/0014-reset-reset-simple-nexell-set-reset_us-so-reset-rele.patch</w:t>
            </w:r>
          </w:p>
        </w:tc>
      </w:tr>
      <w:tr w14:paraId="07F4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F4FA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config/bootenv/rk322x.txt</w:t>
            </w:r>
          </w:p>
        </w:tc>
        <w:tc>
          <w:tcPr>
            <w:tcW w:w="4535" w:type="dxa"/>
            <w:vAlign w:val="center"/>
          </w:tcPr>
          <w:p w14:paraId="19BEA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patch/kernel/archive/s5p6818-7.2/0015-clk-nexell-fix-PLL-lookup-name-so-peripheral-clocks-.patch</w:t>
            </w:r>
          </w:p>
        </w:tc>
      </w:tr>
      <w:tr w14:paraId="63488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185C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config/bootenv/rk3506.txt</w:t>
            </w:r>
          </w:p>
        </w:tc>
        <w:tc>
          <w:tcPr>
            <w:tcW w:w="4535" w:type="dxa"/>
            <w:vAlign w:val="center"/>
          </w:tcPr>
          <w:p w14:paraId="46E139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patch/kernel/archive/s5p6818-7.2/0016-ASoC-nexell-add-S5P6818-S5P4418-I2S-driver.patch</w:t>
            </w:r>
          </w:p>
        </w:tc>
      </w:tr>
      <w:tr w14:paraId="3C48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462C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config/bootenv/rk35xx.txt</w:t>
            </w:r>
          </w:p>
        </w:tc>
        <w:tc>
          <w:tcPr>
            <w:tcW w:w="4535" w:type="dxa"/>
            <w:vAlign w:val="center"/>
          </w:tcPr>
          <w:p w14:paraId="2E2188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patch/kernel/archive/s5p6818-7.2/0017-arm64-dts-s5p6818-add-audio-PL080-DMA-I2S0-ES8316.patch</w:t>
            </w:r>
          </w:p>
        </w:tc>
      </w:tr>
      <w:tr w14:paraId="5874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DD6B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config/bootenv/rockchip.txt</w:t>
            </w:r>
          </w:p>
        </w:tc>
        <w:tc>
          <w:tcPr>
            <w:tcW w:w="4535" w:type="dxa"/>
            <w:vAlign w:val="center"/>
          </w:tcPr>
          <w:p w14:paraId="18AB45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patch/kernel/archive/s5p6818-7.2/0018-arm64-dts-s5p6818-add-on-board-eMMC-SDMMC2.patch</w:t>
            </w:r>
          </w:p>
        </w:tc>
      </w:tr>
      <w:tr w14:paraId="0EE09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C78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config/bootenv/rockchip64.txt</w:t>
            </w:r>
          </w:p>
        </w:tc>
        <w:tc>
          <w:tcPr>
            <w:tcW w:w="4535" w:type="dxa"/>
            <w:vAlign w:val="center"/>
          </w:tcPr>
          <w:p w14:paraId="627E5D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patch/kernel/archive/s5p6818-7.2/0019-arm64-dts-s5p6818-add-SDIO-WiFi-SDMMC1-stabilise-mmc.patch</w:t>
            </w:r>
          </w:p>
        </w:tc>
      </w:tr>
      <w:tr w14:paraId="35CF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F1BA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config/bootenv/rv1106.txt</w:t>
            </w:r>
          </w:p>
        </w:tc>
        <w:tc>
          <w:tcPr>
            <w:tcW w:w="4535" w:type="dxa"/>
            <w:vAlign w:val="center"/>
          </w:tcPr>
          <w:p w14:paraId="3976B1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patch/kernel/archive/s5p6818-7.2/0020-serial-samsung_tty-release-an-optional-reset-in-prob.patch</w:t>
            </w:r>
          </w:p>
        </w:tc>
      </w:tr>
      <w:tr w14:paraId="4B0D5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EB10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config/bootenv/rv1126.txt</w:t>
            </w:r>
          </w:p>
        </w:tc>
        <w:tc>
          <w:tcPr>
            <w:tcW w:w="4535" w:type="dxa"/>
            <w:vAlign w:val="center"/>
          </w:tcPr>
          <w:p w14:paraId="0FAD28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patch/kernel/archive/s5p6818-7.2/0021-arm64-dts-s5p6818-add-UART1-on-board-Bluetooth.patch</w:t>
            </w:r>
          </w:p>
        </w:tc>
      </w:tr>
      <w:tr w14:paraId="3814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244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config/bootenv/s5p6818.txt</w:t>
            </w:r>
          </w:p>
        </w:tc>
        <w:tc>
          <w:tcPr>
            <w:tcW w:w="4535" w:type="dxa"/>
            <w:vAlign w:val="center"/>
          </w:tcPr>
          <w:p w14:paraId="4E3EA9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patch/kernel/archive/s5p6818-7.2/0022-arm64-dts-s5p6818-split-board-DT-common-dtsi-per-boa.patch</w:t>
            </w:r>
          </w:p>
        </w:tc>
      </w:tr>
      <w:tr w14:paraId="6CBBF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5B76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config/bootenv/sophgo-sg200x-arm64.txt</w:t>
            </w:r>
          </w:p>
        </w:tc>
        <w:tc>
          <w:tcPr>
            <w:tcW w:w="4535" w:type="dxa"/>
            <w:vAlign w:val="center"/>
          </w:tcPr>
          <w:p w14:paraId="0683E6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patch/kernel/archive/s5p6818-7.2/0023-drm-nexell-S5P6818-display-HDMI-bring-up-phase1.patch</w:t>
            </w:r>
          </w:p>
        </w:tc>
      </w:tr>
      <w:tr w14:paraId="5268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6EFB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config/bootenv/sophgo-sg200x-riscv64.txt</w:t>
            </w:r>
          </w:p>
        </w:tc>
        <w:tc>
          <w:tcPr>
            <w:tcW w:w="4535" w:type="dxa"/>
            <w:vAlign w:val="center"/>
          </w:tcPr>
          <w:p w14:paraId="1220D5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patch/kernel/archive/s5p6818-7.2/0024-drm-nexell-test-pattern-via-MLC-over-HDMI-phase2.patch</w:t>
            </w:r>
          </w:p>
        </w:tc>
      </w:tr>
      <w:tr w14:paraId="11E34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C809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config/bootenv/spacemit.txt</w:t>
            </w:r>
          </w:p>
        </w:tc>
        <w:tc>
          <w:tcPr>
            <w:tcW w:w="4535" w:type="dxa"/>
            <w:vAlign w:val="center"/>
          </w:tcPr>
          <w:p w14:paraId="5DE424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patch/kernel/archive/s5p6818-7.2/0025-drm-nexell-fbdev-framebuffer-console-on-HDMI-phase3.patch</w:t>
            </w:r>
          </w:p>
        </w:tc>
      </w:tr>
      <w:tr w14:paraId="22C6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6F07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config/bootenv/sun50iw9.txt</w:t>
            </w:r>
          </w:p>
        </w:tc>
        <w:tc>
          <w:tcPr>
            <w:tcW w:w="4535" w:type="dxa"/>
            <w:vAlign w:val="center"/>
          </w:tcPr>
          <w:p w14:paraId="2156F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patch/kernel/archive/s5p6818-7.2/0026-drm-nexell-atomic-KMS-dev-dri-card0-on-HDMI-phase4.patch</w:t>
            </w:r>
          </w:p>
        </w:tc>
      </w:tr>
      <w:tr w14:paraId="55284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DCC5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config/bootenv/sun60iw2.txt</w:t>
            </w:r>
          </w:p>
        </w:tc>
        <w:tc>
          <w:tcPr>
            <w:tcW w:w="4535" w:type="dxa"/>
            <w:vAlign w:val="center"/>
          </w:tcPr>
          <w:p w14:paraId="22D5FC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patch/kernel/archive/s5p6818-7.2/0027-drm-nexell-read-HDMI-EDID-over-DDC.patch</w:t>
            </w:r>
          </w:p>
        </w:tc>
      </w:tr>
      <w:tr w14:paraId="2858D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4868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config/bootenv/sun8i-v3s.txt</w:t>
            </w:r>
          </w:p>
        </w:tc>
        <w:tc>
          <w:tcPr>
            <w:tcW w:w="4535" w:type="dxa"/>
            <w:vAlign w:val="center"/>
          </w:tcPr>
          <w:p w14:paraId="3F473A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patch/kernel/archive/s5p6818-7.2/0028-drm-nexell-self-program-DPC-timing-HDMI-PHY.patch</w:t>
            </w:r>
          </w:p>
        </w:tc>
      </w:tr>
      <w:tr w14:paraId="1C39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4655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config/bootenv/sunxi.txt</w:t>
            </w:r>
          </w:p>
        </w:tc>
        <w:tc>
          <w:tcPr>
            <w:tcW w:w="4535" w:type="dxa"/>
            <w:vAlign w:val="center"/>
          </w:tcPr>
          <w:p w14:paraId="0D0B9B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patch/kernel/archive/s5p6818-7.2/0029-arm64-dts-s5p6818-Mali-400-GPU-Lima-VR-clock.patch</w:t>
            </w:r>
          </w:p>
        </w:tc>
      </w:tr>
      <w:tr w14:paraId="2371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7F92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config/bootenv/udoo.txt</w:t>
            </w:r>
          </w:p>
        </w:tc>
        <w:tc>
          <w:tcPr>
            <w:tcW w:w="4535" w:type="dxa"/>
            <w:vAlign w:val="center"/>
          </w:tcPr>
          <w:p w14:paraId="1486F5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patch/kernel/archive/s5p6818-7.2/0030-ASoC-nexell-HDMI-audio-via-SPDIF-transmitter.patch</w:t>
            </w:r>
          </w:p>
        </w:tc>
      </w:tr>
      <w:tr w14:paraId="5011F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3B27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config/bootenv/xpressreal-t3.txt</w:t>
            </w:r>
          </w:p>
        </w:tc>
        <w:tc>
          <w:tcPr>
            <w:tcW w:w="4535" w:type="dxa"/>
            <w:vAlign w:val="center"/>
          </w:tcPr>
          <w:p w14:paraId="3DA7B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patch/kernel/archive/s5p6818-7.2/0031-drm-lima-pin-runtime-PM-on-S5P6818-GPU-resume-wedges.patch</w:t>
            </w:r>
          </w:p>
        </w:tc>
      </w:tr>
      <w:tr w14:paraId="1D776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26C6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config/bootenv/zynq.txt</w:t>
            </w:r>
          </w:p>
        </w:tc>
        <w:tc>
          <w:tcPr>
            <w:tcW w:w="4535" w:type="dxa"/>
            <w:vAlign w:val="center"/>
          </w:tcPr>
          <w:p w14:paraId="2EABB0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patch/kernel/archive/sc8280xp-edge/0001-arm64-dts-sc8280xp-fix-dwc3-reg-size.patch</w:t>
            </w:r>
          </w:p>
        </w:tc>
      </w:tr>
      <w:tr w14:paraId="5CA7C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BBD7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config/bootscripts/boot-aml-s805-mxq.cmd</w:t>
            </w:r>
          </w:p>
        </w:tc>
        <w:tc>
          <w:tcPr>
            <w:tcW w:w="4535" w:type="dxa"/>
            <w:vAlign w:val="center"/>
          </w:tcPr>
          <w:p w14:paraId="5F4495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patch/kernel/archive/sc8280xp-edge/0002-arm64-dts-sc8280xp-fix-gpi-dma0-channels.patch</w:t>
            </w:r>
          </w:p>
        </w:tc>
      </w:tr>
      <w:tr w14:paraId="647BA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4220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config/bootscripts/boot-cubox.cmd</w:t>
            </w:r>
          </w:p>
        </w:tc>
        <w:tc>
          <w:tcPr>
            <w:tcW w:w="4535" w:type="dxa"/>
            <w:vAlign w:val="center"/>
          </w:tcPr>
          <w:p w14:paraId="66AEF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patch/kernel/archive/sc8280xp-edge/0003-arm64-dts-sc8280xp-add-qup-pinctrl-states.patch</w:t>
            </w:r>
          </w:p>
        </w:tc>
      </w:tr>
      <w:tr w14:paraId="2BFD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F7A3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config/bootscripts/boot-espressobin.cmd</w:t>
            </w:r>
          </w:p>
        </w:tc>
        <w:tc>
          <w:tcPr>
            <w:tcW w:w="4535" w:type="dxa"/>
            <w:vAlign w:val="center"/>
          </w:tcPr>
          <w:p w14:paraId="75D9DE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patch/kernel/archive/sc8280xp-edge/0004-arm64-dts-sc8280xp-add-iris-video-codec.patch</w:t>
            </w:r>
          </w:p>
        </w:tc>
      </w:tr>
      <w:tr w14:paraId="3CD2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4A63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config/bootscripts/boot-generic.cmd.template</w:t>
            </w:r>
          </w:p>
        </w:tc>
        <w:tc>
          <w:tcPr>
            <w:tcW w:w="4535" w:type="dxa"/>
            <w:vAlign w:val="center"/>
          </w:tcPr>
          <w:p w14:paraId="0693F3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patch/kernel/archive/sc8280xp-edge/0005-arm64-dts-sc8280xp-add-radxa-dragon-q8b.patch</w:t>
            </w:r>
          </w:p>
        </w:tc>
      </w:tr>
      <w:tr w14:paraId="4791D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82AF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config/bootscripts/boot-generic.cmd.template.md</w:t>
            </w:r>
          </w:p>
        </w:tc>
        <w:tc>
          <w:tcPr>
            <w:tcW w:w="4535" w:type="dxa"/>
            <w:vAlign w:val="center"/>
          </w:tcPr>
          <w:p w14:paraId="1EFD0B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patch/kernel/archive/sc8280xp-edge/0006-soc-qcom-pmic_glink-suppress-battery-via-dt.patch</w:t>
            </w:r>
          </w:p>
        </w:tc>
      </w:tr>
      <w:tr w14:paraId="7F630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F246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config/bootscripts/boot-genio.cmd</w:t>
            </w:r>
          </w:p>
        </w:tc>
        <w:tc>
          <w:tcPr>
            <w:tcW w:w="4535" w:type="dxa"/>
            <w:vAlign w:val="center"/>
          </w:tcPr>
          <w:p w14:paraId="202DC3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patch/kernel/archive/sc8280xp-edge/0007-pci-of-skip-config-reads-to-disabled-bridges.patch</w:t>
            </w:r>
          </w:p>
        </w:tc>
      </w:tr>
      <w:tr w14:paraId="78F4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12A7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config/bootscripts/boot-hobot-x5.cmd</w:t>
            </w:r>
          </w:p>
        </w:tc>
        <w:tc>
          <w:tcPr>
            <w:tcW w:w="4535" w:type="dxa"/>
            <w:vAlign w:val="center"/>
          </w:tcPr>
          <w:p w14:paraId="7B6C72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patch/kernel/archive/sc8280xp-edge/0008-pci-qcom-enable-sc8280xp-qps615-switch.patch</w:t>
            </w:r>
          </w:p>
        </w:tc>
      </w:tr>
      <w:tr w14:paraId="79F62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304B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config/bootscripts/boot-jethub.cmd</w:t>
            </w:r>
          </w:p>
        </w:tc>
        <w:tc>
          <w:tcPr>
            <w:tcW w:w="4535" w:type="dxa"/>
            <w:vAlign w:val="center"/>
          </w:tcPr>
          <w:p w14:paraId="290EE3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patch/kernel/archive/sc8280xp-edge/0009-drm-bridge-simple-add-chrontel-ch7218a.patch</w:t>
            </w:r>
          </w:p>
        </w:tc>
      </w:tr>
      <w:tr w14:paraId="6125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F50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config/bootscripts/boot-k3.cmd</w:t>
            </w:r>
          </w:p>
        </w:tc>
        <w:tc>
          <w:tcPr>
            <w:tcW w:w="4535" w:type="dxa"/>
            <w:vAlign w:val="center"/>
          </w:tcPr>
          <w:p w14:paraId="654CD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patch/kernel/archive/sc8280xp-edge/0010-drm-bridge-simple-keep-powered-during-hpd.patch</w:t>
            </w:r>
          </w:p>
        </w:tc>
      </w:tr>
      <w:tr w14:paraId="7A19A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BBC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config/bootscripts/boot-maaxboard-8ulp.cmd</w:t>
            </w:r>
          </w:p>
        </w:tc>
        <w:tc>
          <w:tcPr>
            <w:tcW w:w="4535" w:type="dxa"/>
            <w:vAlign w:val="center"/>
          </w:tcPr>
          <w:p w14:paraId="54971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patch/kernel/archive/sc8280xp-edge/0011-phy-qcom-edp-fix-dp-mode-ldo-config.patch</w:t>
            </w:r>
          </w:p>
        </w:tc>
      </w:tr>
      <w:tr w14:paraId="4004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B39C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config/bootscripts/boot-macchiatobin-doubleshot.cmd</w:t>
            </w:r>
          </w:p>
        </w:tc>
        <w:tc>
          <w:tcPr>
            <w:tcW w:w="4535" w:type="dxa"/>
            <w:vAlign w:val="center"/>
          </w:tcPr>
          <w:p w14:paraId="275A00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patch/kernel/archive/sc8280xp-edge/0012-drm-msm-dp-demote-link-training-failures.patch</w:t>
            </w:r>
          </w:p>
        </w:tc>
      </w:tr>
      <w:tr w14:paraId="13DDD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1675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config/bootscripts/boot-marvell.cmd</w:t>
            </w:r>
          </w:p>
        </w:tc>
        <w:tc>
          <w:tcPr>
            <w:tcW w:w="4535" w:type="dxa"/>
            <w:vAlign w:val="center"/>
          </w:tcPr>
          <w:p w14:paraId="63AA45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patch/kernel/archive/sc8280xp-edge/0013-drm-msm-dp-do-not-deliver-unhandled-pll-unlocked-irq.patch</w:t>
            </w:r>
          </w:p>
        </w:tc>
      </w:tr>
      <w:tr w14:paraId="1790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F1F6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config/bootscripts/boot-meson-gx.cmd</w:t>
            </w:r>
          </w:p>
        </w:tc>
        <w:tc>
          <w:tcPr>
            <w:tcW w:w="4535" w:type="dxa"/>
            <w:vAlign w:val="center"/>
          </w:tcPr>
          <w:p w14:paraId="61EC9E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patch/kernel/archive/sc8280xp-edge/0014-media-iris-add-sc8280xp-gen2-platform-data.patch</w:t>
            </w:r>
          </w:p>
        </w:tc>
      </w:tr>
      <w:tr w14:paraId="15E27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9F50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config/bootscripts/boot-meson-s4t7-legacy.cmd</w:t>
            </w:r>
          </w:p>
        </w:tc>
        <w:tc>
          <w:tcPr>
            <w:tcW w:w="4535" w:type="dxa"/>
            <w:vAlign w:val="center"/>
          </w:tcPr>
          <w:p w14:paraId="0DA8D0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patch/kernel/archive/sc8280xp-edge/0015-drm-msm-dp-audio-prepare-port-off.patch</w:t>
            </w:r>
          </w:p>
        </w:tc>
      </w:tr>
      <w:tr w14:paraId="0C83A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DA56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config/bootscripts/boot-meson-s4t7.cmd</w:t>
            </w:r>
          </w:p>
        </w:tc>
        <w:tc>
          <w:tcPr>
            <w:tcW w:w="4535" w:type="dxa"/>
            <w:vAlign w:val="center"/>
          </w:tcPr>
          <w:p w14:paraId="3961CF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patch/kernel/archive/sc8280xp-edge/0016-dt-bindings-net-qca-qca808x-Add-regulator-properties.patch</w:t>
            </w:r>
          </w:p>
        </w:tc>
      </w:tr>
      <w:tr w14:paraId="0133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8A0D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config/bootscripts/boot-meson64.cmd</w:t>
            </w:r>
          </w:p>
        </w:tc>
        <w:tc>
          <w:tcPr>
            <w:tcW w:w="4535" w:type="dxa"/>
            <w:vAlign w:val="center"/>
          </w:tcPr>
          <w:p w14:paraId="41B4B8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patch/kernel/archive/sc8280xp-edge/0017-net-phy-qcom-qca808x-Add-regulator-management.patch</w:t>
            </w:r>
          </w:p>
        </w:tc>
      </w:tr>
      <w:tr w14:paraId="4DAE5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B23B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config/bootscripts/boot-mt7623.cmd</w:t>
            </w:r>
          </w:p>
        </w:tc>
        <w:tc>
          <w:tcPr>
            <w:tcW w:w="4535" w:type="dxa"/>
            <w:vAlign w:val="center"/>
          </w:tcPr>
          <w:p w14:paraId="03802C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patch/kernel/archive/sc8280xp-edge/0018-net-pcs-pcs-xpcs-regmap-support-XPCS-memory-mapped-M.patch</w:t>
            </w:r>
          </w:p>
        </w:tc>
      </w:tr>
      <w:tr w14:paraId="7FE37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7272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config/bootscripts/boot-mvebu.cmd</w:t>
            </w:r>
          </w:p>
        </w:tc>
        <w:tc>
          <w:tcPr>
            <w:tcW w:w="4535" w:type="dxa"/>
            <w:vAlign w:val="center"/>
          </w:tcPr>
          <w:p w14:paraId="065DB7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patch/kernel/archive/sc8280xp-edge/0019-net-pcs-xpcs-re-order-xpcs_pre_config-to-update-afte.patch</w:t>
            </w:r>
          </w:p>
        </w:tc>
      </w:tr>
      <w:tr w14:paraId="209AD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F80D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config/bootscripts/boot-nuvoton-ma35d1.cmd</w:t>
            </w:r>
          </w:p>
        </w:tc>
        <w:tc>
          <w:tcPr>
            <w:tcW w:w="4535" w:type="dxa"/>
            <w:vAlign w:val="center"/>
          </w:tcPr>
          <w:p w14:paraId="413038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patch/kernel/archive/sc8280xp-edge/0020-net-pcs-pcs-xpcs-select-operating-mode-for-10G-baseR.patch</w:t>
            </w:r>
          </w:p>
        </w:tc>
      </w:tr>
      <w:tr w14:paraId="136BD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1510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config/bootscripts/boot-odroid-c1.ini</w:t>
            </w:r>
          </w:p>
        </w:tc>
        <w:tc>
          <w:tcPr>
            <w:tcW w:w="4535" w:type="dxa"/>
            <w:vAlign w:val="center"/>
          </w:tcPr>
          <w:p w14:paraId="604F79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patch/kernel/archive/sc8280xp-edge/0021-net-stmmac-dma-create-a-separate-dma_device-pointer.patch</w:t>
            </w:r>
          </w:p>
        </w:tc>
      </w:tr>
      <w:tr w14:paraId="5795E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494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config/bootscripts/boot-odroid-c2.ini</w:t>
            </w:r>
          </w:p>
        </w:tc>
        <w:tc>
          <w:tcPr>
            <w:tcW w:w="4535" w:type="dxa"/>
            <w:vAlign w:val="center"/>
          </w:tcPr>
          <w:p w14:paraId="013DC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patch/kernel/archive/sc8280xp-edge/0022-net-stmmac-dwxgmac2-Add-multi-MSI-interrupt-mode.patch</w:t>
            </w:r>
          </w:p>
        </w:tc>
      </w:tr>
      <w:tr w14:paraId="43D6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A71C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config/bootscripts/boot-odroid-n2.ini</w:t>
            </w:r>
          </w:p>
        </w:tc>
        <w:tc>
          <w:tcPr>
            <w:tcW w:w="4535" w:type="dxa"/>
            <w:vAlign w:val="center"/>
          </w:tcPr>
          <w:p w14:paraId="78E92A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patch/kernel/archive/sc8280xp-edge/0023-net-stmmac-dwxgmac2-Add-XGMAC-3.01a-support.patch</w:t>
            </w:r>
          </w:p>
        </w:tc>
      </w:tr>
      <w:tr w14:paraId="33E8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1B43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config/bootscripts/boot-odroid-xu4.ini</w:t>
            </w:r>
          </w:p>
        </w:tc>
        <w:tc>
          <w:tcPr>
            <w:tcW w:w="4535" w:type="dxa"/>
            <w:vAlign w:val="center"/>
          </w:tcPr>
          <w:p w14:paraId="05087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patch/kernel/archive/sc8280xp-edge/0024-net-stmmac-dwxgmac2-export-symbols-for-XGMAC-3.01a-D.patch</w:t>
            </w:r>
          </w:p>
        </w:tc>
      </w:tr>
      <w:tr w14:paraId="17265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015F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config/bootscripts/boot-onecloud.cmd</w:t>
            </w:r>
          </w:p>
        </w:tc>
        <w:tc>
          <w:tcPr>
            <w:tcW w:w="4535" w:type="dxa"/>
            <w:vAlign w:val="center"/>
          </w:tcPr>
          <w:p w14:paraId="62B4B1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patch/kernel/archive/sc8280xp-edge/0025-dt-bindings-net-toshiba-tc9654-dwmac-add-TC9564-Ethe.patch</w:t>
            </w:r>
          </w:p>
        </w:tc>
      </w:tr>
      <w:tr w14:paraId="3653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77F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config/bootscripts/boot-qemu-arm64.cmd</w:t>
            </w:r>
          </w:p>
        </w:tc>
        <w:tc>
          <w:tcPr>
            <w:tcW w:w="4535" w:type="dxa"/>
            <w:vAlign w:val="center"/>
          </w:tcPr>
          <w:p w14:paraId="2DB214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patch/kernel/archive/sc8280xp-edge/0026-misc-tc956x_pci-add-TC956x-QPS615-support.patch</w:t>
            </w:r>
          </w:p>
        </w:tc>
      </w:tr>
      <w:tr w14:paraId="35475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4D13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config/bootscripts/boot-qemu-x86.cmd</w:t>
            </w:r>
          </w:p>
        </w:tc>
        <w:tc>
          <w:tcPr>
            <w:tcW w:w="4535" w:type="dxa"/>
            <w:vAlign w:val="center"/>
          </w:tcPr>
          <w:p w14:paraId="3A353E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patch/kernel/archive/sc8280xp-edge/0027-gpio-tc956x-add-TC956x-QPS615-support.patch</w:t>
            </w:r>
          </w:p>
        </w:tc>
      </w:tr>
      <w:tr w14:paraId="70B8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CEF6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config/bootscripts/boot-qemu.cmd</w:t>
            </w:r>
          </w:p>
        </w:tc>
        <w:tc>
          <w:tcPr>
            <w:tcW w:w="4535" w:type="dxa"/>
            <w:vAlign w:val="center"/>
          </w:tcPr>
          <w:p w14:paraId="5B1A29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patch/kernel/archive/sc8280xp-edge/0028-net-stmmac-tc956x-add-TC956x-QPS615-support.patch</w:t>
            </w:r>
          </w:p>
        </w:tc>
      </w:tr>
      <w:tr w14:paraId="4650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B0AF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config/bootscripts/boot-qrb2210.cmd</w:t>
            </w:r>
          </w:p>
        </w:tc>
        <w:tc>
          <w:tcPr>
            <w:tcW w:w="4535" w:type="dxa"/>
            <w:vAlign w:val="center"/>
          </w:tcPr>
          <w:p w14:paraId="7EEC1D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patch/kernel/archive/sc8280xp-edge/0029-net-stmmac-tc956x-mac-from-firmware.patch</w:t>
            </w:r>
          </w:p>
        </w:tc>
      </w:tr>
      <w:tr w14:paraId="4C910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C39C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config/bootscripts/boot-rk322x.cmd</w:t>
            </w:r>
          </w:p>
        </w:tc>
        <w:tc>
          <w:tcPr>
            <w:tcW w:w="4535" w:type="dxa"/>
            <w:vAlign w:val="center"/>
          </w:tcPr>
          <w:p w14:paraId="5D3F5E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patch/kernel/archive/sc8280xp-edge/0030-net-stmmac-tc956x-shutdown-callback.patch</w:t>
            </w:r>
          </w:p>
        </w:tc>
      </w:tr>
      <w:tr w14:paraId="1C306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6CC5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config/bootscripts/boot-rk3506.cmd</w:t>
            </w:r>
          </w:p>
        </w:tc>
        <w:tc>
          <w:tcPr>
            <w:tcW w:w="4535" w:type="dxa"/>
            <w:vAlign w:val="center"/>
          </w:tcPr>
          <w:p w14:paraId="658E81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patch/kernel/archive/sc8280xp-edge/0031-net-phy-qca808x-dt-led-preset-modes.patch</w:t>
            </w:r>
          </w:p>
        </w:tc>
      </w:tr>
      <w:tr w14:paraId="2FC24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E027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config/bootscripts/boot-rk3576.cmd</w:t>
            </w:r>
          </w:p>
        </w:tc>
        <w:tc>
          <w:tcPr>
            <w:tcW w:w="4535" w:type="dxa"/>
            <w:vAlign w:val="center"/>
          </w:tcPr>
          <w:p w14:paraId="3408B8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patch/kernel/archive/sc8280xp-edge/0032-soundwire-qcom-only-reject-over-declared-port-counts.patch</w:t>
            </w:r>
          </w:p>
        </w:tc>
      </w:tr>
      <w:tr w14:paraId="5102F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5199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config/bootscripts/boot-rk35xx.cmd</w:t>
            </w:r>
          </w:p>
        </w:tc>
        <w:tc>
          <w:tcPr>
            <w:tcW w:w="4535" w:type="dxa"/>
            <w:vAlign w:val="center"/>
          </w:tcPr>
          <w:p w14:paraId="6D1D6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patch/kernel/archive/sc8280xp-edge/0033-arm64-dts-qcom-sc8280xp-Add-missing-qcom-non-secure-.patch</w:t>
            </w:r>
          </w:p>
        </w:tc>
      </w:tr>
      <w:tr w14:paraId="4CF0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44E1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config/bootscripts/boot-rockchip.cmd</w:t>
            </w:r>
          </w:p>
        </w:tc>
        <w:tc>
          <w:tcPr>
            <w:tcW w:w="4535" w:type="dxa"/>
            <w:vAlign w:val="center"/>
          </w:tcPr>
          <w:p w14:paraId="3C40E4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patch/kernel/archive/sc8280xp-edge/0034-drm-msm-dpu-Clear-stale-DSC-resources-during-modeset.patch</w:t>
            </w:r>
          </w:p>
        </w:tc>
      </w:tr>
      <w:tr w14:paraId="27CF1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50F7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config/bootscripts/boot-rockchip64-ttyS0.cmd</w:t>
            </w:r>
          </w:p>
        </w:tc>
        <w:tc>
          <w:tcPr>
            <w:tcW w:w="4535" w:type="dxa"/>
            <w:vAlign w:val="center"/>
          </w:tcPr>
          <w:p w14:paraId="01CB0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patch/kernel/archive/sc8280xp-edge/0035-drm-msm-dp-Keep-branch-sink-count-in-sync.patch</w:t>
            </w:r>
          </w:p>
        </w:tc>
      </w:tr>
      <w:tr w14:paraId="7C82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0B3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config/bootscripts/boot-rockchip64-ttyS4.cmd</w:t>
            </w:r>
          </w:p>
        </w:tc>
        <w:tc>
          <w:tcPr>
            <w:tcW w:w="4535" w:type="dxa"/>
            <w:vAlign w:val="center"/>
          </w:tcPr>
          <w:p w14:paraId="3F9B6E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patch/kernel/archive/sc8280xp-edge/0036-drm-msm-dp-Handle-IRQ-HPD-as-a-sink-request.patch</w:t>
            </w:r>
          </w:p>
        </w:tc>
      </w:tr>
      <w:tr w14:paraId="1531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E0A8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config/bootscripts/boot-rockchip64.cmd</w:t>
            </w:r>
          </w:p>
        </w:tc>
        <w:tc>
          <w:tcPr>
            <w:tcW w:w="4535" w:type="dxa"/>
            <w:vAlign w:val="center"/>
          </w:tcPr>
          <w:p w14:paraId="171623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patch/kernel/archive/sc8280xp-edge/0037-drm-msm-dp-Skip-push_idle-in-atomic_disable-if-displ.patch</w:t>
            </w:r>
          </w:p>
        </w:tc>
      </w:tr>
      <w:tr w14:paraId="2EE7F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CFA6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config/bootscripts/boot-rv1106.cmd</w:t>
            </w:r>
          </w:p>
        </w:tc>
        <w:tc>
          <w:tcPr>
            <w:tcW w:w="4535" w:type="dxa"/>
            <w:vAlign w:val="center"/>
          </w:tcPr>
          <w:p w14:paraId="59BB11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patch/kernel/archive/sc8280xp-edge/0038-arm64-dts-qcom-sc8280xp-Add-interconnects-to-UFS.patch</w:t>
            </w:r>
          </w:p>
        </w:tc>
      </w:tr>
      <w:tr w14:paraId="75569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D633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config/bootscripts/boot-rv1126.cmd</w:t>
            </w:r>
          </w:p>
        </w:tc>
        <w:tc>
          <w:tcPr>
            <w:tcW w:w="4535" w:type="dxa"/>
            <w:vAlign w:val="center"/>
          </w:tcPr>
          <w:p w14:paraId="33C10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patch/kernel/archive/sc8280xp-edge/0039-drm-msm-dp-avoid-redundant-HPD-bridge-notifications.patch</w:t>
            </w:r>
          </w:p>
        </w:tc>
      </w:tr>
      <w:tr w14:paraId="5A2E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F290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config/bootscripts/boot-s5p6818.cmd</w:t>
            </w:r>
          </w:p>
        </w:tc>
        <w:tc>
          <w:tcPr>
            <w:tcW w:w="4535" w:type="dxa"/>
            <w:vAlign w:val="center"/>
          </w:tcPr>
          <w:p w14:paraId="4821A2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patch/kernel/archive/sc8280xp-edge/0040-media-qcom-iris-align-HEVC-decoder-internal-buffer-s.patch</w:t>
            </w:r>
          </w:p>
        </w:tc>
      </w:tr>
      <w:tr w14:paraId="04053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41F1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config/bootscripts/boot-seeed-rk35xx.cmd</w:t>
            </w:r>
          </w:p>
        </w:tc>
        <w:tc>
          <w:tcPr>
            <w:tcW w:w="4535" w:type="dxa"/>
            <w:vAlign w:val="center"/>
          </w:tcPr>
          <w:p w14:paraId="02FF2F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patch/kernel/archive/sc8280xp-edge/0041-media-qcom-iris-allocate-partial-decode-buffer-only-.patch</w:t>
            </w:r>
          </w:p>
        </w:tc>
      </w:tr>
      <w:tr w14:paraId="38FD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CDD3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config/bootscripts/boot-sophgo-sg200x.cmd</w:t>
            </w:r>
          </w:p>
        </w:tc>
        <w:tc>
          <w:tcPr>
            <w:tcW w:w="4535" w:type="dxa"/>
            <w:vAlign w:val="center"/>
          </w:tcPr>
          <w:p w14:paraId="01D6B8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patch/kernel/archive/sc8280xp-edge/0042-drm-msm-dpu-Drop-sneaky-dev_pm_opp_set_rate-0.patch</w:t>
            </w:r>
          </w:p>
        </w:tc>
      </w:tr>
      <w:tr w14:paraId="7F373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E9A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config/bootscripts/boot-spacemit.cmd</w:t>
            </w:r>
          </w:p>
        </w:tc>
        <w:tc>
          <w:tcPr>
            <w:tcW w:w="4535" w:type="dxa"/>
            <w:vAlign w:val="center"/>
          </w:tcPr>
          <w:p w14:paraId="571B88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patch/kernel/archive/sc8280xp-edge/0043-phy-qcom-qmp-combo-Avoid-orientation-changes-while-D.patch</w:t>
            </w:r>
          </w:p>
        </w:tc>
      </w:tr>
      <w:tr w14:paraId="32130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D7B2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config/bootscripts/boot-sun50i-next.cmd</w:t>
            </w:r>
          </w:p>
        </w:tc>
        <w:tc>
          <w:tcPr>
            <w:tcW w:w="4535" w:type="dxa"/>
            <w:vAlign w:val="center"/>
          </w:tcPr>
          <w:p w14:paraId="44F806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patch/kernel/archive/sc8280xp-edge/0044-drm-msm-dsi-Drop-dev_pm_opp_set_rate-0.patch</w:t>
            </w:r>
          </w:p>
        </w:tc>
      </w:tr>
      <w:tr w14:paraId="33946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6694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config/bootscripts/boot-sun50iw9.cmd</w:t>
            </w:r>
          </w:p>
        </w:tc>
        <w:tc>
          <w:tcPr>
            <w:tcW w:w="4535" w:type="dxa"/>
            <w:vAlign w:val="center"/>
          </w:tcPr>
          <w:p w14:paraId="4C7595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patch/kernel/archive/sc8280xp-edge/0045-drm-msm-dp-Drop-dev_pm_opp_set_rate-0.patch</w:t>
            </w:r>
          </w:p>
        </w:tc>
      </w:tr>
      <w:tr w14:paraId="022ED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D73F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config/bootscripts/boot-sun60iw2.cmd</w:t>
            </w:r>
          </w:p>
        </w:tc>
        <w:tc>
          <w:tcPr>
            <w:tcW w:w="4535" w:type="dxa"/>
            <w:vAlign w:val="center"/>
          </w:tcPr>
          <w:p w14:paraId="64C4B6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patch/kernel/archive/sc8280xp-edge/0046-drm-msm-dp-mark-link-bad-when-active-sink-replugged.patch</w:t>
            </w:r>
          </w:p>
        </w:tc>
      </w:tr>
      <w:tr w14:paraId="65FA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1A91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config/bootscripts/boot-sunxi.cmd</w:t>
            </w:r>
          </w:p>
        </w:tc>
        <w:tc>
          <w:tcPr>
            <w:tcW w:w="4535" w:type="dxa"/>
            <w:vAlign w:val="center"/>
          </w:tcPr>
          <w:p w14:paraId="35A5F2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patch/kernel/archive/sc8280xp-edge/0047-drm-msm-dp-handle-the-HPD-replug-interrupt.patch</w:t>
            </w:r>
          </w:p>
        </w:tc>
      </w:tr>
      <w:tr w14:paraId="013D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EA15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config/bootscripts/boot-udoo.cmd</w:t>
            </w:r>
          </w:p>
        </w:tc>
        <w:tc>
          <w:tcPr>
            <w:tcW w:w="4535" w:type="dxa"/>
            <w:vAlign w:val="center"/>
          </w:tcPr>
          <w:p w14:paraId="69B0FA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patch/kernel/archive/sc8280xp-edge/0048-drm-msm-dp-read-the-EDID-on-every-connector-probe.patch</w:t>
            </w:r>
          </w:p>
        </w:tc>
      </w:tr>
      <w:tr w14:paraId="513E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13F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config/bootscripts/boot-xpressreal-t3.cmd</w:t>
            </w:r>
          </w:p>
        </w:tc>
        <w:tc>
          <w:tcPr>
            <w:tcW w:w="4535" w:type="dxa"/>
            <w:vAlign w:val="center"/>
          </w:tcPr>
          <w:p w14:paraId="2D726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patch/kernel/archive/sc8280xp-edge/0049-drm-msm-dp-restore-the-audio-jack-after-replug.patch</w:t>
            </w:r>
          </w:p>
        </w:tc>
      </w:tr>
      <w:tr w14:paraId="36827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4834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config/bootscripts/boot-zynq.cmd</w:t>
            </w:r>
          </w:p>
        </w:tc>
        <w:tc>
          <w:tcPr>
            <w:tcW w:w="4535" w:type="dxa"/>
            <w:vAlign w:val="center"/>
          </w:tcPr>
          <w:p w14:paraId="472DA3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patch/kernel/archive/sc8280xp-edge/0050-pci-pwrctrl-tc9563-make-error-teardown-safe.patch</w:t>
            </w:r>
          </w:p>
        </w:tc>
      </w:tr>
      <w:tr w14:paraId="08452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9170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config/cli/README.md</w:t>
            </w:r>
          </w:p>
        </w:tc>
        <w:tc>
          <w:tcPr>
            <w:tcW w:w="4535" w:type="dxa"/>
            <w:vAlign w:val="center"/>
          </w:tcPr>
          <w:p w14:paraId="5E7985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patch/kernel/archive/sc8280xp-edge/0051-of-property-create-pci-root-port-supplier-links.patch</w:t>
            </w:r>
          </w:p>
        </w:tc>
      </w:tr>
      <w:tr w14:paraId="401B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2003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config/cli/bookworm/debootstrap/components</w:t>
            </w:r>
          </w:p>
        </w:tc>
        <w:tc>
          <w:tcPr>
            <w:tcW w:w="4535" w:type="dxa"/>
            <w:vAlign w:val="center"/>
          </w:tcPr>
          <w:p w14:paraId="1F83D2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patch/kernel/archive/sc8280xp-edge/0052-usb-typec-ucsi-glink-set-initial-orientation.patch</w:t>
            </w:r>
          </w:p>
        </w:tc>
      </w:tr>
      <w:tr w14:paraId="7D298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E6D3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config/cli/bookworm/debootstrap/packages</w:t>
            </w:r>
          </w:p>
        </w:tc>
        <w:tc>
          <w:tcPr>
            <w:tcW w:w="4535" w:type="dxa"/>
            <w:vAlign w:val="center"/>
          </w:tcPr>
          <w:p w14:paraId="5A3964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patch/kernel/archive/sc8280xp-edge/0053-rpmsg-qcom-glink-fix-endpoint-teardown-deadlock.patch</w:t>
            </w:r>
          </w:p>
        </w:tc>
      </w:tr>
      <w:tr w14:paraId="18434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B899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config/cli/bookworm/main</w:t>
            </w:r>
          </w:p>
        </w:tc>
        <w:tc>
          <w:tcPr>
            <w:tcW w:w="4535" w:type="dxa"/>
            <w:vAlign w:val="center"/>
          </w:tcPr>
          <w:p w14:paraId="0AE862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patch/kernel/archive/sc8280xp-edge/0054-arm64-dts-sc8280xp-mark-fastrpc-dma-coherent.patch</w:t>
            </w:r>
          </w:p>
        </w:tc>
      </w:tr>
      <w:tr w14:paraId="77BA2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E618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config/cli/bullseye/debootstrap</w:t>
            </w:r>
          </w:p>
        </w:tc>
        <w:tc>
          <w:tcPr>
            <w:tcW w:w="4535" w:type="dxa"/>
            <w:vAlign w:val="center"/>
          </w:tcPr>
          <w:p w14:paraId="7E62D9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patch/kernel/archive/sc8280xp-edge/0055-arm64-dts-sc8280xp-q8b-power-cycle-sd-cards.patch</w:t>
            </w:r>
          </w:p>
        </w:tc>
      </w:tr>
      <w:tr w14:paraId="204A0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DEED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config/cli/bullseye/main/packages</w:t>
            </w:r>
          </w:p>
        </w:tc>
        <w:tc>
          <w:tcPr>
            <w:tcW w:w="4535" w:type="dxa"/>
            <w:vAlign w:val="center"/>
          </w:tcPr>
          <w:p w14:paraId="2F596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patch/kernel/archive/sc8280xp-edge/0056-arm64-dts-sc8280xp-q8b-restore-qps615-axi-rate.patch</w:t>
            </w:r>
          </w:p>
        </w:tc>
      </w:tr>
      <w:tr w14:paraId="0D335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A1D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config/cli/bullseye/main/packages.additional</w:t>
            </w:r>
          </w:p>
        </w:tc>
        <w:tc>
          <w:tcPr>
            <w:tcW w:w="4535" w:type="dxa"/>
            <w:vAlign w:val="center"/>
          </w:tcPr>
          <w:p w14:paraId="273165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patch/kernel/archive/sc8280xp-edge/0057-drm-msm-dp-serialize-hpd-plugged-state.patch</w:t>
            </w:r>
          </w:p>
        </w:tc>
      </w:tr>
      <w:tr w14:paraId="5834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94A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config/cli/bullseye/main/packages.uninstall</w:t>
            </w:r>
          </w:p>
        </w:tc>
        <w:tc>
          <w:tcPr>
            <w:tcW w:w="4535" w:type="dxa"/>
            <w:vAlign w:val="center"/>
          </w:tcPr>
          <w:p w14:paraId="2967CF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patch/kernel/archive/sc8280xp-edge/0058-phy-qcom-qmp-combo-apply-deferred-orientation.patch</w:t>
            </w:r>
          </w:p>
        </w:tc>
      </w:tr>
      <w:tr w14:paraId="7274F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A8D7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config/cli/buster</w:t>
            </w:r>
          </w:p>
        </w:tc>
        <w:tc>
          <w:tcPr>
            <w:tcW w:w="4535" w:type="dxa"/>
            <w:vAlign w:val="center"/>
          </w:tcPr>
          <w:p w14:paraId="222D6F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patch/kernel/archive/sc8280xp-edge/0059-drm-bridge-simple-preserve-ordered-hpd-events.patch</w:t>
            </w:r>
          </w:p>
        </w:tc>
      </w:tr>
      <w:tr w14:paraId="7BC7D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081F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config/cli/common/debootstrap/components.debian</w:t>
            </w:r>
          </w:p>
        </w:tc>
        <w:tc>
          <w:tcPr>
            <w:tcW w:w="4535" w:type="dxa"/>
            <w:vAlign w:val="center"/>
          </w:tcPr>
          <w:p w14:paraId="3338A9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patch/kernel/archive/sc8280xp-edge/0060-phy-qcom-qmp-combo-serialize-pending-orientation.patch</w:t>
            </w:r>
          </w:p>
        </w:tc>
      </w:tr>
      <w:tr w14:paraId="53B0D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7333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config/cli/common/debootstrap/components.ubuntu</w:t>
            </w:r>
          </w:p>
        </w:tc>
        <w:tc>
          <w:tcPr>
            <w:tcW w:w="4535" w:type="dxa"/>
            <w:vAlign w:val="center"/>
          </w:tcPr>
          <w:p w14:paraId="3EB28E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patch/kernel/archive/sc8280xp-edge/0061-drm-bridge-simple-discard-disabled-hpd-events.patch</w:t>
            </w:r>
          </w:p>
        </w:tc>
      </w:tr>
      <w:tr w14:paraId="5586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DF5E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config/cli/common/debootstrap/packages</w:t>
            </w:r>
          </w:p>
        </w:tc>
        <w:tc>
          <w:tcPr>
            <w:tcW w:w="4535" w:type="dxa"/>
            <w:vAlign w:val="center"/>
          </w:tcPr>
          <w:p w14:paraId="129372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patch/kernel/archive/sc8280xp-edge/0062-arm64-dts-qcom-sc8280xp-add-complete-thermal-zones.patch</w:t>
            </w:r>
          </w:p>
        </w:tc>
      </w:tr>
      <w:tr w14:paraId="54BB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DC08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config/cli/common/main/config_desktop/packages</w:t>
            </w:r>
          </w:p>
        </w:tc>
        <w:tc>
          <w:tcPr>
            <w:tcW w:w="4535" w:type="dxa"/>
            <w:vAlign w:val="center"/>
          </w:tcPr>
          <w:p w14:paraId="182EE0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patch/kernel/archive/sc8280xp-edge/0063-thermal-qcom-adc-tm5-drop-stale-return-check.patch</w:t>
            </w:r>
          </w:p>
        </w:tc>
      </w:tr>
      <w:tr w14:paraId="5858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DD54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config/cli/common/main/packages</w:t>
            </w:r>
          </w:p>
        </w:tc>
        <w:tc>
          <w:tcPr>
            <w:tcW w:w="4535" w:type="dxa"/>
            <w:vAlign w:val="center"/>
          </w:tcPr>
          <w:p w14:paraId="607922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patch/kernel/archive/sm8250-6.12/0000.patching_config.yaml</w:t>
            </w:r>
          </w:p>
        </w:tc>
      </w:tr>
      <w:tr w14:paraId="2950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6B0F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config/cli/common/main/packages.additional</w:t>
            </w:r>
          </w:p>
        </w:tc>
        <w:tc>
          <w:tcPr>
            <w:tcW w:w="4535" w:type="dxa"/>
            <w:vAlign w:val="center"/>
          </w:tcPr>
          <w:p w14:paraId="2AD175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patch/kernel/archive/sm8250-6.12/0001-drm-Add-drm-notifier-support.patch</w:t>
            </w:r>
          </w:p>
        </w:tc>
      </w:tr>
      <w:tr w14:paraId="2EA6B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19E4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config/cli/common/main/packages.uninstall</w:t>
            </w:r>
          </w:p>
        </w:tc>
        <w:tc>
          <w:tcPr>
            <w:tcW w:w="4535" w:type="dxa"/>
            <w:vAlign w:val="center"/>
          </w:tcPr>
          <w:p w14:paraId="578665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patch/kernel/archive/sm8250-6.12/0002-drm-dsi-emit-panel-turn-on-off-signal-to-touchscreen.patch</w:t>
            </w:r>
          </w:p>
        </w:tc>
      </w:tr>
      <w:tr w14:paraId="07BF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78E5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config/cli/focal</w:t>
            </w:r>
          </w:p>
        </w:tc>
        <w:tc>
          <w:tcPr>
            <w:tcW w:w="4535" w:type="dxa"/>
            <w:vAlign w:val="center"/>
          </w:tcPr>
          <w:p w14:paraId="7B9BD1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patch/kernel/archive/sm8250-6.12/0003-Input-Add-nt36523-touchscreen-driver.patch</w:t>
            </w:r>
          </w:p>
        </w:tc>
      </w:tr>
      <w:tr w14:paraId="45A17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46E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config/cli/forky</w:t>
            </w:r>
          </w:p>
        </w:tc>
        <w:tc>
          <w:tcPr>
            <w:tcW w:w="4535" w:type="dxa"/>
            <w:vAlign w:val="center"/>
          </w:tcPr>
          <w:p w14:paraId="263B6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patch/kernel/archive/sm8250-6.12/0004-arm64-dts-qcom-sm8250-xiaomi-elish-enable-wifi-and-b.patch</w:t>
            </w:r>
          </w:p>
        </w:tc>
      </w:tr>
      <w:tr w14:paraId="7C5E0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E79B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config/cli/jammy/debootstrap/components</w:t>
            </w:r>
          </w:p>
        </w:tc>
        <w:tc>
          <w:tcPr>
            <w:tcW w:w="4535" w:type="dxa"/>
            <w:vAlign w:val="center"/>
          </w:tcPr>
          <w:p w14:paraId="1BFC1D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patch/kernel/archive/sm8250-6.12/0005-arm64-dts-qcom-sm8250-xiaomi-elish-enable-touchscree.patch</w:t>
            </w:r>
          </w:p>
        </w:tc>
      </w:tr>
      <w:tr w14:paraId="13365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52D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config/cli/jammy/debootstrap/packages</w:t>
            </w:r>
          </w:p>
        </w:tc>
        <w:tc>
          <w:tcPr>
            <w:tcW w:w="4535" w:type="dxa"/>
            <w:vAlign w:val="center"/>
          </w:tcPr>
          <w:p w14:paraId="78F578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patch/kernel/archive/sm8250-6.12/0006-ASoC-qcom-sm8250-Add-tdm-support.patch</w:t>
            </w:r>
          </w:p>
        </w:tc>
      </w:tr>
      <w:tr w14:paraId="267C0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7E3C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config/cli/jammy/main/packages</w:t>
            </w:r>
          </w:p>
        </w:tc>
        <w:tc>
          <w:tcPr>
            <w:tcW w:w="4535" w:type="dxa"/>
            <w:vAlign w:val="center"/>
          </w:tcPr>
          <w:p w14:paraId="6B1F33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patch/kernel/archive/sm8250-6.12/0007-arm64-dts-qcom-sm8250-xiaomi-elish-Add-sound-support.patch</w:t>
            </w:r>
          </w:p>
        </w:tc>
      </w:tr>
      <w:tr w14:paraId="180C7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C3DC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config/cli/jammy/main/packages.additional</w:t>
            </w:r>
          </w:p>
        </w:tc>
        <w:tc>
          <w:tcPr>
            <w:tcW w:w="4535" w:type="dxa"/>
            <w:vAlign w:val="center"/>
          </w:tcPr>
          <w:p w14:paraId="703072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patch/kernel/archive/sm8250-6.12/0008-Asoc-wm_adsp-Add-prefix-support.patch</w:t>
            </w:r>
          </w:p>
        </w:tc>
      </w:tr>
      <w:tr w14:paraId="3EBD9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F091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config/cli/jammy/main/packages.uninstall</w:t>
            </w:r>
          </w:p>
        </w:tc>
        <w:tc>
          <w:tcPr>
            <w:tcW w:w="4535" w:type="dxa"/>
            <w:vAlign w:val="center"/>
          </w:tcPr>
          <w:p w14:paraId="3F3BB7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patch/kernel/archive/sm8250-6.12/0009-arm64-dts-qcom-sm8250-oneplus-instantnoodlep-Add-dev.patch</w:t>
            </w:r>
          </w:p>
        </w:tc>
      </w:tr>
      <w:tr w14:paraId="4368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3253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config/cli/noble/debootstrap/components</w:t>
            </w:r>
          </w:p>
        </w:tc>
        <w:tc>
          <w:tcPr>
            <w:tcW w:w="4535" w:type="dxa"/>
            <w:vAlign w:val="center"/>
          </w:tcPr>
          <w:p w14:paraId="0B505F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patch/kernel/archive/sm8250-6.12/0010-drm-msm-dsi-change-sync-mode-to-sync-on-DSI0-rather-.patch</w:t>
            </w:r>
          </w:p>
        </w:tc>
      </w:tr>
      <w:tr w14:paraId="75A97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DF02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config/cli/noble/debootstrap/packages</w:t>
            </w:r>
          </w:p>
        </w:tc>
        <w:tc>
          <w:tcPr>
            <w:tcW w:w="4535" w:type="dxa"/>
            <w:vAlign w:val="center"/>
          </w:tcPr>
          <w:p w14:paraId="0FF25A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patch/kernel/archive/sm8250-6.12/0011-drm-msm-dpu1-improve-support-for-active-CTLs.patch</w:t>
            </w:r>
          </w:p>
        </w:tc>
      </w:tr>
      <w:tr w14:paraId="13271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9B57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config/cli/noble/main/config_desktop</w:t>
            </w:r>
          </w:p>
        </w:tc>
        <w:tc>
          <w:tcPr>
            <w:tcW w:w="4535" w:type="dxa"/>
            <w:vAlign w:val="center"/>
          </w:tcPr>
          <w:p w14:paraId="500770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patch/kernel/archive/sm8250-6.12/0012-drm-msm-dpu1-use-one-active-CTL-if-it-is-available.patch</w:t>
            </w:r>
          </w:p>
        </w:tc>
      </w:tr>
      <w:tr w14:paraId="1E506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C9AA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config/cli/noble/main/packages</w:t>
            </w:r>
          </w:p>
        </w:tc>
        <w:tc>
          <w:tcPr>
            <w:tcW w:w="4535" w:type="dxa"/>
            <w:vAlign w:val="center"/>
          </w:tcPr>
          <w:p w14:paraId="5238B3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patch/kernel/archive/sm8250-6.12/0013-drm-msm-dpu-populate-has_active_ctls-in-the-catalog.patch</w:t>
            </w:r>
          </w:p>
        </w:tc>
      </w:tr>
      <w:tr w14:paraId="1A687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A725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config/cli/noble/main/packages.additional</w:t>
            </w:r>
          </w:p>
        </w:tc>
        <w:tc>
          <w:tcPr>
            <w:tcW w:w="4535" w:type="dxa"/>
            <w:vAlign w:val="center"/>
          </w:tcPr>
          <w:p w14:paraId="3DA58B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patch/kernel/archive/sm8250-6.12/0014-drm-msm-dpu1-dpu_encoder_phys_-proper-support-for-ac.patch</w:t>
            </w:r>
          </w:p>
        </w:tc>
      </w:tr>
      <w:tr w14:paraId="3D1A8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51ED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config/cli/noble/main/packages.uninstall</w:t>
            </w:r>
          </w:p>
        </w:tc>
        <w:tc>
          <w:tcPr>
            <w:tcW w:w="4535" w:type="dxa"/>
            <w:vAlign w:val="center"/>
          </w:tcPr>
          <w:p w14:paraId="6FAA1D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patch/kernel/archive/sm8250-6.12/0015-drm-msm-dpu-Drop-BIT-DPU_CTL_SPLIT_DISPLAY-from-acti.patch</w:t>
            </w:r>
          </w:p>
        </w:tc>
      </w:tr>
      <w:tr w14:paraId="4DC78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E00E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config/cli/oracular</w:t>
            </w:r>
          </w:p>
        </w:tc>
        <w:tc>
          <w:tcPr>
            <w:tcW w:w="4535" w:type="dxa"/>
            <w:vAlign w:val="center"/>
          </w:tcPr>
          <w:p w14:paraId="5FAC6D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patch/kernel/archive/sm8250-6.12/0016-arm64-dts-qcom-sm8250-xiaomi-elish-add-keyboard-supp.patch</w:t>
            </w:r>
          </w:p>
        </w:tc>
      </w:tr>
      <w:tr w14:paraId="47D76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F866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config/cli/plucky</w:t>
            </w:r>
          </w:p>
        </w:tc>
        <w:tc>
          <w:tcPr>
            <w:tcW w:w="4535" w:type="dxa"/>
            <w:vAlign w:val="center"/>
          </w:tcPr>
          <w:p w14:paraId="7BB24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patch/kernel/archive/sm8250-6.12/0017-arm64-dts-qcom-sm8250-xiaomi-elish-remove-framebuffe.patch</w:t>
            </w:r>
          </w:p>
        </w:tc>
      </w:tr>
      <w:tr w14:paraId="5CFBB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DF36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config/cli/questing/debootstrap/components</w:t>
            </w:r>
          </w:p>
        </w:tc>
        <w:tc>
          <w:tcPr>
            <w:tcW w:w="4535" w:type="dxa"/>
            <w:vAlign w:val="center"/>
          </w:tcPr>
          <w:p w14:paraId="52E370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patch/kernel/archive/sm8250-6.12/0018-drm-panel-nt36523-use-devm_mipi_dsi_-function-to-reg.patch</w:t>
            </w:r>
          </w:p>
        </w:tc>
      </w:tr>
      <w:tr w14:paraId="7639E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CF81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config/cli/questing/debootstrap/packages</w:t>
            </w:r>
          </w:p>
        </w:tc>
        <w:tc>
          <w:tcPr>
            <w:tcW w:w="4535" w:type="dxa"/>
            <w:vAlign w:val="center"/>
          </w:tcPr>
          <w:p w14:paraId="3340C7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patch/kernel/archive/sm8250-6.12/0019-input-nt36xxx-Enable-pen-support.patch</w:t>
            </w:r>
          </w:p>
        </w:tc>
      </w:tr>
      <w:tr w14:paraId="7BF1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8A0C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config/cli/questing/main/config_desktop</w:t>
            </w:r>
          </w:p>
        </w:tc>
        <w:tc>
          <w:tcPr>
            <w:tcW w:w="4535" w:type="dxa"/>
            <w:vAlign w:val="center"/>
          </w:tcPr>
          <w:p w14:paraId="7E9D90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patch/kernel/archive/sm8250-6.12/0020-nt36xxx-add-pen-input-resolution.patch</w:t>
            </w:r>
          </w:p>
        </w:tc>
      </w:tr>
      <w:tr w14:paraId="3FE9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8DF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config/cli/questing/main/packages</w:t>
            </w:r>
          </w:p>
        </w:tc>
        <w:tc>
          <w:tcPr>
            <w:tcW w:w="4535" w:type="dxa"/>
            <w:vAlign w:val="center"/>
          </w:tcPr>
          <w:p w14:paraId="11FD58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patch/kernel/archive/sm8250-6.12/0021-arm64-dts-qcom-sm8250-oneplus-instantnoodlep-Restore.patch</w:t>
            </w:r>
          </w:p>
        </w:tc>
      </w:tr>
      <w:tr w14:paraId="1699A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DFEA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config/cli/questing/main/packages.additional</w:t>
            </w:r>
          </w:p>
        </w:tc>
        <w:tc>
          <w:tcPr>
            <w:tcW w:w="4535" w:type="dxa"/>
            <w:vAlign w:val="center"/>
          </w:tcPr>
          <w:p w14:paraId="547B16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patch/kernel/archive/sm8250-6.12/0022-drivers-spmi-spmi-pmic-arb.c-remove-warnings.patch</w:t>
            </w:r>
          </w:p>
        </w:tc>
      </w:tr>
      <w:tr w14:paraId="0D5B7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A7C4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config/cli/questing/main/packages.uninstall</w:t>
            </w:r>
          </w:p>
        </w:tc>
        <w:tc>
          <w:tcPr>
            <w:tcW w:w="4535" w:type="dxa"/>
            <w:vAlign w:val="center"/>
          </w:tcPr>
          <w:p w14:paraId="51A420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patch/kernel/archive/sm8250-6.12/0023-Asoc-wm_adsp-Use-xiaomi-elish-firmware-name.patch</w:t>
            </w:r>
          </w:p>
        </w:tc>
      </w:tr>
      <w:tr w14:paraId="3BEDE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1AAB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config/cli/resolute/debootstrap/components</w:t>
            </w:r>
          </w:p>
        </w:tc>
        <w:tc>
          <w:tcPr>
            <w:tcW w:w="4535" w:type="dxa"/>
            <w:vAlign w:val="center"/>
          </w:tcPr>
          <w:p w14:paraId="6C7C67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patch/kernel/archive/sm8250-6.12/0024-input-nt36523-short-the-firmware-download-delay-from.patch</w:t>
            </w:r>
          </w:p>
        </w:tc>
      </w:tr>
      <w:tr w14:paraId="4DCBE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8875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config/cli/resolute/debootstrap/packages</w:t>
            </w:r>
          </w:p>
        </w:tc>
        <w:tc>
          <w:tcPr>
            <w:tcW w:w="4535" w:type="dxa"/>
            <w:vAlign w:val="center"/>
          </w:tcPr>
          <w:p w14:paraId="1BDB34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patch/kernel/archive/sm8250-6.12/0025-drm-mipi-add-mipi_dsi_generic_write_multi_type.patch</w:t>
            </w:r>
          </w:p>
        </w:tc>
      </w:tr>
      <w:tr w14:paraId="30E00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B4B9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config/cli/resolute/main/config_desktop</w:t>
            </w:r>
          </w:p>
        </w:tc>
        <w:tc>
          <w:tcPr>
            <w:tcW w:w="4535" w:type="dxa"/>
            <w:vAlign w:val="center"/>
          </w:tcPr>
          <w:p w14:paraId="7BD665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patch/kernel/archive/sm8250-6.12/0026-drm-panel-add-driver-for-samsung-amb655x.patch</w:t>
            </w:r>
          </w:p>
        </w:tc>
      </w:tr>
      <w:tr w14:paraId="629B7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D559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config/cli/resolute/main/packages</w:t>
            </w:r>
          </w:p>
        </w:tc>
        <w:tc>
          <w:tcPr>
            <w:tcW w:w="4535" w:type="dxa"/>
            <w:vAlign w:val="center"/>
          </w:tcPr>
          <w:p w14:paraId="0B28A5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patch/kernel/archive/sm8250-6.12/0027-Input-touchscreen-add-Synaptics-TCM-oncell-S3908.patch</w:t>
            </w:r>
          </w:p>
        </w:tc>
      </w:tr>
      <w:tr w14:paraId="1907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B7E8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config/cli/resolute/main/packages.additional</w:t>
            </w:r>
          </w:p>
        </w:tc>
        <w:tc>
          <w:tcPr>
            <w:tcW w:w="4535" w:type="dxa"/>
            <w:vAlign w:val="center"/>
          </w:tcPr>
          <w:p w14:paraId="10A6A0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patch/kernel/archive/sm8250-6.12/0028-arm64-dts-qcom-add-OnePlus-8T-kebab.patch</w:t>
            </w:r>
          </w:p>
        </w:tc>
      </w:tr>
      <w:tr w14:paraId="0206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CA68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config/cli/resolute/main/packages.uninstall</w:t>
            </w:r>
          </w:p>
        </w:tc>
        <w:tc>
          <w:tcPr>
            <w:tcW w:w="4535" w:type="dxa"/>
            <w:vAlign w:val="center"/>
          </w:tcPr>
          <w:p w14:paraId="1DAAEB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patch/kernel/archive/sm8250-6.12/0029-arm64-dts-qcom-Add-venus-firmware-for-OnePlus-8T.patch</w:t>
            </w:r>
          </w:p>
        </w:tc>
      </w:tr>
      <w:tr w14:paraId="51E50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B3D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config/cli/sid/debootstrap/components</w:t>
            </w:r>
          </w:p>
        </w:tc>
        <w:tc>
          <w:tcPr>
            <w:tcW w:w="4535" w:type="dxa"/>
            <w:vAlign w:val="center"/>
          </w:tcPr>
          <w:p w14:paraId="454033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patch/kernel/archive/sm8250-6.12/0031-arm64-dts-qcom-sm8250-add-uart16-Signed-off-by-Teguh.patch</w:t>
            </w:r>
          </w:p>
        </w:tc>
      </w:tr>
      <w:tr w14:paraId="73248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9AC8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config/cli/sid/debootstrap/packages</w:t>
            </w:r>
          </w:p>
        </w:tc>
        <w:tc>
          <w:tcPr>
            <w:tcW w:w="4535" w:type="dxa"/>
            <w:vAlign w:val="center"/>
          </w:tcPr>
          <w:p w14:paraId="30BD7D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patch/kernel/archive/sm8250-6.12/0032-power-supply-Driver-for-Qualcomm-SMB5-Signed-off-by-.patch</w:t>
            </w:r>
          </w:p>
        </w:tc>
      </w:tr>
      <w:tr w14:paraId="46766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39C2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config/cli/sid/main/packages</w:t>
            </w:r>
          </w:p>
        </w:tc>
        <w:tc>
          <w:tcPr>
            <w:tcW w:w="4535" w:type="dxa"/>
            <w:vAlign w:val="center"/>
          </w:tcPr>
          <w:p w14:paraId="4B2216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patch/kernel/archive/sm8250-6.12/0033-power-supply-Driver-for-Qualcomm-FG.patch</w:t>
            </w:r>
          </w:p>
        </w:tc>
      </w:tr>
      <w:tr w14:paraId="58BA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F3D8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config/cli/sid/main/packages.additional</w:t>
            </w:r>
          </w:p>
        </w:tc>
        <w:tc>
          <w:tcPr>
            <w:tcW w:w="4535" w:type="dxa"/>
            <w:vAlign w:val="center"/>
          </w:tcPr>
          <w:p w14:paraId="55EEB0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patch/kernel/archive/sm8250-6.12/0034-arm64-dts-qcom-pm8150b-Add-a-charger-Signed-off-by-T.patch</w:t>
            </w:r>
          </w:p>
        </w:tc>
      </w:tr>
      <w:tr w14:paraId="729A2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3DC1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config/cli/sid/main/packages.uninstall</w:t>
            </w:r>
          </w:p>
        </w:tc>
        <w:tc>
          <w:tcPr>
            <w:tcW w:w="4535" w:type="dxa"/>
            <w:vAlign w:val="center"/>
          </w:tcPr>
          <w:p w14:paraId="79BC52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patch/kernel/archive/sm8250-6.12/0035-arm64-dts-qcom-pm8150b-Add-a-FG-Signed-off-by-Teguh-.patch</w:t>
            </w:r>
          </w:p>
        </w:tc>
      </w:tr>
      <w:tr w14:paraId="2F6CA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B63C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config/cli/trixie/debootstrap/components</w:t>
            </w:r>
          </w:p>
        </w:tc>
        <w:tc>
          <w:tcPr>
            <w:tcW w:w="4535" w:type="dxa"/>
            <w:vAlign w:val="center"/>
          </w:tcPr>
          <w:p w14:paraId="19B789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patch/kernel/archive/sm8250-6.12/0036-drm-panel-Add-DDIC-CH13726A-panel-Signed-off-by-Tegu.patch</w:t>
            </w:r>
          </w:p>
        </w:tc>
      </w:tr>
      <w:tr w14:paraId="03F84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5F0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config/cli/trixie/debootstrap/packages</w:t>
            </w:r>
          </w:p>
        </w:tc>
        <w:tc>
          <w:tcPr>
            <w:tcW w:w="4535" w:type="dxa"/>
            <w:vAlign w:val="center"/>
          </w:tcPr>
          <w:p w14:paraId="082390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patch/kernel/archive/sm8250-6.12/0037-leds-Add-driver-for-HEROIC-HTR3212-Signed-off-by-Teg.patch</w:t>
            </w:r>
          </w:p>
        </w:tc>
      </w:tr>
      <w:tr w14:paraId="2016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262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config/cli/trixie/main/packages</w:t>
            </w:r>
          </w:p>
        </w:tc>
        <w:tc>
          <w:tcPr>
            <w:tcW w:w="4535" w:type="dxa"/>
            <w:vAlign w:val="center"/>
          </w:tcPr>
          <w:p w14:paraId="4C2EAE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patch/kernel/archive/sm8250-6.12/0038-Input-driver-for-AYN-Odin2-Gamepad.patch</w:t>
            </w:r>
          </w:p>
        </w:tc>
      </w:tr>
      <w:tr w14:paraId="6D7B6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4281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config/cli/trixie/main/packages.additional</w:t>
            </w:r>
          </w:p>
        </w:tc>
        <w:tc>
          <w:tcPr>
            <w:tcW w:w="4535" w:type="dxa"/>
            <w:vAlign w:val="center"/>
          </w:tcPr>
          <w:p w14:paraId="1CB49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patch/kernel/archive/sm8250-6.12/0039-input-add-Qualcomm-SPMI-haptics-driver.patch</w:t>
            </w:r>
          </w:p>
        </w:tc>
      </w:tr>
      <w:tr w14:paraId="00AF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6430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config/cli/trixie/main/packages.uninstall</w:t>
            </w:r>
          </w:p>
        </w:tc>
        <w:tc>
          <w:tcPr>
            <w:tcW w:w="4535" w:type="dxa"/>
            <w:vAlign w:val="center"/>
          </w:tcPr>
          <w:p w14:paraId="69394F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patch/kernel/archive/sm8250-6.12/0040-arm64-dts-qcom-pm8150b-introduce-spmi-haptics.patch</w:t>
            </w:r>
          </w:p>
        </w:tc>
      </w:tr>
      <w:tr w14:paraId="4946A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693F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config/distributions/README.md</w:t>
            </w:r>
          </w:p>
        </w:tc>
        <w:tc>
          <w:tcPr>
            <w:tcW w:w="4535" w:type="dxa"/>
            <w:vAlign w:val="center"/>
          </w:tcPr>
          <w:p w14:paraId="50F397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patch/kernel/archive/sm8250-6.12/0041-arm64-dts-qcom-add-SM8250-Retroid-Pocket-variant-Sig.patch</w:t>
            </w:r>
          </w:p>
        </w:tc>
      </w:tr>
      <w:tr w14:paraId="1F3AA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8E7D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config/distributions/bookworm/architectures</w:t>
            </w:r>
          </w:p>
        </w:tc>
        <w:tc>
          <w:tcPr>
            <w:tcW w:w="4535" w:type="dxa"/>
            <w:vAlign w:val="center"/>
          </w:tcPr>
          <w:p w14:paraId="342D9E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patch/kernel/archive/sm8250-6.12/0042-arm64-dts-qcom-sm8250-oneplus-Add-pm8150b-type-c-nod.patch</w:t>
            </w:r>
          </w:p>
        </w:tc>
      </w:tr>
      <w:tr w14:paraId="63E7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44B3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config/distributions/bookworm/name</w:t>
            </w:r>
          </w:p>
        </w:tc>
        <w:tc>
          <w:tcPr>
            <w:tcW w:w="4535" w:type="dxa"/>
            <w:vAlign w:val="center"/>
          </w:tcPr>
          <w:p w14:paraId="52753E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patch/kernel/archive/sm8250-6.12/0043-dt-bindings-qcom-se-common-Add-QUP-Peripheral-specif.patch</w:t>
            </w:r>
          </w:p>
        </w:tc>
      </w:tr>
      <w:tr w14:paraId="3D630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D615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config/distributions/bookworm/order</w:t>
            </w:r>
          </w:p>
        </w:tc>
        <w:tc>
          <w:tcPr>
            <w:tcW w:w="4535" w:type="dxa"/>
            <w:vAlign w:val="center"/>
          </w:tcPr>
          <w:p w14:paraId="508500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patch/kernel/archive/sm8250-6.12/0044-soc-qcom-geni-se-Cleanup-register-defines-and-update.patch</w:t>
            </w:r>
          </w:p>
        </w:tc>
      </w:tr>
      <w:tr w14:paraId="0DBF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279C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config/distributions/bookworm/support</w:t>
            </w:r>
          </w:p>
        </w:tc>
        <w:tc>
          <w:tcPr>
            <w:tcW w:w="4535" w:type="dxa"/>
            <w:vAlign w:val="center"/>
          </w:tcPr>
          <w:p w14:paraId="4E7B92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patch/kernel/archive/sm8250-6.12/0045-soc-qcom-geni-se-Add-support-to-load-QUP-SE-Firmware.patch</w:t>
            </w:r>
          </w:p>
        </w:tc>
      </w:tr>
      <w:tr w14:paraId="67594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183A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config/distributions/bookworm/upgrade</w:t>
            </w:r>
          </w:p>
        </w:tc>
        <w:tc>
          <w:tcPr>
            <w:tcW w:w="4535" w:type="dxa"/>
            <w:vAlign w:val="center"/>
          </w:tcPr>
          <w:p w14:paraId="6BF5F6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patch/kernel/archive/sm8250-6.12/0046-i2c-qcom-geni-Load-i2c-qup-Firmware-from-linux-side.patch</w:t>
            </w:r>
          </w:p>
        </w:tc>
      </w:tr>
      <w:tr w14:paraId="5170C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69B7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config/distributions/bullseye/architectures</w:t>
            </w:r>
          </w:p>
        </w:tc>
        <w:tc>
          <w:tcPr>
            <w:tcW w:w="4535" w:type="dxa"/>
            <w:vAlign w:val="center"/>
          </w:tcPr>
          <w:p w14:paraId="2C44EF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patch/kernel/archive/sm8250-6.12/0047-spi-geni-qcom-Load-spi-qup-Firmware-from-linux-side.patch</w:t>
            </w:r>
          </w:p>
        </w:tc>
      </w:tr>
      <w:tr w14:paraId="6C28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B0C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config/distributions/bullseye/name</w:t>
            </w:r>
          </w:p>
        </w:tc>
        <w:tc>
          <w:tcPr>
            <w:tcW w:w="4535" w:type="dxa"/>
            <w:vAlign w:val="center"/>
          </w:tcPr>
          <w:p w14:paraId="11FDE2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patch/kernel/archive/sm8250-6.12/0048-serial-qcom-geni-Load-UART-qup-Firmware-from-linux-s.patch</w:t>
            </w:r>
          </w:p>
        </w:tc>
      </w:tr>
      <w:tr w14:paraId="332C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93A2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config/distributions/bullseye/order</w:t>
            </w:r>
          </w:p>
        </w:tc>
        <w:tc>
          <w:tcPr>
            <w:tcW w:w="4535" w:type="dxa"/>
            <w:vAlign w:val="center"/>
          </w:tcPr>
          <w:p w14:paraId="38B2C0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patch/kernel/archive/sm8250-6.12/dt/.placeholder</w:t>
            </w:r>
          </w:p>
        </w:tc>
      </w:tr>
      <w:tr w14:paraId="2B1F8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8433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config/distributions/bullseye/support</w:t>
            </w:r>
          </w:p>
        </w:tc>
        <w:tc>
          <w:tcPr>
            <w:tcW w:w="4535" w:type="dxa"/>
            <w:vAlign w:val="center"/>
          </w:tcPr>
          <w:p w14:paraId="724DE2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patch/kernel/archive/sm8250-6.12/dt/qcs8250-dg-svr-865-tiny.dts</w:t>
            </w:r>
          </w:p>
        </w:tc>
      </w:tr>
      <w:tr w14:paraId="279EE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4B95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config/distributions/bullseye/upgrade</w:t>
            </w:r>
          </w:p>
        </w:tc>
        <w:tc>
          <w:tcPr>
            <w:tcW w:w="4535" w:type="dxa"/>
            <w:vAlign w:val="center"/>
          </w:tcPr>
          <w:p w14:paraId="6816A5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patch/kernel/archive/sm8250-6.18/0000.patching_config.yaml</w:t>
            </w:r>
          </w:p>
        </w:tc>
      </w:tr>
      <w:tr w14:paraId="67817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E204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config/distributions/buster/architectures</w:t>
            </w:r>
          </w:p>
        </w:tc>
        <w:tc>
          <w:tcPr>
            <w:tcW w:w="4535" w:type="dxa"/>
            <w:vAlign w:val="center"/>
          </w:tcPr>
          <w:p w14:paraId="1CF6E9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patch/kernel/archive/sm8250-6.18/0001-drm-Add-drm-notifier-support.patch</w:t>
            </w:r>
          </w:p>
        </w:tc>
      </w:tr>
      <w:tr w14:paraId="7D3A4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0182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config/distributions/buster/name</w:t>
            </w:r>
          </w:p>
        </w:tc>
        <w:tc>
          <w:tcPr>
            <w:tcW w:w="4535" w:type="dxa"/>
            <w:vAlign w:val="center"/>
          </w:tcPr>
          <w:p w14:paraId="174EF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patch/kernel/archive/sm8250-6.18/0002-drm-dsi-emit-panel-turn-on-off-signal-to-touchscreen.patch</w:t>
            </w:r>
          </w:p>
        </w:tc>
      </w:tr>
      <w:tr w14:paraId="2A35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DAAE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config/distributions/buster/order</w:t>
            </w:r>
          </w:p>
        </w:tc>
        <w:tc>
          <w:tcPr>
            <w:tcW w:w="4535" w:type="dxa"/>
            <w:vAlign w:val="center"/>
          </w:tcPr>
          <w:p w14:paraId="4009E7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patch/kernel/archive/sm8250-6.18/0003-Input-Add-nt36523-touchscreen-driver.patch</w:t>
            </w:r>
          </w:p>
        </w:tc>
      </w:tr>
      <w:tr w14:paraId="60B49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1003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config/distributions/buster/support</w:t>
            </w:r>
          </w:p>
        </w:tc>
        <w:tc>
          <w:tcPr>
            <w:tcW w:w="4535" w:type="dxa"/>
            <w:vAlign w:val="center"/>
          </w:tcPr>
          <w:p w14:paraId="17790C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patch/kernel/archive/sm8250-6.18/0004-arm64-dts-qcom-sm8250-xiaomi-elish-enable-touchscree.patch</w:t>
            </w:r>
          </w:p>
        </w:tc>
      </w:tr>
      <w:tr w14:paraId="31136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7973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config/distributions/buster/upgrade</w:t>
            </w:r>
          </w:p>
        </w:tc>
        <w:tc>
          <w:tcPr>
            <w:tcW w:w="4535" w:type="dxa"/>
            <w:vAlign w:val="center"/>
          </w:tcPr>
          <w:p w14:paraId="15818A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patch/kernel/archive/sm8250-6.18/0005-ASoC-qcom-sm8250-Add-tdm-support.patch</w:t>
            </w:r>
          </w:p>
        </w:tc>
      </w:tr>
      <w:tr w14:paraId="436C9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5526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config/distributions/focal/architectures</w:t>
            </w:r>
          </w:p>
        </w:tc>
        <w:tc>
          <w:tcPr>
            <w:tcW w:w="4535" w:type="dxa"/>
            <w:vAlign w:val="center"/>
          </w:tcPr>
          <w:p w14:paraId="2CE03F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patch/kernel/archive/sm8250-6.18/0006-arm64-dts-qcom-sm8250-xiaomi-elish-Add-sound-support.patch</w:t>
            </w:r>
          </w:p>
        </w:tc>
      </w:tr>
      <w:tr w14:paraId="6690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0234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config/distributions/focal/name</w:t>
            </w:r>
          </w:p>
        </w:tc>
        <w:tc>
          <w:tcPr>
            <w:tcW w:w="4535" w:type="dxa"/>
            <w:vAlign w:val="center"/>
          </w:tcPr>
          <w:p w14:paraId="599406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patch/kernel/archive/sm8250-6.18/0007-Asoc-wm_adsp-Add-prefix-support.patch</w:t>
            </w:r>
          </w:p>
        </w:tc>
      </w:tr>
      <w:tr w14:paraId="1E9E4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897A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config/distributions/focal/order</w:t>
            </w:r>
          </w:p>
        </w:tc>
        <w:tc>
          <w:tcPr>
            <w:tcW w:w="4535" w:type="dxa"/>
            <w:vAlign w:val="center"/>
          </w:tcPr>
          <w:p w14:paraId="338D57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patch/kernel/archive/sm8250-6.18/0008-arm64-dts-qcom-sm8250-oneplus-instantnoodlep-Add-dev.patch</w:t>
            </w:r>
          </w:p>
        </w:tc>
      </w:tr>
      <w:tr w14:paraId="72CC9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784E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config/distributions/focal/support</w:t>
            </w:r>
          </w:p>
        </w:tc>
        <w:tc>
          <w:tcPr>
            <w:tcW w:w="4535" w:type="dxa"/>
            <w:vAlign w:val="center"/>
          </w:tcPr>
          <w:p w14:paraId="4BAF69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patch/kernel/archive/sm8250-6.18/0009-drm-msm-dsi-change-sync-mode-to-sync-on-DSI0-rather-.patch</w:t>
            </w:r>
          </w:p>
        </w:tc>
      </w:tr>
      <w:tr w14:paraId="6306D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0A51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config/distributions/focal/upgrade</w:t>
            </w:r>
          </w:p>
        </w:tc>
        <w:tc>
          <w:tcPr>
            <w:tcW w:w="4535" w:type="dxa"/>
            <w:vAlign w:val="center"/>
          </w:tcPr>
          <w:p w14:paraId="2BBDFC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patch/kernel/archive/sm8250-6.18/0010-arm64-dts-qcom-sm8250-xiaomi-elish-add-keyboard-supp.patch</w:t>
            </w:r>
          </w:p>
        </w:tc>
      </w:tr>
      <w:tr w14:paraId="07DF5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18A3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config/distributions/forky/architectures</w:t>
            </w:r>
          </w:p>
        </w:tc>
        <w:tc>
          <w:tcPr>
            <w:tcW w:w="4535" w:type="dxa"/>
            <w:vAlign w:val="center"/>
          </w:tcPr>
          <w:p w14:paraId="690FEF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patch/kernel/archive/sm8250-6.18/0011-arm64-dts-qcom-sm8250-oneplus-kebab-Add-device-tree-.patch</w:t>
            </w:r>
          </w:p>
        </w:tc>
      </w:tr>
      <w:tr w14:paraId="6F035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878F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config/distributions/forky/name</w:t>
            </w:r>
          </w:p>
        </w:tc>
        <w:tc>
          <w:tcPr>
            <w:tcW w:w="4535" w:type="dxa"/>
            <w:vAlign w:val="center"/>
          </w:tcPr>
          <w:p w14:paraId="542CA0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patch/kernel/archive/sm8250-6.18/0012-arm64-dts-qcom-sm8250-xiaomi-elish-remove-framebuffe.patch</w:t>
            </w:r>
          </w:p>
        </w:tc>
      </w:tr>
      <w:tr w14:paraId="395A2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D5A1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config/distributions/forky/order</w:t>
            </w:r>
          </w:p>
        </w:tc>
        <w:tc>
          <w:tcPr>
            <w:tcW w:w="4535" w:type="dxa"/>
            <w:vAlign w:val="center"/>
          </w:tcPr>
          <w:p w14:paraId="00A585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patch/kernel/archive/sm8250-6.18/0013-input-nt36xxx-Enable-pen-support.patch</w:t>
            </w:r>
          </w:p>
        </w:tc>
      </w:tr>
      <w:tr w14:paraId="3E7A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B40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config/distributions/forky/support</w:t>
            </w:r>
          </w:p>
        </w:tc>
        <w:tc>
          <w:tcPr>
            <w:tcW w:w="4535" w:type="dxa"/>
            <w:vAlign w:val="center"/>
          </w:tcPr>
          <w:p w14:paraId="25ED54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patch/kernel/archive/sm8250-6.18/0014-nt36xxx-add-pen-input-resolution.patch</w:t>
            </w:r>
          </w:p>
        </w:tc>
      </w:tr>
      <w:tr w14:paraId="1727C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0A1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config/distributions/forky/upgrade</w:t>
            </w:r>
          </w:p>
        </w:tc>
        <w:tc>
          <w:tcPr>
            <w:tcW w:w="4535" w:type="dxa"/>
            <w:vAlign w:val="center"/>
          </w:tcPr>
          <w:p w14:paraId="4E3D4F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patch/kernel/archive/sm8250-6.18/0015-arm64-dts-qcom-sm8250-oneplus-instantnoodlep-Restore.patch</w:t>
            </w:r>
          </w:p>
        </w:tc>
      </w:tr>
      <w:tr w14:paraId="5E986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D8F9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config/distributions/jammy/architectures</w:t>
            </w:r>
          </w:p>
        </w:tc>
        <w:tc>
          <w:tcPr>
            <w:tcW w:w="4535" w:type="dxa"/>
            <w:vAlign w:val="center"/>
          </w:tcPr>
          <w:p w14:paraId="5C07B5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patch/kernel/archive/sm8250-6.18/0016-drm-panel-Add-panel-driver-for-samsung-amsa26zp01.patch</w:t>
            </w:r>
          </w:p>
        </w:tc>
      </w:tr>
      <w:tr w14:paraId="41668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2B74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config/distributions/jammy/name</w:t>
            </w:r>
          </w:p>
        </w:tc>
        <w:tc>
          <w:tcPr>
            <w:tcW w:w="4535" w:type="dxa"/>
            <w:vAlign w:val="center"/>
          </w:tcPr>
          <w:p w14:paraId="096B24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patch/kernel/archive/sm8250-6.18/0017-ASoC-cs35l45-disable-power-managerment.patch</w:t>
            </w:r>
          </w:p>
        </w:tc>
      </w:tr>
      <w:tr w14:paraId="4F398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3049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config/distributions/jammy/order</w:t>
            </w:r>
          </w:p>
        </w:tc>
        <w:tc>
          <w:tcPr>
            <w:tcW w:w="4535" w:type="dxa"/>
            <w:vAlign w:val="center"/>
          </w:tcPr>
          <w:p w14:paraId="69E3A6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patch/kernel/archive/sm8250-6.18/0018-ASoC-cs35l45-Add-ASPRX-1-2-Slot-Position.patch</w:t>
            </w:r>
          </w:p>
        </w:tc>
      </w:tr>
      <w:tr w14:paraId="7F533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C385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config/distributions/jammy/support</w:t>
            </w:r>
          </w:p>
        </w:tc>
        <w:tc>
          <w:tcPr>
            <w:tcW w:w="4535" w:type="dxa"/>
            <w:vAlign w:val="center"/>
          </w:tcPr>
          <w:p w14:paraId="2F76AF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patch/kernel/archive/sm8250-6.18/0019-ASoC-qcom-sm8250-Add-primary-tdm-support.patch</w:t>
            </w:r>
          </w:p>
        </w:tc>
      </w:tr>
      <w:tr w14:paraId="3037C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F85B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config/distributions/jammy/upgrade</w:t>
            </w:r>
          </w:p>
        </w:tc>
        <w:tc>
          <w:tcPr>
            <w:tcW w:w="4535" w:type="dxa"/>
            <w:vAlign w:val="center"/>
          </w:tcPr>
          <w:p w14:paraId="626645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patch/kernel/archive/sm8250-6.18/0020-arm64-dts-qcom-add-device-tree-for-Xiaoxin-Pad-Pro-1.patch</w:t>
            </w:r>
          </w:p>
        </w:tc>
      </w:tr>
      <w:tr w14:paraId="06F39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C4D4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config/distributions/noble/architectures</w:t>
            </w:r>
          </w:p>
        </w:tc>
        <w:tc>
          <w:tcPr>
            <w:tcW w:w="4535" w:type="dxa"/>
            <w:vAlign w:val="center"/>
          </w:tcPr>
          <w:p w14:paraId="507912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patch/kernel/archive/sm8250-6.18/0021-power-supply-add-bq25970-charger-driver.patch</w:t>
            </w:r>
          </w:p>
        </w:tc>
      </w:tr>
      <w:tr w14:paraId="3D4D8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96EA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config/distributions/noble/name</w:t>
            </w:r>
          </w:p>
        </w:tc>
        <w:tc>
          <w:tcPr>
            <w:tcW w:w="4535" w:type="dxa"/>
            <w:vAlign w:val="center"/>
          </w:tcPr>
          <w:p w14:paraId="7CCEAE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patch/kernel/archive/sm8250-6.18/0022-arm64-dts-qcom-sm8250-xiaomi-elish-add-bq25970-charg.patch</w:t>
            </w:r>
          </w:p>
        </w:tc>
      </w:tr>
      <w:tr w14:paraId="78DC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0FF6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config/distributions/noble/order</w:t>
            </w:r>
          </w:p>
        </w:tc>
        <w:tc>
          <w:tcPr>
            <w:tcW w:w="4535" w:type="dxa"/>
            <w:vAlign w:val="center"/>
          </w:tcPr>
          <w:p w14:paraId="7AC07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patch/kernel/archive/sm8250-6.18/0023-arm64-dts-qcom-sm8250-xiaomi-elish-add-flash-led-nod.patch</w:t>
            </w:r>
          </w:p>
        </w:tc>
      </w:tr>
      <w:tr w14:paraId="3428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AC6B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config/distributions/noble/support</w:t>
            </w:r>
          </w:p>
        </w:tc>
        <w:tc>
          <w:tcPr>
            <w:tcW w:w="4535" w:type="dxa"/>
            <w:vAlign w:val="center"/>
          </w:tcPr>
          <w:p w14:paraId="36FC5C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patch/kernel/archive/sm8250-6.18/0024-power-supply-Add-driver-for-Qualcomm-PMIC-fuel-gauge.patch</w:t>
            </w:r>
          </w:p>
        </w:tc>
      </w:tr>
      <w:tr w14:paraId="181C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FECA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config/distributions/noble/upgrade</w:t>
            </w:r>
          </w:p>
        </w:tc>
        <w:tc>
          <w:tcPr>
            <w:tcW w:w="4535" w:type="dxa"/>
            <w:vAlign w:val="center"/>
          </w:tcPr>
          <w:p w14:paraId="3AC42A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patch/kernel/archive/sm8250-6.18/0025-power-qcom_fg-Add-initial-pm8150b-support.patch</w:t>
            </w:r>
          </w:p>
        </w:tc>
      </w:tr>
      <w:tr w14:paraId="7EC99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354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config/distributions/oracular/architectures</w:t>
            </w:r>
          </w:p>
        </w:tc>
        <w:tc>
          <w:tcPr>
            <w:tcW w:w="4535" w:type="dxa"/>
            <w:vAlign w:val="center"/>
          </w:tcPr>
          <w:p w14:paraId="5B3103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patch/kernel/archive/sm8250-6.18/0026-qcom_fg-Fix-compilation-in-6.11.patch</w:t>
            </w:r>
          </w:p>
        </w:tc>
      </w:tr>
      <w:tr w14:paraId="12B7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30F6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config/distributions/oracular/name</w:t>
            </w:r>
          </w:p>
        </w:tc>
        <w:tc>
          <w:tcPr>
            <w:tcW w:w="4535" w:type="dxa"/>
            <w:vAlign w:val="center"/>
          </w:tcPr>
          <w:p w14:paraId="40458F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patch/kernel/archive/sm8250-6.18/0027-arm64-dts-qcom-pm8150b-Add-fuel-gauge.patch</w:t>
            </w:r>
          </w:p>
        </w:tc>
      </w:tr>
      <w:tr w14:paraId="1740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F839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config/distributions/oracular/order</w:t>
            </w:r>
          </w:p>
        </w:tc>
        <w:tc>
          <w:tcPr>
            <w:tcW w:w="4535" w:type="dxa"/>
            <w:vAlign w:val="center"/>
          </w:tcPr>
          <w:p w14:paraId="6C9B6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patch/kernel/archive/sm8250-6.18/0028-From-Teguh-Sobirin-teguh-sobir.in-Date-Sun-24-Nov-20.patch</w:t>
            </w:r>
          </w:p>
        </w:tc>
      </w:tr>
      <w:tr w14:paraId="5908A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4EAE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config/distributions/oracular/support</w:t>
            </w:r>
          </w:p>
        </w:tc>
        <w:tc>
          <w:tcPr>
            <w:tcW w:w="4535" w:type="dxa"/>
            <w:vAlign w:val="center"/>
          </w:tcPr>
          <w:p w14:paraId="559BE3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patch/kernel/archive/sm8250-6.18/0029-From-Teguh-Sobirin-teguh-sobir.in-Date-Wed-20-Nov-20.patch</w:t>
            </w:r>
          </w:p>
        </w:tc>
      </w:tr>
      <w:tr w14:paraId="32CC7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23DE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config/distributions/oracular/upgrade</w:t>
            </w:r>
          </w:p>
        </w:tc>
        <w:tc>
          <w:tcPr>
            <w:tcW w:w="4535" w:type="dxa"/>
            <w:vAlign w:val="center"/>
          </w:tcPr>
          <w:p w14:paraId="458149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patch/kernel/archive/sm8250-6.18/0030-power-supply-qcom_fg-invert-charging-current.patch</w:t>
            </w:r>
          </w:p>
        </w:tc>
      </w:tr>
      <w:tr w14:paraId="2FA6E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13FA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config/distributions/plucky/architectures</w:t>
            </w:r>
          </w:p>
        </w:tc>
        <w:tc>
          <w:tcPr>
            <w:tcW w:w="4535" w:type="dxa"/>
            <w:vAlign w:val="center"/>
          </w:tcPr>
          <w:p w14:paraId="055A98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patch/kernel/archive/sm8250-6.18/0031-arm64-dts-qcom-sm8250-xiaomi-elish-add-pm8150b-charg.patch</w:t>
            </w:r>
          </w:p>
        </w:tc>
      </w:tr>
      <w:tr w14:paraId="4D359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158A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config/distributions/plucky/name</w:t>
            </w:r>
          </w:p>
        </w:tc>
        <w:tc>
          <w:tcPr>
            <w:tcW w:w="4535" w:type="dxa"/>
            <w:vAlign w:val="center"/>
          </w:tcPr>
          <w:p w14:paraId="5FA4FC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patch/kernel/archive/sm8250-6.18/0032-drm-panel-samsung-amsa26zp01-backlight-add-Smooth-di.patch</w:t>
            </w:r>
          </w:p>
        </w:tc>
      </w:tr>
      <w:tr w14:paraId="39AA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244D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config/distributions/plucky/order</w:t>
            </w:r>
          </w:p>
        </w:tc>
        <w:tc>
          <w:tcPr>
            <w:tcW w:w="4535" w:type="dxa"/>
            <w:vAlign w:val="center"/>
          </w:tcPr>
          <w:p w14:paraId="057586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patch/kernel/archive/sm8250-6.18/0033-Revert-ASoC-cs35l45-disable-power-managerment.patch</w:t>
            </w:r>
          </w:p>
        </w:tc>
      </w:tr>
      <w:tr w14:paraId="10933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EAF6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config/distributions/plucky/support</w:t>
            </w:r>
          </w:p>
        </w:tc>
        <w:tc>
          <w:tcPr>
            <w:tcW w:w="4535" w:type="dxa"/>
            <w:vAlign w:val="center"/>
          </w:tcPr>
          <w:p w14:paraId="755F87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patch/kernel/archive/sm8250-6.18/0034-arm64-dts-qcom-sm8250-lenovo-q706f-clean-up-devicetr.patch</w:t>
            </w:r>
          </w:p>
        </w:tc>
      </w:tr>
      <w:tr w14:paraId="637A4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9339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config/distributions/plucky/upgrade</w:t>
            </w:r>
          </w:p>
        </w:tc>
        <w:tc>
          <w:tcPr>
            <w:tcW w:w="4535" w:type="dxa"/>
            <w:vAlign w:val="center"/>
          </w:tcPr>
          <w:p w14:paraId="3849C9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patch/kernel/archive/sm8250-6.18/0035-arm64-dts-qcom-sm8250-lenovo-q706f-Add-hall-sensor-f.patch</w:t>
            </w:r>
          </w:p>
        </w:tc>
      </w:tr>
      <w:tr w14:paraId="04F4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48CB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config/distributions/questing/architectures</w:t>
            </w:r>
          </w:p>
        </w:tc>
        <w:tc>
          <w:tcPr>
            <w:tcW w:w="4535" w:type="dxa"/>
            <w:vAlign w:val="center"/>
          </w:tcPr>
          <w:p w14:paraId="08031F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patch/kernel/archive/sm8250-6.18/0036-arm64-dts-qcom-sm8250-oneplus-instantnoodlep-swtich-.patch</w:t>
            </w:r>
          </w:p>
        </w:tc>
      </w:tr>
      <w:tr w14:paraId="239E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FCCC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config/distributions/questing/name</w:t>
            </w:r>
          </w:p>
        </w:tc>
        <w:tc>
          <w:tcPr>
            <w:tcW w:w="4535" w:type="dxa"/>
            <w:vAlign w:val="center"/>
          </w:tcPr>
          <w:p w14:paraId="2A665B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patch/kernel/archive/sm8250-6.18/0037-power-supply-qcom_pm8150b_charger-adds-charging-cont.patch</w:t>
            </w:r>
          </w:p>
        </w:tc>
      </w:tr>
      <w:tr w14:paraId="5F3E5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8099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config/distributions/questing/order</w:t>
            </w:r>
          </w:p>
        </w:tc>
        <w:tc>
          <w:tcPr>
            <w:tcW w:w="4535" w:type="dxa"/>
            <w:vAlign w:val="center"/>
          </w:tcPr>
          <w:p w14:paraId="7310EA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patch/kernel/archive/sm8250-6.18/0038-arm64-dts-qcom-sm8250-oneplus-instantnoodlep-adds-us.patch</w:t>
            </w:r>
          </w:p>
        </w:tc>
      </w:tr>
      <w:tr w14:paraId="5E75E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3AC2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config/distributions/questing/support</w:t>
            </w:r>
          </w:p>
        </w:tc>
        <w:tc>
          <w:tcPr>
            <w:tcW w:w="4535" w:type="dxa"/>
            <w:vAlign w:val="center"/>
          </w:tcPr>
          <w:p w14:paraId="52988D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patch/kernel/archive/sm8250-6.18/0039-power-supply-qcom_pm8150b_charger-clean-up.patch</w:t>
            </w:r>
          </w:p>
        </w:tc>
      </w:tr>
      <w:tr w14:paraId="4640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06C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config/distributions/questing/upgrade</w:t>
            </w:r>
          </w:p>
        </w:tc>
        <w:tc>
          <w:tcPr>
            <w:tcW w:w="4535" w:type="dxa"/>
            <w:vAlign w:val="center"/>
          </w:tcPr>
          <w:p w14:paraId="4D806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patch/kernel/archive/sm8250-6.18/0040-arm64-dts-qcom-sm8250-oneplus-instantnoodlep-add-mis.patch</w:t>
            </w:r>
          </w:p>
        </w:tc>
      </w:tr>
      <w:tr w14:paraId="43A1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A724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config/distributions/resolute/architectures</w:t>
            </w:r>
          </w:p>
        </w:tc>
        <w:tc>
          <w:tcPr>
            <w:tcW w:w="4535" w:type="dxa"/>
            <w:vAlign w:val="center"/>
          </w:tcPr>
          <w:p w14:paraId="4AB3CE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patch/kernel/archive/sm8250-6.18/0041-power-supply-qcom_pm8150b_charger-fix-compile-error.patch</w:t>
            </w:r>
          </w:p>
        </w:tc>
      </w:tr>
      <w:tr w14:paraId="1666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364C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config/distributions/resolute/name</w:t>
            </w:r>
          </w:p>
        </w:tc>
        <w:tc>
          <w:tcPr>
            <w:tcW w:w="4535" w:type="dxa"/>
            <w:vAlign w:val="center"/>
          </w:tcPr>
          <w:p w14:paraId="51CB86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patch/kernel/archive/sm8250-6.18/0042-power-supply-qcom_fg-fix-compile-error.patch</w:t>
            </w:r>
          </w:p>
        </w:tc>
      </w:tr>
      <w:tr w14:paraId="03897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47D0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config/distributions/resolute/order</w:t>
            </w:r>
          </w:p>
        </w:tc>
        <w:tc>
          <w:tcPr>
            <w:tcW w:w="4535" w:type="dxa"/>
            <w:vAlign w:val="center"/>
          </w:tcPr>
          <w:p w14:paraId="09E63B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patch/kernel/archive/sm8250-6.18/0043-power-supply-bq25970_charger-fix-compile-error.patch</w:t>
            </w:r>
          </w:p>
        </w:tc>
      </w:tr>
      <w:tr w14:paraId="149F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D3A9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config/distributions/resolute/support</w:t>
            </w:r>
          </w:p>
        </w:tc>
        <w:tc>
          <w:tcPr>
            <w:tcW w:w="4535" w:type="dxa"/>
            <w:vAlign w:val="center"/>
          </w:tcPr>
          <w:p w14:paraId="66CF09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patch/kernel/archive/sm8250-6.18/0044-arm64-dts-qcom-sm8250-xiaomi-elish-set-9V3A-charging.patch</w:t>
            </w:r>
          </w:p>
        </w:tc>
      </w:tr>
      <w:tr w14:paraId="2A43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1FF9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config/distributions/resolute/upgrade</w:t>
            </w:r>
          </w:p>
        </w:tc>
        <w:tc>
          <w:tcPr>
            <w:tcW w:w="4535" w:type="dxa"/>
            <w:vAlign w:val="center"/>
          </w:tcPr>
          <w:p w14:paraId="66491E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patch/kernel/archive/sm8250-6.18/0045-arm64-dts-qcom-sm8250-add-refgen-regulator-and-use-i.patch</w:t>
            </w:r>
          </w:p>
        </w:tc>
      </w:tr>
      <w:tr w14:paraId="5DCD6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975C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config/distributions/sid/architectures</w:t>
            </w:r>
          </w:p>
        </w:tc>
        <w:tc>
          <w:tcPr>
            <w:tcW w:w="4535" w:type="dxa"/>
            <w:vAlign w:val="center"/>
          </w:tcPr>
          <w:p w14:paraId="4EB50B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patch/kernel/archive/sm8250-6.18/0046-arm64-dts-qcom-sm8250-Add-MDSS_CORE-reset-to-mdss.patch</w:t>
            </w:r>
          </w:p>
        </w:tc>
      </w:tr>
      <w:tr w14:paraId="568FD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1DD6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config/distributions/sid/name</w:t>
            </w:r>
          </w:p>
        </w:tc>
        <w:tc>
          <w:tcPr>
            <w:tcW w:w="4535" w:type="dxa"/>
            <w:vAlign w:val="center"/>
          </w:tcPr>
          <w:p w14:paraId="044C3E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patch/kernel/archive/sm8250-6.18/0047-arm64-dts-qcom-sm8250-xiaomi-elish-add-sleep-pinctrl.patch</w:t>
            </w:r>
          </w:p>
        </w:tc>
      </w:tr>
      <w:tr w14:paraId="48B3A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D54A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config/distributions/sid/order</w:t>
            </w:r>
          </w:p>
        </w:tc>
        <w:tc>
          <w:tcPr>
            <w:tcW w:w="4535" w:type="dxa"/>
            <w:vAlign w:val="center"/>
          </w:tcPr>
          <w:p w14:paraId="59C1C4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patch/kernel/archive/sm8250-6.18/0048-arm64-dts-qcom-sm8250-xiaomi-elish-fix-wlan-default-.patch</w:t>
            </w:r>
          </w:p>
        </w:tc>
      </w:tr>
      <w:tr w14:paraId="4E23E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0FEB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config/distributions/sid/support</w:t>
            </w:r>
          </w:p>
        </w:tc>
        <w:tc>
          <w:tcPr>
            <w:tcW w:w="4535" w:type="dxa"/>
            <w:vAlign w:val="center"/>
          </w:tcPr>
          <w:p w14:paraId="675090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patch/kernel/archive/sm8250-6.18/0049-arm64-dts-qcom-sm8250-xiaomi-elish-add-enable-and-sw.patch</w:t>
            </w:r>
          </w:p>
        </w:tc>
      </w:tr>
      <w:tr w14:paraId="60F8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5421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config/distributions/sid/upgrade</w:t>
            </w:r>
          </w:p>
        </w:tc>
        <w:tc>
          <w:tcPr>
            <w:tcW w:w="4535" w:type="dxa"/>
            <w:vAlign w:val="center"/>
          </w:tcPr>
          <w:p w14:paraId="604BEC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patch/kernel/archive/sm8250-6.18/0050-arm64-dts-qcom-sm8250-xiaomi-elish-add-BT-swctrl-gpi.patch</w:t>
            </w:r>
          </w:p>
        </w:tc>
      </w:tr>
      <w:tr w14:paraId="21ED1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1FFB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config/distributions/trixie/architectures</w:t>
            </w:r>
          </w:p>
        </w:tc>
        <w:tc>
          <w:tcPr>
            <w:tcW w:w="4535" w:type="dxa"/>
            <w:vAlign w:val="center"/>
          </w:tcPr>
          <w:p w14:paraId="4BD890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patch/kernel/archive/sm8250-6.18/0052-arm64-dts-qcom-sm8250-Add-device-tree-for-Xiaomi-Mi-.patch</w:t>
            </w:r>
          </w:p>
        </w:tc>
      </w:tr>
      <w:tr w14:paraId="693D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E6D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config/distributions/trixie/name</w:t>
            </w:r>
          </w:p>
        </w:tc>
        <w:tc>
          <w:tcPr>
            <w:tcW w:w="4535" w:type="dxa"/>
            <w:vAlign w:val="center"/>
          </w:tcPr>
          <w:p w14:paraId="0BB087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patch/kernel/archive/sm8250-6.18/0053-arm64-dts-qcom-sm8250-xiaomi-enuma-enable-PCIe2-node.patch</w:t>
            </w:r>
          </w:p>
        </w:tc>
      </w:tr>
      <w:tr w14:paraId="38EA3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0A5A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config/distributions/trixie/order</w:t>
            </w:r>
          </w:p>
        </w:tc>
        <w:tc>
          <w:tcPr>
            <w:tcW w:w="4535" w:type="dxa"/>
            <w:vAlign w:val="center"/>
          </w:tcPr>
          <w:p w14:paraId="770A23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patch/kernel/archive/sm8250-6.18/0054-arm64-dts-qcom-sm8250-xiaomi-elish-add-label-to-WiFi.patch</w:t>
            </w:r>
          </w:p>
        </w:tc>
      </w:tr>
      <w:tr w14:paraId="47419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986F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config/distributions/trixie/support</w:t>
            </w:r>
          </w:p>
        </w:tc>
        <w:tc>
          <w:tcPr>
            <w:tcW w:w="4535" w:type="dxa"/>
            <w:vAlign w:val="center"/>
          </w:tcPr>
          <w:p w14:paraId="5B4FF5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patch/kernel/archive/sm8250-6.18/0055-arm64-dts-qcom-sm8250-xiaomi-enuma-use-own-WLAN-cali.patch</w:t>
            </w:r>
          </w:p>
        </w:tc>
      </w:tr>
      <w:tr w14:paraId="7EAF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37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config/distributions/trixie/upgrade</w:t>
            </w:r>
          </w:p>
        </w:tc>
        <w:tc>
          <w:tcPr>
            <w:tcW w:w="4535" w:type="dxa"/>
            <w:vAlign w:val="center"/>
          </w:tcPr>
          <w:p w14:paraId="480BEB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patch/kernel/archive/sm8250-6.18/0056-arm64-dts-qcom-sm8250-remote-heap-CMA-for-ADSP-CDSP-.patch</w:t>
            </w:r>
          </w:p>
        </w:tc>
      </w:tr>
      <w:tr w14:paraId="6F16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830E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config/its/README</w:t>
            </w:r>
          </w:p>
        </w:tc>
        <w:tc>
          <w:tcPr>
            <w:tcW w:w="4535" w:type="dxa"/>
            <w:vAlign w:val="center"/>
          </w:tcPr>
          <w:p w14:paraId="4357F2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patch/kernel/archive/sm8250-6.18/0057-arm64-dts-qcom-sm8250-add-external-modem-s-AP-MDM-pi.patch</w:t>
            </w:r>
          </w:p>
        </w:tc>
      </w:tr>
      <w:tr w14:paraId="05AB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B9B5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config/its/marvell/a37xx/espressobin.its</w:t>
            </w:r>
          </w:p>
        </w:tc>
        <w:tc>
          <w:tcPr>
            <w:tcW w:w="4535" w:type="dxa"/>
            <w:vAlign w:val="center"/>
          </w:tcPr>
          <w:p w14:paraId="1F7ACA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patch/kernel/archive/sm8250-6.18/0058-arm64-dts-qcom-sm8250-xiaomi-elish-add-reset-pin-set.patch</w:t>
            </w:r>
          </w:p>
        </w:tc>
      </w:tr>
      <w:tr w14:paraId="609AF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0BB6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config/its/rockchip64/rk3399/helios64.its</w:t>
            </w:r>
          </w:p>
        </w:tc>
        <w:tc>
          <w:tcPr>
            <w:tcW w:w="4535" w:type="dxa"/>
            <w:vAlign w:val="center"/>
          </w:tcPr>
          <w:p w14:paraId="10C1CC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patch/kernel/archive/sm8250-6.18/0059-arm64-dts-qcom-sm8250-xiaomi-elish-add-pin-setting-f.patch</w:t>
            </w:r>
          </w:p>
        </w:tc>
      </w:tr>
      <w:tr w14:paraId="7BA3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9D19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config/kernel/.gitignore</w:t>
            </w:r>
          </w:p>
        </w:tc>
        <w:tc>
          <w:tcPr>
            <w:tcW w:w="4535" w:type="dxa"/>
            <w:vAlign w:val="center"/>
          </w:tcPr>
          <w:p w14:paraId="05D98C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patch/kernel/archive/sm8250-6.18/0060-arm64-dts-qcom-sm8250-xiaomi-elish-add-hall-key.patch</w:t>
            </w:r>
          </w:p>
        </w:tc>
      </w:tr>
      <w:tr w14:paraId="03BF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3FAC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config/kernel/linux-arm64-wdk2023.config</w:t>
            </w:r>
          </w:p>
        </w:tc>
        <w:tc>
          <w:tcPr>
            <w:tcW w:w="4535" w:type="dxa"/>
            <w:vAlign w:val="center"/>
          </w:tcPr>
          <w:p w14:paraId="630B95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patch/kernel/archive/sm8250-6.18/0061-Revert-misc-fastrpc-Rename-tgid-and-pid-to-client_id.patch</w:t>
            </w:r>
          </w:p>
        </w:tc>
      </w:tr>
      <w:tr w14:paraId="6CF2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80E5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config/kernel/linux-bcm2711-current.config</w:t>
            </w:r>
          </w:p>
        </w:tc>
        <w:tc>
          <w:tcPr>
            <w:tcW w:w="4535" w:type="dxa"/>
            <w:vAlign w:val="center"/>
          </w:tcPr>
          <w:p w14:paraId="7FD8D4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patch/kernel/archive/sm8250-6.18/0062-Revert-misc-fastrpc-Add-support-for-multiple-PD-from.patch</w:t>
            </w:r>
          </w:p>
        </w:tc>
      </w:tr>
      <w:tr w14:paraId="053F5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62D0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config/kernel/linux-bcm2711-edge.config</w:t>
            </w:r>
          </w:p>
        </w:tc>
        <w:tc>
          <w:tcPr>
            <w:tcW w:w="4535" w:type="dxa"/>
            <w:vAlign w:val="center"/>
          </w:tcPr>
          <w:p w14:paraId="1B29F5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patch/kernel/archive/sm8250-6.18/0064-arm64-dts-qcom-sm8250-add-uart16-Signed-off-by-Teguh.patch</w:t>
            </w:r>
          </w:p>
        </w:tc>
      </w:tr>
      <w:tr w14:paraId="6BC1E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C6DA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config/kernel/linux-bcm2711-legacy.config</w:t>
            </w:r>
          </w:p>
        </w:tc>
        <w:tc>
          <w:tcPr>
            <w:tcW w:w="4535" w:type="dxa"/>
            <w:vAlign w:val="center"/>
          </w:tcPr>
          <w:p w14:paraId="2182BF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patch/kernel/archive/sm8250-6.18/0065-drm-panel-Add-DDIC-CH13726A-panel-Signed-off-by-Tegu.patch</w:t>
            </w:r>
          </w:p>
        </w:tc>
      </w:tr>
      <w:tr w14:paraId="2DE9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C971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config/kernel/linux-cix-p1-current.config</w:t>
            </w:r>
          </w:p>
        </w:tc>
        <w:tc>
          <w:tcPr>
            <w:tcW w:w="4535" w:type="dxa"/>
            <w:vAlign w:val="center"/>
          </w:tcPr>
          <w:p w14:paraId="5902D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patch/kernel/archive/sm8250-6.18/0066-leds-Add-driver-for-HEROIC-HTR3212-Signed-off-by-Teg.patch</w:t>
            </w:r>
          </w:p>
        </w:tc>
      </w:tr>
      <w:tr w14:paraId="66529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DF44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config/kernel/linux-cix-p1-edge.config</w:t>
            </w:r>
          </w:p>
        </w:tc>
        <w:tc>
          <w:tcPr>
            <w:tcW w:w="4535" w:type="dxa"/>
            <w:vAlign w:val="center"/>
          </w:tcPr>
          <w:p w14:paraId="307595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patch/kernel/archive/sm8250-6.18/0067-Input-driver-for-AYN-Odin2-Gamepad.patch</w:t>
            </w:r>
          </w:p>
        </w:tc>
      </w:tr>
      <w:tr w14:paraId="3192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F727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config/kernel/linux-d1-edge.config</w:t>
            </w:r>
          </w:p>
        </w:tc>
        <w:tc>
          <w:tcPr>
            <w:tcW w:w="4535" w:type="dxa"/>
            <w:vAlign w:val="center"/>
          </w:tcPr>
          <w:p w14:paraId="783C7C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patch/kernel/archive/sm8250-6.18/0068-input-add-Qualcomm-SPMI-haptics-driver.patch</w:t>
            </w:r>
          </w:p>
        </w:tc>
      </w:tr>
      <w:tr w14:paraId="5663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23B3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config/kernel/linux-filogic-current.config</w:t>
            </w:r>
          </w:p>
        </w:tc>
        <w:tc>
          <w:tcPr>
            <w:tcW w:w="4535" w:type="dxa"/>
            <w:vAlign w:val="center"/>
          </w:tcPr>
          <w:p w14:paraId="5B337B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patch/kernel/archive/sm8250-6.18/0069-arm64-dts-qcom-pm8150b-introduce-spmi-haptics.patch</w:t>
            </w:r>
          </w:p>
        </w:tc>
      </w:tr>
      <w:tr w14:paraId="403DA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122B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config/kernel/linux-filogic-edge.config</w:t>
            </w:r>
          </w:p>
        </w:tc>
        <w:tc>
          <w:tcPr>
            <w:tcW w:w="4535" w:type="dxa"/>
            <w:vAlign w:val="center"/>
          </w:tcPr>
          <w:p w14:paraId="45D8AE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patch/kernel/archive/sm8250-6.18/dt/.placeholder</w:t>
            </w:r>
          </w:p>
        </w:tc>
      </w:tr>
      <w:tr w14:paraId="0136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516E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config/kernel/linux-filogic-legacy.config</w:t>
            </w:r>
          </w:p>
        </w:tc>
        <w:tc>
          <w:tcPr>
            <w:tcW w:w="4535" w:type="dxa"/>
            <w:vAlign w:val="center"/>
          </w:tcPr>
          <w:p w14:paraId="36A119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patch/kernel/archive/sm8250-6.18/dt/qcs8250-dg-svr-865-tiny.dts</w:t>
            </w:r>
          </w:p>
        </w:tc>
      </w:tr>
      <w:tr w14:paraId="1A959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99C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config/kernel/linux-genio-edge.config</w:t>
            </w:r>
          </w:p>
        </w:tc>
        <w:tc>
          <w:tcPr>
            <w:tcW w:w="4535" w:type="dxa"/>
            <w:vAlign w:val="center"/>
          </w:tcPr>
          <w:p w14:paraId="16FBD2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patch/kernel/archive/sm8250-6.18/dt/sm8250-retroidpocket-common.dtsi</w:t>
            </w:r>
          </w:p>
        </w:tc>
      </w:tr>
      <w:tr w14:paraId="5D1D6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D387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config/kernel/linux-genio-vendor.config</w:t>
            </w:r>
          </w:p>
        </w:tc>
        <w:tc>
          <w:tcPr>
            <w:tcW w:w="4535" w:type="dxa"/>
            <w:vAlign w:val="center"/>
          </w:tcPr>
          <w:p w14:paraId="1670E3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patch/kernel/archive/sm8250-6.18/dt/sm8250-retroidpocket-rp5.dts</w:t>
            </w:r>
          </w:p>
        </w:tc>
      </w:tr>
      <w:tr w14:paraId="5037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B116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config/kernel/linux-hobot-x5-vendor-rt.config</w:t>
            </w:r>
          </w:p>
        </w:tc>
        <w:tc>
          <w:tcPr>
            <w:tcW w:w="4535" w:type="dxa"/>
            <w:vAlign w:val="center"/>
          </w:tcPr>
          <w:p w14:paraId="191A4C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patch/kernel/archive/sm8250-6.18/dt/sm8250-retroidpocket-rpmini.dts</w:t>
            </w:r>
          </w:p>
        </w:tc>
      </w:tr>
      <w:tr w14:paraId="79011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E703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config/kernel/linux-hobot-x5-vendor.config</w:t>
            </w:r>
          </w:p>
        </w:tc>
        <w:tc>
          <w:tcPr>
            <w:tcW w:w="4535" w:type="dxa"/>
            <w:vAlign w:val="center"/>
          </w:tcPr>
          <w:p w14:paraId="48C14B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patch/kernel/archive/sm8250-6.19/0000.patching_config.yaml</w:t>
            </w:r>
          </w:p>
        </w:tc>
      </w:tr>
      <w:tr w14:paraId="3B1D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B08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config/kernel/linux-imx6-current.config</w:t>
            </w:r>
          </w:p>
        </w:tc>
        <w:tc>
          <w:tcPr>
            <w:tcW w:w="4535" w:type="dxa"/>
            <w:vAlign w:val="center"/>
          </w:tcPr>
          <w:p w14:paraId="6B7FF3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patch/kernel/archive/sm8250-6.19/0001-drm-Add-drm-notifier-support.patch</w:t>
            </w:r>
          </w:p>
        </w:tc>
      </w:tr>
      <w:tr w14:paraId="7FDB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5E3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config/kernel/linux-imx6-edge.config</w:t>
            </w:r>
          </w:p>
        </w:tc>
        <w:tc>
          <w:tcPr>
            <w:tcW w:w="4535" w:type="dxa"/>
            <w:vAlign w:val="center"/>
          </w:tcPr>
          <w:p w14:paraId="2D27FE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patch/kernel/archive/sm8250-6.19/0002-drm-dsi-emit-panel-turn-on-off-signal-to-touchscreen.patch</w:t>
            </w:r>
          </w:p>
        </w:tc>
      </w:tr>
      <w:tr w14:paraId="57BD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601A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config/kernel/linux-imx6-legacy.config</w:t>
            </w:r>
          </w:p>
        </w:tc>
        <w:tc>
          <w:tcPr>
            <w:tcW w:w="4535" w:type="dxa"/>
            <w:vAlign w:val="center"/>
          </w:tcPr>
          <w:p w14:paraId="233033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patch/kernel/archive/sm8250-6.19/0003-Input-Add-nt36523-touchscreen-driver.patch</w:t>
            </w:r>
          </w:p>
        </w:tc>
      </w:tr>
      <w:tr w14:paraId="3DA34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88FF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config/kernel/linux-imx7d-current.config</w:t>
            </w:r>
          </w:p>
        </w:tc>
        <w:tc>
          <w:tcPr>
            <w:tcW w:w="4535" w:type="dxa"/>
            <w:vAlign w:val="center"/>
          </w:tcPr>
          <w:p w14:paraId="4FC82F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patch/kernel/archive/sm8250-6.19/0004-arm64-dts-qcom-sm8250-xiaomi-elish-enable-touchscree.patch</w:t>
            </w:r>
          </w:p>
        </w:tc>
      </w:tr>
      <w:tr w14:paraId="0D264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FBDD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config/kernel/linux-imx7d-legacy.config</w:t>
            </w:r>
          </w:p>
        </w:tc>
        <w:tc>
          <w:tcPr>
            <w:tcW w:w="4535" w:type="dxa"/>
            <w:vAlign w:val="center"/>
          </w:tcPr>
          <w:p w14:paraId="544DD2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patch/kernel/archive/sm8250-6.19/0005-ASoC-qcom-sm8250-Add-tdm-support.patch</w:t>
            </w:r>
          </w:p>
        </w:tc>
      </w:tr>
      <w:tr w14:paraId="0721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8450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config/kernel/linux-imx8ulp-vendor.config</w:t>
            </w:r>
          </w:p>
        </w:tc>
        <w:tc>
          <w:tcPr>
            <w:tcW w:w="4535" w:type="dxa"/>
            <w:vAlign w:val="center"/>
          </w:tcPr>
          <w:p w14:paraId="5E402A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patch/kernel/archive/sm8250-6.19/0006-arm64-dts-qcom-sm8250-xiaomi-elish-Add-sound-support.patch</w:t>
            </w:r>
          </w:p>
        </w:tc>
      </w:tr>
      <w:tr w14:paraId="167F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E3A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config/kernel/linux-k3-beagle-edge.config</w:t>
            </w:r>
          </w:p>
        </w:tc>
        <w:tc>
          <w:tcPr>
            <w:tcW w:w="4535" w:type="dxa"/>
            <w:vAlign w:val="center"/>
          </w:tcPr>
          <w:p w14:paraId="12A9DE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patch/kernel/archive/sm8250-6.19/0007-Asoc-wm_adsp-Add-prefix-support.patch</w:t>
            </w:r>
          </w:p>
        </w:tc>
      </w:tr>
      <w:tr w14:paraId="1BFB1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5D62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config/kernel/linux-k3-beagle-vendor-rt.config</w:t>
            </w:r>
          </w:p>
        </w:tc>
        <w:tc>
          <w:tcPr>
            <w:tcW w:w="4535" w:type="dxa"/>
            <w:vAlign w:val="center"/>
          </w:tcPr>
          <w:p w14:paraId="2FDBCE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patch/kernel/archive/sm8250-6.19/0008-arm64-dts-qcom-sm8250-oneplus-instantnoodlep-Add-dev.patch</w:t>
            </w:r>
          </w:p>
        </w:tc>
      </w:tr>
      <w:tr w14:paraId="64FFB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4E12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config/kernel/linux-k3-beagle-vendor.config</w:t>
            </w:r>
          </w:p>
        </w:tc>
        <w:tc>
          <w:tcPr>
            <w:tcW w:w="4535" w:type="dxa"/>
            <w:vAlign w:val="center"/>
          </w:tcPr>
          <w:p w14:paraId="389552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patch/kernel/archive/sm8250-6.19/0009-drm-msm-dsi-change-sync-mode-to-sync-on-DSI0-rather-.patch</w:t>
            </w:r>
          </w:p>
        </w:tc>
      </w:tr>
      <w:tr w14:paraId="7A0C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2CF3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config/kernel/linux-k3-edge.config</w:t>
            </w:r>
          </w:p>
        </w:tc>
        <w:tc>
          <w:tcPr>
            <w:tcW w:w="4535" w:type="dxa"/>
            <w:vAlign w:val="center"/>
          </w:tcPr>
          <w:p w14:paraId="70C8A1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patch/kernel/archive/sm8250-6.19/0010-arm64-dts-qcom-sm8250-xiaomi-elish-add-keyboard-supp.patch</w:t>
            </w:r>
          </w:p>
        </w:tc>
      </w:tr>
      <w:tr w14:paraId="7E7A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FADD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config/kernel/linux-k3-vendor-edge.config</w:t>
            </w:r>
          </w:p>
        </w:tc>
        <w:tc>
          <w:tcPr>
            <w:tcW w:w="4535" w:type="dxa"/>
            <w:vAlign w:val="center"/>
          </w:tcPr>
          <w:p w14:paraId="5BF069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patch/kernel/archive/sm8250-6.19/0011-arm64-dts-qcom-sm8250-oneplus-kebab-Add-device-tree-.patch</w:t>
            </w:r>
          </w:p>
        </w:tc>
      </w:tr>
      <w:tr w14:paraId="0B70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4133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config/kernel/linux-k3-vendor-rt.config</w:t>
            </w:r>
          </w:p>
        </w:tc>
        <w:tc>
          <w:tcPr>
            <w:tcW w:w="4535" w:type="dxa"/>
            <w:vAlign w:val="center"/>
          </w:tcPr>
          <w:p w14:paraId="757083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patch/kernel/archive/sm8250-6.19/0012-arm64-dts-qcom-sm8250-xiaomi-elish-remove-framebuffe.patch</w:t>
            </w:r>
          </w:p>
        </w:tc>
      </w:tr>
      <w:tr w14:paraId="0632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3F15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config/kernel/linux-k3-vendor.config</w:t>
            </w:r>
          </w:p>
        </w:tc>
        <w:tc>
          <w:tcPr>
            <w:tcW w:w="4535" w:type="dxa"/>
            <w:vAlign w:val="center"/>
          </w:tcPr>
          <w:p w14:paraId="475D7D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patch/kernel/archive/sm8250-6.19/0013-input-nt36xxx-Enable-pen-support.patch</w:t>
            </w:r>
          </w:p>
        </w:tc>
      </w:tr>
      <w:tr w14:paraId="67894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8E0A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config/kernel/linux-ls1046a-ask-current.config</w:t>
            </w:r>
          </w:p>
        </w:tc>
        <w:tc>
          <w:tcPr>
            <w:tcW w:w="4535" w:type="dxa"/>
            <w:vAlign w:val="center"/>
          </w:tcPr>
          <w:p w14:paraId="2C1E5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patch/kernel/archive/sm8250-6.19/0014-nt36xxx-add-pen-input-resolution.patch</w:t>
            </w:r>
          </w:p>
        </w:tc>
      </w:tr>
      <w:tr w14:paraId="2810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DB54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config/kernel/linux-ls1046a-current.config</w:t>
            </w:r>
          </w:p>
        </w:tc>
        <w:tc>
          <w:tcPr>
            <w:tcW w:w="4535" w:type="dxa"/>
            <w:vAlign w:val="center"/>
          </w:tcPr>
          <w:p w14:paraId="7D3B94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patch/kernel/archive/sm8250-6.19/0015-arm64-dts-qcom-sm8250-oneplus-instantnoodlep-Restore.patch</w:t>
            </w:r>
          </w:p>
        </w:tc>
      </w:tr>
      <w:tr w14:paraId="1251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8F10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config/kernel/linux-meson-current.config</w:t>
            </w:r>
          </w:p>
        </w:tc>
        <w:tc>
          <w:tcPr>
            <w:tcW w:w="4535" w:type="dxa"/>
            <w:vAlign w:val="center"/>
          </w:tcPr>
          <w:p w14:paraId="1CA1AC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patch/kernel/archive/sm8250-6.19/0016-drm-panel-Add-panel-driver-for-samsung-amsa26zp01.patch</w:t>
            </w:r>
          </w:p>
        </w:tc>
      </w:tr>
      <w:tr w14:paraId="730E7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DCF4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config/kernel/linux-meson-s4t7-current.config</w:t>
            </w:r>
          </w:p>
        </w:tc>
        <w:tc>
          <w:tcPr>
            <w:tcW w:w="4535" w:type="dxa"/>
            <w:vAlign w:val="center"/>
          </w:tcPr>
          <w:p w14:paraId="6A5D47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patch/kernel/archive/sm8250-6.19/0017-ASoC-cs35l45-disable-power-managerment.patch</w:t>
            </w:r>
          </w:p>
        </w:tc>
      </w:tr>
      <w:tr w14:paraId="2133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55B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config/kernel/linux-meson-s4t7-legacy.config</w:t>
            </w:r>
          </w:p>
        </w:tc>
        <w:tc>
          <w:tcPr>
            <w:tcW w:w="4535" w:type="dxa"/>
            <w:vAlign w:val="center"/>
          </w:tcPr>
          <w:p w14:paraId="512E5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patch/kernel/archive/sm8250-6.19/0018-ASoC-cs35l45-Add-ASPRX-1-2-Slot-Position.patch</w:t>
            </w:r>
          </w:p>
        </w:tc>
      </w:tr>
      <w:tr w14:paraId="1C16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B52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config/kernel/linux-meson64-bleedingedge.config</w:t>
            </w:r>
          </w:p>
        </w:tc>
        <w:tc>
          <w:tcPr>
            <w:tcW w:w="4535" w:type="dxa"/>
            <w:vAlign w:val="center"/>
          </w:tcPr>
          <w:p w14:paraId="3CA28C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patch/kernel/archive/sm8250-6.19/0019-ASoC-qcom-sm8250-Add-primary-tdm-support.patch</w:t>
            </w:r>
          </w:p>
        </w:tc>
      </w:tr>
      <w:tr w14:paraId="16DCF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043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config/kernel/linux-meson64-current.config</w:t>
            </w:r>
          </w:p>
        </w:tc>
        <w:tc>
          <w:tcPr>
            <w:tcW w:w="4535" w:type="dxa"/>
            <w:vAlign w:val="center"/>
          </w:tcPr>
          <w:p w14:paraId="261577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patch/kernel/archive/sm8250-6.19/0020-arm64-dts-qcom-add-device-tree-for-Xiaoxin-Pad-Pro-1.patch</w:t>
            </w:r>
          </w:p>
        </w:tc>
      </w:tr>
      <w:tr w14:paraId="0439F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C54F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config/kernel/linux-meson64-edge.config</w:t>
            </w:r>
          </w:p>
        </w:tc>
        <w:tc>
          <w:tcPr>
            <w:tcW w:w="4535" w:type="dxa"/>
            <w:vAlign w:val="center"/>
          </w:tcPr>
          <w:p w14:paraId="31F4C2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patch/kernel/archive/sm8250-6.19/0021-power-supply-add-bq25970-charger-driver.patch</w:t>
            </w:r>
          </w:p>
        </w:tc>
      </w:tr>
      <w:tr w14:paraId="5D94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3A49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config/kernel/linux-meson64-oldlts.config</w:t>
            </w:r>
          </w:p>
        </w:tc>
        <w:tc>
          <w:tcPr>
            <w:tcW w:w="4535" w:type="dxa"/>
            <w:vAlign w:val="center"/>
          </w:tcPr>
          <w:p w14:paraId="1C4D9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patch/kernel/archive/sm8250-6.19/0022-arm64-dts-qcom-sm8250-xiaomi-elish-add-bq25970-charg.patch</w:t>
            </w:r>
          </w:p>
        </w:tc>
      </w:tr>
      <w:tr w14:paraId="50AF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99F1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config/kernel/linux-mt7623-current.config</w:t>
            </w:r>
          </w:p>
        </w:tc>
        <w:tc>
          <w:tcPr>
            <w:tcW w:w="4535" w:type="dxa"/>
            <w:vAlign w:val="center"/>
          </w:tcPr>
          <w:p w14:paraId="219FB6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patch/kernel/archive/sm8250-6.19/0023-arm64-dts-qcom-sm8250-xiaomi-elish-add-flash-led-nod.patch</w:t>
            </w:r>
          </w:p>
        </w:tc>
      </w:tr>
      <w:tr w14:paraId="3F1D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23C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config/kernel/linux-mt7623-edge.config</w:t>
            </w:r>
          </w:p>
        </w:tc>
        <w:tc>
          <w:tcPr>
            <w:tcW w:w="4535" w:type="dxa"/>
            <w:vAlign w:val="center"/>
          </w:tcPr>
          <w:p w14:paraId="7AB912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patch/kernel/archive/sm8250-6.19/0024-power-supply-Add-driver-for-Qualcomm-PMIC-fuel-gauge.patch</w:t>
            </w:r>
          </w:p>
        </w:tc>
      </w:tr>
      <w:tr w14:paraId="3C632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7E5B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config/kernel/linux-mvebu-current.config</w:t>
            </w:r>
          </w:p>
        </w:tc>
        <w:tc>
          <w:tcPr>
            <w:tcW w:w="4535" w:type="dxa"/>
            <w:vAlign w:val="center"/>
          </w:tcPr>
          <w:p w14:paraId="4CCAFC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patch/kernel/archive/sm8250-6.19/0025-power-qcom_fg-Add-initial-pm8150b-support.patch</w:t>
            </w:r>
          </w:p>
        </w:tc>
      </w:tr>
      <w:tr w14:paraId="79542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ACB3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config/kernel/linux-mvebu-edge.config</w:t>
            </w:r>
          </w:p>
        </w:tc>
        <w:tc>
          <w:tcPr>
            <w:tcW w:w="4535" w:type="dxa"/>
            <w:vAlign w:val="center"/>
          </w:tcPr>
          <w:p w14:paraId="3EFAAB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patch/kernel/archive/sm8250-6.19/0026-qcom_fg-Fix-compilation-in-6.11.patch</w:t>
            </w:r>
          </w:p>
        </w:tc>
      </w:tr>
      <w:tr w14:paraId="751B2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67A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config/kernel/linux-mvebu-legacy.config</w:t>
            </w:r>
          </w:p>
        </w:tc>
        <w:tc>
          <w:tcPr>
            <w:tcW w:w="4535" w:type="dxa"/>
            <w:vAlign w:val="center"/>
          </w:tcPr>
          <w:p w14:paraId="5A6EED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patch/kernel/archive/sm8250-6.19/0027-arm64-dts-qcom-pm8150b-Add-fuel-gauge.patch</w:t>
            </w:r>
          </w:p>
        </w:tc>
      </w:tr>
      <w:tr w14:paraId="4B51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7027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config/kernel/linux-mvebu64-current.config</w:t>
            </w:r>
          </w:p>
        </w:tc>
        <w:tc>
          <w:tcPr>
            <w:tcW w:w="4535" w:type="dxa"/>
            <w:vAlign w:val="center"/>
          </w:tcPr>
          <w:p w14:paraId="6992A9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patch/kernel/archive/sm8250-6.19/0028-From-Teguh-Sobirin-teguh-sobir.in-Date-Sun-24-Nov-20.patch</w:t>
            </w:r>
          </w:p>
        </w:tc>
      </w:tr>
      <w:tr w14:paraId="530A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5EC9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config/kernel/linux-mvebu64-edge.config</w:t>
            </w:r>
          </w:p>
        </w:tc>
        <w:tc>
          <w:tcPr>
            <w:tcW w:w="4535" w:type="dxa"/>
            <w:vAlign w:val="center"/>
          </w:tcPr>
          <w:p w14:paraId="05BFBA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patch/kernel/archive/sm8250-6.19/0029-From-Teguh-Sobirin-teguh-sobir.in-Date-Wed-20-Nov-20.patch</w:t>
            </w:r>
          </w:p>
        </w:tc>
      </w:tr>
      <w:tr w14:paraId="4096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C4E0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config/kernel/linux-mvebu64-legacy.config</w:t>
            </w:r>
          </w:p>
        </w:tc>
        <w:tc>
          <w:tcPr>
            <w:tcW w:w="4535" w:type="dxa"/>
            <w:vAlign w:val="center"/>
          </w:tcPr>
          <w:p w14:paraId="047559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patch/kernel/archive/sm8250-6.19/0030-power-supply-qcom_fg-invert-charging-current.patch</w:t>
            </w:r>
          </w:p>
        </w:tc>
      </w:tr>
      <w:tr w14:paraId="41FC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FE7B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config/kernel/linux-nuvoton-ma35d1-vendor.config</w:t>
            </w:r>
          </w:p>
        </w:tc>
        <w:tc>
          <w:tcPr>
            <w:tcW w:w="4535" w:type="dxa"/>
            <w:vAlign w:val="center"/>
          </w:tcPr>
          <w:p w14:paraId="0CCDBC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patch/kernel/archive/sm8250-6.19/0031-arm64-dts-qcom-sm8250-xiaomi-elish-add-pm8150b-charg.patch</w:t>
            </w:r>
          </w:p>
        </w:tc>
      </w:tr>
      <w:tr w14:paraId="3112B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3C7D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config/kernel/linux-odroidxu4-current.config</w:t>
            </w:r>
          </w:p>
        </w:tc>
        <w:tc>
          <w:tcPr>
            <w:tcW w:w="4535" w:type="dxa"/>
            <w:vAlign w:val="center"/>
          </w:tcPr>
          <w:p w14:paraId="4C0FC0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patch/kernel/archive/sm8250-6.19/0032-drm-panel-samsung-amsa26zp01-backlight-add-Smooth-di.patch</w:t>
            </w:r>
          </w:p>
        </w:tc>
      </w:tr>
      <w:tr w14:paraId="078A1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5185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config/kernel/linux-odroidxu4-edge.config</w:t>
            </w:r>
          </w:p>
        </w:tc>
        <w:tc>
          <w:tcPr>
            <w:tcW w:w="4535" w:type="dxa"/>
            <w:vAlign w:val="center"/>
          </w:tcPr>
          <w:p w14:paraId="154AFF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patch/kernel/archive/sm8250-6.19/0033-Revert-ASoC-cs35l45-disable-power-managerment.patch</w:t>
            </w:r>
          </w:p>
        </w:tc>
      </w:tr>
      <w:tr w14:paraId="7A8A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CE84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config/kernel/linux-phytium-embedded-vendor.config</w:t>
            </w:r>
          </w:p>
        </w:tc>
        <w:tc>
          <w:tcPr>
            <w:tcW w:w="4535" w:type="dxa"/>
            <w:vAlign w:val="center"/>
          </w:tcPr>
          <w:p w14:paraId="5E50BA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patch/kernel/archive/sm8250-6.19/0034-arm64-dts-qcom-sm8250-lenovo-q706f-clean-up-devicetr.patch</w:t>
            </w:r>
          </w:p>
        </w:tc>
      </w:tr>
      <w:tr w14:paraId="51B98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E95A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config/kernel/linux-qcs6490-current.config</w:t>
            </w:r>
          </w:p>
        </w:tc>
        <w:tc>
          <w:tcPr>
            <w:tcW w:w="4535" w:type="dxa"/>
            <w:vAlign w:val="center"/>
          </w:tcPr>
          <w:p w14:paraId="0BE672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patch/kernel/archive/sm8250-6.19/0035-arm64-dts-qcom-sm8250-lenovo-q706f-Add-hall-sensor-f.patch</w:t>
            </w:r>
          </w:p>
        </w:tc>
      </w:tr>
      <w:tr w14:paraId="4D6FA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F39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config/kernel/linux-qcs6490-edge.config</w:t>
            </w:r>
          </w:p>
        </w:tc>
        <w:tc>
          <w:tcPr>
            <w:tcW w:w="4535" w:type="dxa"/>
            <w:vAlign w:val="center"/>
          </w:tcPr>
          <w:p w14:paraId="615CB7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patch/kernel/archive/sm8250-6.19/0036-arm64-dts-qcom-sm8250-oneplus-instantnoodlep-swtich-.patch</w:t>
            </w:r>
          </w:p>
        </w:tc>
      </w:tr>
      <w:tr w14:paraId="38529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D885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config/kernel/linux-qrb2210-edge.config</w:t>
            </w:r>
          </w:p>
        </w:tc>
        <w:tc>
          <w:tcPr>
            <w:tcW w:w="4535" w:type="dxa"/>
            <w:vAlign w:val="center"/>
          </w:tcPr>
          <w:p w14:paraId="4421FB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patch/kernel/archive/sm8250-6.19/0037-power-supply-qcom_pm8150b_charger-adds-charging-cont.patch</w:t>
            </w:r>
          </w:p>
        </w:tc>
      </w:tr>
      <w:tr w14:paraId="69295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DBA9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config/kernel/linux-rk322x-current.config</w:t>
            </w:r>
          </w:p>
        </w:tc>
        <w:tc>
          <w:tcPr>
            <w:tcW w:w="4535" w:type="dxa"/>
            <w:vAlign w:val="center"/>
          </w:tcPr>
          <w:p w14:paraId="5E855D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patch/kernel/archive/sm8250-6.19/0038-arm64-dts-qcom-sm8250-oneplus-instantnoodlep-adds-us.patch</w:t>
            </w:r>
          </w:p>
        </w:tc>
      </w:tr>
      <w:tr w14:paraId="3DBF2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56FE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config/kernel/linux-rk322x-edge.config</w:t>
            </w:r>
          </w:p>
        </w:tc>
        <w:tc>
          <w:tcPr>
            <w:tcW w:w="4535" w:type="dxa"/>
            <w:vAlign w:val="center"/>
          </w:tcPr>
          <w:p w14:paraId="35897E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patch/kernel/archive/sm8250-6.19/0039-power-supply-qcom_pm8150b_charger-clean-up.patch</w:t>
            </w:r>
          </w:p>
        </w:tc>
      </w:tr>
      <w:tr w14:paraId="659F0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3ACD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config/kernel/linux-rk322x-legacy.config</w:t>
            </w:r>
          </w:p>
        </w:tc>
        <w:tc>
          <w:tcPr>
            <w:tcW w:w="4535" w:type="dxa"/>
            <w:vAlign w:val="center"/>
          </w:tcPr>
          <w:p w14:paraId="6A106A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patch/kernel/archive/sm8250-6.19/0040-arm64-dts-qcom-sm8250-oneplus-instantnoodlep-add-mis.patch</w:t>
            </w:r>
          </w:p>
        </w:tc>
      </w:tr>
      <w:tr w14:paraId="44ED1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3212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config/kernel/linux-rk35xx-legacy.config</w:t>
            </w:r>
          </w:p>
        </w:tc>
        <w:tc>
          <w:tcPr>
            <w:tcW w:w="4535" w:type="dxa"/>
            <w:vAlign w:val="center"/>
          </w:tcPr>
          <w:p w14:paraId="6E147D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patch/kernel/archive/sm8250-6.19/0041-power-supply-qcom_pm8150b_charger-fix-compile-error.patch</w:t>
            </w:r>
          </w:p>
        </w:tc>
      </w:tr>
      <w:tr w14:paraId="48FAF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87A7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config/kernel/linux-rk35xx-vendor.config</w:t>
            </w:r>
          </w:p>
        </w:tc>
        <w:tc>
          <w:tcPr>
            <w:tcW w:w="4535" w:type="dxa"/>
            <w:vAlign w:val="center"/>
          </w:tcPr>
          <w:p w14:paraId="27F33A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patch/kernel/archive/sm8250-6.19/0042-power-supply-qcom_fg-fix-compile-error.patch</w:t>
            </w:r>
          </w:p>
        </w:tc>
      </w:tr>
      <w:tr w14:paraId="73B83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556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config/kernel/linux-rockchip-current.config</w:t>
            </w:r>
          </w:p>
        </w:tc>
        <w:tc>
          <w:tcPr>
            <w:tcW w:w="4535" w:type="dxa"/>
            <w:vAlign w:val="center"/>
          </w:tcPr>
          <w:p w14:paraId="1EB782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patch/kernel/archive/sm8250-6.19/0043-power-supply-bq25970_charger-fix-compile-error.patch</w:t>
            </w:r>
          </w:p>
        </w:tc>
      </w:tr>
      <w:tr w14:paraId="6A41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3C27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config/kernel/linux-rockchip-edge.config</w:t>
            </w:r>
          </w:p>
        </w:tc>
        <w:tc>
          <w:tcPr>
            <w:tcW w:w="4535" w:type="dxa"/>
            <w:vAlign w:val="center"/>
          </w:tcPr>
          <w:p w14:paraId="1B375F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patch/kernel/archive/sm8250-6.19/0044-arm64-dts-qcom-sm8250-xiaomi-elish-set-9V3A-charging.patch</w:t>
            </w:r>
          </w:p>
        </w:tc>
      </w:tr>
      <w:tr w14:paraId="464E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F219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config/kernel/linux-rockchip-rk3588-current.config</w:t>
            </w:r>
          </w:p>
        </w:tc>
        <w:tc>
          <w:tcPr>
            <w:tcW w:w="4535" w:type="dxa"/>
            <w:vAlign w:val="center"/>
          </w:tcPr>
          <w:p w14:paraId="2F944A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patch/kernel/archive/sm8250-6.19/0047-arm64-dts-qcom-sm8250-xiaomi-elish-add-sleep-pinctrl.patch</w:t>
            </w:r>
          </w:p>
        </w:tc>
      </w:tr>
      <w:tr w14:paraId="650C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D46B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config/kernel/linux-rockchip-rk3588-edge.config</w:t>
            </w:r>
          </w:p>
        </w:tc>
        <w:tc>
          <w:tcPr>
            <w:tcW w:w="4535" w:type="dxa"/>
            <w:vAlign w:val="center"/>
          </w:tcPr>
          <w:p w14:paraId="29807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patch/kernel/archive/sm8250-6.19/0048-arm64-dts-qcom-sm8250-xiaomi-elish-fix-wlan-default-.patch</w:t>
            </w:r>
          </w:p>
        </w:tc>
      </w:tr>
      <w:tr w14:paraId="5D5DE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F863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config/kernel/linux-rockchip-rv1106-vendor.config</w:t>
            </w:r>
          </w:p>
        </w:tc>
        <w:tc>
          <w:tcPr>
            <w:tcW w:w="4535" w:type="dxa"/>
            <w:vAlign w:val="center"/>
          </w:tcPr>
          <w:p w14:paraId="7F660F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patch/kernel/archive/sm8250-6.19/0049-arm64-dts-qcom-sm8250-xiaomi-elish-add-enable-and-sw.patch</w:t>
            </w:r>
          </w:p>
        </w:tc>
      </w:tr>
      <w:tr w14:paraId="05C0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EA39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config/kernel/linux-rockchip-rv1126-vendor.config</w:t>
            </w:r>
          </w:p>
        </w:tc>
        <w:tc>
          <w:tcPr>
            <w:tcW w:w="4535" w:type="dxa"/>
            <w:vAlign w:val="center"/>
          </w:tcPr>
          <w:p w14:paraId="2C9615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patch/kernel/archive/sm8250-6.19/0050-arm64-dts-qcom-sm8250-xiaomi-elish-add-BT-swctrl-gpi.patch</w:t>
            </w:r>
          </w:p>
        </w:tc>
      </w:tr>
      <w:tr w14:paraId="4566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F1F0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config/kernel/linux-rockchip-vendor.config</w:t>
            </w:r>
          </w:p>
        </w:tc>
        <w:tc>
          <w:tcPr>
            <w:tcW w:w="4535" w:type="dxa"/>
            <w:vAlign w:val="center"/>
          </w:tcPr>
          <w:p w14:paraId="3418F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patch/kernel/archive/sm8250-6.19/0052-arm64-dts-qcom-sm8250-Add-device-tree-for-Xiaomi-Mi-.patch</w:t>
            </w:r>
          </w:p>
        </w:tc>
      </w:tr>
      <w:tr w14:paraId="0C16D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3C9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config/kernel/linux-rockchip64-bleedingedge.config</w:t>
            </w:r>
          </w:p>
        </w:tc>
        <w:tc>
          <w:tcPr>
            <w:tcW w:w="4535" w:type="dxa"/>
            <w:vAlign w:val="center"/>
          </w:tcPr>
          <w:p w14:paraId="341C87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patch/kernel/archive/sm8250-6.19/0053-arm64-dts-qcom-sm8250-xiaomi-enuma-enable-PCIe2-node.patch</w:t>
            </w:r>
          </w:p>
        </w:tc>
      </w:tr>
      <w:tr w14:paraId="4A50A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68A3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config/kernel/linux-rockchip64-current.config</w:t>
            </w:r>
          </w:p>
        </w:tc>
        <w:tc>
          <w:tcPr>
            <w:tcW w:w="4535" w:type="dxa"/>
            <w:vAlign w:val="center"/>
          </w:tcPr>
          <w:p w14:paraId="283BC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patch/kernel/archive/sm8250-6.19/0054-arm64-dts-qcom-sm8250-xiaomi-elish-add-label-to-WiFi.patch</w:t>
            </w:r>
          </w:p>
        </w:tc>
      </w:tr>
      <w:tr w14:paraId="587AD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DD79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config/kernel/linux-rockchip64-edge.config</w:t>
            </w:r>
          </w:p>
        </w:tc>
        <w:tc>
          <w:tcPr>
            <w:tcW w:w="4535" w:type="dxa"/>
            <w:vAlign w:val="center"/>
          </w:tcPr>
          <w:p w14:paraId="64CD1D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patch/kernel/archive/sm8250-6.19/0055-arm64-dts-qcom-sm8250-xiaomi-enuma-use-own-WLAN-cali.patch</w:t>
            </w:r>
          </w:p>
        </w:tc>
      </w:tr>
      <w:tr w14:paraId="41CEE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ECEF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config/kernel/linux-s5p6818-edge.config</w:t>
            </w:r>
          </w:p>
        </w:tc>
        <w:tc>
          <w:tcPr>
            <w:tcW w:w="4535" w:type="dxa"/>
            <w:vAlign w:val="center"/>
          </w:tcPr>
          <w:p w14:paraId="48B49A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patch/kernel/archive/sm8250-6.19/0056-arm64-dts-qcom-sm8250-remote-heap-CMA-for-ADSP-CDSP-.patch</w:t>
            </w:r>
          </w:p>
        </w:tc>
      </w:tr>
      <w:tr w14:paraId="7837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8387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config/kernel/linux-sc8280xp-edge.config</w:t>
            </w:r>
          </w:p>
        </w:tc>
        <w:tc>
          <w:tcPr>
            <w:tcW w:w="4535" w:type="dxa"/>
            <w:vAlign w:val="center"/>
          </w:tcPr>
          <w:p w14:paraId="75CA91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patch/kernel/archive/sm8250-6.19/0057-arm64-dts-qcom-sm8250-add-external-modem-s-AP-MDM-pi.patch</w:t>
            </w:r>
          </w:p>
        </w:tc>
      </w:tr>
      <w:tr w14:paraId="29BA3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F9D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config/kernel/linux-sc8280xp-sc8280xp.config</w:t>
            </w:r>
          </w:p>
        </w:tc>
        <w:tc>
          <w:tcPr>
            <w:tcW w:w="4535" w:type="dxa"/>
            <w:vAlign w:val="center"/>
          </w:tcPr>
          <w:p w14:paraId="30A56C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patch/kernel/archive/sm8250-6.19/0058-arm64-dts-qcom-sm8250-xiaomi-elish-add-reset-pin-set.patch</w:t>
            </w:r>
          </w:p>
        </w:tc>
      </w:tr>
      <w:tr w14:paraId="2F28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DA1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config/kernel/linux-sc8280xp-vendor.config</w:t>
            </w:r>
          </w:p>
        </w:tc>
        <w:tc>
          <w:tcPr>
            <w:tcW w:w="4535" w:type="dxa"/>
            <w:vAlign w:val="center"/>
          </w:tcPr>
          <w:p w14:paraId="278FA3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patch/kernel/archive/sm8250-6.19/0059-arm64-dts-qcom-sm8250-xiaomi-elish-add-pin-setting-f.patch</w:t>
            </w:r>
          </w:p>
        </w:tc>
      </w:tr>
      <w:tr w14:paraId="1DE0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B710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config/kernel/linux-seeed-rk3576-vendor.config</w:t>
            </w:r>
          </w:p>
        </w:tc>
        <w:tc>
          <w:tcPr>
            <w:tcW w:w="4535" w:type="dxa"/>
            <w:vAlign w:val="center"/>
          </w:tcPr>
          <w:p w14:paraId="57B622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patch/kernel/archive/sm8250-6.19/0060-arm64-dts-qcom-sm8250-xiaomi-elish-add-hall-key.patch</w:t>
            </w:r>
          </w:p>
        </w:tc>
      </w:tr>
      <w:tr w14:paraId="135EC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86AC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config/kernel/linux-seeed-rk3588-vendor.config</w:t>
            </w:r>
          </w:p>
        </w:tc>
        <w:tc>
          <w:tcPr>
            <w:tcW w:w="4535" w:type="dxa"/>
            <w:vAlign w:val="center"/>
          </w:tcPr>
          <w:p w14:paraId="7ED351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patch/kernel/archive/sm8250-6.19/0061-Revert-misc-fastrpc-Rename-tgid-and-pid-to-client_id.patch</w:t>
            </w:r>
          </w:p>
        </w:tc>
      </w:tr>
      <w:tr w14:paraId="1E929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AB90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config/kernel/linux-sm8250-current.config</w:t>
            </w:r>
          </w:p>
        </w:tc>
        <w:tc>
          <w:tcPr>
            <w:tcW w:w="4535" w:type="dxa"/>
            <w:vAlign w:val="center"/>
          </w:tcPr>
          <w:p w14:paraId="22C1A9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patch/kernel/archive/sm8250-6.19/0062-Revert-misc-fastrpc-Add-support-for-multiple-PD-from.patch</w:t>
            </w:r>
          </w:p>
        </w:tc>
      </w:tr>
      <w:tr w14:paraId="5FFF5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8BF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config/kernel/linux-sm8250-edge.config</w:t>
            </w:r>
          </w:p>
        </w:tc>
        <w:tc>
          <w:tcPr>
            <w:tcW w:w="4535" w:type="dxa"/>
            <w:vAlign w:val="center"/>
          </w:tcPr>
          <w:p w14:paraId="0A887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patch/kernel/archive/sm8250-6.19/0064-arm64-dts-qcom-sm8250-add-uart16-Signed-off-by-Teguh.patch</w:t>
            </w:r>
          </w:p>
        </w:tc>
      </w:tr>
      <w:tr w14:paraId="2F39F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E786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config/kernel/linux-sm8550-current.config</w:t>
            </w:r>
          </w:p>
        </w:tc>
        <w:tc>
          <w:tcPr>
            <w:tcW w:w="4535" w:type="dxa"/>
            <w:vAlign w:val="center"/>
          </w:tcPr>
          <w:p w14:paraId="17697D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patch/kernel/archive/sm8250-6.19/0065-drm-panel-Add-DDIC-CH13726A-panel-Signed-off-by-Tegu.patch</w:t>
            </w:r>
          </w:p>
        </w:tc>
      </w:tr>
      <w:tr w14:paraId="40D75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8E1B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config/kernel/linux-sm8550-edge.config</w:t>
            </w:r>
          </w:p>
        </w:tc>
        <w:tc>
          <w:tcPr>
            <w:tcW w:w="4535" w:type="dxa"/>
            <w:vAlign w:val="center"/>
          </w:tcPr>
          <w:p w14:paraId="5BC16F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patch/kernel/archive/sm8250-6.19/0066-leds-Add-driver-for-HEROIC-HTR3212-Signed-off-by-Teg.patch</w:t>
            </w:r>
          </w:p>
        </w:tc>
      </w:tr>
      <w:tr w14:paraId="7525E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3C2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config/kernel/linux-sm8550-sheng-bleedingedge.config</w:t>
            </w:r>
          </w:p>
        </w:tc>
        <w:tc>
          <w:tcPr>
            <w:tcW w:w="4535" w:type="dxa"/>
            <w:vAlign w:val="center"/>
          </w:tcPr>
          <w:p w14:paraId="7193DA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patch/kernel/archive/sm8250-6.19/0067-Input-driver-for-AYN-Odin2-Gamepad.patch</w:t>
            </w:r>
          </w:p>
        </w:tc>
      </w:tr>
      <w:tr w14:paraId="02EF5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482F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config/kernel/linux-sm8550-sheng-edge.config</w:t>
            </w:r>
          </w:p>
        </w:tc>
        <w:tc>
          <w:tcPr>
            <w:tcW w:w="4535" w:type="dxa"/>
            <w:vAlign w:val="center"/>
          </w:tcPr>
          <w:p w14:paraId="14545E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patch/kernel/archive/sm8250-6.19/0068-input-add-Qualcomm-SPMI-haptics-driver.patch</w:t>
            </w:r>
          </w:p>
        </w:tc>
      </w:tr>
      <w:tr w14:paraId="0090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668C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config/kernel/linux-sm8750-edge.config</w:t>
            </w:r>
          </w:p>
        </w:tc>
        <w:tc>
          <w:tcPr>
            <w:tcW w:w="4535" w:type="dxa"/>
            <w:vAlign w:val="center"/>
          </w:tcPr>
          <w:p w14:paraId="5C180E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patch/kernel/archive/sm8250-6.19/0069-arm64-dts-qcom-pm8150b-introduce-spmi-haptics.patch</w:t>
            </w:r>
          </w:p>
        </w:tc>
      </w:tr>
      <w:tr w14:paraId="5C8A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3B3A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config/kernel/linux-sophgo-sg200x-arm64-bleedingedge.config</w:t>
            </w:r>
          </w:p>
        </w:tc>
        <w:tc>
          <w:tcPr>
            <w:tcW w:w="4535" w:type="dxa"/>
            <w:vAlign w:val="center"/>
          </w:tcPr>
          <w:p w14:paraId="4098D6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patch/kernel/archive/sm8250-6.19/dt/.placeholder</w:t>
            </w:r>
          </w:p>
        </w:tc>
      </w:tr>
      <w:tr w14:paraId="71411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E978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config/kernel/linux-sophgo-sg200x-arm64-edge.config</w:t>
            </w:r>
          </w:p>
        </w:tc>
        <w:tc>
          <w:tcPr>
            <w:tcW w:w="4535" w:type="dxa"/>
            <w:vAlign w:val="center"/>
          </w:tcPr>
          <w:p w14:paraId="28B2F9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patch/kernel/archive/sm8250-6.19/dt/sm8250-retroidpocket-common.dtsi</w:t>
            </w:r>
          </w:p>
        </w:tc>
      </w:tr>
      <w:tr w14:paraId="49DF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364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config/kernel/linux-sophgo-sg200x-riscv64-bleedingedge.config</w:t>
            </w:r>
          </w:p>
        </w:tc>
        <w:tc>
          <w:tcPr>
            <w:tcW w:w="4535" w:type="dxa"/>
            <w:vAlign w:val="center"/>
          </w:tcPr>
          <w:p w14:paraId="79E74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patch/kernel/archive/sm8250-6.19/dt/sm8250-retroidpocket-rp5.dts</w:t>
            </w:r>
          </w:p>
        </w:tc>
      </w:tr>
      <w:tr w14:paraId="56D3D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7C34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config/kernel/linux-sophgo-sg200x-riscv64-edge.config</w:t>
            </w:r>
          </w:p>
        </w:tc>
        <w:tc>
          <w:tcPr>
            <w:tcW w:w="4535" w:type="dxa"/>
            <w:vAlign w:val="center"/>
          </w:tcPr>
          <w:p w14:paraId="7BACA7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patch/kernel/archive/sm8250-6.19/dt/sm8250-retroidpocket-rpmini.dts</w:t>
            </w:r>
          </w:p>
        </w:tc>
      </w:tr>
      <w:tr w14:paraId="4D57C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9A16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config/kernel/linux-spacemit-current.config</w:t>
            </w:r>
          </w:p>
        </w:tc>
        <w:tc>
          <w:tcPr>
            <w:tcW w:w="4535" w:type="dxa"/>
            <w:vAlign w:val="center"/>
          </w:tcPr>
          <w:p w14:paraId="0810BB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patch/kernel/archive/sm8550-6.18/0001-msm-adreno-enable-A32.patch</w:t>
            </w:r>
          </w:p>
        </w:tc>
      </w:tr>
      <w:tr w14:paraId="12316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A4C2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config/kernel/linux-spacemit-edge.config</w:t>
            </w:r>
          </w:p>
        </w:tc>
        <w:tc>
          <w:tcPr>
            <w:tcW w:w="4535" w:type="dxa"/>
            <w:vAlign w:val="center"/>
          </w:tcPr>
          <w:p w14:paraId="2FA2AB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patch/kernel/archive/sm8550-6.18/0002-qcom-dispcc-sm8550-Fix-disp_cc_mdss_mdp_clk_src.patch</w:t>
            </w:r>
          </w:p>
        </w:tc>
      </w:tr>
      <w:tr w14:paraId="4C47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F27C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config/kernel/linux-spacemit-k3-current.config</w:t>
            </w:r>
          </w:p>
        </w:tc>
        <w:tc>
          <w:tcPr>
            <w:tcW w:w="4535" w:type="dxa"/>
            <w:vAlign w:val="center"/>
          </w:tcPr>
          <w:p w14:paraId="1603B1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patch/kernel/archive/sm8550-6.18/0030-input-rmi4-add-reset-gpio.patch</w:t>
            </w:r>
          </w:p>
        </w:tc>
      </w:tr>
      <w:tr w14:paraId="04A9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0237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config/kernel/linux-spacemit-k3-legacy.config</w:t>
            </w:r>
          </w:p>
        </w:tc>
        <w:tc>
          <w:tcPr>
            <w:tcW w:w="4535" w:type="dxa"/>
            <w:vAlign w:val="center"/>
          </w:tcPr>
          <w:p w14:paraId="6FD0D8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patch/kernel/archive/sm8550-6.18/0031_input--Add-driver-for-RSInput-Gamepad.patch</w:t>
            </w:r>
          </w:p>
        </w:tc>
      </w:tr>
      <w:tr w14:paraId="4C86B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004A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config/kernel/linux-spacemit-legacy.config</w:t>
            </w:r>
          </w:p>
        </w:tc>
        <w:tc>
          <w:tcPr>
            <w:tcW w:w="4535" w:type="dxa"/>
            <w:vAlign w:val="center"/>
          </w:tcPr>
          <w:p w14:paraId="65CE68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patch/kernel/archive/sm8550-6.18/0033_leds--Add-driver-for-HEROIC-HTR3212.patch</w:t>
            </w:r>
          </w:p>
        </w:tc>
      </w:tr>
      <w:tr w14:paraId="26ABC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2C7E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config/kernel/linux-starfive-edge.config</w:t>
            </w:r>
          </w:p>
        </w:tc>
        <w:tc>
          <w:tcPr>
            <w:tcW w:w="4535" w:type="dxa"/>
            <w:vAlign w:val="center"/>
          </w:tcPr>
          <w:p w14:paraId="200B6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patch/kernel/archive/sm8550-6.18/0036_ASoC--qcom--sc8280xp-Add-support-for-Primary-I2S.patch</w:t>
            </w:r>
          </w:p>
        </w:tc>
      </w:tr>
      <w:tr w14:paraId="1DF0C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1CFC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config/kernel/linux-starfive2-vendor.config</w:t>
            </w:r>
          </w:p>
        </w:tc>
        <w:tc>
          <w:tcPr>
            <w:tcW w:w="4535" w:type="dxa"/>
            <w:vAlign w:val="center"/>
          </w:tcPr>
          <w:p w14:paraId="0CFEFA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patch/kernel/archive/sm8550-6.18/0042_mmc--sdhci-msm--Toggle-the-FIFO-write-clock-after-.patch</w:t>
            </w:r>
          </w:p>
        </w:tc>
      </w:tr>
      <w:tr w14:paraId="2AB78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3B1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config/kernel/linux-sun55iw3-dev.config</w:t>
            </w:r>
          </w:p>
        </w:tc>
        <w:tc>
          <w:tcPr>
            <w:tcW w:w="4535" w:type="dxa"/>
            <w:vAlign w:val="center"/>
          </w:tcPr>
          <w:p w14:paraId="361A9C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patch/kernel/archive/sm8550-6.18/0047_ASoC--codecs--aw88166--AYN-Odin2-Specific-modifica.patch</w:t>
            </w:r>
          </w:p>
        </w:tc>
      </w:tr>
      <w:tr w14:paraId="14DC1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0B8F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config/kernel/linux-sun55iw3-syterkit-legacy.config</w:t>
            </w:r>
          </w:p>
        </w:tc>
        <w:tc>
          <w:tcPr>
            <w:tcW w:w="4535" w:type="dxa"/>
            <w:vAlign w:val="center"/>
          </w:tcPr>
          <w:p w14:paraId="0FA358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patch/kernel/archive/sm8550-6.18/0050_pmk8550-pwm.patch</w:t>
            </w:r>
          </w:p>
        </w:tc>
      </w:tr>
      <w:tr w14:paraId="00AC4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E79F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config/kernel/linux-sun60iw2-vendor.config</w:t>
            </w:r>
          </w:p>
        </w:tc>
        <w:tc>
          <w:tcPr>
            <w:tcW w:w="4535" w:type="dxa"/>
            <w:vAlign w:val="center"/>
          </w:tcPr>
          <w:p w14:paraId="7017C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patch/kernel/archive/sm8550-6.18/0051-gpu-panel-add-Pocket-ACE-panel-driver.patch</w:t>
            </w:r>
          </w:p>
        </w:tc>
      </w:tr>
      <w:tr w14:paraId="74773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A23E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config/kernel/linux-sunxi-current.config</w:t>
            </w:r>
          </w:p>
        </w:tc>
        <w:tc>
          <w:tcPr>
            <w:tcW w:w="4535" w:type="dxa"/>
            <w:vAlign w:val="center"/>
          </w:tcPr>
          <w:p w14:paraId="344B22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patch/kernel/archive/sm8550-6.18/0052-gpu-panel-add-Pocket-DMG-panel-driver.patch</w:t>
            </w:r>
          </w:p>
        </w:tc>
      </w:tr>
      <w:tr w14:paraId="54778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32C9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config/kernel/linux-sunxi-edge.config</w:t>
            </w:r>
          </w:p>
        </w:tc>
        <w:tc>
          <w:tcPr>
            <w:tcW w:w="4535" w:type="dxa"/>
            <w:vAlign w:val="center"/>
          </w:tcPr>
          <w:p w14:paraId="60C36C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patch/kernel/archive/sm8550-6.18/0052_qcom-downstream-sdhci-driver.patch</w:t>
            </w:r>
          </w:p>
        </w:tc>
      </w:tr>
      <w:tr w14:paraId="693B6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2FC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config/kernel/linux-sunxi-legacy.config</w:t>
            </w:r>
          </w:p>
        </w:tc>
        <w:tc>
          <w:tcPr>
            <w:tcW w:w="4535" w:type="dxa"/>
            <w:vAlign w:val="center"/>
          </w:tcPr>
          <w:p w14:paraId="2C89D4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patch/kernel/archive/sm8550-6.18/0053-add-hynitron-touchscreen.patch</w:t>
            </w:r>
          </w:p>
        </w:tc>
      </w:tr>
      <w:tr w14:paraId="454A4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1CF7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config/kernel/linux-sunxi64-current.config</w:t>
            </w:r>
          </w:p>
        </w:tc>
        <w:tc>
          <w:tcPr>
            <w:tcW w:w="4535" w:type="dxa"/>
            <w:vAlign w:val="center"/>
          </w:tcPr>
          <w:p w14:paraId="71DB31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patch/kernel/archive/sm8550-6.18/0053-battery-name.patch</w:t>
            </w:r>
          </w:p>
        </w:tc>
      </w:tr>
      <w:tr w14:paraId="4371F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1DD1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config/kernel/linux-sunxi64-edge.config</w:t>
            </w:r>
          </w:p>
        </w:tc>
        <w:tc>
          <w:tcPr>
            <w:tcW w:w="4535" w:type="dxa"/>
            <w:vAlign w:val="center"/>
          </w:tcPr>
          <w:p w14:paraId="42F117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patch/kernel/archive/sm8550-6.18/0053-edt-ft5x06-add-no_regmap_bulk_read-option.patch</w:t>
            </w:r>
          </w:p>
        </w:tc>
      </w:tr>
      <w:tr w14:paraId="73FD7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2C6B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config/kernel/linux-sunxi64-legacy.config</w:t>
            </w:r>
          </w:p>
        </w:tc>
        <w:tc>
          <w:tcPr>
            <w:tcW w:w="4535" w:type="dxa"/>
            <w:vAlign w:val="center"/>
          </w:tcPr>
          <w:p w14:paraId="097814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patch/kernel/archive/sm8550-6.18/0053-gpu-panel-add-Pocket-DS-lower-panel-driver.patch</w:t>
            </w:r>
          </w:p>
        </w:tc>
      </w:tr>
      <w:tr w14:paraId="0DE9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AFA6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config/kernel/linux-thead-current.config</w:t>
            </w:r>
          </w:p>
        </w:tc>
        <w:tc>
          <w:tcPr>
            <w:tcW w:w="4535" w:type="dxa"/>
            <w:vAlign w:val="center"/>
          </w:tcPr>
          <w:p w14:paraId="73D886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patch/kernel/archive/sm8550-6.18/0054_sn3112-pwm-driver.patch</w:t>
            </w:r>
          </w:p>
        </w:tc>
      </w:tr>
      <w:tr w14:paraId="60DFC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2EDF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config/kernel/linux-thead-edge.config</w:t>
            </w:r>
          </w:p>
        </w:tc>
        <w:tc>
          <w:tcPr>
            <w:tcW w:w="4535" w:type="dxa"/>
            <w:vAlign w:val="center"/>
          </w:tcPr>
          <w:p w14:paraId="2DE431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patch/kernel/archive/sm8550-6.18/0055_Synaptics-TD4328-LCD-panel.patch</w:t>
            </w:r>
          </w:p>
        </w:tc>
      </w:tr>
      <w:tr w14:paraId="0882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17D8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config/kernel/linux-thead-legacy.config</w:t>
            </w:r>
          </w:p>
        </w:tc>
        <w:tc>
          <w:tcPr>
            <w:tcW w:w="4535" w:type="dxa"/>
            <w:vAlign w:val="center"/>
          </w:tcPr>
          <w:p w14:paraId="24F161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patch/kernel/archive/sm8550-6.18/0056_Xm-Plus-XM91080G-panel.patch</w:t>
            </w:r>
          </w:p>
        </w:tc>
      </w:tr>
      <w:tr w14:paraId="7B299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762B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config/kernel/linux-tq-imx8m-current.config</w:t>
            </w:r>
          </w:p>
        </w:tc>
        <w:tc>
          <w:tcPr>
            <w:tcW w:w="4535" w:type="dxa"/>
            <w:vAlign w:val="center"/>
          </w:tcPr>
          <w:p w14:paraId="185D4F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patch/kernel/archive/sm8550-6.18/0057_Chipone-ICNA35XX-panel.patch</w:t>
            </w:r>
          </w:p>
        </w:tc>
      </w:tr>
      <w:tr w14:paraId="16780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C9F7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config/kernel/linux-tq-imx8m-edge.config</w:t>
            </w:r>
          </w:p>
        </w:tc>
        <w:tc>
          <w:tcPr>
            <w:tcW w:w="4535" w:type="dxa"/>
            <w:vAlign w:val="center"/>
          </w:tcPr>
          <w:p w14:paraId="4F6C14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patch/kernel/archive/sm8550-6.18/0057_DDIC-CH13726A-panel.patch</w:t>
            </w:r>
          </w:p>
        </w:tc>
      </w:tr>
      <w:tr w14:paraId="7D3ED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EE87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config/kernel/linux-tq-imx93-current.config</w:t>
            </w:r>
          </w:p>
        </w:tc>
        <w:tc>
          <w:tcPr>
            <w:tcW w:w="4535" w:type="dxa"/>
            <w:vAlign w:val="center"/>
          </w:tcPr>
          <w:p w14:paraId="08A5B5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patch/kernel/archive/sm8550-6.18/0058_AYN-Odin2-Mini--backlight.patch</w:t>
            </w:r>
          </w:p>
        </w:tc>
      </w:tr>
      <w:tr w14:paraId="4E06C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F55E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config/kernel/linux-tq-imx93-edge.config</w:t>
            </w:r>
          </w:p>
        </w:tc>
        <w:tc>
          <w:tcPr>
            <w:tcW w:w="4535" w:type="dxa"/>
            <w:vAlign w:val="center"/>
          </w:tcPr>
          <w:p w14:paraId="179266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patch/kernel/archive/sm8550-6.18/0059_AYN-Odin2-Mini--hynitron--cstxxx.patch</w:t>
            </w:r>
          </w:p>
        </w:tc>
      </w:tr>
      <w:tr w14:paraId="2F09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78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config/kernel/linux-uefi-arm64-bleedingedge.config</w:t>
            </w:r>
          </w:p>
        </w:tc>
        <w:tc>
          <w:tcPr>
            <w:tcW w:w="4535" w:type="dxa"/>
            <w:vAlign w:val="center"/>
          </w:tcPr>
          <w:p w14:paraId="773F3C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patch/kernel/archive/sm8550-6.18/0060-Add-Silergy-SY7758-backlight-driver.patch</w:t>
            </w:r>
          </w:p>
        </w:tc>
      </w:tr>
      <w:tr w14:paraId="251BE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29D1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config/kernel/linux-uefi-arm64-cloud.config</w:t>
            </w:r>
          </w:p>
        </w:tc>
        <w:tc>
          <w:tcPr>
            <w:tcW w:w="4535" w:type="dxa"/>
            <w:vAlign w:val="center"/>
          </w:tcPr>
          <w:p w14:paraId="3C1A95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patch/kernel/archive/sm8550-6.18/0061-regulator-add-sgm3804-i2c-regulator-for-panel-power-.patch</w:t>
            </w:r>
          </w:p>
        </w:tc>
      </w:tr>
      <w:tr w14:paraId="1BFD8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213E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config/kernel/linux-uefi-arm64-current.config</w:t>
            </w:r>
          </w:p>
        </w:tc>
        <w:tc>
          <w:tcPr>
            <w:tcW w:w="4535" w:type="dxa"/>
            <w:vAlign w:val="center"/>
          </w:tcPr>
          <w:p w14:paraId="464199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patch/kernel/archive/sm8550-6.18/0062_rsinput--regulator.patch</w:t>
            </w:r>
          </w:p>
        </w:tc>
      </w:tr>
      <w:tr w14:paraId="37BE9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6A07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config/kernel/linux-uefi-arm64-edge.config</w:t>
            </w:r>
          </w:p>
        </w:tc>
        <w:tc>
          <w:tcPr>
            <w:tcW w:w="4535" w:type="dxa"/>
            <w:vAlign w:val="center"/>
          </w:tcPr>
          <w:p w14:paraId="1690A7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patch/kernel/archive/sm8550-6.18/0070-drm-msm-remove-DRIVER_SYNCOBJ_TIMELINE.patch</w:t>
            </w:r>
          </w:p>
        </w:tc>
      </w:tr>
      <w:tr w14:paraId="2959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BA98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config/kernel/linux-uefi-arm64-legacy.config</w:t>
            </w:r>
          </w:p>
        </w:tc>
        <w:tc>
          <w:tcPr>
            <w:tcW w:w="4535" w:type="dxa"/>
            <w:vAlign w:val="center"/>
          </w:tcPr>
          <w:p w14:paraId="1148B9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patch/kernel/archive/sm8550-6.18/0071-HACK-fix-usb-boot-hang.patch</w:t>
            </w:r>
          </w:p>
        </w:tc>
      </w:tr>
      <w:tr w14:paraId="6FA01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0ADB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config/kernel/linux-uefi-loong64-current.config</w:t>
            </w:r>
          </w:p>
        </w:tc>
        <w:tc>
          <w:tcPr>
            <w:tcW w:w="4535" w:type="dxa"/>
            <w:vAlign w:val="center"/>
          </w:tcPr>
          <w:p w14:paraId="6FA160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patch/kernel/archive/sm8550-6.18/0100-SM8550-Fix-L2-cache-for-CPU2-and-add-cache-sizes.patch</w:t>
            </w:r>
          </w:p>
        </w:tc>
      </w:tr>
      <w:tr w14:paraId="5F3D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59F7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config/kernel/linux-uefi-loong64-edge.config</w:t>
            </w:r>
          </w:p>
        </w:tc>
        <w:tc>
          <w:tcPr>
            <w:tcW w:w="4535" w:type="dxa"/>
            <w:vAlign w:val="center"/>
          </w:tcPr>
          <w:p w14:paraId="702773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patch/kernel/archive/sm8550-6.18/0101-SM8550-Add-DDR-LLCC-L3-CPU-bandwidth-scaling.patch</w:t>
            </w:r>
          </w:p>
        </w:tc>
      </w:tr>
      <w:tr w14:paraId="6C2E3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E06E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config/kernel/linux-uefi-riscv64-current.config</w:t>
            </w:r>
          </w:p>
        </w:tc>
        <w:tc>
          <w:tcPr>
            <w:tcW w:w="4535" w:type="dxa"/>
            <w:vAlign w:val="center"/>
          </w:tcPr>
          <w:p w14:paraId="299ED5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patch/kernel/archive/sm8550-6.18/0102-20240424_wuxilin123_ayn_odin_2_support.patch</w:t>
            </w:r>
          </w:p>
        </w:tc>
      </w:tr>
      <w:tr w14:paraId="060DA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3664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config/kernel/linux-uefi-riscv64-edge.config</w:t>
            </w:r>
          </w:p>
        </w:tc>
        <w:tc>
          <w:tcPr>
            <w:tcW w:w="4535" w:type="dxa"/>
            <w:vAlign w:val="center"/>
          </w:tcPr>
          <w:p w14:paraId="002798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patch/kernel/archive/sm8550-6.18/0103_arm64--dts--qcom--sm8550--add-UART15.patch</w:t>
            </w:r>
          </w:p>
        </w:tc>
      </w:tr>
      <w:tr w14:paraId="2BA8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8C95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config/kernel/linux-uefi-riscv64-legacy.config</w:t>
            </w:r>
          </w:p>
        </w:tc>
        <w:tc>
          <w:tcPr>
            <w:tcW w:w="4535" w:type="dxa"/>
            <w:vAlign w:val="center"/>
          </w:tcPr>
          <w:p w14:paraId="05DDA8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patch/kernel/archive/sm8550-6.18/0104-drm-panel-Add-Retroid-Pocket-6-panel.patch</w:t>
            </w:r>
          </w:p>
        </w:tc>
      </w:tr>
      <w:tr w14:paraId="3D24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7482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config/kernel/linux-uefi-x86-bleedingedge.config</w:t>
            </w:r>
          </w:p>
        </w:tc>
        <w:tc>
          <w:tcPr>
            <w:tcW w:w="4535" w:type="dxa"/>
            <w:vAlign w:val="center"/>
          </w:tcPr>
          <w:p w14:paraId="451871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patch/kernel/archive/sm8550-6.18/0120-20250728_konradybcio_gpu_cc_power_requirements_reality_check.patch</w:t>
            </w:r>
          </w:p>
        </w:tc>
      </w:tr>
      <w:tr w14:paraId="08BB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745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config/kernel/linux-uefi-x86-cloud.config</w:t>
            </w:r>
          </w:p>
        </w:tc>
        <w:tc>
          <w:tcPr>
            <w:tcW w:w="4535" w:type="dxa"/>
            <w:vAlign w:val="center"/>
          </w:tcPr>
          <w:p w14:paraId="581755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patch/kernel/archive/sm8550-6.18/0122-interconnect__qcom__sm8550__Enable_QoS_configuration.patch</w:t>
            </w:r>
          </w:p>
        </w:tc>
      </w:tr>
      <w:tr w14:paraId="6FFF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FB25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config/kernel/linux-uefi-x86-current.config</w:t>
            </w:r>
          </w:p>
        </w:tc>
        <w:tc>
          <w:tcPr>
            <w:tcW w:w="4535" w:type="dxa"/>
            <w:vAlign w:val="center"/>
          </w:tcPr>
          <w:p w14:paraId="6454F1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patch/kernel/archive/sm8550-6.18/0154-dts-qcom-sm8550-add-opp-acd-level.patch</w:t>
            </w:r>
          </w:p>
        </w:tc>
      </w:tr>
      <w:tr w14:paraId="364C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21FA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config/kernel/linux-uefi-x86-edge.config</w:t>
            </w:r>
          </w:p>
        </w:tc>
        <w:tc>
          <w:tcPr>
            <w:tcW w:w="4535" w:type="dxa"/>
            <w:vAlign w:val="center"/>
          </w:tcPr>
          <w:p w14:paraId="13459E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patch/kernel/archive/sm8550-6.18/0200_arm64--dts--qcom--Add-AYN-QCS8550-Common.patch</w:t>
            </w:r>
          </w:p>
        </w:tc>
      </w:tr>
      <w:tr w14:paraId="47591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0E96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config/kernel/linux-uefi-x86-legacy.config</w:t>
            </w:r>
          </w:p>
        </w:tc>
        <w:tc>
          <w:tcPr>
            <w:tcW w:w="4535" w:type="dxa"/>
            <w:vAlign w:val="center"/>
          </w:tcPr>
          <w:p w14:paraId="3C7916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patch/kernel/archive/sm8550-6.18/0201_arm64--dts--qcom--Add-AYN-Odin2.patch</w:t>
            </w:r>
          </w:p>
        </w:tc>
      </w:tr>
      <w:tr w14:paraId="72D48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25CD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config/kernel/linux-uefidt-edge.config</w:t>
            </w:r>
          </w:p>
        </w:tc>
        <w:tc>
          <w:tcPr>
            <w:tcW w:w="4535" w:type="dxa"/>
            <w:vAlign w:val="center"/>
          </w:tcPr>
          <w:p w14:paraId="6D1230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patch/kernel/archive/sm8550-6.18/0202_arm64--dts--qcom--Add-AYN-Odin2-Mini.patch</w:t>
            </w:r>
          </w:p>
        </w:tc>
      </w:tr>
      <w:tr w14:paraId="70B4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E039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config/kernel/linux-virtual-current.config</w:t>
            </w:r>
          </w:p>
        </w:tc>
        <w:tc>
          <w:tcPr>
            <w:tcW w:w="4535" w:type="dxa"/>
            <w:vAlign w:val="center"/>
          </w:tcPr>
          <w:p w14:paraId="35BE68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patch/kernel/archive/sm8550-6.18/0203_arm64--dts--qcom--Add-AYN-Odin2-Portal.patch</w:t>
            </w:r>
          </w:p>
        </w:tc>
      </w:tr>
      <w:tr w14:paraId="0872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BB06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config/kernel/linux-xpressreal-t3-6.6.config</w:t>
            </w:r>
          </w:p>
        </w:tc>
        <w:tc>
          <w:tcPr>
            <w:tcW w:w="4535" w:type="dxa"/>
            <w:vAlign w:val="center"/>
          </w:tcPr>
          <w:p w14:paraId="31D789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patch/kernel/archive/sm8550-6.18/0204_arm64--dts--qcom--Add-AYN-Thor.patch</w:t>
            </w:r>
          </w:p>
        </w:tc>
      </w:tr>
      <w:tr w14:paraId="7DBFA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B2CD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config/kernel/linux-zynq-legacy.config</w:t>
            </w:r>
          </w:p>
        </w:tc>
        <w:tc>
          <w:tcPr>
            <w:tcW w:w="4535" w:type="dxa"/>
            <w:vAlign w:val="center"/>
          </w:tcPr>
          <w:p w14:paraId="416654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patch/kernel/archive/sm8550-6.18/0210_arm64--dts--qcom--Add-AYANEO-Pocket-Common.patch</w:t>
            </w:r>
          </w:p>
        </w:tc>
      </w:tr>
      <w:tr w14:paraId="44B37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8BF9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config/optional/architectures/amd64/_config/cli/bookworm</w:t>
            </w:r>
          </w:p>
        </w:tc>
        <w:tc>
          <w:tcPr>
            <w:tcW w:w="4535" w:type="dxa"/>
            <w:vAlign w:val="center"/>
          </w:tcPr>
          <w:p w14:paraId="5A92DB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patch/kernel/archive/sm8550-6.18/0211_arm64--dts--qcom--Add-AYANEO-Pocket-ACE.patch</w:t>
            </w:r>
          </w:p>
        </w:tc>
      </w:tr>
      <w:tr w14:paraId="55F38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4EB8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config/optional/architectures/amd64/_config/cli/bullseye</w:t>
            </w:r>
          </w:p>
        </w:tc>
        <w:tc>
          <w:tcPr>
            <w:tcW w:w="4535" w:type="dxa"/>
            <w:vAlign w:val="center"/>
          </w:tcPr>
          <w:p w14:paraId="6F1403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patch/kernel/archive/sm8550-6.18/0212_arm64--dts--qcom--Add-AYANEO-Pocket-DMG.patch</w:t>
            </w:r>
          </w:p>
        </w:tc>
      </w:tr>
      <w:tr w14:paraId="75615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971D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config/optional/architectures/amd64/_config/cli/jammy</w:t>
            </w:r>
          </w:p>
        </w:tc>
        <w:tc>
          <w:tcPr>
            <w:tcW w:w="4535" w:type="dxa"/>
            <w:vAlign w:val="center"/>
          </w:tcPr>
          <w:p w14:paraId="6C5245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patch/kernel/archive/sm8550-6.18/0213_arm64--dts--qcom--Add-AYANEO-Pocket-EVO.patch</w:t>
            </w:r>
          </w:p>
        </w:tc>
      </w:tr>
      <w:tr w14:paraId="7C7CC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63F3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config/optional/architectures/amd64/_config/cli/noble</w:t>
            </w:r>
          </w:p>
        </w:tc>
        <w:tc>
          <w:tcPr>
            <w:tcW w:w="4535" w:type="dxa"/>
            <w:vAlign w:val="center"/>
          </w:tcPr>
          <w:p w14:paraId="6F67D5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patch/kernel/archive/sm8550-6.18/0214_arm64--dts--qcom--Add-AYANEO-Pocket-DS.patch</w:t>
            </w:r>
          </w:p>
        </w:tc>
      </w:tr>
      <w:tr w14:paraId="61843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D8B6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config/optional/architectures/amd64/_config/cli/oracular</w:t>
            </w:r>
          </w:p>
        </w:tc>
        <w:tc>
          <w:tcPr>
            <w:tcW w:w="4535" w:type="dxa"/>
            <w:vAlign w:val="center"/>
          </w:tcPr>
          <w:p w14:paraId="0CDE6F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patch/kernel/archive/sm8550-6.18/0500-ROCKNIX-set-boot-fanspeed.patch</w:t>
            </w:r>
          </w:p>
        </w:tc>
      </w:tr>
      <w:tr w14:paraId="779D8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7183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config/optional/architectures/amd64/_config/cli/sid/main/packages</w:t>
            </w:r>
          </w:p>
        </w:tc>
        <w:tc>
          <w:tcPr>
            <w:tcW w:w="4535" w:type="dxa"/>
            <w:vAlign w:val="center"/>
          </w:tcPr>
          <w:p w14:paraId="7A0967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patch/kernel/archive/sm8550-6.18/0501-ROCKNIX-fix-wifi-and-bt-mac.patch</w:t>
            </w:r>
          </w:p>
        </w:tc>
      </w:tr>
      <w:tr w14:paraId="2597F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855D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config/optional/architectures/amd64/_config/cli/sid/main/packages.additional</w:t>
            </w:r>
          </w:p>
        </w:tc>
        <w:tc>
          <w:tcPr>
            <w:tcW w:w="4535" w:type="dxa"/>
            <w:vAlign w:val="center"/>
          </w:tcPr>
          <w:p w14:paraId="733B0C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patch/kernel/archive/sm8550-6.18/0503-ROCKNIX-battery-name.patch</w:t>
            </w:r>
          </w:p>
        </w:tc>
      </w:tr>
      <w:tr w14:paraId="7DAE4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61BD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config/optional/architectures/amd64/_config/cli/trixie/main/packages</w:t>
            </w:r>
          </w:p>
        </w:tc>
        <w:tc>
          <w:tcPr>
            <w:tcW w:w="4535" w:type="dxa"/>
            <w:vAlign w:val="center"/>
          </w:tcPr>
          <w:p w14:paraId="73A64D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patch/kernel/archive/sm8550-6.18/0901-ath12k-fix-single-pdev-regulatory-frequency-range-up.patch</w:t>
            </w:r>
          </w:p>
        </w:tc>
      </w:tr>
      <w:tr w14:paraId="1950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BB8B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config/optional/architectures/amd64/_config/cli/trixie/main/packages.additional</w:t>
            </w:r>
          </w:p>
        </w:tc>
        <w:tc>
          <w:tcPr>
            <w:tcW w:w="4535" w:type="dxa"/>
            <w:vAlign w:val="center"/>
          </w:tcPr>
          <w:p w14:paraId="260E17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patch/kernel/archive/sm8550-6.18/9999-allow-aarch64-to-perform-32bit-syscalls.patch</w:t>
            </w:r>
          </w:p>
        </w:tc>
      </w:tr>
      <w:tr w14:paraId="5E3FB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34D8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config/optional/architectures/amd64/_config/desktop/bookworm</w:t>
            </w:r>
          </w:p>
        </w:tc>
        <w:tc>
          <w:tcPr>
            <w:tcW w:w="4535" w:type="dxa"/>
            <w:vAlign w:val="center"/>
          </w:tcPr>
          <w:p w14:paraId="1DBADB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patch/kernel/archive/sm8550-6.18/v5_20251120_quic_utiwari_crypto_qce_add_runtime_pm_and_interconnect_bandwidth_scaling_support.patch</w:t>
            </w:r>
          </w:p>
        </w:tc>
      </w:tr>
      <w:tr w14:paraId="20AEA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B723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config/optional/architectures/amd64/_config/desktop/common/appgroups/browsers/packages</w:t>
            </w:r>
          </w:p>
        </w:tc>
        <w:tc>
          <w:tcPr>
            <w:tcW w:w="4535" w:type="dxa"/>
            <w:vAlign w:val="center"/>
          </w:tcPr>
          <w:p w14:paraId="4464DE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patch/kernel/archive/sm8550-7.0/0001-msm-adreno-enable-A32.patch</w:t>
            </w:r>
          </w:p>
        </w:tc>
      </w:tr>
      <w:tr w14:paraId="5E501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35C2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config/optional/architectures/amd64/_config/desktop/common/appgroups/browsers/sources/apt/google-chrome.gpg</w:t>
            </w:r>
          </w:p>
        </w:tc>
        <w:tc>
          <w:tcPr>
            <w:tcW w:w="4535" w:type="dxa"/>
            <w:vAlign w:val="center"/>
          </w:tcPr>
          <w:p w14:paraId="0154AD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patch/kernel/archive/sm8550-7.0/0002-qcom-dispcc-sm8550-Fix-disp_cc_mdss_mdp_clk_src.patch</w:t>
            </w:r>
          </w:p>
        </w:tc>
      </w:tr>
      <w:tr w14:paraId="69597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DC2D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config/optional/architectures/amd64/_config/desktop/common/appgroups/browsers/sources/apt/google-chrome.source</w:t>
            </w:r>
          </w:p>
        </w:tc>
        <w:tc>
          <w:tcPr>
            <w:tcW w:w="4535" w:type="dxa"/>
            <w:vAlign w:val="center"/>
          </w:tcPr>
          <w:p w14:paraId="35ECBC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patch/kernel/archive/sm8550-7.0/0003-input-rmi4-add-reset-gpio.patch</w:t>
            </w:r>
          </w:p>
        </w:tc>
      </w:tr>
      <w:tr w14:paraId="35EBA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5F94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config/optional/architectures/amd64/_config/desktop/common/appgroups/chat/packages</w:t>
            </w:r>
          </w:p>
        </w:tc>
        <w:tc>
          <w:tcPr>
            <w:tcW w:w="4535" w:type="dxa"/>
            <w:vAlign w:val="center"/>
          </w:tcPr>
          <w:p w14:paraId="067581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patch/kernel/archive/sm8550-7.0/0004-input-Add-driver-for-RSInput-Gamepad.patch</w:t>
            </w:r>
          </w:p>
        </w:tc>
      </w:tr>
      <w:tr w14:paraId="7F75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667A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config/optional/architectures/amd64/_config/desktop/common/appgroups/chat/sources/apt/discord.gpg</w:t>
            </w:r>
          </w:p>
        </w:tc>
        <w:tc>
          <w:tcPr>
            <w:tcW w:w="4535" w:type="dxa"/>
            <w:vAlign w:val="center"/>
          </w:tcPr>
          <w:p w14:paraId="255F80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patch/kernel/archive/sm8550-7.0/0005-leds-Add-driver-for-HEROIC-HTR3212.patch</w:t>
            </w:r>
          </w:p>
        </w:tc>
      </w:tr>
      <w:tr w14:paraId="6B4BE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235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config/optional/architectures/amd64/_config/desktop/common/appgroups/chat/sources/apt/discord.source</w:t>
            </w:r>
          </w:p>
        </w:tc>
        <w:tc>
          <w:tcPr>
            <w:tcW w:w="4535" w:type="dxa"/>
            <w:vAlign w:val="center"/>
          </w:tcPr>
          <w:p w14:paraId="378EEA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patch/kernel/archive/sm8550-7.0/0006-ASoC-qcom-sc8280xp-Add-support-for-Primary-and-Secon.patch</w:t>
            </w:r>
          </w:p>
        </w:tc>
      </w:tr>
      <w:tr w14:paraId="1443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B6D9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config/optional/architectures/amd64/_config/desktop/common/appgroups/email/packages</w:t>
            </w:r>
          </w:p>
        </w:tc>
        <w:tc>
          <w:tcPr>
            <w:tcW w:w="4535" w:type="dxa"/>
            <w:vAlign w:val="center"/>
          </w:tcPr>
          <w:p w14:paraId="06129E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patch/kernel/archive/sm8550-7.0/0007-mmc-sdhci-msm-Toggle-the-FIFO-write-clock-after-unga.patch</w:t>
            </w:r>
          </w:p>
        </w:tc>
      </w:tr>
      <w:tr w14:paraId="5643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05B0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config/optional/architectures/amd64/_config/desktop/common/appgroups/programming/packages</w:t>
            </w:r>
          </w:p>
        </w:tc>
        <w:tc>
          <w:tcPr>
            <w:tcW w:w="4535" w:type="dxa"/>
            <w:vAlign w:val="center"/>
          </w:tcPr>
          <w:p w14:paraId="1C5640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patch/kernel/archive/sm8550-7.0/0008-ASoC-codecs-aw88166-AYN-Products-Specific-modificati.patch</w:t>
            </w:r>
          </w:p>
        </w:tc>
      </w:tr>
      <w:tr w14:paraId="23271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6F52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config/optional/architectures/amd64/_config/desktop/common/appgroups/programming/sources/apt/vscode.gpg</w:t>
            </w:r>
          </w:p>
        </w:tc>
        <w:tc>
          <w:tcPr>
            <w:tcW w:w="4535" w:type="dxa"/>
            <w:vAlign w:val="center"/>
          </w:tcPr>
          <w:p w14:paraId="0CCC96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patch/kernel/archive/sm8550-7.0/0009-arm64-dts-qcom-Added-pmk8550_pwm.patch</w:t>
            </w:r>
          </w:p>
        </w:tc>
      </w:tr>
      <w:tr w14:paraId="1C1CA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58A5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config/optional/architectures/amd64/_config/desktop/common/appgroups/programming/sources/apt/vscode.source</w:t>
            </w:r>
          </w:p>
        </w:tc>
        <w:tc>
          <w:tcPr>
            <w:tcW w:w="4535" w:type="dxa"/>
            <w:vAlign w:val="center"/>
          </w:tcPr>
          <w:p w14:paraId="67F89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patch/kernel/archive/sm8550-7.0/0010-gpu-panel-add-Pocket-ACE-panel-driver.patch</w:t>
            </w:r>
          </w:p>
        </w:tc>
      </w:tr>
      <w:tr w14:paraId="27B7C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ABF3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config/optional/architectures/amd64/_config/desktop/jammy</w:t>
            </w:r>
          </w:p>
        </w:tc>
        <w:tc>
          <w:tcPr>
            <w:tcW w:w="4535" w:type="dxa"/>
            <w:vAlign w:val="center"/>
          </w:tcPr>
          <w:p w14:paraId="515F0E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patch/kernel/archive/sm8550-7.0/0011-input-touchscreen-porting-downstream-hynitron-driver.patch</w:t>
            </w:r>
          </w:p>
        </w:tc>
      </w:tr>
      <w:tr w14:paraId="5E0B3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0401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config/optional/architectures/amd64/_config/desktop/noble</w:t>
            </w:r>
          </w:p>
        </w:tc>
        <w:tc>
          <w:tcPr>
            <w:tcW w:w="4535" w:type="dxa"/>
            <w:vAlign w:val="center"/>
          </w:tcPr>
          <w:p w14:paraId="082FF2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patch/kernel/archive/sm8550-7.0/0012-qcom_battmgr-Set-battery-name.patch</w:t>
            </w:r>
          </w:p>
        </w:tc>
      </w:tr>
      <w:tr w14:paraId="2D9D4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2A6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config/optional/architectures/amd64/_config/desktop/sid</w:t>
            </w:r>
          </w:p>
        </w:tc>
        <w:tc>
          <w:tcPr>
            <w:tcW w:w="4535" w:type="dxa"/>
            <w:vAlign w:val="center"/>
          </w:tcPr>
          <w:p w14:paraId="4C64C4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patch/kernel/archive/sm8550-7.0/0013-Input-edt-ft5x06-add-no_regmap_bulk_read-option.patch</w:t>
            </w:r>
          </w:p>
        </w:tc>
      </w:tr>
      <w:tr w14:paraId="68DE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A92E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config/optional/architectures/amd64/_config/desktop/trixie/appgroups/browsers/packages</w:t>
            </w:r>
          </w:p>
        </w:tc>
        <w:tc>
          <w:tcPr>
            <w:tcW w:w="4535" w:type="dxa"/>
            <w:vAlign w:val="center"/>
          </w:tcPr>
          <w:p w14:paraId="244358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patch/kernel/archive/sm8550-7.0/0014-pwm-Add-SI-EN-SN3112-PWM-support.patch</w:t>
            </w:r>
          </w:p>
        </w:tc>
      </w:tr>
      <w:tr w14:paraId="3B7AD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6268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config/optional/architectures/amd64/_config/desktop/trixie/appgroups/browsers/sources/apt/google-chrome.gpg</w:t>
            </w:r>
          </w:p>
        </w:tc>
        <w:tc>
          <w:tcPr>
            <w:tcW w:w="4535" w:type="dxa"/>
            <w:vAlign w:val="center"/>
          </w:tcPr>
          <w:p w14:paraId="3FD3F7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patch/kernel/archive/sm8550-7.0/0015-drm-panel-Add-WIP-panel-driver-for-AYN-Odin-2.patch</w:t>
            </w:r>
          </w:p>
        </w:tc>
      </w:tr>
      <w:tr w14:paraId="13016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3D77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config/optional/architectures/amd64/_config/desktop/trixie/appgroups/browsers/sources/apt/google-chrome.source</w:t>
            </w:r>
          </w:p>
        </w:tc>
        <w:tc>
          <w:tcPr>
            <w:tcW w:w="4535" w:type="dxa"/>
            <w:vAlign w:val="center"/>
          </w:tcPr>
          <w:p w14:paraId="7C7E2F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patch/kernel/archive/sm8550-7.0/0016-drm-panel-Add-panel-driver-for-Xm-Plus-XM91080G-base.patch</w:t>
            </w:r>
          </w:p>
        </w:tc>
      </w:tr>
      <w:tr w14:paraId="697A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A1BB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config/optional/architectures/amd64/_config/desktop/trixie/appgroups/programming/packages</w:t>
            </w:r>
          </w:p>
        </w:tc>
        <w:tc>
          <w:tcPr>
            <w:tcW w:w="4535" w:type="dxa"/>
            <w:vAlign w:val="center"/>
          </w:tcPr>
          <w:p w14:paraId="31DD0A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patch/kernel/archive/sm8550-7.0/0017-drm-panel-Add-panel-driver-for-Chipone-ICNA35XX-base.patch</w:t>
            </w:r>
          </w:p>
        </w:tc>
      </w:tr>
      <w:tr w14:paraId="4BA39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EA6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config/optional/architectures/amd64/_config/desktop/trixie/appgroups/programming/sources/apt/vscode.gpg</w:t>
            </w:r>
          </w:p>
        </w:tc>
        <w:tc>
          <w:tcPr>
            <w:tcW w:w="4535" w:type="dxa"/>
            <w:vAlign w:val="center"/>
          </w:tcPr>
          <w:p w14:paraId="4D40F6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patch/kernel/archive/sm8550-7.0/0018-drm-panel-Add-panel-driver-for-DDIC-CH13726A-based-p.patch</w:t>
            </w:r>
          </w:p>
        </w:tc>
      </w:tr>
      <w:tr w14:paraId="30A4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39DE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config/optional/architectures/amd64/_config/desktop/trixie/appgroups/programming/sources/apt/vscode.source</w:t>
            </w:r>
          </w:p>
        </w:tc>
        <w:tc>
          <w:tcPr>
            <w:tcW w:w="4535" w:type="dxa"/>
            <w:vAlign w:val="center"/>
          </w:tcPr>
          <w:p w14:paraId="5DD6E5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patch/kernel/archive/sm8550-7.0/0019-backlight-odin2mini-backlight-Add-support-for-AYN-Od.patch</w:t>
            </w:r>
          </w:p>
        </w:tc>
      </w:tr>
      <w:tr w14:paraId="49636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A6FF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config/optional/architectures/amd64/_config/desktop/trixie/environments/_all_environments/sources/apt/nvidia-drivers.gpg</w:t>
            </w:r>
          </w:p>
        </w:tc>
        <w:tc>
          <w:tcPr>
            <w:tcW w:w="4535" w:type="dxa"/>
            <w:vAlign w:val="center"/>
          </w:tcPr>
          <w:p w14:paraId="32C33F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patch/kernel/archive/sm8550-7.0/0020-Input-hynitron_cstxxx-specific-patch-for-Odin2-Mini.patch</w:t>
            </w:r>
          </w:p>
        </w:tc>
      </w:tr>
      <w:tr w14:paraId="0BDF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4DD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config/optional/architectures/amd64/_config/desktop/trixie/environments/_all_environments/sources/apt/nvidia-drivers.source</w:t>
            </w:r>
          </w:p>
        </w:tc>
        <w:tc>
          <w:tcPr>
            <w:tcW w:w="4535" w:type="dxa"/>
            <w:vAlign w:val="center"/>
          </w:tcPr>
          <w:p w14:paraId="49DAB3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patch/kernel/archive/sm8550-7.0/0021-Add-Silergy-SY7758-backlight-driver.patch</w:t>
            </w:r>
          </w:p>
        </w:tc>
      </w:tr>
      <w:tr w14:paraId="15985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3ED4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config/optional/architectures/arm64/_config/cli/bookworm</w:t>
            </w:r>
          </w:p>
        </w:tc>
        <w:tc>
          <w:tcPr>
            <w:tcW w:w="4535" w:type="dxa"/>
            <w:vAlign w:val="center"/>
          </w:tcPr>
          <w:p w14:paraId="73D46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patch/kernel/archive/sm8550-7.0/0022-regulator-add-sgm3804-i2c-regulator-for-panel-power-.patch</w:t>
            </w:r>
          </w:p>
        </w:tc>
      </w:tr>
      <w:tr w14:paraId="2CD97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5791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config/optional/architectures/arm64/_config/cli/bullseye</w:t>
            </w:r>
          </w:p>
        </w:tc>
        <w:tc>
          <w:tcPr>
            <w:tcW w:w="4535" w:type="dxa"/>
            <w:vAlign w:val="center"/>
          </w:tcPr>
          <w:p w14:paraId="6B9A2F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patch/kernel/archive/sm8550-7.0/0023-input-RSInput-Add-regulator.patch</w:t>
            </w:r>
          </w:p>
        </w:tc>
      </w:tr>
      <w:tr w14:paraId="5029C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F7D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config/optional/architectures/arm64/_config/cli/buster</w:t>
            </w:r>
          </w:p>
        </w:tc>
        <w:tc>
          <w:tcPr>
            <w:tcW w:w="4535" w:type="dxa"/>
            <w:vAlign w:val="center"/>
          </w:tcPr>
          <w:p w14:paraId="2738BD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patch/kernel/archive/sm8550-7.0/0024-drm-msm-remove-DRIVER_SYNCOBJ_TIMELINE.patch</w:t>
            </w:r>
          </w:p>
        </w:tc>
      </w:tr>
      <w:tr w14:paraId="7E11C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ED0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config/optional/architectures/arm64/_config/cli/jammy</w:t>
            </w:r>
          </w:p>
        </w:tc>
        <w:tc>
          <w:tcPr>
            <w:tcW w:w="4535" w:type="dxa"/>
            <w:vAlign w:val="center"/>
          </w:tcPr>
          <w:p w14:paraId="1192CC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patch/kernel/archive/sm8550-7.0/0025-HACK-fix-usb-boot-hang.patch</w:t>
            </w:r>
          </w:p>
        </w:tc>
      </w:tr>
      <w:tr w14:paraId="20073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0D0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config/optional/architectures/arm64/_config/cli/noble</w:t>
            </w:r>
          </w:p>
        </w:tc>
        <w:tc>
          <w:tcPr>
            <w:tcW w:w="4535" w:type="dxa"/>
            <w:vAlign w:val="center"/>
          </w:tcPr>
          <w:p w14:paraId="5BA243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patch/kernel/archive/sm8550-7.0/0026-SM8550-Fix-L2-cache-for-CPU2-and-add-cache-sizes.patch</w:t>
            </w:r>
          </w:p>
        </w:tc>
      </w:tr>
      <w:tr w14:paraId="549B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727D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config/optional/architectures/arm64/_config/cli/oracular</w:t>
            </w:r>
          </w:p>
        </w:tc>
        <w:tc>
          <w:tcPr>
            <w:tcW w:w="4535" w:type="dxa"/>
            <w:vAlign w:val="center"/>
          </w:tcPr>
          <w:p w14:paraId="616776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patch/kernel/archive/sm8550-7.0/0027-SM8550-Add-DDR-LLCC-L3-CPU-bandwidth-scaling.patch</w:t>
            </w:r>
          </w:p>
        </w:tc>
      </w:tr>
      <w:tr w14:paraId="058BA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2C08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config/optional/architectures/arm64/_config/cli/plucky</w:t>
            </w:r>
          </w:p>
        </w:tc>
        <w:tc>
          <w:tcPr>
            <w:tcW w:w="4535" w:type="dxa"/>
            <w:vAlign w:val="center"/>
          </w:tcPr>
          <w:p w14:paraId="6EBF7B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patch/kernel/archive/sm8550-7.0/0028-arm64-dts-qcom-sm8550-Update-EAS-properties.patch</w:t>
            </w:r>
          </w:p>
        </w:tc>
      </w:tr>
      <w:tr w14:paraId="0160E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9A2F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config/optional/architectures/arm64/_config/cli/questing</w:t>
            </w:r>
          </w:p>
        </w:tc>
        <w:tc>
          <w:tcPr>
            <w:tcW w:w="4535" w:type="dxa"/>
            <w:vAlign w:val="center"/>
          </w:tcPr>
          <w:p w14:paraId="11805F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patch/kernel/archive/sm8550-7.0/0029-arm64-dts-qcom-sm8550-add-UART15.patch</w:t>
            </w:r>
          </w:p>
        </w:tc>
      </w:tr>
      <w:tr w14:paraId="5F4CC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B74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config/optional/architectures/arm64/_config/cli/resolute</w:t>
            </w:r>
          </w:p>
        </w:tc>
        <w:tc>
          <w:tcPr>
            <w:tcW w:w="4535" w:type="dxa"/>
            <w:vAlign w:val="center"/>
          </w:tcPr>
          <w:p w14:paraId="685540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patch/kernel/archive/sm8550-7.0/0030-drm-panel-Add-Retroid-Pocket-6-panel.patch</w:t>
            </w:r>
          </w:p>
        </w:tc>
      </w:tr>
      <w:tr w14:paraId="3FF3C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1601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config/optional/architectures/arm64/_config/cli/sid/main/packages</w:t>
            </w:r>
          </w:p>
        </w:tc>
        <w:tc>
          <w:tcPr>
            <w:tcW w:w="4535" w:type="dxa"/>
            <w:vAlign w:val="center"/>
          </w:tcPr>
          <w:p w14:paraId="703F9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patch/kernel/archive/sm8550-7.0/0031-arm64-dts-qcom-sm8550-Describe-GPU_CC-power-plumbing.patch</w:t>
            </w:r>
          </w:p>
        </w:tc>
      </w:tr>
      <w:tr w14:paraId="2800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C463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config/optional/architectures/arm64/_config/cli/sid/main/packages.additional</w:t>
            </w:r>
          </w:p>
        </w:tc>
        <w:tc>
          <w:tcPr>
            <w:tcW w:w="4535" w:type="dxa"/>
            <w:vAlign w:val="center"/>
          </w:tcPr>
          <w:p w14:paraId="4F483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patch/kernel/archive/sm8550-7.0/0032-interconnect-qcom-sm8550-Enable-QoS-configuration.patch</w:t>
            </w:r>
          </w:p>
        </w:tc>
      </w:tr>
      <w:tr w14:paraId="2CA70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E63C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config/optional/architectures/arm64/_config/cli/trixie/main/packages</w:t>
            </w:r>
          </w:p>
        </w:tc>
        <w:tc>
          <w:tcPr>
            <w:tcW w:w="4535" w:type="dxa"/>
            <w:vAlign w:val="center"/>
          </w:tcPr>
          <w:p w14:paraId="7327E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patch/kernel/archive/sm8550-7.0/0033-dts-qcom-sm8550-add-opp-acd-level.patch</w:t>
            </w:r>
          </w:p>
        </w:tc>
      </w:tr>
      <w:tr w14:paraId="45B1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F752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config/optional/architectures/arm64/_config/cli/trixie/main/packages.additional</w:t>
            </w:r>
          </w:p>
        </w:tc>
        <w:tc>
          <w:tcPr>
            <w:tcW w:w="4535" w:type="dxa"/>
            <w:vAlign w:val="center"/>
          </w:tcPr>
          <w:p w14:paraId="3D3ABB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patch/kernel/archive/sm8550-7.0/0034-arm64-dts-qcom-Add-AYN-QCS8550-Common.patch</w:t>
            </w:r>
          </w:p>
        </w:tc>
      </w:tr>
      <w:tr w14:paraId="7BE4F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55B7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config/optional/architectures/arm64/_config/desktop/bookworm</w:t>
            </w:r>
          </w:p>
        </w:tc>
        <w:tc>
          <w:tcPr>
            <w:tcW w:w="4535" w:type="dxa"/>
            <w:vAlign w:val="center"/>
          </w:tcPr>
          <w:p w14:paraId="31C2D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patch/kernel/archive/sm8550-7.0/0035-arm64-dts-qcom-Add-AYN-Odin2.patch</w:t>
            </w:r>
          </w:p>
        </w:tc>
      </w:tr>
      <w:tr w14:paraId="4F0A7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8CAC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config/optional/architectures/arm64/_config/desktop/common/appgroups/email</w:t>
            </w:r>
          </w:p>
        </w:tc>
        <w:tc>
          <w:tcPr>
            <w:tcW w:w="4535" w:type="dxa"/>
            <w:vAlign w:val="center"/>
          </w:tcPr>
          <w:p w14:paraId="09026E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patch/kernel/archive/sm8550-7.0/0036-arm64-dts-qcom-Add-AYN-Odin2-Mini.patch</w:t>
            </w:r>
          </w:p>
        </w:tc>
      </w:tr>
      <w:tr w14:paraId="3F45A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F2D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config/optional/architectures/arm64/_config/desktop/common/appgroups/programming/packages</w:t>
            </w:r>
          </w:p>
        </w:tc>
        <w:tc>
          <w:tcPr>
            <w:tcW w:w="4535" w:type="dxa"/>
            <w:vAlign w:val="center"/>
          </w:tcPr>
          <w:p w14:paraId="47CE4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patch/kernel/archive/sm8550-7.0/0037-arm64-dts-qcom-Add-AYN-Odin2-Portal.patch</w:t>
            </w:r>
          </w:p>
        </w:tc>
      </w:tr>
      <w:tr w14:paraId="27375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CFE2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config/optional/architectures/arm64/_config/desktop/common/appgroups/programming/sources/apt/vscode.gpg</w:t>
            </w:r>
          </w:p>
        </w:tc>
        <w:tc>
          <w:tcPr>
            <w:tcW w:w="4535" w:type="dxa"/>
            <w:vAlign w:val="center"/>
          </w:tcPr>
          <w:p w14:paraId="4BCF00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patch/kernel/archive/sm8550-7.0/0038-arm64-dts-qcom-Add-AYN-Thor.patch</w:t>
            </w:r>
          </w:p>
        </w:tc>
      </w:tr>
      <w:tr w14:paraId="3EF9A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70C7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config/optional/architectures/arm64/_config/desktop/common/appgroups/programming/sources/apt/vscode.source</w:t>
            </w:r>
          </w:p>
        </w:tc>
        <w:tc>
          <w:tcPr>
            <w:tcW w:w="4535" w:type="dxa"/>
            <w:vAlign w:val="center"/>
          </w:tcPr>
          <w:p w14:paraId="653BD0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patch/kernel/archive/sm8550-7.0/0039-ROCKNIX-set-boot-fanspeed.patch</w:t>
            </w:r>
          </w:p>
        </w:tc>
      </w:tr>
      <w:tr w14:paraId="49A0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8AFB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config/optional/architectures/arm64/_config/desktop/common/main/packages</w:t>
            </w:r>
          </w:p>
        </w:tc>
        <w:tc>
          <w:tcPr>
            <w:tcW w:w="4535" w:type="dxa"/>
            <w:vAlign w:val="center"/>
          </w:tcPr>
          <w:p w14:paraId="376356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patch/kernel/archive/sm8550-7.0/0040-drivers-use-soc-serial-for-wifi-and-bluetooth.patch</w:t>
            </w:r>
          </w:p>
        </w:tc>
      </w:tr>
      <w:tr w14:paraId="5718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B45D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config/optional/architectures/arm64/_config/desktop/common/main/sources/apt/box64.gpg</w:t>
            </w:r>
          </w:p>
        </w:tc>
        <w:tc>
          <w:tcPr>
            <w:tcW w:w="4535" w:type="dxa"/>
            <w:vAlign w:val="center"/>
          </w:tcPr>
          <w:p w14:paraId="5D79D2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patch/kernel/archive/sm8550-7.0/0041-power-supply-rename-qcom-battmgr-sysfs.patch</w:t>
            </w:r>
          </w:p>
        </w:tc>
      </w:tr>
      <w:tr w14:paraId="128D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C9F5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config/optional/architectures/arm64/_config/desktop/common/main/sources/apt/box64.source</w:t>
            </w:r>
          </w:p>
        </w:tc>
        <w:tc>
          <w:tcPr>
            <w:tcW w:w="4535" w:type="dxa"/>
            <w:vAlign w:val="center"/>
          </w:tcPr>
          <w:p w14:paraId="5FD111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patch/kernel/archive/sm8550-7.0/0042-Enable-64-bit-processes-to-use-compat-input-syscalls.patch</w:t>
            </w:r>
          </w:p>
        </w:tc>
      </w:tr>
      <w:tr w14:paraId="52D67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1144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config/optional/architectures/arm64/_config/desktop/jammy</w:t>
            </w:r>
          </w:p>
        </w:tc>
        <w:tc>
          <w:tcPr>
            <w:tcW w:w="4535" w:type="dxa"/>
            <w:vAlign w:val="center"/>
          </w:tcPr>
          <w:p w14:paraId="0C1802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patch/kernel/archive/sm8550-7.0/0049-crypto-qce-Add-runtime-PM-and-interconnect-bandwidth.patch</w:t>
            </w:r>
          </w:p>
        </w:tc>
      </w:tr>
      <w:tr w14:paraId="2A045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C03A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config/optional/architectures/arm64/_config/desktop/noble</w:t>
            </w:r>
          </w:p>
        </w:tc>
        <w:tc>
          <w:tcPr>
            <w:tcW w:w="4535" w:type="dxa"/>
            <w:vAlign w:val="center"/>
          </w:tcPr>
          <w:p w14:paraId="294B27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patch/kernel/archive/sm8550-7.2/0000.patching_config.yaml</w:t>
            </w:r>
          </w:p>
        </w:tc>
      </w:tr>
      <w:tr w14:paraId="5DC04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0153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config/optional/architectures/arm64/_config/desktop/sid</w:t>
            </w:r>
          </w:p>
        </w:tc>
        <w:tc>
          <w:tcPr>
            <w:tcW w:w="4535" w:type="dxa"/>
            <w:vAlign w:val="center"/>
          </w:tcPr>
          <w:p w14:paraId="0CAAF5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patch/kernel/archive/sm8550-7.2/0001-pcie-update-sm8550-dtsi.patch</w:t>
            </w:r>
          </w:p>
        </w:tc>
      </w:tr>
      <w:tr w14:paraId="6776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8C18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config/optional/architectures/arm64/_config/desktop/trixie/appgroups/programming/packages</w:t>
            </w:r>
          </w:p>
        </w:tc>
        <w:tc>
          <w:tcPr>
            <w:tcW w:w="4535" w:type="dxa"/>
            <w:vAlign w:val="center"/>
          </w:tcPr>
          <w:p w14:paraId="44CA59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patch/kernel/archive/sm8550-7.2/0002-qcom-dispcc-sm8550-Fix-disp_cc_mdss_mdp_clk_src.patch</w:t>
            </w:r>
          </w:p>
        </w:tc>
      </w:tr>
      <w:tr w14:paraId="30BFE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C03E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config/optional/architectures/arm64/_config/desktop/trixie/appgroups/programming/sources/apt/vscode.gpg</w:t>
            </w:r>
          </w:p>
        </w:tc>
        <w:tc>
          <w:tcPr>
            <w:tcW w:w="4535" w:type="dxa"/>
            <w:vAlign w:val="center"/>
          </w:tcPr>
          <w:p w14:paraId="4CBE9E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patch/kernel/archive/sm8550-7.2/0004-drm-msm-a6xx-Enable-IFPC-on-Adreno-740.patch</w:t>
            </w:r>
          </w:p>
        </w:tc>
      </w:tr>
      <w:tr w14:paraId="64377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197E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config/optional/architectures/arm64/_config/desktop/trixie/appgroups/programming/sources/apt/vscode.source</w:t>
            </w:r>
          </w:p>
        </w:tc>
        <w:tc>
          <w:tcPr>
            <w:tcW w:w="4535" w:type="dxa"/>
            <w:vAlign w:val="center"/>
          </w:tcPr>
          <w:p w14:paraId="5D6574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patch/kernel/archive/sm8550-7.2/0006-add-hw_params-callback-function-to-drm_connector_hdmi_audio_ops.patch</w:t>
            </w:r>
          </w:p>
        </w:tc>
      </w:tr>
      <w:tr w14:paraId="7271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0A89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config/optional/architectures/arm64/_config/desktop/trixie/main/packages</w:t>
            </w:r>
          </w:p>
        </w:tc>
        <w:tc>
          <w:tcPr>
            <w:tcW w:w="4535" w:type="dxa"/>
            <w:vAlign w:val="center"/>
          </w:tcPr>
          <w:p w14:paraId="5F2C17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patch/kernel/archive/sm8550-7.2/0015-touchscreen-edt-ft5x06-allow-to-override-input-name.patch</w:t>
            </w:r>
          </w:p>
        </w:tc>
      </w:tr>
      <w:tr w14:paraId="51EFB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BBB9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config/optional/architectures/arm64/_config/desktop/trixie/main/sources/apt/box64.gpg</w:t>
            </w:r>
          </w:p>
        </w:tc>
        <w:tc>
          <w:tcPr>
            <w:tcW w:w="4535" w:type="dxa"/>
            <w:vAlign w:val="center"/>
          </w:tcPr>
          <w:p w14:paraId="432392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patch/kernel/archive/sm8550-7.2/0030-input-rmi4-add-reset-gpio.patch</w:t>
            </w:r>
          </w:p>
        </w:tc>
      </w:tr>
      <w:tr w14:paraId="4861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C68E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config/optional/architectures/arm64/_config/desktop/trixie/main/sources/apt/box64.source</w:t>
            </w:r>
          </w:p>
        </w:tc>
        <w:tc>
          <w:tcPr>
            <w:tcW w:w="4535" w:type="dxa"/>
            <w:vAlign w:val="center"/>
          </w:tcPr>
          <w:p w14:paraId="008F39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patch/kernel/archive/sm8550-7.2/0031_input--Add-driver-for-RSInput-Gamepad.patch</w:t>
            </w:r>
          </w:p>
        </w:tc>
      </w:tr>
      <w:tr w14:paraId="0F834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529E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config/optional/architectures/armhf/_config/cli/bookworm</w:t>
            </w:r>
          </w:p>
        </w:tc>
        <w:tc>
          <w:tcPr>
            <w:tcW w:w="4535" w:type="dxa"/>
            <w:vAlign w:val="center"/>
          </w:tcPr>
          <w:p w14:paraId="747C37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patch/kernel/archive/sm8550-7.2/0032-rmi4-silence-spam-irq-errors.patch</w:t>
            </w:r>
          </w:p>
        </w:tc>
      </w:tr>
      <w:tr w14:paraId="396EA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445B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config/optional/architectures/armhf/_config/cli/bullseye</w:t>
            </w:r>
          </w:p>
        </w:tc>
        <w:tc>
          <w:tcPr>
            <w:tcW w:w="4535" w:type="dxa"/>
            <w:vAlign w:val="center"/>
          </w:tcPr>
          <w:p w14:paraId="1E7990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patch/kernel/archive/sm8550-7.2/0033_leds--Add-driver-for-HEROIC-HTR3212.patch</w:t>
            </w:r>
          </w:p>
        </w:tc>
      </w:tr>
      <w:tr w14:paraId="1A79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2D15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config/optional/architectures/armhf/_config/cli/buster</w:t>
            </w:r>
          </w:p>
        </w:tc>
        <w:tc>
          <w:tcPr>
            <w:tcW w:w="4535" w:type="dxa"/>
            <w:vAlign w:val="center"/>
          </w:tcPr>
          <w:p w14:paraId="20D99F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patch/kernel/archive/sm8550-7.2/0036_ASoC--qcom--sc8280xp-Add-support-for-Primary-I2S.patch</w:t>
            </w:r>
          </w:p>
        </w:tc>
      </w:tr>
      <w:tr w14:paraId="679DE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819F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config/optional/architectures/armhf/_config/cli/jammy</w:t>
            </w:r>
          </w:p>
        </w:tc>
        <w:tc>
          <w:tcPr>
            <w:tcW w:w="4535" w:type="dxa"/>
            <w:vAlign w:val="center"/>
          </w:tcPr>
          <w:p w14:paraId="5D535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patch/kernel/archive/sm8550-7.2/0047_ASoC--codecs--aw88166--AYN-Odin2-Specific-modifica.patch</w:t>
            </w:r>
          </w:p>
        </w:tc>
      </w:tr>
      <w:tr w14:paraId="2460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BF9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config/optional/architectures/armhf/_config/cli/noble/main/packages</w:t>
            </w:r>
          </w:p>
        </w:tc>
        <w:tc>
          <w:tcPr>
            <w:tcW w:w="4535" w:type="dxa"/>
            <w:vAlign w:val="center"/>
          </w:tcPr>
          <w:p w14:paraId="473BC0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patch/kernel/archive/sm8550-7.2/0051-gpu-panel-add-Pocket-ACE-panel-driver.patch</w:t>
            </w:r>
          </w:p>
        </w:tc>
      </w:tr>
      <w:tr w14:paraId="5C29B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6BDE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config/optional/architectures/armhf/_config/cli/noble/main/packages.additional</w:t>
            </w:r>
          </w:p>
        </w:tc>
        <w:tc>
          <w:tcPr>
            <w:tcW w:w="4535" w:type="dxa"/>
            <w:vAlign w:val="center"/>
          </w:tcPr>
          <w:p w14:paraId="2C450A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patch/kernel/archive/sm8550-7.2/0052-gpu-panel-add-Pocket-DMG-panel-driver.patch</w:t>
            </w:r>
          </w:p>
        </w:tc>
      </w:tr>
      <w:tr w14:paraId="33DDA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A905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config/optional/architectures/armhf/_config/cli/oracular</w:t>
            </w:r>
          </w:p>
        </w:tc>
        <w:tc>
          <w:tcPr>
            <w:tcW w:w="4535" w:type="dxa"/>
            <w:vAlign w:val="center"/>
          </w:tcPr>
          <w:p w14:paraId="085B89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patch/kernel/archive/sm8550-7.2/0053-add-hynitron-touchscreen.patch.disabled</w:t>
            </w:r>
          </w:p>
        </w:tc>
      </w:tr>
      <w:tr w14:paraId="44CE4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CB3E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config/optional/architectures/armhf/_config/cli/sid/main/packages</w:t>
            </w:r>
          </w:p>
        </w:tc>
        <w:tc>
          <w:tcPr>
            <w:tcW w:w="4535" w:type="dxa"/>
            <w:vAlign w:val="center"/>
          </w:tcPr>
          <w:p w14:paraId="1379CF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patch/kernel/archive/sm8550-7.2/0053-edt-ft5x06-add-no_regmap_bulk_read-option.patch</w:t>
            </w:r>
          </w:p>
        </w:tc>
      </w:tr>
      <w:tr w14:paraId="1CB1D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4ED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config/optional/architectures/armhf/_config/cli/sid/main/packages.additional</w:t>
            </w:r>
          </w:p>
        </w:tc>
        <w:tc>
          <w:tcPr>
            <w:tcW w:w="4535" w:type="dxa"/>
            <w:vAlign w:val="center"/>
          </w:tcPr>
          <w:p w14:paraId="71DD77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patch/kernel/archive/sm8550-7.2/0053-gpu-panel-st7703-add-Pocket-DS-lower-panel.patch</w:t>
            </w:r>
          </w:p>
        </w:tc>
      </w:tr>
      <w:tr w14:paraId="4A07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8E43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config/optional/architectures/armhf/_config/cli/trixie/main/packages</w:t>
            </w:r>
          </w:p>
        </w:tc>
        <w:tc>
          <w:tcPr>
            <w:tcW w:w="4535" w:type="dxa"/>
            <w:vAlign w:val="center"/>
          </w:tcPr>
          <w:p w14:paraId="62ED9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patch/kernel/archive/sm8550-7.2/0054-input-goodix-override-resolution-from-dt.patch</w:t>
            </w:r>
          </w:p>
        </w:tc>
      </w:tr>
      <w:tr w14:paraId="7B754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FEEB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config/optional/architectures/armhf/_config/cli/trixie/main/packages.additional</w:t>
            </w:r>
          </w:p>
        </w:tc>
        <w:tc>
          <w:tcPr>
            <w:tcW w:w="4535" w:type="dxa"/>
            <w:vAlign w:val="center"/>
          </w:tcPr>
          <w:p w14:paraId="3251CF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patch/kernel/archive/sm8550-7.2/0054_sn3112-pwm-driver.patch</w:t>
            </w:r>
          </w:p>
        </w:tc>
      </w:tr>
      <w:tr w14:paraId="782E5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9D43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config/optional/architectures/armhf/_config/desktop/_all_distributions/main/packages</w:t>
            </w:r>
          </w:p>
        </w:tc>
        <w:tc>
          <w:tcPr>
            <w:tcW w:w="4535" w:type="dxa"/>
            <w:vAlign w:val="center"/>
          </w:tcPr>
          <w:p w14:paraId="434636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patch/kernel/archive/sm8550-7.2/0055_Synaptics-TD4328-LCD-panel.patch</w:t>
            </w:r>
          </w:p>
        </w:tc>
      </w:tr>
      <w:tr w14:paraId="31B1E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2B6F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config/optional/architectures/armhf/_config/desktop/_all_distributions/main/sources/apt/box86.gpg</w:t>
            </w:r>
          </w:p>
        </w:tc>
        <w:tc>
          <w:tcPr>
            <w:tcW w:w="4535" w:type="dxa"/>
            <w:vAlign w:val="center"/>
          </w:tcPr>
          <w:p w14:paraId="591C19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patch/kernel/archive/sm8550-7.2/0056_Xm-Plus-XM91080G-panel.patch</w:t>
            </w:r>
          </w:p>
        </w:tc>
      </w:tr>
      <w:tr w14:paraId="084C2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025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config/optional/architectures/armhf/_config/desktop/_all_distributions/main/sources/apt/box86.source</w:t>
            </w:r>
          </w:p>
        </w:tc>
        <w:tc>
          <w:tcPr>
            <w:tcW w:w="4535" w:type="dxa"/>
            <w:vAlign w:val="center"/>
          </w:tcPr>
          <w:p w14:paraId="736B86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patch/kernel/archive/sm8550-7.2/0057_Chipone-ICNA35XX-panel.patch</w:t>
            </w:r>
          </w:p>
        </w:tc>
      </w:tr>
      <w:tr w14:paraId="49BFF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34F1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config/optional/architectures/loong64/_config/cli/sid/debootstrap/packages</w:t>
            </w:r>
          </w:p>
        </w:tc>
        <w:tc>
          <w:tcPr>
            <w:tcW w:w="4535" w:type="dxa"/>
            <w:vAlign w:val="center"/>
          </w:tcPr>
          <w:p w14:paraId="0DEFEA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patch/kernel/archive/sm8550-7.2/0057_DDIC-CH13726A-panel.patch</w:t>
            </w:r>
          </w:p>
        </w:tc>
      </w:tr>
      <w:tr w14:paraId="75D0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4CCD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config/optional/architectures/riscv64/_config/cli/sid/debootstrap/packages</w:t>
            </w:r>
          </w:p>
        </w:tc>
        <w:tc>
          <w:tcPr>
            <w:tcW w:w="4535" w:type="dxa"/>
            <w:vAlign w:val="center"/>
          </w:tcPr>
          <w:p w14:paraId="4B4CC8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patch/kernel/archive/sm8550-7.2/0058_AYN-Odin2-Mini--backlight.patch</w:t>
            </w:r>
          </w:p>
        </w:tc>
      </w:tr>
      <w:tr w14:paraId="714B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0769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config/optional/boards/aml-c400-plus/_packages/bsp-cli/boot/aml_autoscript</w:t>
            </w:r>
          </w:p>
        </w:tc>
        <w:tc>
          <w:tcPr>
            <w:tcW w:w="4535" w:type="dxa"/>
            <w:vAlign w:val="center"/>
          </w:tcPr>
          <w:p w14:paraId="005149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patch/kernel/archive/sm8550-7.2/0059_AYN-Odin2-Mini--hynitron--cstxxx.patch</w:t>
            </w:r>
          </w:p>
        </w:tc>
      </w:tr>
      <w:tr w14:paraId="39C94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46CA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config/optional/boards/aml-c400-plus/_packages/bsp-cli/boot/emmc_autoscript</w:t>
            </w:r>
          </w:p>
        </w:tc>
        <w:tc>
          <w:tcPr>
            <w:tcW w:w="4535" w:type="dxa"/>
            <w:vAlign w:val="center"/>
          </w:tcPr>
          <w:p w14:paraId="2E116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patch/kernel/archive/sm8550-7.2/0060-Add-Silergy-SY7758-backlight-driver.patch</w:t>
            </w:r>
          </w:p>
        </w:tc>
      </w:tr>
      <w:tr w14:paraId="1499D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C157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config/optional/boards/aml-c400-plus/_packages/bsp-cli/boot/extlinux/extlinux.conf.template</w:t>
            </w:r>
          </w:p>
        </w:tc>
        <w:tc>
          <w:tcPr>
            <w:tcW w:w="4535" w:type="dxa"/>
            <w:vAlign w:val="center"/>
          </w:tcPr>
          <w:p w14:paraId="1AF8AE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patch/kernel/archive/sm8550-7.2/0060-input-touchscreen-add-synaptics-dsx-driver.patch</w:t>
            </w:r>
          </w:p>
        </w:tc>
      </w:tr>
      <w:tr w14:paraId="77862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DE63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config/optional/boards/aml-c400-plus/_packages/bsp-cli/boot/s905_autoscript</w:t>
            </w:r>
          </w:p>
        </w:tc>
        <w:tc>
          <w:tcPr>
            <w:tcW w:w="4535" w:type="dxa"/>
            <w:vAlign w:val="center"/>
          </w:tcPr>
          <w:p w14:paraId="6E858E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patch/kernel/archive/sm8550-7.2/0060-input-touchscreen-add-synaptics-dsx-kconfig.patch</w:t>
            </w:r>
          </w:p>
        </w:tc>
      </w:tr>
      <w:tr w14:paraId="2B67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F523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config/optional/boards/aml-c400-plus/_packages/bsp-cli/root/fstab.template</w:t>
            </w:r>
          </w:p>
        </w:tc>
        <w:tc>
          <w:tcPr>
            <w:tcW w:w="4535" w:type="dxa"/>
            <w:vAlign w:val="center"/>
          </w:tcPr>
          <w:p w14:paraId="0E7EDE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patch/kernel/archive/sm8550-7.2/0062-gpu-drm-panel-add-wt0630-panel.patch</w:t>
            </w:r>
          </w:p>
        </w:tc>
      </w:tr>
      <w:tr w14:paraId="7E25C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5B39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config/optional/boards/aml-c400-plus/_packages/bsp-cli/root/install-aml.sh</w:t>
            </w:r>
          </w:p>
        </w:tc>
        <w:tc>
          <w:tcPr>
            <w:tcW w:w="4535" w:type="dxa"/>
            <w:vAlign w:val="center"/>
          </w:tcPr>
          <w:p w14:paraId="1157FE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patch/kernel/archive/sm8550-7.2/0063-gpu-drm-panel-add-wt0600-1k-panel.patch</w:t>
            </w:r>
          </w:p>
        </w:tc>
      </w:tr>
      <w:tr w14:paraId="107C2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30D8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config/optional/boards/aml-s9xx-box/_packages/bsp-cli/boot/aml_autoscript</w:t>
            </w:r>
          </w:p>
        </w:tc>
        <w:tc>
          <w:tcPr>
            <w:tcW w:w="4535" w:type="dxa"/>
            <w:vAlign w:val="center"/>
          </w:tcPr>
          <w:p w14:paraId="0CFDB6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patch/kernel/archive/sm8550-7.2/0064-gpu-drm-panel-add-ar16-4inch-panel.patch</w:t>
            </w:r>
          </w:p>
        </w:tc>
      </w:tr>
      <w:tr w14:paraId="74DC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E885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config/optional/boards/aml-s9xx-box/_packages/bsp-cli/boot/build-u-boot/readme.txt</w:t>
            </w:r>
          </w:p>
        </w:tc>
        <w:tc>
          <w:tcPr>
            <w:tcW w:w="4535" w:type="dxa"/>
            <w:vAlign w:val="center"/>
          </w:tcPr>
          <w:p w14:paraId="6B4A36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patch/kernel/archive/sm8550-7.2/0065-input-touchscreen-add-hynitron-cst66xx.patch</w:t>
            </w:r>
          </w:p>
        </w:tc>
      </w:tr>
      <w:tr w14:paraId="15F85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89B7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config/optional/boards/aml-s9xx-box/_packages/bsp-cli/boot/build-u-boot/u-boot-s905x-s912.patch</w:t>
            </w:r>
          </w:p>
        </w:tc>
        <w:tc>
          <w:tcPr>
            <w:tcW w:w="4535" w:type="dxa"/>
            <w:vAlign w:val="center"/>
          </w:tcPr>
          <w:p w14:paraId="5CBDEE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patch/kernel/archive/sm8550-7.2/0071-HACK-fix-usb-boot-hang.patch</w:t>
            </w:r>
          </w:p>
        </w:tc>
      </w:tr>
      <w:tr w14:paraId="3BCA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32F4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config/optional/boards/aml-s9xx-box/_packages/bsp-cli/boot/build-u-boot/u-boot-s905x2-s922.patch</w:t>
            </w:r>
          </w:p>
        </w:tc>
        <w:tc>
          <w:tcPr>
            <w:tcW w:w="4535" w:type="dxa"/>
            <w:vAlign w:val="center"/>
          </w:tcPr>
          <w:p w14:paraId="54ED00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patch/kernel/archive/sm8550-7.2/0104-drm-panel-Add-Retroid-Pocket-6-panel.patch</w:t>
            </w:r>
          </w:p>
        </w:tc>
      </w:tr>
      <w:tr w14:paraId="7871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CC21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config/optional/boards/aml-s9xx-box/_packages/bsp-cli/boot/build-u-boot/u-boot-s905x3-ugoos-x3.patch</w:t>
            </w:r>
          </w:p>
        </w:tc>
        <w:tc>
          <w:tcPr>
            <w:tcW w:w="4535" w:type="dxa"/>
            <w:vAlign w:val="center"/>
          </w:tcPr>
          <w:p w14:paraId="58ABB9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patch/kernel/archive/sm8550-7.2/0105-drm-panel-Add-Retroid-Pocket-Nova-panel.patch</w:t>
            </w:r>
          </w:p>
        </w:tc>
      </w:tr>
      <w:tr w14:paraId="1FCFD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CF95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config/optional/boards/aml-s9xx-box/_packages/bsp-cli/boot/build-u-boot/u-boot-s905x3.patch</w:t>
            </w:r>
          </w:p>
        </w:tc>
        <w:tc>
          <w:tcPr>
            <w:tcW w:w="4535" w:type="dxa"/>
            <w:vAlign w:val="center"/>
          </w:tcPr>
          <w:p w14:paraId="1BD7CD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patch/kernel/archive/sm8550-7.2/0120-20250728_konradybcio_gpu_cc_power_requirements_reality_check.patch</w:t>
            </w:r>
          </w:p>
        </w:tc>
      </w:tr>
      <w:tr w14:paraId="667B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7321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config/optional/boards/aml-s9xx-box/_packages/bsp-cli/boot/emmc_autoscript</w:t>
            </w:r>
          </w:p>
        </w:tc>
        <w:tc>
          <w:tcPr>
            <w:tcW w:w="4535" w:type="dxa"/>
            <w:vAlign w:val="center"/>
          </w:tcPr>
          <w:p w14:paraId="7221D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patch/kernel/archive/sm8550-7.2/0121-pmdomain-qcom-rpmhpd-presync-floor-gmu-rails.patch</w:t>
            </w:r>
          </w:p>
        </w:tc>
      </w:tr>
      <w:tr w14:paraId="374B7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8B43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config/optional/boards/aml-s9xx-box/_packages/bsp-cli/boot/extlinux/extlinux.conf.template</w:t>
            </w:r>
          </w:p>
        </w:tc>
        <w:tc>
          <w:tcPr>
            <w:tcW w:w="4535" w:type="dxa"/>
            <w:vAlign w:val="center"/>
          </w:tcPr>
          <w:p w14:paraId="33F274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patch/kernel/archive/sm8550-7.2/0122-interconnect__qcom__sm8550__Enable_QoS_configuration.patch</w:t>
            </w:r>
          </w:p>
        </w:tc>
      </w:tr>
      <w:tr w14:paraId="5A24C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1EE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config/optional/boards/aml-s9xx-box/_packages/bsp-cli/boot/s905_autoscript</w:t>
            </w:r>
          </w:p>
        </w:tc>
        <w:tc>
          <w:tcPr>
            <w:tcW w:w="4535" w:type="dxa"/>
            <w:vAlign w:val="center"/>
          </w:tcPr>
          <w:p w14:paraId="7E0C16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patch/kernel/archive/sm8550-7.2/0200-ASoC-wcd938x-add-DMIC-DAPM-inputs.patch</w:t>
            </w:r>
          </w:p>
        </w:tc>
      </w:tr>
      <w:tr w14:paraId="4728B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460F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config/optional/boards/aml-s9xx-box/_packages/bsp-cli/boot/u-boot-s905</w:t>
            </w:r>
          </w:p>
        </w:tc>
        <w:tc>
          <w:tcPr>
            <w:tcW w:w="4535" w:type="dxa"/>
            <w:vAlign w:val="center"/>
          </w:tcPr>
          <w:p w14:paraId="37C72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patch/kernel/archive/sm8550-7.2/0500-ROCKNIX-set-boot-fanspeed.patch</w:t>
            </w:r>
          </w:p>
        </w:tc>
      </w:tr>
      <w:tr w14:paraId="28D78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F8F2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config/optional/boards/aml-s9xx-box/_packages/bsp-cli/boot/u-boot-s905x-s912</w:t>
            </w:r>
          </w:p>
        </w:tc>
        <w:tc>
          <w:tcPr>
            <w:tcW w:w="4535" w:type="dxa"/>
            <w:vAlign w:val="center"/>
          </w:tcPr>
          <w:p w14:paraId="075C63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patch/kernel/archive/sm8550-7.2/0501-ROCKNIX-fix-wifi-and-bt-mac.patch</w:t>
            </w:r>
          </w:p>
        </w:tc>
      </w:tr>
      <w:tr w14:paraId="557D7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B1A5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config/optional/boards/aml-s9xx-box/_packages/bsp-cli/boot/u-boot-s905x2-s922</w:t>
            </w:r>
          </w:p>
        </w:tc>
        <w:tc>
          <w:tcPr>
            <w:tcW w:w="4535" w:type="dxa"/>
            <w:vAlign w:val="center"/>
          </w:tcPr>
          <w:p w14:paraId="5E83B3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patch/kernel/archive/sm8550-7.2/0502-wakeup-qcom-ipcc-remove-IRQF-NO-SUSPEND.patch</w:t>
            </w:r>
          </w:p>
        </w:tc>
      </w:tr>
      <w:tr w14:paraId="6C5DF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D3DB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config/optional/boards/aml-s9xx-box/_packages/bsp-cli/boot/u-boot-s905x3</w:t>
            </w:r>
          </w:p>
        </w:tc>
        <w:tc>
          <w:tcPr>
            <w:tcW w:w="4535" w:type="dxa"/>
            <w:vAlign w:val="center"/>
          </w:tcPr>
          <w:p w14:paraId="2B7163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patch/kernel/archive/sm8550-7.2/0503-ROCKNIX-battery-name.patch</w:t>
            </w:r>
          </w:p>
        </w:tc>
      </w:tr>
      <w:tr w14:paraId="4A807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6E79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config/optional/boards/aml-s9xx-box/_packages/bsp-cli/boot/u-boot-s905x3-ugoosx3</w:t>
            </w:r>
          </w:p>
        </w:tc>
        <w:tc>
          <w:tcPr>
            <w:tcW w:w="4535" w:type="dxa"/>
            <w:vAlign w:val="center"/>
          </w:tcPr>
          <w:p w14:paraId="7AF3D3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patch/kernel/archive/sm8550-7.2/0504-Enable-64-bit-processes-to-use-compat-input-syscalls.patch</w:t>
            </w:r>
          </w:p>
        </w:tc>
      </w:tr>
      <w:tr w14:paraId="6236F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F74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config/optional/boards/aml-s9xx-box/_packages/bsp-cli/root/fstab.template</w:t>
            </w:r>
          </w:p>
        </w:tc>
        <w:tc>
          <w:tcPr>
            <w:tcW w:w="4535" w:type="dxa"/>
            <w:vAlign w:val="center"/>
          </w:tcPr>
          <w:p w14:paraId="33832F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patch/kernel/archive/sm8550-7.2/0505-msm_gem-lock-before-put_iova_spaces.patch</w:t>
            </w:r>
          </w:p>
        </w:tc>
      </w:tr>
      <w:tr w14:paraId="33A2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0B73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config/optional/boards/aml-s9xx-box/_packages/bsp-cli/root/install-aml.sh</w:t>
            </w:r>
          </w:p>
        </w:tc>
        <w:tc>
          <w:tcPr>
            <w:tcW w:w="4535" w:type="dxa"/>
            <w:vAlign w:val="center"/>
          </w:tcPr>
          <w:p w14:paraId="56E1BD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patch/kernel/archive/sm8550-7.2/0506-usbcore-add-interrupt-interval-override.patch</w:t>
            </w:r>
          </w:p>
        </w:tc>
      </w:tr>
      <w:tr w14:paraId="7204E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D7B3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config/optional/boards/anbernic-rg-ds/_packages/bsp-cli/etc/polkit-1/rules.d/49-rgds-pad2key.rules</w:t>
            </w:r>
          </w:p>
        </w:tc>
        <w:tc>
          <w:tcPr>
            <w:tcW w:w="4535" w:type="dxa"/>
            <w:vAlign w:val="center"/>
          </w:tcPr>
          <w:p w14:paraId="7B549C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patch/kernel/archive/sm8550-7.2/0507-wifi-ath12k-skip-11d-scan-on-ayaneo-pocket-s-mini.patch</w:t>
            </w:r>
          </w:p>
        </w:tc>
      </w:tr>
      <w:tr w14:paraId="19C25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04E7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config/optional/boards/anbernic-rg-ds/_packages/bsp-cli/etc/skel/Desktop/RG-DS-controls.txt</w:t>
            </w:r>
          </w:p>
        </w:tc>
        <w:tc>
          <w:tcPr>
            <w:tcW w:w="4535" w:type="dxa"/>
            <w:vAlign w:val="center"/>
          </w:tcPr>
          <w:p w14:paraId="45B519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patch/kernel/archive/sm8550-7.2/0612-ROCKNIX-odin3-q6apm-start-mi2s-port-at-prepare.patch</w:t>
            </w:r>
          </w:p>
        </w:tc>
      </w:tr>
      <w:tr w14:paraId="0326D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E7D1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config/optional/boards/anbernic-rg-ds/_packages/bsp-cli/etc/systemd/system/rgds-pad2key.service</w:t>
            </w:r>
          </w:p>
        </w:tc>
        <w:tc>
          <w:tcPr>
            <w:tcW w:w="4535" w:type="dxa"/>
            <w:vAlign w:val="center"/>
          </w:tcPr>
          <w:p w14:paraId="1CA104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patch/kernel/archive/sm8550-7.2/0901-ath12k-fix-single-pdev-regulatory-frequency-range-up.patch</w:t>
            </w:r>
          </w:p>
        </w:tc>
      </w:tr>
      <w:tr w14:paraId="34231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146B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config/optional/boards/anbernic-rg-ds/_packages/bsp-cli/etc/xdg/autostart/rgds-screen.desktop</w:t>
            </w:r>
          </w:p>
        </w:tc>
        <w:tc>
          <w:tcPr>
            <w:tcW w:w="4535" w:type="dxa"/>
            <w:vAlign w:val="center"/>
          </w:tcPr>
          <w:p w14:paraId="5A800C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patch/kernel/archive/sm8550-7.2/1000-add-qcom-haptics-driver.patch</w:t>
            </w:r>
          </w:p>
        </w:tc>
      </w:tr>
      <w:tr w14:paraId="05E1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DDC7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config/optional/boards/anbernic-rg-ds/_packages/bsp-cli/usr/bin/rgds-pad2key</w:t>
            </w:r>
          </w:p>
        </w:tc>
        <w:tc>
          <w:tcPr>
            <w:tcW w:w="4535" w:type="dxa"/>
            <w:vAlign w:val="center"/>
          </w:tcPr>
          <w:p w14:paraId="510802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patch/kernel/archive/sm8550-7.2/1002-haptics-driver-support-periodic-sine-and-fixes.patch</w:t>
            </w:r>
          </w:p>
        </w:tc>
      </w:tr>
      <w:tr w14:paraId="5E7B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BFD0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config/optional/boards/anbernic-rg-ds/_packages/bsp-cli/usr/bin/rgds-pad2key-toggle</w:t>
            </w:r>
          </w:p>
        </w:tc>
        <w:tc>
          <w:tcPr>
            <w:tcW w:w="4535" w:type="dxa"/>
            <w:vAlign w:val="center"/>
          </w:tcPr>
          <w:p w14:paraId="625AD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patch/kernel/archive/sm8550-7.2/1003-rsinput-add-ff.patch</w:t>
            </w:r>
          </w:p>
        </w:tc>
      </w:tr>
      <w:tr w14:paraId="399E8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2097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config/optional/boards/anbernic-rg-ds/_packages/bsp-cli/usr/bin/rgds-screen</w:t>
            </w:r>
          </w:p>
        </w:tc>
        <w:tc>
          <w:tcPr>
            <w:tcW w:w="4535" w:type="dxa"/>
            <w:vAlign w:val="center"/>
          </w:tcPr>
          <w:p w14:paraId="13B5B3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patch/kernel/archive/sm8550-7.2/1005-input-qcom-haptics-defer-rsinput-playback.patch</w:t>
            </w:r>
          </w:p>
        </w:tc>
      </w:tr>
      <w:tr w14:paraId="28826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B71E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config/optional/boards/anbernic-rg-ds/_packages/bsp-cli/usr/share/applications/rgds-pad2key-toggle.desktop</w:t>
            </w:r>
          </w:p>
        </w:tc>
        <w:tc>
          <w:tcPr>
            <w:tcW w:w="4535" w:type="dxa"/>
            <w:vAlign w:val="center"/>
          </w:tcPr>
          <w:p w14:paraId="5419E7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patch/kernel/archive/sm8550-7.2/20260424_neil_armstrong_arm64_dts_qcom_sm8_456_50_add_missing_cx_power_domain_to_gcc.patch</w:t>
            </w:r>
          </w:p>
        </w:tc>
      </w:tr>
      <w:tr w14:paraId="24E4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8AF6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config/optional/boards/anbernic-rg-vita-pro/_packages/bsp-cli/etc/default/vita-offcharge</w:t>
            </w:r>
          </w:p>
        </w:tc>
        <w:tc>
          <w:tcPr>
            <w:tcW w:w="4535" w:type="dxa"/>
            <w:vAlign w:val="center"/>
          </w:tcPr>
          <w:p w14:paraId="6F4381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patch/kernel/archive/sm8550-7.2/dt/qcs8550-ayaneo-pocket-common.dtsi</w:t>
            </w:r>
          </w:p>
        </w:tc>
      </w:tr>
      <w:tr w14:paraId="0F12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558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config/optional/boards/anbernic-rg-vita-pro/_packages/bsp-cli/etc/polkit-1/rules.d/49-vita-pad2key.rules</w:t>
            </w:r>
          </w:p>
        </w:tc>
        <w:tc>
          <w:tcPr>
            <w:tcW w:w="4535" w:type="dxa"/>
            <w:vAlign w:val="center"/>
          </w:tcPr>
          <w:p w14:paraId="3B19F5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patch/kernel/archive/sm8550-7.2/dt/qcs8550-ayaneo-pocketace.dts</w:t>
            </w:r>
          </w:p>
        </w:tc>
      </w:tr>
      <w:tr w14:paraId="0F8DA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93A6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config/optional/boards/anbernic-rg-vita-pro/_packages/bsp-cli/etc/sddm.conf.d/10-vita-wayland.conf</w:t>
            </w:r>
          </w:p>
        </w:tc>
        <w:tc>
          <w:tcPr>
            <w:tcW w:w="4535" w:type="dxa"/>
            <w:vAlign w:val="center"/>
          </w:tcPr>
          <w:p w14:paraId="3F0D3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patch/kernel/archive/sm8550-7.2/dt/qcs8550-ayaneo-pocketdmg.dts</w:t>
            </w:r>
          </w:p>
        </w:tc>
      </w:tr>
      <w:tr w14:paraId="4E829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A92C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config/optional/boards/anbernic-rg-vita-pro/_packages/bsp-cli/etc/systemd/system/vita-jack-switch.service</w:t>
            </w:r>
          </w:p>
        </w:tc>
        <w:tc>
          <w:tcPr>
            <w:tcW w:w="4535" w:type="dxa"/>
            <w:vAlign w:val="center"/>
          </w:tcPr>
          <w:p w14:paraId="60BA8E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patch/kernel/archive/sm8550-7.2/dt/qcs8550-ayaneo-pocketds.dts</w:t>
            </w:r>
          </w:p>
        </w:tc>
      </w:tr>
      <w:tr w14:paraId="1AF8A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A72B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config/optional/boards/anbernic-rg-vita-pro/_packages/bsp-cli/etc/systemd/system/vita-offcharge-reboot-marker.service</w:t>
            </w:r>
          </w:p>
        </w:tc>
        <w:tc>
          <w:tcPr>
            <w:tcW w:w="4535" w:type="dxa"/>
            <w:vAlign w:val="center"/>
          </w:tcPr>
          <w:p w14:paraId="440AB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patch/kernel/archive/sm8550-7.2/dt/qcs8550-ayaneo-pocketevo.dts</w:t>
            </w:r>
          </w:p>
        </w:tc>
      </w:tr>
      <w:tr w14:paraId="004E6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A73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config/optional/boards/anbernic-rg-vita-pro/_packages/bsp-cli/etc/systemd/system/vita-offcharge.service</w:t>
            </w:r>
          </w:p>
        </w:tc>
        <w:tc>
          <w:tcPr>
            <w:tcW w:w="4535" w:type="dxa"/>
            <w:vAlign w:val="center"/>
          </w:tcPr>
          <w:p w14:paraId="6EAF1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patch/kernel/archive/sm8550-7.2/dt/qcs8550-ayaneo-pockets1k.dts</w:t>
            </w:r>
          </w:p>
        </w:tc>
      </w:tr>
      <w:tr w14:paraId="24FFE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2AF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config/optional/boards/anbernic-rg-vita-pro/_packages/bsp-cli/etc/systemd/system/vita-pad2key.service</w:t>
            </w:r>
          </w:p>
        </w:tc>
        <w:tc>
          <w:tcPr>
            <w:tcW w:w="4535" w:type="dxa"/>
            <w:vAlign w:val="center"/>
          </w:tcPr>
          <w:p w14:paraId="64BF15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patch/kernel/archive/sm8550-7.2/dt/qcs8550-ayaneo-pockets2k.dts</w:t>
            </w:r>
          </w:p>
        </w:tc>
      </w:tr>
      <w:tr w14:paraId="3152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1D8F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config/optional/boards/anbernic-rg-vita-pro/_packages/bsp-cli/etc/udev/rules.d/60-vita-joypad-not-accel.rules</w:t>
            </w:r>
          </w:p>
        </w:tc>
        <w:tc>
          <w:tcPr>
            <w:tcW w:w="4535" w:type="dxa"/>
            <w:vAlign w:val="center"/>
          </w:tcPr>
          <w:p w14:paraId="03C7F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patch/kernel/archive/sm8550-7.2/dt/qcs8550-ayaneo-pocketsmini.dts</w:t>
            </w:r>
          </w:p>
        </w:tc>
      </w:tr>
      <w:tr w14:paraId="2E6B4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A345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config/optional/boards/anbernic-rg-vita-pro/_packages/bsp-cli/etc/xdg/autostart/vita-screen.desktop</w:t>
            </w:r>
          </w:p>
        </w:tc>
        <w:tc>
          <w:tcPr>
            <w:tcW w:w="4535" w:type="dxa"/>
            <w:vAlign w:val="center"/>
          </w:tcPr>
          <w:p w14:paraId="10F108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patch/kernel/archive/sm8550-7.2/dt/qcs8550-ayn-common.dtsi</w:t>
            </w:r>
          </w:p>
        </w:tc>
      </w:tr>
      <w:tr w14:paraId="563AF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D972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config/optional/boards/anbernic-rg-vita-pro/_packages/bsp-cli/usr/bin/vita-jack-switch</w:t>
            </w:r>
          </w:p>
        </w:tc>
        <w:tc>
          <w:tcPr>
            <w:tcW w:w="4535" w:type="dxa"/>
            <w:vAlign w:val="center"/>
          </w:tcPr>
          <w:p w14:paraId="184A0C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patch/kernel/archive/sm8550-7.2/dt/qcs8550-ayn-odin2.dts</w:t>
            </w:r>
          </w:p>
        </w:tc>
      </w:tr>
      <w:tr w14:paraId="26B1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CF2E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config/optional/boards/anbernic-rg-vita-pro/_packages/bsp-cli/usr/bin/vita-offcharge</w:t>
            </w:r>
          </w:p>
        </w:tc>
        <w:tc>
          <w:tcPr>
            <w:tcW w:w="4535" w:type="dxa"/>
            <w:vAlign w:val="center"/>
          </w:tcPr>
          <w:p w14:paraId="682C03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patch/kernel/archive/sm8550-7.2/dt/qcs8550-ayn-odin2mini.dts</w:t>
            </w:r>
          </w:p>
        </w:tc>
      </w:tr>
      <w:tr w14:paraId="22419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E8CB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config/optional/boards/anbernic-rg-vita-pro/_packages/bsp-cli/usr/bin/vita-pad2key</w:t>
            </w:r>
          </w:p>
        </w:tc>
        <w:tc>
          <w:tcPr>
            <w:tcW w:w="4535" w:type="dxa"/>
            <w:vAlign w:val="center"/>
          </w:tcPr>
          <w:p w14:paraId="0C026E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patch/kernel/archive/sm8550-7.2/dt/qcs8550-ayn-odin2portal.dts</w:t>
            </w:r>
          </w:p>
        </w:tc>
      </w:tr>
      <w:tr w14:paraId="3786F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0AB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config/optional/boards/anbernic-rg-vita-pro/_packages/bsp-cli/usr/bin/vita-pad2key-toggle</w:t>
            </w:r>
          </w:p>
        </w:tc>
        <w:tc>
          <w:tcPr>
            <w:tcW w:w="4535" w:type="dxa"/>
            <w:vAlign w:val="center"/>
          </w:tcPr>
          <w:p w14:paraId="22763F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patch/kernel/archive/sm8550-7.2/dt/qcs8550-ayn-thor.dts</w:t>
            </w:r>
          </w:p>
        </w:tc>
      </w:tr>
      <w:tr w14:paraId="10DD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97B3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config/optional/boards/anbernic-rg-vita-pro/_packages/bsp-cli/usr/bin/vita-screen</w:t>
            </w:r>
          </w:p>
        </w:tc>
        <w:tc>
          <w:tcPr>
            <w:tcW w:w="4535" w:type="dxa"/>
            <w:vAlign w:val="center"/>
          </w:tcPr>
          <w:p w14:paraId="12796F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patch/kernel/archive/sm8550-7.2/dt/qcs8550-retroidpocket-rp6-top-dpad.dts</w:t>
            </w:r>
          </w:p>
        </w:tc>
      </w:tr>
      <w:tr w14:paraId="1D80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179A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config/optional/boards/anbernic-rg-vita-pro/_packages/bsp-cli/usr/share/applications/vita-pad2key-toggle.desktop</w:t>
            </w:r>
          </w:p>
        </w:tc>
        <w:tc>
          <w:tcPr>
            <w:tcW w:w="4535" w:type="dxa"/>
            <w:vAlign w:val="center"/>
          </w:tcPr>
          <w:p w14:paraId="6F2871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patch/kernel/archive/sm8550-7.2/dt/qcs8550-retroidpocket-rp6.dts</w:t>
            </w:r>
          </w:p>
        </w:tc>
      </w:tr>
      <w:tr w14:paraId="4D9F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7387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config/optional/boards/luckfox-rk3308b-nova/_packages/bsp-cli/etc/asound.conf</w:t>
            </w:r>
          </w:p>
        </w:tc>
        <w:tc>
          <w:tcPr>
            <w:tcW w:w="4535" w:type="dxa"/>
            <w:vAlign w:val="center"/>
          </w:tcPr>
          <w:p w14:paraId="41394A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patch/kernel/archive/sm8550-7.2/dt/qcs8550-retroidpocket-rpnova.dts</w:t>
            </w:r>
          </w:p>
        </w:tc>
      </w:tr>
      <w:tr w14:paraId="20ED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6B7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config/optional/boards/luckfox-rk3308b-nova/_packages/bsp-cli/usr/sbin/gpiocheck</w:t>
            </w:r>
          </w:p>
        </w:tc>
        <w:tc>
          <w:tcPr>
            <w:tcW w:w="4535" w:type="dxa"/>
            <w:vAlign w:val="center"/>
          </w:tcPr>
          <w:p w14:paraId="64F44F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patch/kernel/archive/sm8550-7.2/v6_20260210_quic_utiwari_crypto_qce_add_runtime_pm_and_interconnect_bandwidth_scaling_support.patch</w:t>
            </w:r>
          </w:p>
        </w:tc>
      </w:tr>
      <w:tr w14:paraId="3DAD7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2837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config/optional/boards/luckfox-rk3308b-nova/_packages/bsp-cli/usr/sbin/mictest</w:t>
            </w:r>
          </w:p>
        </w:tc>
        <w:tc>
          <w:tcPr>
            <w:tcW w:w="4535" w:type="dxa"/>
            <w:vAlign w:val="center"/>
          </w:tcPr>
          <w:p w14:paraId="665DA2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patch/kernel/archive/sm8750-7.1/0026-dt-bindings-arm-qcom-ids-Add-SoC-ID-for-CQ8725S.patch</w:t>
            </w:r>
          </w:p>
        </w:tc>
      </w:tr>
      <w:tr w14:paraId="480B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2DD5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config/optional/boards/luckfox-rk3308b-nova/_packages/bsp-cli/usr/sbin/novaconfig</w:t>
            </w:r>
          </w:p>
        </w:tc>
        <w:tc>
          <w:tcPr>
            <w:tcW w:w="4535" w:type="dxa"/>
            <w:vAlign w:val="center"/>
          </w:tcPr>
          <w:p w14:paraId="75B761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patch/kernel/archive/sm8750-7.1/0027-soc-qcom-socinfo-Add-CQ8725S-SoC-ID.patch</w:t>
            </w:r>
          </w:p>
        </w:tc>
      </w:tr>
      <w:tr w14:paraId="2FED0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B843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config/optional/boards/luckfox-rk3308b-nova/_packages/bsp-cli/usr/sbin/pdmtest</w:t>
            </w:r>
          </w:p>
        </w:tc>
        <w:tc>
          <w:tcPr>
            <w:tcW w:w="4535" w:type="dxa"/>
            <w:vAlign w:val="center"/>
          </w:tcPr>
          <w:p w14:paraId="2F2678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patch/kernel/archive/sm8750-7.1/0028-drm-panel-Add-panel-driver-for-Chipone-ICNA35XX-base.patch</w:t>
            </w:r>
          </w:p>
        </w:tc>
      </w:tr>
      <w:tr w14:paraId="04061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FDE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config/optional/boards/luckfox-rk3308b-nova/_packages/bsp-cli/usr/sbin/pwmtest</w:t>
            </w:r>
          </w:p>
        </w:tc>
        <w:tc>
          <w:tcPr>
            <w:tcW w:w="4535" w:type="dxa"/>
            <w:vAlign w:val="center"/>
          </w:tcPr>
          <w:p w14:paraId="71376A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patch/kernel/archive/sm8750-7.1/0029-Input-edt-ft5x06-add-no_regmap_bulk_read-option.patch</w:t>
            </w:r>
          </w:p>
        </w:tc>
      </w:tr>
      <w:tr w14:paraId="63D5D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1B8F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config/optional/boards/radxa-dragon-q6a/_packages/bsp-cli/etc/chromium.d/zzz-armbian-angle-gles</w:t>
            </w:r>
          </w:p>
        </w:tc>
        <w:tc>
          <w:tcPr>
            <w:tcW w:w="4535" w:type="dxa"/>
            <w:vAlign w:val="center"/>
          </w:tcPr>
          <w:p w14:paraId="6141EE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patch/kernel/archive/sm8750-7.1/0030-leds-Add-driver-for-HEROIC-HTR3212.patch</w:t>
            </w:r>
          </w:p>
        </w:tc>
      </w:tr>
      <w:tr w14:paraId="6128F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A4E8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config/optional/boards/radxa-dragon-q8b/_packages/bsp-cli/etc/chromium.d/zzz-armbian-angle-gles</w:t>
            </w:r>
          </w:p>
        </w:tc>
        <w:tc>
          <w:tcPr>
            <w:tcW w:w="4535" w:type="dxa"/>
            <w:vAlign w:val="center"/>
          </w:tcPr>
          <w:p w14:paraId="4DACED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patch/kernel/archive/sm8750-7.1/0031_input--Add-driver-for-RSInput-Gamepad.patch</w:t>
            </w:r>
          </w:p>
        </w:tc>
      </w:tr>
      <w:tr w14:paraId="0BB7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669E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config/sources/README.md</w:t>
            </w:r>
          </w:p>
        </w:tc>
        <w:tc>
          <w:tcPr>
            <w:tcW w:w="4535" w:type="dxa"/>
            <w:vAlign w:val="center"/>
          </w:tcPr>
          <w:p w14:paraId="1E8B4E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patch/kernel/archive/sm8750-7.1/0032-ASoC-codecs-aw88166-AYN-Products-Specific-modificati.patch</w:t>
            </w:r>
          </w:p>
        </w:tc>
      </w:tr>
      <w:tr w14:paraId="7E427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FD3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config/sources/amd64.conf</w:t>
            </w:r>
          </w:p>
        </w:tc>
        <w:tc>
          <w:tcPr>
            <w:tcW w:w="4535" w:type="dxa"/>
            <w:vAlign w:val="center"/>
          </w:tcPr>
          <w:p w14:paraId="61E705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patch/kernel/archive/sm8750-7.1/0033-arm64-dts-qcom-sm8750-gpu-clock-controllers.patch</w:t>
            </w:r>
          </w:p>
        </w:tc>
      </w:tr>
      <w:tr w14:paraId="19737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DA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config/sources/arm64.conf</w:t>
            </w:r>
          </w:p>
        </w:tc>
        <w:tc>
          <w:tcPr>
            <w:tcW w:w="4535" w:type="dxa"/>
            <w:vAlign w:val="center"/>
          </w:tcPr>
          <w:p w14:paraId="2A79C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patch/kernel/archive/sm8750-7.1/0034-arm64-dts-qcom-sm8750-Add-UART15.patch</w:t>
            </w:r>
          </w:p>
        </w:tc>
      </w:tr>
      <w:tr w14:paraId="2F56A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FEED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config/sources/armhf.conf</w:t>
            </w:r>
          </w:p>
        </w:tc>
        <w:tc>
          <w:tcPr>
            <w:tcW w:w="4535" w:type="dxa"/>
            <w:vAlign w:val="center"/>
          </w:tcPr>
          <w:p w14:paraId="5B9EE2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patch/kernel/archive/sm8750-7.1/0038-arm64-dts-qcom-sm8750-add-GPU-nodes.patch</w:t>
            </w:r>
          </w:p>
        </w:tc>
      </w:tr>
      <w:tr w14:paraId="337F3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4C0C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config/sources/common.conf</w:t>
            </w:r>
          </w:p>
        </w:tc>
        <w:tc>
          <w:tcPr>
            <w:tcW w:w="4535" w:type="dxa"/>
            <w:vAlign w:val="center"/>
          </w:tcPr>
          <w:p w14:paraId="6F080F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patch/kernel/archive/sm8750-7.1/0039-wifi-ath12k-add-initial-hardware-definition-for-WCN7.patch</w:t>
            </w:r>
          </w:p>
        </w:tc>
      </w:tr>
      <w:tr w14:paraId="419C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EFB3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config/sources/families/README.md</w:t>
            </w:r>
          </w:p>
        </w:tc>
        <w:tc>
          <w:tcPr>
            <w:tcW w:w="4535" w:type="dxa"/>
            <w:vAlign w:val="center"/>
          </w:tcPr>
          <w:p w14:paraId="67F858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patch/kernel/archive/sm8750-7.1/0040-wifi-ath12k-send-QDSS-config-when-CNSS_QDSS_CFG_MISS.patch</w:t>
            </w:r>
          </w:p>
        </w:tc>
      </w:tr>
      <w:tr w14:paraId="4FA3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877F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config/sources/families/bcm2711.conf</w:t>
            </w:r>
          </w:p>
        </w:tc>
        <w:tc>
          <w:tcPr>
            <w:tcW w:w="4535" w:type="dxa"/>
            <w:vAlign w:val="center"/>
          </w:tcPr>
          <w:p w14:paraId="69D0A9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patch/kernel/archive/sm8750-7.1/0041-wifi-ath12k-disable-CNSS_QDSS_CFG_MISS_V01-for-the-W.patch</w:t>
            </w:r>
          </w:p>
        </w:tc>
      </w:tr>
      <w:tr w14:paraId="357A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834C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config/sources/families/cix-p1.conf</w:t>
            </w:r>
          </w:p>
        </w:tc>
        <w:tc>
          <w:tcPr>
            <w:tcW w:w="4535" w:type="dxa"/>
            <w:vAlign w:val="center"/>
          </w:tcPr>
          <w:p w14:paraId="6751BD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patch/kernel/archive/sm8750-7.1/0042-PCI-pwrctrl-pwrseq-add-support-for-WCN7860.patch</w:t>
            </w:r>
          </w:p>
        </w:tc>
      </w:tr>
      <w:tr w14:paraId="01B4F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B4D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config/sources/families/d1.conf</w:t>
            </w:r>
          </w:p>
        </w:tc>
        <w:tc>
          <w:tcPr>
            <w:tcW w:w="4535" w:type="dxa"/>
            <w:vAlign w:val="center"/>
          </w:tcPr>
          <w:p w14:paraId="63E08F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patch/kernel/archive/sm8750-7.1/0043-power-sequencing-qcom-wcn-add-support-for-WCN7860.patch</w:t>
            </w:r>
          </w:p>
        </w:tc>
      </w:tr>
      <w:tr w14:paraId="7AC4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203D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config/sources/families/filogic.conf</w:t>
            </w:r>
          </w:p>
        </w:tc>
        <w:tc>
          <w:tcPr>
            <w:tcW w:w="4535" w:type="dxa"/>
            <w:vAlign w:val="center"/>
          </w:tcPr>
          <w:p w14:paraId="63F8BC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patch/kernel/archive/sm8750-7.1/0044-clk-qcom-gcc-sm8750-Do-not-turn-off-PCIe-GDSCs-durin.patch</w:t>
            </w:r>
          </w:p>
        </w:tc>
      </w:tr>
      <w:tr w14:paraId="7972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48E9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config/sources/families/genio.conf</w:t>
            </w:r>
          </w:p>
        </w:tc>
        <w:tc>
          <w:tcPr>
            <w:tcW w:w="4535" w:type="dxa"/>
            <w:vAlign w:val="center"/>
          </w:tcPr>
          <w:p w14:paraId="5FEFAF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patch/kernel/archive/sm8750-7.1/0045-Bluetooth-qca-add-WCN7860-support.patch</w:t>
            </w:r>
          </w:p>
        </w:tc>
      </w:tr>
      <w:tr w14:paraId="66BE7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7FA7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config/sources/families/hobot-x5.conf</w:t>
            </w:r>
          </w:p>
        </w:tc>
        <w:tc>
          <w:tcPr>
            <w:tcW w:w="4535" w:type="dxa"/>
            <w:vAlign w:val="center"/>
          </w:tcPr>
          <w:p w14:paraId="0534B9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patch/kernel/archive/sm8750-7.1/0046-arm64-dts-qcom-Add-AYN-CQ8725S-Common.patch</w:t>
            </w:r>
          </w:p>
        </w:tc>
      </w:tr>
      <w:tr w14:paraId="2C074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DC59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config/sources/families/imx6.conf</w:t>
            </w:r>
          </w:p>
        </w:tc>
        <w:tc>
          <w:tcPr>
            <w:tcW w:w="4535" w:type="dxa"/>
            <w:vAlign w:val="center"/>
          </w:tcPr>
          <w:p w14:paraId="5489E6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patch/kernel/archive/sm8750-7.1/0047-arm64-dts-qcom-Add-AYN-Odin3.patch</w:t>
            </w:r>
          </w:p>
        </w:tc>
      </w:tr>
      <w:tr w14:paraId="6FDD5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051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config/sources/families/imx7d.conf</w:t>
            </w:r>
          </w:p>
        </w:tc>
        <w:tc>
          <w:tcPr>
            <w:tcW w:w="4535" w:type="dxa"/>
            <w:vAlign w:val="center"/>
          </w:tcPr>
          <w:p w14:paraId="52F912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patch/kernel/archive/sm8750-7.1/0048-drm-msm-dsi-reparent-byte-pixel-src-to-xo-on-disable.patch</w:t>
            </w:r>
          </w:p>
        </w:tc>
      </w:tr>
      <w:tr w14:paraId="4C6D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0B6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config/sources/families/imx8m.conf</w:t>
            </w:r>
          </w:p>
        </w:tc>
        <w:tc>
          <w:tcPr>
            <w:tcW w:w="4535" w:type="dxa"/>
            <w:vAlign w:val="center"/>
          </w:tcPr>
          <w:p w14:paraId="7B752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patch/kernel/archive/sm8750-7.1/0049-drm-msm-a8xx-add-adreno-830-catalog.patch</w:t>
            </w:r>
          </w:p>
        </w:tc>
      </w:tr>
      <w:tr w14:paraId="0396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901B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config/sources/families/imx8ulp.conf</w:t>
            </w:r>
          </w:p>
        </w:tc>
        <w:tc>
          <w:tcPr>
            <w:tcW w:w="4535" w:type="dxa"/>
            <w:vAlign w:val="center"/>
          </w:tcPr>
          <w:p w14:paraId="16BE4D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patch/kernel/archive/sm8750-7.1/0050-clk-qcom-gxclkctl-kaanapali-fix-gx-gdsc-collapse.patch</w:t>
            </w:r>
          </w:p>
        </w:tc>
      </w:tr>
      <w:tr w14:paraId="5852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6C8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config/sources/families/imx93.conf</w:t>
            </w:r>
          </w:p>
        </w:tc>
        <w:tc>
          <w:tcPr>
            <w:tcW w:w="4535" w:type="dxa"/>
            <w:vAlign w:val="center"/>
          </w:tcPr>
          <w:p w14:paraId="0D240C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patch/kernel/archive/sm8750-7.1/0051-drm-msm-a6xx-limit-gxpd-votes-to-recovery-in-a8x.patch</w:t>
            </w:r>
          </w:p>
        </w:tc>
      </w:tr>
      <w:tr w14:paraId="58093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EE56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config/sources/families/include/crust_firmware.inc</w:t>
            </w:r>
          </w:p>
        </w:tc>
        <w:tc>
          <w:tcPr>
            <w:tcW w:w="4535" w:type="dxa"/>
            <w:vAlign w:val="center"/>
          </w:tcPr>
          <w:p w14:paraId="640DA5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patch/kernel/archive/sm8750-7.1/0052-arm64-dts-qcom-cq8725s-ayn-wire-ss-through-redriver.patch</w:t>
            </w:r>
          </w:p>
        </w:tc>
      </w:tr>
      <w:tr w14:paraId="40B93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22BF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config/sources/families/include/imx8_common.inc</w:t>
            </w:r>
          </w:p>
        </w:tc>
        <w:tc>
          <w:tcPr>
            <w:tcW w:w="4535" w:type="dxa"/>
            <w:vAlign w:val="center"/>
          </w:tcPr>
          <w:p w14:paraId="29AAA0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patch/kernel/archive/sm8750-7.1/0053-pmdomain-qcom-rpmhpd-presync-floor-gmu-rails.patch</w:t>
            </w:r>
          </w:p>
        </w:tc>
      </w:tr>
      <w:tr w14:paraId="7D75B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41AC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config/sources/families/include/k3_common.inc</w:t>
            </w:r>
          </w:p>
        </w:tc>
        <w:tc>
          <w:tcPr>
            <w:tcW w:w="4535" w:type="dxa"/>
            <w:vAlign w:val="center"/>
          </w:tcPr>
          <w:p w14:paraId="0A9977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patch/kernel/archive/sm8750-7.1/0060-ASoC-qcom-sc8280xp-enable-MI2S-bit-clock-on-BE-startup.patch</w:t>
            </w:r>
          </w:p>
        </w:tc>
      </w:tr>
      <w:tr w14:paraId="1D28E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F69A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config/sources/families/include/meson64_common.inc</w:t>
            </w:r>
          </w:p>
        </w:tc>
        <w:tc>
          <w:tcPr>
            <w:tcW w:w="4535" w:type="dxa"/>
            <w:vAlign w:val="center"/>
          </w:tcPr>
          <w:p w14:paraId="09FD4E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patch/kernel/archive/sm8750-7.1/0063-ASoC-wcd939x-route-usbss-on-integrated-jack-insert.patch</w:t>
            </w:r>
          </w:p>
        </w:tc>
      </w:tr>
      <w:tr w14:paraId="43F56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0ECA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config/sources/families/include/meson_common.inc</w:t>
            </w:r>
          </w:p>
        </w:tc>
        <w:tc>
          <w:tcPr>
            <w:tcW w:w="4535" w:type="dxa"/>
            <w:vAlign w:val="center"/>
          </w:tcPr>
          <w:p w14:paraId="73E1CE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patch/kernel/archive/sm8750-7.1/0064-ASoC-wcd-mbhc-clear-stale-jack-report-on-mechanical-removal.patch</w:t>
            </w:r>
          </w:p>
        </w:tc>
      </w:tr>
      <w:tr w14:paraId="6E99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E3C8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config/sources/families/include/mvebu-clearfog.inc</w:t>
            </w:r>
          </w:p>
        </w:tc>
        <w:tc>
          <w:tcPr>
            <w:tcW w:w="4535" w:type="dxa"/>
            <w:vAlign w:val="center"/>
          </w:tcPr>
          <w:p w14:paraId="638368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patch/kernel/archive/sm8750-7.1/0065-arm64-dts-qcom-cq8725s-ayn-point-the-codec-at-the-USBSS-switch.patch</w:t>
            </w:r>
          </w:p>
        </w:tc>
      </w:tr>
      <w:tr w14:paraId="76E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D09E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config/sources/families/include/mvebu-helios4.inc</w:t>
            </w:r>
          </w:p>
        </w:tc>
        <w:tc>
          <w:tcPr>
            <w:tcW w:w="4535" w:type="dxa"/>
            <w:vAlign w:val="center"/>
          </w:tcPr>
          <w:p w14:paraId="25B8F9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patch/kernel/archive/sm8750-7.1/0066-scsi-ufs-ufs-qcom-add-sm8750-compatible.patch</w:t>
            </w:r>
          </w:p>
        </w:tc>
      </w:tr>
      <w:tr w14:paraId="0D0E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1D45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config/sources/families/include/rockchip64_common.inc</w:t>
            </w:r>
          </w:p>
        </w:tc>
        <w:tc>
          <w:tcPr>
            <w:tcW w:w="4535" w:type="dxa"/>
            <w:vAlign w:val="center"/>
          </w:tcPr>
          <w:p w14:paraId="72A3A3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patch/kernel/archive/sm8750-7.1/0072-ASoC-lpass-rx-macro-add-HPH-PCM-mode.patch</w:t>
            </w:r>
          </w:p>
        </w:tc>
      </w:tr>
      <w:tr w14:paraId="0EE2F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0437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config/sources/families/include/sophgo-sg200x_common.inc</w:t>
            </w:r>
          </w:p>
        </w:tc>
        <w:tc>
          <w:tcPr>
            <w:tcW w:w="4535" w:type="dxa"/>
            <w:vAlign w:val="center"/>
          </w:tcPr>
          <w:p w14:paraId="0C3A1F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patch/kernel/archive/sm8750-7.1/0073-ASoC-wcd939x-add-HPH-PCM-HiFi-mode.patch</w:t>
            </w:r>
          </w:p>
        </w:tc>
      </w:tr>
      <w:tr w14:paraId="59A6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99DE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config/sources/families/include/sunxi64_common.inc</w:t>
            </w:r>
          </w:p>
        </w:tc>
        <w:tc>
          <w:tcPr>
            <w:tcW w:w="4535" w:type="dxa"/>
            <w:vAlign w:val="center"/>
          </w:tcPr>
          <w:p w14:paraId="76935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patch/kernel/archive/sm8750-7.1/0074-soundwire-qcom-PCM-data-port-format-enable.patch</w:t>
            </w:r>
          </w:p>
        </w:tc>
      </w:tr>
      <w:tr w14:paraId="52F1F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2450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config/sources/families/include/sunxi_common.inc</w:t>
            </w:r>
          </w:p>
        </w:tc>
        <w:tc>
          <w:tcPr>
            <w:tcW w:w="4535" w:type="dxa"/>
            <w:vAlign w:val="center"/>
          </w:tcPr>
          <w:p w14:paraId="7AE09E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patch/kernel/archive/sm8750-7.1/0075-arm64-dts-qcom-sm8750-add-CPU-thermal-cooling.patch</w:t>
            </w:r>
          </w:p>
        </w:tc>
      </w:tr>
      <w:tr w14:paraId="5B155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6196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config/sources/families/include/uefi_common.inc</w:t>
            </w:r>
          </w:p>
        </w:tc>
        <w:tc>
          <w:tcPr>
            <w:tcW w:w="4535" w:type="dxa"/>
            <w:vAlign w:val="center"/>
          </w:tcPr>
          <w:p w14:paraId="2CFDA1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patch/kernel/archive/sm8750-7.1/0076-arm64-dts-qcom-sm8750-set-CPU-capacity-dmips-mhz.patch</w:t>
            </w:r>
          </w:p>
        </w:tc>
      </w:tr>
      <w:tr w14:paraId="41B79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2E4C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config/sources/families/jethub.conf</w:t>
            </w:r>
          </w:p>
        </w:tc>
        <w:tc>
          <w:tcPr>
            <w:tcW w:w="4535" w:type="dxa"/>
            <w:vAlign w:val="center"/>
          </w:tcPr>
          <w:p w14:paraId="6D59A7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patch/kernel/archive/sm8750-7.1/0500-ROCKNIX-set-boot-fanspeed.patch</w:t>
            </w:r>
          </w:p>
        </w:tc>
      </w:tr>
      <w:tr w14:paraId="74F93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CBF3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config/sources/families/k3-beagle.conf</w:t>
            </w:r>
          </w:p>
        </w:tc>
        <w:tc>
          <w:tcPr>
            <w:tcW w:w="4535" w:type="dxa"/>
            <w:vAlign w:val="center"/>
          </w:tcPr>
          <w:p w14:paraId="5F3B50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patch/kernel/archive/sm8750-7.1/0501-ROCKNIX-fix-wifi-and-bt-mac.patch</w:t>
            </w:r>
          </w:p>
        </w:tc>
      </w:tr>
      <w:tr w14:paraId="1CE40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FF9C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config/sources/families/k3.conf</w:t>
            </w:r>
          </w:p>
        </w:tc>
        <w:tc>
          <w:tcPr>
            <w:tcW w:w="4535" w:type="dxa"/>
            <w:vAlign w:val="center"/>
          </w:tcPr>
          <w:p w14:paraId="414407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patch/kernel/archive/sm8750-7.1/0503-ROCKNIX-battery-name.patch</w:t>
            </w:r>
          </w:p>
        </w:tc>
      </w:tr>
      <w:tr w14:paraId="759F4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0C4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config/sources/families/ls1046a.conf</w:t>
            </w:r>
          </w:p>
        </w:tc>
        <w:tc>
          <w:tcPr>
            <w:tcW w:w="4535" w:type="dxa"/>
            <w:vAlign w:val="center"/>
          </w:tcPr>
          <w:p w14:paraId="0EC415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patch/kernel/archive/sm8750-7.1/0504-Enable-64-bit-processes-to-use-compat-input-syscalls.patch</w:t>
            </w:r>
          </w:p>
        </w:tc>
      </w:tr>
      <w:tr w14:paraId="55170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93A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config/sources/families/meson-axg.conf</w:t>
            </w:r>
          </w:p>
        </w:tc>
        <w:tc>
          <w:tcPr>
            <w:tcW w:w="4535" w:type="dxa"/>
            <w:vAlign w:val="center"/>
          </w:tcPr>
          <w:p w14:paraId="247EFB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patch/kernel/archive/sm8750-7.1/0504-wakeup-qcom-ipcc-remove-IRQF-NO-SUSPEND.patch</w:t>
            </w:r>
          </w:p>
        </w:tc>
      </w:tr>
      <w:tr w14:paraId="28687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82DD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config/sources/families/meson-g12a.conf</w:t>
            </w:r>
          </w:p>
        </w:tc>
        <w:tc>
          <w:tcPr>
            <w:tcW w:w="4535" w:type="dxa"/>
            <w:vAlign w:val="center"/>
          </w:tcPr>
          <w:p w14:paraId="334331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patch/kernel/archive/sm8750-7.1/0505-msm_gem-lock-before-put_iova_spaces.patch</w:t>
            </w:r>
          </w:p>
        </w:tc>
      </w:tr>
      <w:tr w14:paraId="27FD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D8B9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config/sources/families/meson-g12b.conf</w:t>
            </w:r>
          </w:p>
        </w:tc>
        <w:tc>
          <w:tcPr>
            <w:tcW w:w="4535" w:type="dxa"/>
            <w:vAlign w:val="center"/>
          </w:tcPr>
          <w:p w14:paraId="39BD3F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patch/kernel/archive/sm8750-7.1/0508-input-rsinput-add-pm-resume-to-reinit-mcu-after-suspend.patch</w:t>
            </w:r>
          </w:p>
        </w:tc>
      </w:tr>
      <w:tr w14:paraId="501B6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D31F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config/sources/families/meson-gxbb.conf</w:t>
            </w:r>
          </w:p>
        </w:tc>
        <w:tc>
          <w:tcPr>
            <w:tcW w:w="4535" w:type="dxa"/>
            <w:vAlign w:val="center"/>
          </w:tcPr>
          <w:p w14:paraId="11ACB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patch/kernel/archive/sm8750-7.1/0509-soc-qcom-pmic_glink_altmode-defer-until-mux-switch-ready.patch</w:t>
            </w:r>
          </w:p>
        </w:tc>
      </w:tr>
      <w:tr w14:paraId="0BC36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C532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config/sources/families/meson-gxl.conf</w:t>
            </w:r>
          </w:p>
        </w:tc>
        <w:tc>
          <w:tcPr>
            <w:tcW w:w="4535" w:type="dxa"/>
            <w:vAlign w:val="center"/>
          </w:tcPr>
          <w:p w14:paraId="271322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patch/kernel/archive/sm8750-7.1/0509-usb-typec-ucsi-clear-USB-role.patch</w:t>
            </w:r>
          </w:p>
        </w:tc>
      </w:tr>
      <w:tr w14:paraId="176C8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72B9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config/sources/families/meson-s4t7.conf</w:t>
            </w:r>
          </w:p>
        </w:tc>
        <w:tc>
          <w:tcPr>
            <w:tcW w:w="4535" w:type="dxa"/>
            <w:vAlign w:val="center"/>
          </w:tcPr>
          <w:p w14:paraId="413E44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patch/kernel/archive/sm8750-7.1/0517-usb-typec-mux-dont-swallow-EPROBE_DEFER.patch</w:t>
            </w:r>
          </w:p>
        </w:tc>
      </w:tr>
      <w:tr w14:paraId="311D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54D4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config/sources/families/meson-sm1.conf</w:t>
            </w:r>
          </w:p>
        </w:tc>
        <w:tc>
          <w:tcPr>
            <w:tcW w:w="4535" w:type="dxa"/>
            <w:vAlign w:val="center"/>
          </w:tcPr>
          <w:p w14:paraId="01733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patch/kernel/archive/sm8750-7.1/0601-ROCKNIX-odin3-pwm-fan-sysfs.patch</w:t>
            </w:r>
          </w:p>
        </w:tc>
      </w:tr>
      <w:tr w14:paraId="1B364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F86C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config/sources/families/meson8b.conf</w:t>
            </w:r>
          </w:p>
        </w:tc>
        <w:tc>
          <w:tcPr>
            <w:tcW w:w="4535" w:type="dxa"/>
            <w:vAlign w:val="center"/>
          </w:tcPr>
          <w:p w14:paraId="0F6EED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patch/kernel/archive/sm8750-7.1/0602-ROCKNIX-odin3-rtc-persist-offset-sdam.patch</w:t>
            </w:r>
          </w:p>
        </w:tc>
      </w:tr>
      <w:tr w14:paraId="71CF6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E5C1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config/sources/families/mt7623.conf</w:t>
            </w:r>
          </w:p>
        </w:tc>
        <w:tc>
          <w:tcPr>
            <w:tcW w:w="4535" w:type="dxa"/>
            <w:vAlign w:val="center"/>
          </w:tcPr>
          <w:p w14:paraId="5A507D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patch/kernel/archive/sm8750-7.1/0603-ASoC-codecs-wcd939x-keep-the-codec-resumed-while-a-ja.patch</w:t>
            </w:r>
          </w:p>
        </w:tc>
      </w:tr>
      <w:tr w14:paraId="239C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AAA8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config/sources/families/mvebu.conf</w:t>
            </w:r>
          </w:p>
        </w:tc>
        <w:tc>
          <w:tcPr>
            <w:tcW w:w="4535" w:type="dxa"/>
            <w:vAlign w:val="center"/>
          </w:tcPr>
          <w:p w14:paraId="45A77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patch/kernel/archive/sm8750-7.1/0604-arm64-dts-qcom-cq8725s-ayn-enable-swr1-PCM-port-mask.patch</w:t>
            </w:r>
          </w:p>
        </w:tc>
      </w:tr>
      <w:tr w14:paraId="6D558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B38F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config/sources/families/mvebu64.conf</w:t>
            </w:r>
          </w:p>
        </w:tc>
        <w:tc>
          <w:tcPr>
            <w:tcW w:w="4535" w:type="dxa"/>
            <w:vAlign w:val="center"/>
          </w:tcPr>
          <w:p w14:paraId="324FE2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patch/kernel/archive/sm8750-7.1/0606-phy-qcom-qmp-pcie-switch-pipe-clk-mux-to-phy.patch</w:t>
            </w:r>
          </w:p>
        </w:tc>
      </w:tr>
      <w:tr w14:paraId="1CDB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7879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config/sources/families/nuvoton-ma35d1.conf</w:t>
            </w:r>
          </w:p>
        </w:tc>
        <w:tc>
          <w:tcPr>
            <w:tcW w:w="4535" w:type="dxa"/>
            <w:vAlign w:val="center"/>
          </w:tcPr>
          <w:p w14:paraId="782CDF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patch/kernel/archive/sm8750-7.1/0612-ROCKNIX-odin3-q6apm-start-mi2s-port-at-prepare.patch</w:t>
            </w:r>
          </w:p>
        </w:tc>
      </w:tr>
      <w:tr w14:paraId="05D5C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00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config/sources/families/odroidxu4.conf</w:t>
            </w:r>
          </w:p>
        </w:tc>
        <w:tc>
          <w:tcPr>
            <w:tcW w:w="4535" w:type="dxa"/>
            <w:vAlign w:val="center"/>
          </w:tcPr>
          <w:p w14:paraId="66822C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patch/kernel/archive/sm8750-7.1/0700-armbian-dispcc-sm8750-knockdown-block-resets-on-probe.patch</w:t>
            </w:r>
          </w:p>
        </w:tc>
      </w:tr>
      <w:tr w14:paraId="64BF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B8A5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config/sources/families/phytium-embedded.conf</w:t>
            </w:r>
          </w:p>
        </w:tc>
        <w:tc>
          <w:tcPr>
            <w:tcW w:w="4535" w:type="dxa"/>
            <w:vAlign w:val="center"/>
          </w:tcPr>
          <w:p w14:paraId="09E5B5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patch/kernel/archive/sm8750-7.1/1000-input-misc-qcom-hv-haptics-sm8750.patch</w:t>
            </w:r>
          </w:p>
        </w:tc>
      </w:tr>
      <w:tr w14:paraId="3F6C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F939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config/sources/families/qcom-abl.conf</w:t>
            </w:r>
          </w:p>
        </w:tc>
        <w:tc>
          <w:tcPr>
            <w:tcW w:w="4535" w:type="dxa"/>
            <w:vAlign w:val="center"/>
          </w:tcPr>
          <w:p w14:paraId="5544B8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patch/kernel/archive/sm8750-7.1/1001-haptics-driver-support-periodic-sine-and-fixes.patch</w:t>
            </w:r>
          </w:p>
        </w:tc>
      </w:tr>
      <w:tr w14:paraId="53146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B192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config/sources/families/qcs6490.conf</w:t>
            </w:r>
          </w:p>
        </w:tc>
        <w:tc>
          <w:tcPr>
            <w:tcW w:w="4535" w:type="dxa"/>
            <w:vAlign w:val="center"/>
          </w:tcPr>
          <w:p w14:paraId="090AED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patch/kernel/archive/sm8750-7.1/1002-input-rsinput-sm8750-ff.patch</w:t>
            </w:r>
          </w:p>
        </w:tc>
      </w:tr>
      <w:tr w14:paraId="2B91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0437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config/sources/families/qrb2210.conf</w:t>
            </w:r>
          </w:p>
        </w:tc>
        <w:tc>
          <w:tcPr>
            <w:tcW w:w="4535" w:type="dxa"/>
            <w:vAlign w:val="center"/>
          </w:tcPr>
          <w:p w14:paraId="1950FD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patch/kernel/archive/sm8750-7.1/1003-arm64-dts-qcom-ayn-cq8725s-common-hv-haptics.patch</w:t>
            </w:r>
          </w:p>
        </w:tc>
      </w:tr>
      <w:tr w14:paraId="5C1C9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FB1C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config/sources/families/realtek-rtd1619b.conf</w:t>
            </w:r>
          </w:p>
        </w:tc>
        <w:tc>
          <w:tcPr>
            <w:tcW w:w="4535" w:type="dxa"/>
            <w:vAlign w:val="center"/>
          </w:tcPr>
          <w:p w14:paraId="104282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patch/kernel/archive/sm8750-7.1/1004-input-qcom-hv-haptics-defer-rsinput-playback.patch</w:t>
            </w:r>
          </w:p>
        </w:tc>
      </w:tr>
      <w:tr w14:paraId="0D4D6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CC98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config/sources/families/rk35xx.conf</w:t>
            </w:r>
          </w:p>
        </w:tc>
        <w:tc>
          <w:tcPr>
            <w:tcW w:w="4535" w:type="dxa"/>
            <w:vAlign w:val="center"/>
          </w:tcPr>
          <w:p w14:paraId="6D97E5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patch/kernel/archive/sm8750-7.1/1300-input-rsinput-ranges.patch</w:t>
            </w:r>
          </w:p>
        </w:tc>
      </w:tr>
      <w:tr w14:paraId="34B2E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A42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config/sources/families/rockchip-rk3588.conf</w:t>
            </w:r>
          </w:p>
        </w:tc>
        <w:tc>
          <w:tcPr>
            <w:tcW w:w="4535" w:type="dxa"/>
            <w:vAlign w:val="center"/>
          </w:tcPr>
          <w:p w14:paraId="4E2E02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patch/kernel/archive/sm8750-7.1/1301-arm64-dts-qcom-cq8725s-ayn-drive-the-fan-from-thermal-zones.patch</w:t>
            </w:r>
          </w:p>
        </w:tc>
      </w:tr>
      <w:tr w14:paraId="53F0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1AAA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config/sources/families/rockchip-rv1106.conf</w:t>
            </w:r>
          </w:p>
        </w:tc>
        <w:tc>
          <w:tcPr>
            <w:tcW w:w="4535" w:type="dxa"/>
            <w:vAlign w:val="center"/>
          </w:tcPr>
          <w:p w14:paraId="645E8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patch/kernel/archive/sophgo-sg200x-7.1/0001-dt-bindings-soc-sophgo-add-Milk-V-Duo-S-board-compat.patch</w:t>
            </w:r>
          </w:p>
        </w:tc>
      </w:tr>
      <w:tr w14:paraId="52516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399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config/sources/families/rockchip-rv1126.conf</w:t>
            </w:r>
          </w:p>
        </w:tc>
        <w:tc>
          <w:tcPr>
            <w:tcW w:w="4535" w:type="dxa"/>
            <w:vAlign w:val="center"/>
          </w:tcPr>
          <w:p w14:paraId="472A22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patch/kernel/archive/sophgo-sg200x-7.1/0002-arm64-dts-sophgo-add-initial-Milk-V-Duo-S-board-supp.patch</w:t>
            </w:r>
          </w:p>
        </w:tc>
      </w:tr>
      <w:tr w14:paraId="52C27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52D1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config/sources/families/rockchip.conf</w:t>
            </w:r>
          </w:p>
        </w:tc>
        <w:tc>
          <w:tcPr>
            <w:tcW w:w="4535" w:type="dxa"/>
            <w:vAlign w:val="center"/>
          </w:tcPr>
          <w:p w14:paraId="55574F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patch/kernel/archive/sophgo-sg200x-7.1/0003-dt-bindings-soc-sophgo-add-sg2000-plic-and-clint-doc.patch</w:t>
            </w:r>
          </w:p>
        </w:tc>
      </w:tr>
      <w:tr w14:paraId="4BC91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2CC4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config/sources/families/rockchip64.conf</w:t>
            </w:r>
          </w:p>
        </w:tc>
        <w:tc>
          <w:tcPr>
            <w:tcW w:w="4535" w:type="dxa"/>
            <w:vAlign w:val="center"/>
          </w:tcPr>
          <w:p w14:paraId="2FE4BA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patch/kernel/archive/sophgo-sg200x-7.1/0004-riscv64-dts-sophgo-add-SG2000-dtsi.patch</w:t>
            </w:r>
          </w:p>
        </w:tc>
      </w:tr>
      <w:tr w14:paraId="403B2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D133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config/sources/families/s5p6818.conf</w:t>
            </w:r>
          </w:p>
        </w:tc>
        <w:tc>
          <w:tcPr>
            <w:tcW w:w="4535" w:type="dxa"/>
            <w:vAlign w:val="center"/>
          </w:tcPr>
          <w:p w14:paraId="08BF9E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patch/kernel/archive/sophgo-sg200x-7.1/0005-riscv64-dts-sophgo-add-initial-Milk-V-Duo-S-board-su.patch</w:t>
            </w:r>
          </w:p>
        </w:tc>
      </w:tr>
      <w:tr w14:paraId="5B07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19B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config/sources/families/sc8280xp.conf</w:t>
            </w:r>
          </w:p>
        </w:tc>
        <w:tc>
          <w:tcPr>
            <w:tcW w:w="4535" w:type="dxa"/>
            <w:vAlign w:val="center"/>
          </w:tcPr>
          <w:p w14:paraId="5065AF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patch/kernel/archive/sophgo-sg200x-7.1/0006-riscv64-dts-sophgo-enable-full-512MB-RAM-for-Milk-V-.patch</w:t>
            </w:r>
          </w:p>
        </w:tc>
      </w:tr>
      <w:tr w14:paraId="41A9D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53BC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config/sources/families/seeed-rk3576.conf</w:t>
            </w:r>
          </w:p>
        </w:tc>
        <w:tc>
          <w:tcPr>
            <w:tcW w:w="4535" w:type="dxa"/>
            <w:vAlign w:val="center"/>
          </w:tcPr>
          <w:p w14:paraId="3C5D07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patch/kernel/archive/sophgo-sg200x-7.1/0007-dt-bindings-thermal-sophgo-cv1800-thermal-Add-Sophgo.patch</w:t>
            </w:r>
          </w:p>
        </w:tc>
      </w:tr>
      <w:tr w14:paraId="60301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547A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config/sources/families/seeed-rk3588.conf</w:t>
            </w:r>
          </w:p>
        </w:tc>
        <w:tc>
          <w:tcPr>
            <w:tcW w:w="4535" w:type="dxa"/>
            <w:vAlign w:val="center"/>
          </w:tcPr>
          <w:p w14:paraId="2AC84C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patch/kernel/archive/sophgo-sg200x-7.1/0008-thermal-cv1800-Add-cv1800-thermal-driver-support.patch</w:t>
            </w:r>
          </w:p>
        </w:tc>
      </w:tr>
      <w:tr w14:paraId="17F9F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5F88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config/sources/families/sm8250.conf</w:t>
            </w:r>
          </w:p>
        </w:tc>
        <w:tc>
          <w:tcPr>
            <w:tcW w:w="4535" w:type="dxa"/>
            <w:vAlign w:val="center"/>
          </w:tcPr>
          <w:p w14:paraId="515627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patch/kernel/archive/sophgo-sg200x-7.1/0009-riscv-dts-sophgo-add-cv180x-thermal-sensor-dts-node.patch</w:t>
            </w:r>
          </w:p>
        </w:tc>
      </w:tr>
      <w:tr w14:paraId="4660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275C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config/sources/families/sm8550-sheng.conf</w:t>
            </w:r>
          </w:p>
        </w:tc>
        <w:tc>
          <w:tcPr>
            <w:tcW w:w="4535" w:type="dxa"/>
            <w:vAlign w:val="center"/>
          </w:tcPr>
          <w:p w14:paraId="3D9BA1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patch/kernel/archive/sophgo-sg200x-7.1/0010-dt-bindings-net-Add-Sophgo-CV1800-MDIO-multiplexer.patch</w:t>
            </w:r>
          </w:p>
        </w:tc>
      </w:tr>
      <w:tr w14:paraId="09113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5A81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config/sources/families/sm8550.conf</w:t>
            </w:r>
          </w:p>
        </w:tc>
        <w:tc>
          <w:tcPr>
            <w:tcW w:w="4535" w:type="dxa"/>
            <w:vAlign w:val="center"/>
          </w:tcPr>
          <w:p w14:paraId="06BDC0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patch/kernel/archive/sophgo-sg200x-7.1/0011-riscv-dts-sophgo-add-thermal-zones-for-cv180x.patch</w:t>
            </w:r>
          </w:p>
        </w:tc>
      </w:tr>
      <w:tr w14:paraId="42DA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D0B7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config/sources/families/sm8750.conf</w:t>
            </w:r>
          </w:p>
        </w:tc>
        <w:tc>
          <w:tcPr>
            <w:tcW w:w="4535" w:type="dxa"/>
            <w:vAlign w:val="center"/>
          </w:tcPr>
          <w:p w14:paraId="4EADE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patch/kernel/archive/sophgo-sg200x-7.1/0012-net-mdio-mux-Add-MDIO-mux-driver-for-Sophgo-CV1800-S.patch</w:t>
            </w:r>
          </w:p>
        </w:tc>
      </w:tr>
      <w:tr w14:paraId="1DA5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8583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config/sources/families/sophgo-sg200x-arm64.conf</w:t>
            </w:r>
          </w:p>
        </w:tc>
        <w:tc>
          <w:tcPr>
            <w:tcW w:w="4535" w:type="dxa"/>
            <w:vAlign w:val="center"/>
          </w:tcPr>
          <w:p w14:paraId="3F01EC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patch/kernel/archive/sophgo-sg200x-7.1/0013-riscv-dts-sophgo-add-timer-dt-node-for-CV1800.patch</w:t>
            </w:r>
          </w:p>
        </w:tc>
      </w:tr>
      <w:tr w14:paraId="0605D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1AE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config/sources/families/sophgo-sg200x-riscv64.conf</w:t>
            </w:r>
          </w:p>
        </w:tc>
        <w:tc>
          <w:tcPr>
            <w:tcW w:w="4535" w:type="dxa"/>
            <w:vAlign w:val="center"/>
          </w:tcPr>
          <w:p w14:paraId="7E8D6C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patch/kernel/archive/sophgo-sg200x-7.1/0014-riscv64-dts-sophgo-use-mdio-mux-driver-for-Sophgo-CV.patch</w:t>
            </w:r>
          </w:p>
        </w:tc>
      </w:tr>
      <w:tr w14:paraId="7F93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965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config/sources/families/spacemit-k3.conf</w:t>
            </w:r>
          </w:p>
        </w:tc>
        <w:tc>
          <w:tcPr>
            <w:tcW w:w="4535" w:type="dxa"/>
            <w:vAlign w:val="center"/>
          </w:tcPr>
          <w:p w14:paraId="02D49B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patch/kernel/archive/sophgo-sg200x-7.1/0015-riscv64-dts-sophgo-enable-USB-OTG-for-Milk-V-Duo-S-S.patch</w:t>
            </w:r>
          </w:p>
        </w:tc>
      </w:tr>
      <w:tr w14:paraId="5E9A1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11AB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config/sources/families/spacemit.conf</w:t>
            </w:r>
          </w:p>
        </w:tc>
        <w:tc>
          <w:tcPr>
            <w:tcW w:w="4535" w:type="dxa"/>
            <w:vAlign w:val="center"/>
          </w:tcPr>
          <w:p w14:paraId="1764F3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patch/kernel/archive/sophgo-sg200x-7.1/0016-riscv64-dts-sophgo-add-watchdog-timer-node-for-Sophg.patch</w:t>
            </w:r>
          </w:p>
        </w:tc>
      </w:tr>
      <w:tr w14:paraId="7D687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EF37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config/sources/families/starfive.conf</w:t>
            </w:r>
          </w:p>
        </w:tc>
        <w:tc>
          <w:tcPr>
            <w:tcW w:w="4535" w:type="dxa"/>
            <w:vAlign w:val="center"/>
          </w:tcPr>
          <w:p w14:paraId="3E286F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patch/kernel/archive/sophgo-sg200x-7.1/0017-riscv64-dts-sophgo-enable-cv180x-watchdog-timer-for-.patch</w:t>
            </w:r>
          </w:p>
        </w:tc>
      </w:tr>
      <w:tr w14:paraId="03309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7927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config/sources/families/starfive2.conf</w:t>
            </w:r>
          </w:p>
        </w:tc>
        <w:tc>
          <w:tcPr>
            <w:tcW w:w="4535" w:type="dxa"/>
            <w:vAlign w:val="center"/>
          </w:tcPr>
          <w:p w14:paraId="010F7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patch/kernel/archive/sophgo-sg200x-7.1/0018-riscv64-dts-sophgo-enable-uart4-for-sg2000-milkv-duo.patch</w:t>
            </w:r>
          </w:p>
        </w:tc>
      </w:tr>
      <w:tr w14:paraId="53004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654B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config/sources/families/sun4i.conf</w:t>
            </w:r>
          </w:p>
        </w:tc>
        <w:tc>
          <w:tcPr>
            <w:tcW w:w="4535" w:type="dxa"/>
            <w:vAlign w:val="center"/>
          </w:tcPr>
          <w:p w14:paraId="75ACCB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patch/kernel/archive/sophgo-sg200x-7.1/0019-dt-bindings-pwm-sophgo-add-pwm-for-Sophgo-CV1800-ser.patch</w:t>
            </w:r>
          </w:p>
        </w:tc>
      </w:tr>
      <w:tr w14:paraId="1A69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98D4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config/sources/families/sun50iw1.conf</w:t>
            </w:r>
          </w:p>
        </w:tc>
        <w:tc>
          <w:tcPr>
            <w:tcW w:w="4535" w:type="dxa"/>
            <w:vAlign w:val="center"/>
          </w:tcPr>
          <w:p w14:paraId="2D508C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patch/kernel/archive/sophgo-sg200x-7.1/0020-riscv-dts-sophgo-enable-all-peripherals-for-sg2000.patch</w:t>
            </w:r>
          </w:p>
        </w:tc>
      </w:tr>
      <w:tr w14:paraId="6281B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318D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config/sources/families/sun50iw2.conf</w:t>
            </w:r>
          </w:p>
        </w:tc>
        <w:tc>
          <w:tcPr>
            <w:tcW w:w="4535" w:type="dxa"/>
            <w:vAlign w:val="center"/>
          </w:tcPr>
          <w:p w14:paraId="542425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patch/kernel/archive/sophgo-sg200x-7.1/0021-dt-bindings-remoteproc-Add-C906L-rproc-for-Sophgo-CV.patch</w:t>
            </w:r>
          </w:p>
        </w:tc>
      </w:tr>
      <w:tr w14:paraId="46E5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EEE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config/sources/families/sun50iw6.conf</w:t>
            </w:r>
          </w:p>
        </w:tc>
        <w:tc>
          <w:tcPr>
            <w:tcW w:w="4535" w:type="dxa"/>
            <w:vAlign w:val="center"/>
          </w:tcPr>
          <w:p w14:paraId="339322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patch/kernel/archive/sophgo-sg200x-7.1/0022-pwm-sophgo-add-pwm-support-for-Sophgo-CV1800-SoC.patch</w:t>
            </w:r>
          </w:p>
        </w:tc>
      </w:tr>
      <w:tr w14:paraId="05A53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DA1C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config/sources/families/sun50iw9-bpi.conf</w:t>
            </w:r>
          </w:p>
        </w:tc>
        <w:tc>
          <w:tcPr>
            <w:tcW w:w="4535" w:type="dxa"/>
            <w:vAlign w:val="center"/>
          </w:tcPr>
          <w:p w14:paraId="38696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patch/kernel/archive/sophgo-sg200x-7.1/0023-drivers-remoteproc-Add-C906L-controller-for-Sophgo-C.patch</w:t>
            </w:r>
          </w:p>
        </w:tc>
      </w:tr>
      <w:tr w14:paraId="0407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6E48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config/sources/families/sun50iw9.conf</w:t>
            </w:r>
          </w:p>
        </w:tc>
        <w:tc>
          <w:tcPr>
            <w:tcW w:w="4535" w:type="dxa"/>
            <w:vAlign w:val="center"/>
          </w:tcPr>
          <w:p w14:paraId="2BE788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patch/kernel/archive/sophgo-sg200x-7.1/0026-riscv-dts-sophgo-cv180x-Allow-the-DMA-multiplexer-to.patch</w:t>
            </w:r>
          </w:p>
        </w:tc>
      </w:tr>
      <w:tr w14:paraId="61E13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BD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config/sources/families/sun55iw3-syterkit.conf</w:t>
            </w:r>
          </w:p>
        </w:tc>
        <w:tc>
          <w:tcPr>
            <w:tcW w:w="4535" w:type="dxa"/>
            <w:vAlign w:val="center"/>
          </w:tcPr>
          <w:p w14:paraId="2A0C01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patch/kernel/archive/sophgo-sg200x-7.1/0027-dt-bindings-nvmem-Add-sophgo-efuses.patch</w:t>
            </w:r>
          </w:p>
        </w:tc>
      </w:tr>
      <w:tr w14:paraId="5BB60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FEFF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config/sources/families/sun55iw3.conf</w:t>
            </w:r>
          </w:p>
        </w:tc>
        <w:tc>
          <w:tcPr>
            <w:tcW w:w="4535" w:type="dxa"/>
            <w:vAlign w:val="center"/>
          </w:tcPr>
          <w:p w14:paraId="684F08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patch/kernel/archive/sophgo-sg200x-7.1/0028-nvmem-Add-Sophgo-eFuse-driver.patch</w:t>
            </w:r>
          </w:p>
        </w:tc>
      </w:tr>
      <w:tr w14:paraId="6FB3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FA0E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config/sources/families/sun5i.conf</w:t>
            </w:r>
          </w:p>
        </w:tc>
        <w:tc>
          <w:tcPr>
            <w:tcW w:w="4535" w:type="dxa"/>
            <w:vAlign w:val="center"/>
          </w:tcPr>
          <w:p w14:paraId="69E6C9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patch/kernel/archive/sophgo-sg200x-7.1/0029-riscv-dts-sophgo-enable-efuse-for-sg2000-milkv-duo-s.patch</w:t>
            </w:r>
          </w:p>
        </w:tc>
      </w:tr>
      <w:tr w14:paraId="597F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8DEB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config/sources/families/sun60iw2.conf</w:t>
            </w:r>
          </w:p>
        </w:tc>
        <w:tc>
          <w:tcPr>
            <w:tcW w:w="4535" w:type="dxa"/>
            <w:vAlign w:val="center"/>
          </w:tcPr>
          <w:p w14:paraId="175F6E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patch/kernel/archive/sophgo-sg200x-7.1/0030-riscv-dts-sophgo-dts-nodes-for-i2s-tdm-modules.patch</w:t>
            </w:r>
          </w:p>
        </w:tc>
      </w:tr>
      <w:tr w14:paraId="2E00E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C236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config/sources/families/sun6i.conf</w:t>
            </w:r>
          </w:p>
        </w:tc>
        <w:tc>
          <w:tcPr>
            <w:tcW w:w="4535" w:type="dxa"/>
            <w:vAlign w:val="center"/>
          </w:tcPr>
          <w:p w14:paraId="0E2AB4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patch/kernel/archive/sophgo-sg200x-7.1/0031-riscv-dts-sophgo-add-cv1800-PWM-device-nodes.patch</w:t>
            </w:r>
          </w:p>
        </w:tc>
      </w:tr>
      <w:tr w14:paraId="2105B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4310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config/sources/families/sun7i.conf</w:t>
            </w:r>
          </w:p>
        </w:tc>
        <w:tc>
          <w:tcPr>
            <w:tcW w:w="4535" w:type="dxa"/>
            <w:vAlign w:val="center"/>
          </w:tcPr>
          <w:p w14:paraId="06C3A8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patch/kernel/archive/sophgo-sg200x-7.1/0032-riscv-dts-sophgo-enable-PWM-chips-for-sg2000-milkv-d.patch</w:t>
            </w:r>
          </w:p>
        </w:tc>
      </w:tr>
      <w:tr w14:paraId="58303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BBFF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config/sources/families/sun8i-v3s.conf</w:t>
            </w:r>
          </w:p>
        </w:tc>
        <w:tc>
          <w:tcPr>
            <w:tcW w:w="4535" w:type="dxa"/>
            <w:vAlign w:val="center"/>
          </w:tcPr>
          <w:p w14:paraId="1E20BB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patch/kernel/archive/sophgo-sg200x-7.1/0033-riscv-dts-sophgo-enable-I2S-devices-for-sg2000-milkv.patch</w:t>
            </w:r>
          </w:p>
        </w:tc>
      </w:tr>
      <w:tr w14:paraId="498AB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8735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config/sources/families/sun8i.conf</w:t>
            </w:r>
          </w:p>
        </w:tc>
        <w:tc>
          <w:tcPr>
            <w:tcW w:w="4535" w:type="dxa"/>
            <w:vAlign w:val="center"/>
          </w:tcPr>
          <w:p w14:paraId="67E5E8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patch/kernel/archive/sophgo-sg200x-7.1/0034-riscv-dts-sophgo-add-mailbox-node-for-cv180x.patch</w:t>
            </w:r>
          </w:p>
        </w:tc>
      </w:tr>
      <w:tr w14:paraId="64CC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E3EF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config/sources/families/sun9i.conf</w:t>
            </w:r>
          </w:p>
        </w:tc>
        <w:tc>
          <w:tcPr>
            <w:tcW w:w="4535" w:type="dxa"/>
            <w:vAlign w:val="center"/>
          </w:tcPr>
          <w:p w14:paraId="616B0E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patch/kernel/archive/sophgo-sg200x-7.1/0035-riscv-dts-sophgo-add-remoteproc-nodes-for-sg2000.patch</w:t>
            </w:r>
          </w:p>
        </w:tc>
      </w:tr>
      <w:tr w14:paraId="4ADC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22DE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config/sources/families/thead.conf</w:t>
            </w:r>
          </w:p>
        </w:tc>
        <w:tc>
          <w:tcPr>
            <w:tcW w:w="4535" w:type="dxa"/>
            <w:vAlign w:val="center"/>
          </w:tcPr>
          <w:p w14:paraId="45D4EF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patch/kernel/archive/sophgo-sg200x-7.1/0036-riscv-dts-sophgo-add-board-support-for-Milk-V-Duo-25.patch</w:t>
            </w:r>
          </w:p>
        </w:tc>
      </w:tr>
      <w:tr w14:paraId="6EFF5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16E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config/sources/families/uefi-arm64.conf</w:t>
            </w:r>
          </w:p>
        </w:tc>
        <w:tc>
          <w:tcPr>
            <w:tcW w:w="4535" w:type="dxa"/>
            <w:vAlign w:val="center"/>
          </w:tcPr>
          <w:p w14:paraId="14095B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patch/kernel/archive/sophgo-sg200x-7.1/0037-drivers-remoteproc-fix-C906L-probe-function.patch</w:t>
            </w:r>
          </w:p>
        </w:tc>
      </w:tr>
      <w:tr w14:paraId="0030E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512F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config/sources/families/uefi-loong64.conf</w:t>
            </w:r>
          </w:p>
        </w:tc>
        <w:tc>
          <w:tcPr>
            <w:tcW w:w="4535" w:type="dxa"/>
            <w:vAlign w:val="center"/>
          </w:tcPr>
          <w:p w14:paraId="555BAA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patch/kernel/archive/sophgo-sg200x-7.1/0038-riscv-dts-sophgo-cv180x-use-SOC_PERIPHERAL_IRQ-for-d.patch</w:t>
            </w:r>
          </w:p>
        </w:tc>
      </w:tr>
      <w:tr w14:paraId="16CD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94BC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config/sources/families/uefi-riscv64.conf</w:t>
            </w:r>
          </w:p>
        </w:tc>
        <w:tc>
          <w:tcPr>
            <w:tcW w:w="4535" w:type="dxa"/>
            <w:vAlign w:val="center"/>
          </w:tcPr>
          <w:p w14:paraId="06F273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patch/kernel/archive/sophgo-sg200x-7.1/0039-arm64-dts-sophgo-enable-Milk-V-Duo-S-peripherals-in-.patch</w:t>
            </w:r>
          </w:p>
        </w:tc>
      </w:tr>
      <w:tr w14:paraId="00A9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4C95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config/sources/families/uefi-x86.conf</w:t>
            </w:r>
          </w:p>
        </w:tc>
        <w:tc>
          <w:tcPr>
            <w:tcW w:w="4535" w:type="dxa"/>
            <w:vAlign w:val="center"/>
          </w:tcPr>
          <w:p w14:paraId="19928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patch/kernel/archive/sophgo-sg200x-7.1/0040-riscv-dts-sophgo-put-the-Milk-V-Duo-S-USB-port-in-ho.patch</w:t>
            </w:r>
          </w:p>
        </w:tc>
      </w:tr>
      <w:tr w14:paraId="77646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AA7F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config/sources/families/uefidt.conf</w:t>
            </w:r>
          </w:p>
        </w:tc>
        <w:tc>
          <w:tcPr>
            <w:tcW w:w="4535" w:type="dxa"/>
            <w:vAlign w:val="center"/>
          </w:tcPr>
          <w:p w14:paraId="77C596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patch/kernel/archive/sophgo-sg200x-7.1/0041-arm64-dts-sophgo-put-the-Milk-V-Duo-S-USB-port-in-ho.patch</w:t>
            </w:r>
          </w:p>
        </w:tc>
      </w:tr>
      <w:tr w14:paraId="01B6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C1F9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config/sources/families/virtual.conf</w:t>
            </w:r>
          </w:p>
        </w:tc>
        <w:tc>
          <w:tcPr>
            <w:tcW w:w="4535" w:type="dxa"/>
            <w:vAlign w:val="center"/>
          </w:tcPr>
          <w:p w14:paraId="36FCBD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patch/kernel/archive/sophgo-sg200x-7.1/0042-riscv-dts-sophgo-mux-the-Milk-V-Duo-S-eMMC-pads-from.patch</w:t>
            </w:r>
          </w:p>
        </w:tc>
      </w:tr>
      <w:tr w14:paraId="3036C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9662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config/sources/families/zynq.conf</w:t>
            </w:r>
          </w:p>
        </w:tc>
        <w:tc>
          <w:tcPr>
            <w:tcW w:w="4535" w:type="dxa"/>
            <w:vAlign w:val="center"/>
          </w:tcPr>
          <w:p w14:paraId="04785B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patch/kernel/archive/sophgo-sg200x-7.1/0043-arm64-dts-sophgo-mux-the-Milk-V-Duo-S-eMMC-pads-from.patch</w:t>
            </w:r>
          </w:p>
        </w:tc>
      </w:tr>
      <w:tr w14:paraId="74F01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A55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config/sources/loong64.conf</w:t>
            </w:r>
          </w:p>
        </w:tc>
        <w:tc>
          <w:tcPr>
            <w:tcW w:w="4535" w:type="dxa"/>
            <w:vAlign w:val="center"/>
          </w:tcPr>
          <w:p w14:paraId="7630C5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patch/kernel/archive/sophgo-sg200x-7.1/0044-riscv-dts-sophgo-disable-the-unused-Milk-V-Duo-S-cop.patch</w:t>
            </w:r>
          </w:p>
        </w:tc>
      </w:tr>
      <w:tr w14:paraId="6DD00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96B3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config/sources/mainline-kernel.conf.sh</w:t>
            </w:r>
          </w:p>
        </w:tc>
        <w:tc>
          <w:tcPr>
            <w:tcW w:w="4535" w:type="dxa"/>
            <w:vAlign w:val="center"/>
          </w:tcPr>
          <w:p w14:paraId="310E2B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patch/kernel/archive/sophgo-sg200x-7.1/0045-arm64-dts-sophgo-disable-the-unused-Milk-V-Duo-S-cop.patch</w:t>
            </w:r>
          </w:p>
        </w:tc>
      </w:tr>
      <w:tr w14:paraId="7EC55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9509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config/sources/riscv64.conf</w:t>
            </w:r>
          </w:p>
        </w:tc>
        <w:tc>
          <w:tcPr>
            <w:tcW w:w="4535" w:type="dxa"/>
            <w:vAlign w:val="center"/>
          </w:tcPr>
          <w:p w14:paraId="369DAB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patch/kernel/archive/sophgo-sg200x-7.1/0046-riscv-dts-sophgo-note-that-Milk-V-Duo-S-uart2-pads-a.patch</w:t>
            </w:r>
          </w:p>
        </w:tc>
      </w:tr>
      <w:tr w14:paraId="69C18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4AF0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config/sources/vendors/mekotronics/mekotronics-rk3588.conf.sh</w:t>
            </w:r>
          </w:p>
        </w:tc>
        <w:tc>
          <w:tcPr>
            <w:tcW w:w="4535" w:type="dxa"/>
            <w:vAlign w:val="center"/>
          </w:tcPr>
          <w:p w14:paraId="4FF092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patch/kernel/archive/sophgo-sg200x-7.1/0047-arm64-dts-sophgo-note-that-Milk-V-Duo-S-uart2-pads-a.patch</w:t>
            </w:r>
          </w:p>
        </w:tc>
      </w:tr>
      <w:tr w14:paraId="12D5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75E3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config/sources/vendors/mekotronics/mekotronics-rk3588.hooks.sh</w:t>
            </w:r>
          </w:p>
        </w:tc>
        <w:tc>
          <w:tcPr>
            <w:tcW w:w="4535" w:type="dxa"/>
            <w:vAlign w:val="center"/>
          </w:tcPr>
          <w:p w14:paraId="2144C1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patch/kernel/archive/sophgo-sg200x-7.1/0048-riscv-dts-sophgo-add-a-Milk-V-Duo-S-C906L-overlay.patch</w:t>
            </w:r>
          </w:p>
        </w:tc>
      </w:tr>
      <w:tr w14:paraId="0DA7E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A763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config/sources/vendors/seeed-studio/recomputer-rk35xx-common.inc</w:t>
            </w:r>
          </w:p>
        </w:tc>
        <w:tc>
          <w:tcPr>
            <w:tcW w:w="4535" w:type="dxa"/>
            <w:vAlign w:val="center"/>
          </w:tcPr>
          <w:p w14:paraId="7DEBB7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patch/kernel/archive/sophgo-sg200x-7.1/0049-arm64-dts-sophgo-add-a-Milk-V-Duo-S-C906L-overlay.patch</w:t>
            </w:r>
          </w:p>
        </w:tc>
      </w:tr>
      <w:tr w14:paraId="7A6F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3E3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config/templates/config-example.conf.template</w:t>
            </w:r>
          </w:p>
        </w:tc>
        <w:tc>
          <w:tcPr>
            <w:tcW w:w="4535" w:type="dxa"/>
            <w:vAlign w:val="center"/>
          </w:tcPr>
          <w:p w14:paraId="4E8E9D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patch/kernel/archive/sophgo-sg200x-7.1/0050-riscv-dts-sophgo-add-a-Milk-V-Duo-S-USB-device-mode-.patch</w:t>
            </w:r>
          </w:p>
        </w:tc>
      </w:tr>
      <w:tr w14:paraId="524C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21C1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config/templates/customize-image.sh.template</w:t>
            </w:r>
          </w:p>
        </w:tc>
        <w:tc>
          <w:tcPr>
            <w:tcW w:w="4535" w:type="dxa"/>
            <w:vAlign w:val="center"/>
          </w:tcPr>
          <w:p w14:paraId="5AA639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patch/kernel/archive/sophgo-sg200x-7.1/0051-arm64-dts-sophgo-add-a-Milk-V-Duo-S-USB-device-mode-.patch</w:t>
            </w:r>
          </w:p>
        </w:tc>
      </w:tr>
      <w:tr w14:paraId="01C7C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D385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config/templates/example.deb</w:t>
            </w:r>
          </w:p>
        </w:tc>
        <w:tc>
          <w:tcPr>
            <w:tcW w:w="4535" w:type="dxa"/>
            <w:vAlign w:val="center"/>
          </w:tcPr>
          <w:p w14:paraId="29ED23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patch/kernel/archive/sophgo-sg200x-7.1/0052-riscv-dts-sophgo-add-Milk-V-Duo-S-pin-header-overlay.patch</w:t>
            </w:r>
          </w:p>
        </w:tc>
      </w:tr>
      <w:tr w14:paraId="6C72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871A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config/templates/lib.config</w:t>
            </w:r>
          </w:p>
        </w:tc>
        <w:tc>
          <w:tcPr>
            <w:tcW w:w="4535" w:type="dxa"/>
            <w:vAlign w:val="center"/>
          </w:tcPr>
          <w:p w14:paraId="0F4A40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patch/kernel/archive/sophgo-sg200x-7.1/0053-arm64-dts-sophgo-add-Milk-V-Duo-S-pin-header-overlay.patch</w:t>
            </w:r>
          </w:p>
        </w:tc>
      </w:tr>
      <w:tr w14:paraId="2F10E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D3B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config/templates/nfs-boot.cmd.template</w:t>
            </w:r>
          </w:p>
        </w:tc>
        <w:tc>
          <w:tcPr>
            <w:tcW w:w="4535" w:type="dxa"/>
            <w:vAlign w:val="center"/>
          </w:tcPr>
          <w:p w14:paraId="052D4B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patch/kernel/archive/sophgo-sg200x-7.1/0054-riscv-dts-sophgo-mux-the-Milk-V-Duo-S-microSD-pads-f.patch</w:t>
            </w:r>
          </w:p>
        </w:tc>
      </w:tr>
      <w:tr w14:paraId="4F361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1AF6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config/templates/targets-all-kernels.yaml</w:t>
            </w:r>
          </w:p>
        </w:tc>
        <w:tc>
          <w:tcPr>
            <w:tcW w:w="4535" w:type="dxa"/>
            <w:vAlign w:val="center"/>
          </w:tcPr>
          <w:p w14:paraId="5EB8E6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patch/kernel/archive/sophgo-sg200x-7.1/0055-arm64-dts-sophgo-mux-the-Milk-V-Duo-S-microSD-pads-f.patch</w:t>
            </w:r>
          </w:p>
        </w:tc>
      </w:tr>
      <w:tr w14:paraId="4734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D95C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config/templates/targets-default.yaml</w:t>
            </w:r>
          </w:p>
        </w:tc>
        <w:tc>
          <w:tcPr>
            <w:tcW w:w="4535" w:type="dxa"/>
            <w:vAlign w:val="center"/>
          </w:tcPr>
          <w:p w14:paraId="0A591C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patch/kernel/archive/sophgo-sg200x-7.1/0056-riscv-dts-sophgo-reserve-a-ramoops-region-on-the-Mil.patch</w:t>
            </w:r>
          </w:p>
        </w:tc>
      </w:tr>
      <w:tr w14:paraId="38685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60E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extensions/adbd/adbd.sh</w:t>
            </w:r>
          </w:p>
        </w:tc>
        <w:tc>
          <w:tcPr>
            <w:tcW w:w="4535" w:type="dxa"/>
            <w:vAlign w:val="center"/>
          </w:tcPr>
          <w:p w14:paraId="544137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patch/kernel/archive/sophgo-sg200x-7.1/0057-arm64-dts-sophgo-reserve-a-ramoops-region-on-the-Mil.patch</w:t>
            </w:r>
          </w:p>
        </w:tc>
      </w:tr>
      <w:tr w14:paraId="6B552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BE1B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extensions/adbd/build-adbd.sh</w:t>
            </w:r>
          </w:p>
        </w:tc>
        <w:tc>
          <w:tcPr>
            <w:tcW w:w="4535" w:type="dxa"/>
            <w:vAlign w:val="center"/>
          </w:tcPr>
          <w:p w14:paraId="235E96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patch/kernel/archive/sophgo-sg200x-7.2/0002-arm64-dts-sophgo-add-initial-Milk-V-Duo-S-board-supp.patch</w:t>
            </w:r>
          </w:p>
        </w:tc>
      </w:tr>
      <w:tr w14:paraId="1610E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6902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extensions/adbd/files/etc/modules-load.d/usb-gadget.conf</w:t>
            </w:r>
          </w:p>
        </w:tc>
        <w:tc>
          <w:tcPr>
            <w:tcW w:w="4535" w:type="dxa"/>
            <w:vAlign w:val="center"/>
          </w:tcPr>
          <w:p w14:paraId="3C20B5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patch/kernel/archive/sophgo-sg200x-7.2/0004-riscv64-dts-sophgo-add-SG2000-dtsi.patch</w:t>
            </w:r>
          </w:p>
        </w:tc>
      </w:tr>
      <w:tr w14:paraId="7C7C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41D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extensions/adbd/files/etc/profile.d/usbdevice.sh</w:t>
            </w:r>
          </w:p>
        </w:tc>
        <w:tc>
          <w:tcPr>
            <w:tcW w:w="4535" w:type="dxa"/>
            <w:vAlign w:val="center"/>
          </w:tcPr>
          <w:p w14:paraId="7B7C13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patch/kernel/archive/sophgo-sg200x-7.2/0005-riscv64-dts-sophgo-add-initial-Milk-V-Duo-S-board-su.patch</w:t>
            </w:r>
          </w:p>
        </w:tc>
      </w:tr>
      <w:tr w14:paraId="6D031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15A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extensions/adbd/files/usr/bin/usbdevice</w:t>
            </w:r>
          </w:p>
        </w:tc>
        <w:tc>
          <w:tcPr>
            <w:tcW w:w="4535" w:type="dxa"/>
            <w:vAlign w:val="center"/>
          </w:tcPr>
          <w:p w14:paraId="0CF9C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patch/kernel/archive/sophgo-sg200x-7.2/0006-riscv64-dts-sophgo-enable-full-512MB-RAM-for-Milk-V-.patch</w:t>
            </w:r>
          </w:p>
        </w:tc>
      </w:tr>
      <w:tr w14:paraId="70E9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493C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extensions/adbd/files/usr/lib/systemd/system/usbdevice.service</w:t>
            </w:r>
          </w:p>
        </w:tc>
        <w:tc>
          <w:tcPr>
            <w:tcW w:w="4535" w:type="dxa"/>
            <w:vAlign w:val="center"/>
          </w:tcPr>
          <w:p w14:paraId="10872D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patch/kernel/archive/sophgo-sg200x-7.2/0007-dt-bindings-thermal-sophgo-cv1800-thermal-Add-Sophgo.patch</w:t>
            </w:r>
          </w:p>
        </w:tc>
      </w:tr>
      <w:tr w14:paraId="3E251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97F7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extensions/allwinner-kernel-bump.sh</w:t>
            </w:r>
          </w:p>
        </w:tc>
        <w:tc>
          <w:tcPr>
            <w:tcW w:w="4535" w:type="dxa"/>
            <w:vAlign w:val="center"/>
          </w:tcPr>
          <w:p w14:paraId="269965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patch/kernel/archive/sophgo-sg200x-7.2/0008-thermal-cv1800-Add-cv1800-thermal-driver-support.patch</w:t>
            </w:r>
          </w:p>
        </w:tc>
      </w:tr>
      <w:tr w14:paraId="5DDE3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5664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extensions/amlogic-fip-blobs.sh</w:t>
            </w:r>
          </w:p>
        </w:tc>
        <w:tc>
          <w:tcPr>
            <w:tcW w:w="4535" w:type="dxa"/>
            <w:vAlign w:val="center"/>
          </w:tcPr>
          <w:p w14:paraId="29548E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patch/kernel/archive/sophgo-sg200x-7.2/0009-riscv-dts-sophgo-add-cv180x-thermal-sensor-dts-node.patch</w:t>
            </w:r>
          </w:p>
        </w:tc>
      </w:tr>
      <w:tr w14:paraId="23D4F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1DA2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extensions/apa.sh</w:t>
            </w:r>
          </w:p>
        </w:tc>
        <w:tc>
          <w:tcPr>
            <w:tcW w:w="4535" w:type="dxa"/>
            <w:vAlign w:val="center"/>
          </w:tcPr>
          <w:p w14:paraId="03B824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patch/kernel/archive/sophgo-sg200x-7.2/0010-dt-bindings-net-Add-Sophgo-CV1800-MDIO-multiplexer.patch</w:t>
            </w:r>
          </w:p>
        </w:tc>
      </w:tr>
      <w:tr w14:paraId="77500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452E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extensions/applications-ha.sh</w:t>
            </w:r>
          </w:p>
        </w:tc>
        <w:tc>
          <w:tcPr>
            <w:tcW w:w="4535" w:type="dxa"/>
            <w:vAlign w:val="center"/>
          </w:tcPr>
          <w:p w14:paraId="511D0E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patch/kernel/archive/sophgo-sg200x-7.2/0011-riscv-dts-sophgo-add-thermal-zones-for-cv180x.patch</w:t>
            </w:r>
          </w:p>
        </w:tc>
      </w:tr>
      <w:tr w14:paraId="50994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1876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extensions/applications-kali.sh</w:t>
            </w:r>
          </w:p>
        </w:tc>
        <w:tc>
          <w:tcPr>
            <w:tcW w:w="4535" w:type="dxa"/>
            <w:vAlign w:val="center"/>
          </w:tcPr>
          <w:p w14:paraId="5A0824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patch/kernel/archive/sophgo-sg200x-7.2/0012-net-mdio-mux-Add-MDIO-mux-driver-for-Sophgo-CV1800-S.patch</w:t>
            </w:r>
          </w:p>
        </w:tc>
      </w:tr>
      <w:tr w14:paraId="66C85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878C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extensions/applications-omv.sh</w:t>
            </w:r>
          </w:p>
        </w:tc>
        <w:tc>
          <w:tcPr>
            <w:tcW w:w="4535" w:type="dxa"/>
            <w:vAlign w:val="center"/>
          </w:tcPr>
          <w:p w14:paraId="2A2CDF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patch/kernel/archive/sophgo-sg200x-7.2/0013-riscv-dts-sophgo-add-timer-dt-node-for-CV1800.patch</w:t>
            </w:r>
          </w:p>
        </w:tc>
      </w:tr>
      <w:tr w14:paraId="09D9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C7C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extensions/arm64-compat-vdso.sh</w:t>
            </w:r>
          </w:p>
        </w:tc>
        <w:tc>
          <w:tcPr>
            <w:tcW w:w="4535" w:type="dxa"/>
            <w:vAlign w:val="center"/>
          </w:tcPr>
          <w:p w14:paraId="655DBB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patch/kernel/archive/sophgo-sg200x-7.2/0014-riscv64-dts-sophgo-use-mdio-mux-driver-for-Sophgo-CV.patch</w:t>
            </w:r>
          </w:p>
        </w:tc>
      </w:tr>
      <w:tr w14:paraId="18A68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2282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extensions/armbian-config.sh</w:t>
            </w:r>
          </w:p>
        </w:tc>
        <w:tc>
          <w:tcPr>
            <w:tcW w:w="4535" w:type="dxa"/>
            <w:vAlign w:val="center"/>
          </w:tcPr>
          <w:p w14:paraId="42C0E2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patch/kernel/archive/sophgo-sg200x-7.2/0015-riscv64-dts-sophgo-enable-USB-OTG-for-Milk-V-Duo-S-S.patch</w:t>
            </w:r>
          </w:p>
        </w:tc>
      </w:tr>
      <w:tr w14:paraId="49D6F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715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extensions/armbian-live-patch.sh</w:t>
            </w:r>
          </w:p>
        </w:tc>
        <w:tc>
          <w:tcPr>
            <w:tcW w:w="4535" w:type="dxa"/>
            <w:vAlign w:val="center"/>
          </w:tcPr>
          <w:p w14:paraId="5E1617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patch/kernel/archive/sophgo-sg200x-7.2/0016-riscv64-dts-sophgo-add-watchdog-timer-node-for-Sophg.patch</w:t>
            </w:r>
          </w:p>
        </w:tc>
      </w:tr>
      <w:tr w14:paraId="7198E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A82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extensions/bcmdhd-spacemit.sh</w:t>
            </w:r>
          </w:p>
        </w:tc>
        <w:tc>
          <w:tcPr>
            <w:tcW w:w="4535" w:type="dxa"/>
            <w:vAlign w:val="center"/>
          </w:tcPr>
          <w:p w14:paraId="40AC95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patch/kernel/archive/sophgo-sg200x-7.2/0017-riscv64-dts-sophgo-enable-cv180x-watchdog-timer-for-.patch</w:t>
            </w:r>
          </w:p>
        </w:tc>
      </w:tr>
      <w:tr w14:paraId="0158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EABE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extensions/bcmdhd.sh</w:t>
            </w:r>
          </w:p>
        </w:tc>
        <w:tc>
          <w:tcPr>
            <w:tcW w:w="4535" w:type="dxa"/>
            <w:vAlign w:val="center"/>
          </w:tcPr>
          <w:p w14:paraId="101FD2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patch/kernel/archive/sophgo-sg200x-7.2/0018-riscv64-dts-sophgo-enable-uart4-for-sg2000-milkv-duo.patch</w:t>
            </w:r>
          </w:p>
        </w:tc>
      </w:tr>
      <w:tr w14:paraId="0C80C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D9E0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extensions/bluetooth-hciattach.sh</w:t>
            </w:r>
          </w:p>
        </w:tc>
        <w:tc>
          <w:tcPr>
            <w:tcW w:w="4535" w:type="dxa"/>
            <w:vAlign w:val="center"/>
          </w:tcPr>
          <w:p w14:paraId="44385E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patch/kernel/archive/sophgo-sg200x-7.2/0019-dt-bindings-pwm-sophgo-add-pwm-for-Sophgo-CV1800-ser.patch</w:t>
            </w:r>
          </w:p>
        </w:tc>
      </w:tr>
      <w:tr w14:paraId="5DA13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990A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extensions/brostrend-aic8800-dkms.sh</w:t>
            </w:r>
          </w:p>
        </w:tc>
        <w:tc>
          <w:tcPr>
            <w:tcW w:w="4535" w:type="dxa"/>
            <w:vAlign w:val="center"/>
          </w:tcPr>
          <w:p w14:paraId="263E2F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patch/kernel/archive/sophgo-sg200x-7.2/0020-riscv-dts-sophgo-enable-all-peripherals-for-sg2000.patch</w:t>
            </w:r>
          </w:p>
        </w:tc>
      </w:tr>
      <w:tr w14:paraId="7B6F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9AEA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extensions/c-plus-plus-compiler.sh</w:t>
            </w:r>
          </w:p>
        </w:tc>
        <w:tc>
          <w:tcPr>
            <w:tcW w:w="4535" w:type="dxa"/>
            <w:vAlign w:val="center"/>
          </w:tcPr>
          <w:p w14:paraId="113EBF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patch/kernel/archive/sophgo-sg200x-7.2/0021-dt-bindings-remoteproc-Add-C906L-rproc-for-Sophgo-CV.patch</w:t>
            </w:r>
          </w:p>
        </w:tc>
      </w:tr>
      <w:tr w14:paraId="72532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C319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extensions/ccache-remote/README.server-setup.md</w:t>
            </w:r>
          </w:p>
        </w:tc>
        <w:tc>
          <w:tcPr>
            <w:tcW w:w="4535" w:type="dxa"/>
            <w:vAlign w:val="center"/>
          </w:tcPr>
          <w:p w14:paraId="3C29DE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patch/kernel/archive/sophgo-sg200x-7.2/0022-pwm-sophgo-add-pwm-support-for-Sophgo-CV1800-SoC.patch</w:t>
            </w:r>
          </w:p>
        </w:tc>
      </w:tr>
      <w:tr w14:paraId="557C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8044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extensions/ccache-remote/ccache-remote.sh</w:t>
            </w:r>
          </w:p>
        </w:tc>
        <w:tc>
          <w:tcPr>
            <w:tcW w:w="4535" w:type="dxa"/>
            <w:vAlign w:val="center"/>
          </w:tcPr>
          <w:p w14:paraId="1BF0D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patch/kernel/archive/sophgo-sg200x-7.2/0023-drivers-remoteproc-Add-C906L-controller-for-Sophgo-C.patch</w:t>
            </w:r>
          </w:p>
        </w:tc>
      </w:tr>
      <w:tr w14:paraId="6A83B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A30C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extensions/ccache-remote/misc/avahi/ccache-redis.service</w:t>
            </w:r>
          </w:p>
        </w:tc>
        <w:tc>
          <w:tcPr>
            <w:tcW w:w="4535" w:type="dxa"/>
            <w:vAlign w:val="center"/>
          </w:tcPr>
          <w:p w14:paraId="2043A1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patch/kernel/archive/sophgo-sg200x-7.2/0027-dt-bindings-nvmem-Add-sophgo-efuses.patch</w:t>
            </w:r>
          </w:p>
        </w:tc>
      </w:tr>
      <w:tr w14:paraId="4359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6A6D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extensions/ccache-remote/misc/avahi/ccache-webdav.service</w:t>
            </w:r>
          </w:p>
        </w:tc>
        <w:tc>
          <w:tcPr>
            <w:tcW w:w="4535" w:type="dxa"/>
            <w:vAlign w:val="center"/>
          </w:tcPr>
          <w:p w14:paraId="4240FF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patch/kernel/archive/sophgo-sg200x-7.2/0028-nvmem-Add-Sophgo-eFuse-driver.patch</w:t>
            </w:r>
          </w:p>
        </w:tc>
      </w:tr>
      <w:tr w14:paraId="385CF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1B56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extensions/ccache-remote/misc/nginx/ccache-webdav.conf</w:t>
            </w:r>
          </w:p>
        </w:tc>
        <w:tc>
          <w:tcPr>
            <w:tcW w:w="4535" w:type="dxa"/>
            <w:vAlign w:val="center"/>
          </w:tcPr>
          <w:p w14:paraId="74D4B7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patch/kernel/archive/sophgo-sg200x-7.2/0029-riscv-dts-sophgo-enable-efuse-for-sg2000-milkv-duo-s.patch</w:t>
            </w:r>
          </w:p>
        </w:tc>
      </w:tr>
      <w:tr w14:paraId="752DF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D08D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extensions/ccache-remote/misc/redis/redis-ccache-insecure.conf</w:t>
            </w:r>
          </w:p>
        </w:tc>
        <w:tc>
          <w:tcPr>
            <w:tcW w:w="4535" w:type="dxa"/>
            <w:vAlign w:val="center"/>
          </w:tcPr>
          <w:p w14:paraId="363A90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patch/kernel/archive/sophgo-sg200x-7.2/0030-riscv-dts-sophgo-dts-nodes-for-i2s-tdm-modules.patch</w:t>
            </w:r>
          </w:p>
        </w:tc>
      </w:tr>
      <w:tr w14:paraId="4A0E7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7E88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extensions/ccache-remote/misc/redis/redis-ccache.conf</w:t>
            </w:r>
          </w:p>
        </w:tc>
        <w:tc>
          <w:tcPr>
            <w:tcW w:w="4535" w:type="dxa"/>
            <w:vAlign w:val="center"/>
          </w:tcPr>
          <w:p w14:paraId="6259C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patch/kernel/archive/sophgo-sg200x-7.2/0031-riscv-dts-sophgo-add-cv1800-PWM-device-nodes.patch</w:t>
            </w:r>
          </w:p>
        </w:tc>
      </w:tr>
      <w:tr w14:paraId="13047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C049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extensions/ccache-remote/misc/systemd/ccache-avahi-redis.service</w:t>
            </w:r>
          </w:p>
        </w:tc>
        <w:tc>
          <w:tcPr>
            <w:tcW w:w="4535" w:type="dxa"/>
            <w:vAlign w:val="center"/>
          </w:tcPr>
          <w:p w14:paraId="5FC265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patch/kernel/archive/sophgo-sg200x-7.2/0032-riscv-dts-sophgo-enable-PWM-chips-for-sg2000-milkv-d.patch</w:t>
            </w:r>
          </w:p>
        </w:tc>
      </w:tr>
      <w:tr w14:paraId="22D4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BFEE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extensions/ccache-remote/misc/systemd/ccache-avahi-webdav.service</w:t>
            </w:r>
          </w:p>
        </w:tc>
        <w:tc>
          <w:tcPr>
            <w:tcW w:w="4535" w:type="dxa"/>
            <w:vAlign w:val="center"/>
          </w:tcPr>
          <w:p w14:paraId="7D3A4C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patch/kernel/archive/sophgo-sg200x-7.2/0033-riscv-dts-sophgo-enable-I2S-devices-for-sg2000-milkv.patch</w:t>
            </w:r>
          </w:p>
        </w:tc>
      </w:tr>
      <w:tr w14:paraId="31E75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24FD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extensions/cleanup-space-final-image.sh</w:t>
            </w:r>
          </w:p>
        </w:tc>
        <w:tc>
          <w:tcPr>
            <w:tcW w:w="4535" w:type="dxa"/>
            <w:vAlign w:val="center"/>
          </w:tcPr>
          <w:p w14:paraId="341F0C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patch/kernel/archive/sophgo-sg200x-7.2/0034-riscv-dts-sophgo-add-mailbox-node-for-cv180x.patch</w:t>
            </w:r>
          </w:p>
        </w:tc>
      </w:tr>
      <w:tr w14:paraId="67BB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0C24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extensions/cloud-init/cloud-init.sh</w:t>
            </w:r>
          </w:p>
        </w:tc>
        <w:tc>
          <w:tcPr>
            <w:tcW w:w="4535" w:type="dxa"/>
            <w:vAlign w:val="center"/>
          </w:tcPr>
          <w:p w14:paraId="7BEBB7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patch/kernel/archive/sophgo-sg200x-7.2/0035-riscv-dts-sophgo-add-remoteproc-nodes-for-sg2000.patch</w:t>
            </w:r>
          </w:p>
        </w:tc>
      </w:tr>
      <w:tr w14:paraId="1AE6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3B9B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extensions/cloud-init/config/99-fake_cloud.cfg</w:t>
            </w:r>
          </w:p>
        </w:tc>
        <w:tc>
          <w:tcPr>
            <w:tcW w:w="4535" w:type="dxa"/>
            <w:vAlign w:val="center"/>
          </w:tcPr>
          <w:p w14:paraId="04A3CF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patch/kernel/archive/sophgo-sg200x-7.2/0036-riscv-dts-sophgo-add-board-support-for-Milk-V-Duo-25.patch</w:t>
            </w:r>
          </w:p>
        </w:tc>
      </w:tr>
      <w:tr w14:paraId="2B93C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CE6A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extensions/cloud-init/defaults/meta-data</w:t>
            </w:r>
          </w:p>
        </w:tc>
        <w:tc>
          <w:tcPr>
            <w:tcW w:w="4535" w:type="dxa"/>
            <w:vAlign w:val="center"/>
          </w:tcPr>
          <w:p w14:paraId="221A47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patch/kernel/archive/sophgo-sg200x-7.2/0037-drivers-remoteproc-fix-C906L-probe-function.patch</w:t>
            </w:r>
          </w:p>
        </w:tc>
      </w:tr>
      <w:tr w14:paraId="037FF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DE26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extensions/cloud-init/defaults/network-config</w:t>
            </w:r>
          </w:p>
        </w:tc>
        <w:tc>
          <w:tcPr>
            <w:tcW w:w="4535" w:type="dxa"/>
            <w:vAlign w:val="center"/>
          </w:tcPr>
          <w:p w14:paraId="4BA962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patch/kernel/archive/sophgo-sg200x-7.2/0038-riscv-dts-sophgo-cv180x-use-SOC_PERIPHERAL_IRQ-for-d.patch</w:t>
            </w:r>
          </w:p>
        </w:tc>
      </w:tr>
      <w:tr w14:paraId="6A311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1AC2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extensions/cloud-init/defaults/network-config.template</w:t>
            </w:r>
          </w:p>
        </w:tc>
        <w:tc>
          <w:tcPr>
            <w:tcW w:w="4535" w:type="dxa"/>
            <w:vAlign w:val="center"/>
          </w:tcPr>
          <w:p w14:paraId="581B4F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patch/kernel/archive/sophgo-sg200x-7.2/0039-arm64-dts-sophgo-enable-Milk-V-Duo-S-peripherals-in-.patch</w:t>
            </w:r>
          </w:p>
        </w:tc>
      </w:tr>
      <w:tr w14:paraId="74E7F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F1A9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extensions/cloud-init/defaults/user-data</w:t>
            </w:r>
          </w:p>
        </w:tc>
        <w:tc>
          <w:tcPr>
            <w:tcW w:w="4535" w:type="dxa"/>
            <w:vAlign w:val="center"/>
          </w:tcPr>
          <w:p w14:paraId="7B78B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patch/kernel/archive/sophgo-sg200x-7.2/0040-riscv-dts-sophgo-put-the-Milk-V-Duo-S-USB-port-in-ho.patch</w:t>
            </w:r>
          </w:p>
        </w:tc>
      </w:tr>
      <w:tr w14:paraId="3ED79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C152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extensions/cloud-init/defaults/user-data.template</w:t>
            </w:r>
          </w:p>
        </w:tc>
        <w:tc>
          <w:tcPr>
            <w:tcW w:w="4535" w:type="dxa"/>
            <w:vAlign w:val="center"/>
          </w:tcPr>
          <w:p w14:paraId="50395E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patch/kernel/archive/sophgo-sg200x-7.2/0041-arm64-dts-sophgo-put-the-Milk-V-Duo-S-USB-port-in-ho.patch</w:t>
            </w:r>
          </w:p>
        </w:tc>
      </w:tr>
      <w:tr w14:paraId="2B1AD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6522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extensions/detect-unused-extensions.sh</w:t>
            </w:r>
          </w:p>
        </w:tc>
        <w:tc>
          <w:tcPr>
            <w:tcW w:w="4535" w:type="dxa"/>
            <w:vAlign w:val="center"/>
          </w:tcPr>
          <w:p w14:paraId="7F89DA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patch/kernel/archive/sophgo-sg200x-7.2/0042-riscv-dts-sophgo-mux-the-Milk-V-Duo-S-eMMC-pads-from.patch</w:t>
            </w:r>
          </w:p>
        </w:tc>
      </w:tr>
      <w:tr w14:paraId="3CE2A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336D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extensions/docker-ce.sh</w:t>
            </w:r>
          </w:p>
        </w:tc>
        <w:tc>
          <w:tcPr>
            <w:tcW w:w="4535" w:type="dxa"/>
            <w:vAlign w:val="center"/>
          </w:tcPr>
          <w:p w14:paraId="14D52F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patch/kernel/archive/sophgo-sg200x-7.2/0043-arm64-dts-sophgo-mux-the-Milk-V-Duo-S-eMMC-pads-from.patch</w:t>
            </w:r>
          </w:p>
        </w:tc>
      </w:tr>
      <w:tr w14:paraId="4DB2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6FA5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extensions/fake-vcgencmd.sh</w:t>
            </w:r>
          </w:p>
        </w:tc>
        <w:tc>
          <w:tcPr>
            <w:tcW w:w="4535" w:type="dxa"/>
            <w:vAlign w:val="center"/>
          </w:tcPr>
          <w:p w14:paraId="0ECB60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patch/kernel/archive/sophgo-sg200x-7.2/0044-riscv-dts-sophgo-disable-the-unused-Milk-V-Duo-S-cop.patch</w:t>
            </w:r>
          </w:p>
        </w:tc>
      </w:tr>
      <w:tr w14:paraId="27278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F6DF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extensions/fs-btrfs-support.sh</w:t>
            </w:r>
          </w:p>
        </w:tc>
        <w:tc>
          <w:tcPr>
            <w:tcW w:w="4535" w:type="dxa"/>
            <w:vAlign w:val="center"/>
          </w:tcPr>
          <w:p w14:paraId="3D77DE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patch/kernel/archive/sophgo-sg200x-7.2/0045-arm64-dts-sophgo-disable-the-unused-Milk-V-Duo-S-cop.patch</w:t>
            </w:r>
          </w:p>
        </w:tc>
      </w:tr>
      <w:tr w14:paraId="1A7EA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E640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extensions/fs-cryptroot-support.sh</w:t>
            </w:r>
          </w:p>
        </w:tc>
        <w:tc>
          <w:tcPr>
            <w:tcW w:w="4535" w:type="dxa"/>
            <w:vAlign w:val="center"/>
          </w:tcPr>
          <w:p w14:paraId="5145B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patch/kernel/archive/sophgo-sg200x-7.2/0046-riscv-dts-sophgo-note-that-Milk-V-Duo-S-uart2-pads-a.patch</w:t>
            </w:r>
          </w:p>
        </w:tc>
      </w:tr>
      <w:tr w14:paraId="26B7C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ECCC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extensions/fs-f2fs-support.sh</w:t>
            </w:r>
          </w:p>
        </w:tc>
        <w:tc>
          <w:tcPr>
            <w:tcW w:w="4535" w:type="dxa"/>
            <w:vAlign w:val="center"/>
          </w:tcPr>
          <w:p w14:paraId="285E05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patch/kernel/archive/sophgo-sg200x-7.2/0047-arm64-dts-sophgo-note-that-Milk-V-Duo-S-uart2-pads-a.patch</w:t>
            </w:r>
          </w:p>
        </w:tc>
      </w:tr>
      <w:tr w14:paraId="22F5D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78F5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extensions/fs-nilfs2-support.sh</w:t>
            </w:r>
          </w:p>
        </w:tc>
        <w:tc>
          <w:tcPr>
            <w:tcW w:w="4535" w:type="dxa"/>
            <w:vAlign w:val="center"/>
          </w:tcPr>
          <w:p w14:paraId="5FA79C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patch/kernel/archive/sophgo-sg200x-7.2/0048-riscv-dts-sophgo-add-a-Milk-V-Duo-S-C906L-overlay.patch</w:t>
            </w:r>
          </w:p>
        </w:tc>
      </w:tr>
      <w:tr w14:paraId="49A5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3960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extensions/fs-xfs-support.sh</w:t>
            </w:r>
          </w:p>
        </w:tc>
        <w:tc>
          <w:tcPr>
            <w:tcW w:w="4535" w:type="dxa"/>
            <w:vAlign w:val="center"/>
          </w:tcPr>
          <w:p w14:paraId="293542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patch/kernel/archive/sophgo-sg200x-7.2/0049-arm64-dts-sophgo-add-a-Milk-V-Duo-S-C906L-overlay.patch</w:t>
            </w:r>
          </w:p>
        </w:tc>
      </w:tr>
      <w:tr w14:paraId="203F0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542D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extensions/gateway-dk-ask.sh</w:t>
            </w:r>
          </w:p>
        </w:tc>
        <w:tc>
          <w:tcPr>
            <w:tcW w:w="4535" w:type="dxa"/>
            <w:vAlign w:val="center"/>
          </w:tcPr>
          <w:p w14:paraId="0834E5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patch/kernel/archive/sophgo-sg200x-7.2/0050-riscv-dts-sophgo-add-a-Milk-V-Duo-S-USB-device-mode-.patch</w:t>
            </w:r>
          </w:p>
        </w:tc>
      </w:tr>
      <w:tr w14:paraId="20DE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562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extensions/gen-sample-extension-docs.sh</w:t>
            </w:r>
          </w:p>
        </w:tc>
        <w:tc>
          <w:tcPr>
            <w:tcW w:w="4535" w:type="dxa"/>
            <w:vAlign w:val="center"/>
          </w:tcPr>
          <w:p w14:paraId="25C900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patch/kernel/archive/sophgo-sg200x-7.2/0051-arm64-dts-sophgo-add-a-Milk-V-Duo-S-USB-device-mode-.patch</w:t>
            </w:r>
          </w:p>
        </w:tc>
      </w:tr>
      <w:tr w14:paraId="0BEC8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A05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extensions/grub-riscv64.sh</w:t>
            </w:r>
          </w:p>
        </w:tc>
        <w:tc>
          <w:tcPr>
            <w:tcW w:w="4535" w:type="dxa"/>
            <w:vAlign w:val="center"/>
          </w:tcPr>
          <w:p w14:paraId="794E2F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patch/kernel/archive/sophgo-sg200x-7.2/0052-riscv-dts-sophgo-add-Milk-V-Duo-S-pin-header-overlay.patch</w:t>
            </w:r>
          </w:p>
        </w:tc>
      </w:tr>
      <w:tr w14:paraId="43482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9C5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extensions/grub-with-dtb.sh</w:t>
            </w:r>
          </w:p>
        </w:tc>
        <w:tc>
          <w:tcPr>
            <w:tcW w:w="4535" w:type="dxa"/>
            <w:vAlign w:val="center"/>
          </w:tcPr>
          <w:p w14:paraId="0F8714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patch/kernel/archive/sophgo-sg200x-7.2/0053-arm64-dts-sophgo-add-Milk-V-Duo-S-pin-header-overlay.patch</w:t>
            </w:r>
          </w:p>
        </w:tc>
      </w:tr>
      <w:tr w14:paraId="76454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535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extensions/grub.sh</w:t>
            </w:r>
          </w:p>
        </w:tc>
        <w:tc>
          <w:tcPr>
            <w:tcW w:w="4535" w:type="dxa"/>
            <w:vAlign w:val="center"/>
          </w:tcPr>
          <w:p w14:paraId="562753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patch/kernel/archive/sophgo-sg200x-7.2/0054-riscv-dts-sophgo-mux-the-Milk-V-Duo-S-microSD-pads-f.patch</w:t>
            </w:r>
          </w:p>
        </w:tc>
      </w:tr>
      <w:tr w14:paraId="33CE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D611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extensions/gxlimg.sh</w:t>
            </w:r>
          </w:p>
        </w:tc>
        <w:tc>
          <w:tcPr>
            <w:tcW w:w="4535" w:type="dxa"/>
            <w:vAlign w:val="center"/>
          </w:tcPr>
          <w:p w14:paraId="02D069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patch/kernel/archive/sophgo-sg200x-7.2/0055-arm64-dts-sophgo-mux-the-Milk-V-Duo-S-microSD-pads-f.patch</w:t>
            </w:r>
          </w:p>
        </w:tc>
      </w:tr>
      <w:tr w14:paraId="3BB0D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1456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extensions/image-output-abl.sh</w:t>
            </w:r>
          </w:p>
        </w:tc>
        <w:tc>
          <w:tcPr>
            <w:tcW w:w="4535" w:type="dxa"/>
            <w:vAlign w:val="center"/>
          </w:tcPr>
          <w:p w14:paraId="17D8CD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patch/kernel/archive/sophgo-sg200x-7.2/0056-riscv-dts-sophgo-reserve-a-ramoops-region-on-the-Mil.patch</w:t>
            </w:r>
          </w:p>
        </w:tc>
      </w:tr>
      <w:tr w14:paraId="795F8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FF18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extensions/image-output-arduino.sh</w:t>
            </w:r>
          </w:p>
        </w:tc>
        <w:tc>
          <w:tcPr>
            <w:tcW w:w="4535" w:type="dxa"/>
            <w:vAlign w:val="center"/>
          </w:tcPr>
          <w:p w14:paraId="4543FA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patch/kernel/archive/sophgo-sg200x-7.2/0057-arm64-dts-sophgo-reserve-a-ramoops-region-on-the-Mil.patch</w:t>
            </w:r>
          </w:p>
        </w:tc>
      </w:tr>
      <w:tr w14:paraId="49284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33B0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extensions/image-output-iso.sh</w:t>
            </w:r>
          </w:p>
        </w:tc>
        <w:tc>
          <w:tcPr>
            <w:tcW w:w="4535" w:type="dxa"/>
            <w:vAlign w:val="center"/>
          </w:tcPr>
          <w:p w14:paraId="6796D6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patch/kernel/archive/spacemit-6.18/0000.patching_config.yaml</w:t>
            </w:r>
          </w:p>
        </w:tc>
      </w:tr>
      <w:tr w14:paraId="4A15C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6124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extensions/image-output-oowow.sh</w:t>
            </w:r>
          </w:p>
        </w:tc>
        <w:tc>
          <w:tcPr>
            <w:tcW w:w="4535" w:type="dxa"/>
            <w:vAlign w:val="center"/>
          </w:tcPr>
          <w:p w14:paraId="19EA35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patch/kernel/archive/spacemit-6.18/001-rtl8852bs-Turn-off-DEBUG-and-remove-RTW_WARN_LM.patch</w:t>
            </w:r>
          </w:p>
        </w:tc>
      </w:tr>
      <w:tr w14:paraId="1DA64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E5CC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extensions/image-output-ovf.sh</w:t>
            </w:r>
          </w:p>
        </w:tc>
        <w:tc>
          <w:tcPr>
            <w:tcW w:w="4535" w:type="dxa"/>
            <w:vAlign w:val="center"/>
          </w:tcPr>
          <w:p w14:paraId="4EA906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patch/kernel/archive/spacemit-6.18/002-Max-freq-limitation-1.8GHz.patch</w:t>
            </w:r>
          </w:p>
        </w:tc>
      </w:tr>
      <w:tr w14:paraId="2AD0E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3F6D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extensions/image-output-qcow2.sh</w:t>
            </w:r>
          </w:p>
        </w:tc>
        <w:tc>
          <w:tcPr>
            <w:tcW w:w="4535" w:type="dxa"/>
            <w:vAlign w:val="center"/>
          </w:tcPr>
          <w:p w14:paraId="1BC0CB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patch/kernel/archive/spacemit-6.18/003-Add-spacemit-k1x-spi-support.patch</w:t>
            </w:r>
          </w:p>
        </w:tc>
      </w:tr>
      <w:tr w14:paraId="535E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D179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extensions/image-output-sophgo-emmc-installer/image-output-sophgo-emmc-installer.sh</w:t>
            </w:r>
          </w:p>
        </w:tc>
        <w:tc>
          <w:tcPr>
            <w:tcW w:w="4535" w:type="dxa"/>
            <w:vAlign w:val="center"/>
          </w:tcPr>
          <w:p w14:paraId="6C8740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patch/kernel/archive/spacemit-6.18/004-SpacemiT-K1-X-Forward-port-6.6.y-DTSI.patch</w:t>
            </w:r>
          </w:p>
        </w:tc>
      </w:tr>
      <w:tr w14:paraId="795ED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24E3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extensions/image-output-sophgo-emmc-installer/mkcimg.py</w:t>
            </w:r>
          </w:p>
        </w:tc>
        <w:tc>
          <w:tcPr>
            <w:tcW w:w="4535" w:type="dxa"/>
            <w:vAlign w:val="center"/>
          </w:tcPr>
          <w:p w14:paraId="6838F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patch/kernel/archive/spacemit-6.18/005-Fixup-rtl8852bs-sha256.patch</w:t>
            </w:r>
          </w:p>
        </w:tc>
      </w:tr>
      <w:tr w14:paraId="702F4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EA7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extensions/image-output-utm.sh</w:t>
            </w:r>
          </w:p>
        </w:tc>
        <w:tc>
          <w:tcPr>
            <w:tcW w:w="4535" w:type="dxa"/>
            <w:vAlign w:val="center"/>
          </w:tcPr>
          <w:p w14:paraId="45F9D8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patch/kernel/archive/spacemit-6.18/006-general-spacemit-overlays.patch</w:t>
            </w:r>
          </w:p>
        </w:tc>
      </w:tr>
      <w:tr w14:paraId="48463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98E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extensions/image-output-vhd-azure.sh</w:t>
            </w:r>
          </w:p>
        </w:tc>
        <w:tc>
          <w:tcPr>
            <w:tcW w:w="4535" w:type="dxa"/>
            <w:vAlign w:val="center"/>
          </w:tcPr>
          <w:p w14:paraId="1DDC7F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patch/kernel/archive/spacemit-6.18/007-device-tree-overlay-support.patch</w:t>
            </w:r>
          </w:p>
        </w:tc>
      </w:tr>
      <w:tr w14:paraId="787CE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51BF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extensions/image-output-vhdx.sh</w:t>
            </w:r>
          </w:p>
        </w:tc>
        <w:tc>
          <w:tcPr>
            <w:tcW w:w="4535" w:type="dxa"/>
            <w:vAlign w:val="center"/>
          </w:tcPr>
          <w:p w14:paraId="6DB8A1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patch/kernel/archive/spacemit-6.18/008-expand-norflash-from-12-to-16Mb.patch</w:t>
            </w:r>
          </w:p>
        </w:tc>
      </w:tr>
      <w:tr w14:paraId="35D1F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E5FD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extensions/initramfs-usb-gadget-ums/init-premount/usb-gadget-ums.sh</w:t>
            </w:r>
          </w:p>
        </w:tc>
        <w:tc>
          <w:tcPr>
            <w:tcW w:w="4535" w:type="dxa"/>
            <w:vAlign w:val="center"/>
          </w:tcPr>
          <w:p w14:paraId="7BBEFB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patch/kernel/archive/spacemit-6.18/009-Spacemit-CRYPTO_DEBUG-and-CRYPTO_SELF_TEST-are-optio.patch</w:t>
            </w:r>
          </w:p>
        </w:tc>
      </w:tr>
      <w:tr w14:paraId="504B7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BEE9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extensions/initramfs-usb-gadget-ums/initramfs-usb-gadget-ums.sh</w:t>
            </w:r>
          </w:p>
        </w:tc>
        <w:tc>
          <w:tcPr>
            <w:tcW w:w="4535" w:type="dxa"/>
            <w:vAlign w:val="center"/>
          </w:tcPr>
          <w:p w14:paraId="17938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patch/kernel/archive/spacemit-6.18/010-Spacemit-HW-crypto-avoid-unnecessary-fallback-to-SW-.patch</w:t>
            </w:r>
          </w:p>
        </w:tc>
      </w:tr>
      <w:tr w14:paraId="351CB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1417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extensions/jethub-burn.sh</w:t>
            </w:r>
          </w:p>
        </w:tc>
        <w:tc>
          <w:tcPr>
            <w:tcW w:w="4535" w:type="dxa"/>
            <w:vAlign w:val="center"/>
          </w:tcPr>
          <w:p w14:paraId="6E9715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patch/kernel/archive/spacemit-6.18/011-OrangePi-R2S-add-Realtek-r8125-2.5GbE-driver.patch</w:t>
            </w:r>
          </w:p>
        </w:tc>
      </w:tr>
      <w:tr w14:paraId="19124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A85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extensions/kernel-debug-tiers.sh</w:t>
            </w:r>
          </w:p>
        </w:tc>
        <w:tc>
          <w:tcPr>
            <w:tcW w:w="4535" w:type="dxa"/>
            <w:vAlign w:val="center"/>
          </w:tcPr>
          <w:p w14:paraId="6C3281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patch/kernel/archive/spacemit-6.18/012-OrangePi-R2S-add-Realtek-r8125-2.5GbE-config.patch</w:t>
            </w:r>
          </w:p>
        </w:tc>
      </w:tr>
      <w:tr w14:paraId="3AD58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6F36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extensions/kernel-rust.sh</w:t>
            </w:r>
          </w:p>
        </w:tc>
        <w:tc>
          <w:tcPr>
            <w:tcW w:w="4535" w:type="dxa"/>
            <w:vAlign w:val="center"/>
          </w:tcPr>
          <w:p w14:paraId="672566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patch/kernel/archive/spacemit-6.18/013-Disable-ASPM-L0-for-Samsung-PM9B1-NVME.patch</w:t>
            </w:r>
          </w:p>
        </w:tc>
      </w:tr>
      <w:tr w14:paraId="2BE2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E874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extensions/kernel-version-toolchain.sh</w:t>
            </w:r>
          </w:p>
        </w:tc>
        <w:tc>
          <w:tcPr>
            <w:tcW w:w="4535" w:type="dxa"/>
            <w:vAlign w:val="center"/>
          </w:tcPr>
          <w:p w14:paraId="5E9849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patch/kernel/archive/spacemit-6.18/014-Spacemit-HDMI-audio-does-not-work-without-dummy-code.patch</w:t>
            </w:r>
          </w:p>
        </w:tc>
      </w:tr>
      <w:tr w14:paraId="645C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93AE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extensions/lowmem.sh</w:t>
            </w:r>
          </w:p>
        </w:tc>
        <w:tc>
          <w:tcPr>
            <w:tcW w:w="4535" w:type="dxa"/>
            <w:vAlign w:val="center"/>
          </w:tcPr>
          <w:p w14:paraId="64075D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patch/kernel/archive/spacemit-6.18/015-OrangePi-RV2-fix-internal-audio-activate-headphone-g.patch</w:t>
            </w:r>
          </w:p>
        </w:tc>
      </w:tr>
      <w:tr w14:paraId="08CFA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9BB5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extensions/lsmod.sh</w:t>
            </w:r>
          </w:p>
        </w:tc>
        <w:tc>
          <w:tcPr>
            <w:tcW w:w="4535" w:type="dxa"/>
            <w:vAlign w:val="center"/>
          </w:tcPr>
          <w:p w14:paraId="276951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patch/kernel/archive/spacemit-6.18/016-Revert-k1x_rproc-avoid-creating-busy-looping-mailbox.patch</w:t>
            </w:r>
          </w:p>
        </w:tc>
      </w:tr>
      <w:tr w14:paraId="6A78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5B05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extensions/lvm.sh</w:t>
            </w:r>
          </w:p>
        </w:tc>
        <w:tc>
          <w:tcPr>
            <w:tcW w:w="4535" w:type="dxa"/>
            <w:vAlign w:val="center"/>
          </w:tcPr>
          <w:p w14:paraId="576EB2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patch/kernel/archive/spacemit-6.18/017-Spacemit-lower-kthread-loop-speed-to-1-sec.patch</w:t>
            </w:r>
          </w:p>
        </w:tc>
      </w:tr>
      <w:tr w14:paraId="3D9F6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E490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extensions/marvell-tools.sh</w:t>
            </w:r>
          </w:p>
        </w:tc>
        <w:tc>
          <w:tcPr>
            <w:tcW w:w="4535" w:type="dxa"/>
            <w:vAlign w:val="center"/>
          </w:tcPr>
          <w:p w14:paraId="46960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patch/kernel/archive/spacemit-6.18/018-Spacemit-prevent-uninitialized-thread-shutdown.patch</w:t>
            </w:r>
          </w:p>
        </w:tc>
      </w:tr>
      <w:tr w14:paraId="5740A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D263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extensions/mtkflash.sh</w:t>
            </w:r>
          </w:p>
        </w:tc>
        <w:tc>
          <w:tcPr>
            <w:tcW w:w="4535" w:type="dxa"/>
            <w:vAlign w:val="center"/>
          </w:tcPr>
          <w:p w14:paraId="47B667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patch/kernel/archive/spacemit-6.18/019-Add-a-wait_for_completion_idle_timeout-to-normalize-.patch</w:t>
            </w:r>
          </w:p>
        </w:tc>
      </w:tr>
      <w:tr w14:paraId="5F8F9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312B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extensions/network/config-networkd/netplan/10-dhcp-all-interfaces.yaml</w:t>
            </w:r>
          </w:p>
        </w:tc>
        <w:tc>
          <w:tcPr>
            <w:tcW w:w="4535" w:type="dxa"/>
            <w:vAlign w:val="center"/>
          </w:tcPr>
          <w:p w14:paraId="7CDCE6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patch/kernel/archive/spacemit-6.18/020-rtl8852bs-guard-gcc-only-warnings-for-clang.patch</w:t>
            </w:r>
          </w:p>
        </w:tc>
      </w:tr>
      <w:tr w14:paraId="3331F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DA9D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extensions/network/config-networkd/systemd/network/00-armbian.network.readme</w:t>
            </w:r>
          </w:p>
        </w:tc>
        <w:tc>
          <w:tcPr>
            <w:tcW w:w="4535" w:type="dxa"/>
            <w:vAlign w:val="center"/>
          </w:tcPr>
          <w:p w14:paraId="6CF7C6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patch/kernel/archive/spacemit-6.18/021-drm-spacemit-lt8911exb-pick-up-the-panel-backlight-f.patch</w:t>
            </w:r>
          </w:p>
        </w:tc>
      </w:tr>
      <w:tr w14:paraId="2461C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0139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extensions/network/config-networkd/systemd/networkd.conf.d/mac-duid.conf</w:t>
            </w:r>
          </w:p>
        </w:tc>
        <w:tc>
          <w:tcPr>
            <w:tcW w:w="4535" w:type="dxa"/>
            <w:vAlign w:val="center"/>
          </w:tcPr>
          <w:p w14:paraId="4F1A77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patch/kernel/archive/spacemit-6.18/022-drm-img-rogue-pick-gpu-clock-from-dt-opp-table.patch</w:t>
            </w:r>
          </w:p>
        </w:tc>
      </w:tr>
      <w:tr w14:paraId="370A5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8DE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extensions/network/config-networkd/systemd/system/apt-daily-upgrade.service.d/armbian-exec-correct-service.conf</w:t>
            </w:r>
          </w:p>
        </w:tc>
        <w:tc>
          <w:tcPr>
            <w:tcW w:w="4535" w:type="dxa"/>
            <w:vAlign w:val="center"/>
          </w:tcPr>
          <w:p w14:paraId="174AD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patch/kernel/archive/spacemit-6.18/023-Fixup-rtl8852be-sha256.patch</w:t>
            </w:r>
          </w:p>
        </w:tc>
      </w:tr>
      <w:tr w14:paraId="3678B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D75B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extensions/network/config-networkd/systemd/system/systemd-networkd-wait-online.service.d/armbian-any-interface.conf</w:t>
            </w:r>
          </w:p>
        </w:tc>
        <w:tc>
          <w:tcPr>
            <w:tcW w:w="4535" w:type="dxa"/>
            <w:vAlign w:val="center"/>
          </w:tcPr>
          <w:p w14:paraId="425B77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patch/kernel/archive/spacemit-6.18/dt/Makefile</w:t>
            </w:r>
          </w:p>
        </w:tc>
      </w:tr>
      <w:tr w14:paraId="39B0C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4FC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extensions/network/config-nm/NetworkManager/00-armbian-readme.conf</w:t>
            </w:r>
          </w:p>
        </w:tc>
        <w:tc>
          <w:tcPr>
            <w:tcW w:w="4535" w:type="dxa"/>
            <w:vAlign w:val="center"/>
          </w:tcPr>
          <w:p w14:paraId="7CA5CF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patch/kernel/archive/spacemit-6.18/dt/k1-bananapi-f3.dts</w:t>
            </w:r>
          </w:p>
        </w:tc>
      </w:tr>
      <w:tr w14:paraId="53D3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D131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extensions/network/config-nm/NetworkManager/zz-10-override-wifi-random-mac-disable.conf</w:t>
            </w:r>
          </w:p>
        </w:tc>
        <w:tc>
          <w:tcPr>
            <w:tcW w:w="4535" w:type="dxa"/>
            <w:vAlign w:val="center"/>
          </w:tcPr>
          <w:p w14:paraId="0636AA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patch/kernel/archive/spacemit-6.18/dt/k1-musebook.dts</w:t>
            </w:r>
          </w:p>
        </w:tc>
      </w:tr>
      <w:tr w14:paraId="3623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0676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extensions/network/config-nm/NetworkManager/zz-20-override-wifi-powersave-disable.conf</w:t>
            </w:r>
          </w:p>
        </w:tc>
        <w:tc>
          <w:tcPr>
            <w:tcW w:w="4535" w:type="dxa"/>
            <w:vAlign w:val="center"/>
          </w:tcPr>
          <w:p w14:paraId="0233F4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patch/kernel/archive/spacemit-6.18/dt/k1-musepi-pro.dts</w:t>
            </w:r>
          </w:p>
        </w:tc>
      </w:tr>
      <w:tr w14:paraId="6755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365A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extensions/network/config-nm/netplan/00-default-use-network-manager.yaml</w:t>
            </w:r>
          </w:p>
        </w:tc>
        <w:tc>
          <w:tcPr>
            <w:tcW w:w="4535" w:type="dxa"/>
            <w:vAlign w:val="center"/>
          </w:tcPr>
          <w:p w14:paraId="245FCD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patch/kernel/archive/spacemit-6.18/dt/k1-orangepi-r2s.dts</w:t>
            </w:r>
          </w:p>
        </w:tc>
      </w:tr>
      <w:tr w14:paraId="22D3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7FDB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extensions/network/net-chrony.sh</w:t>
            </w:r>
          </w:p>
        </w:tc>
        <w:tc>
          <w:tcPr>
            <w:tcW w:w="4535" w:type="dxa"/>
            <w:vAlign w:val="center"/>
          </w:tcPr>
          <w:p w14:paraId="4F7DF8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patch/kernel/archive/spacemit-6.18/dt/k1-orangepi-rv2.dts</w:t>
            </w:r>
          </w:p>
        </w:tc>
      </w:tr>
      <w:tr w14:paraId="18644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EA2A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extensions/network/net-network-manager.sh</w:t>
            </w:r>
          </w:p>
        </w:tc>
        <w:tc>
          <w:tcPr>
            <w:tcW w:w="4535" w:type="dxa"/>
            <w:vAlign w:val="center"/>
          </w:tcPr>
          <w:p w14:paraId="358370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patch/kernel/archive/spacemit-6.18/dt/lcd_tc358762xbg_dpi_800x480.dtsi</w:t>
            </w:r>
          </w:p>
        </w:tc>
      </w:tr>
      <w:tr w14:paraId="093E6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19A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extensions/network/net-systemd-networkd.sh</w:t>
            </w:r>
          </w:p>
        </w:tc>
        <w:tc>
          <w:tcPr>
            <w:tcW w:w="4535" w:type="dxa"/>
            <w:vAlign w:val="center"/>
          </w:tcPr>
          <w:p w14:paraId="499B53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patch/kernel/archive/spacemit-6.18/overlay/Makefile</w:t>
            </w:r>
          </w:p>
        </w:tc>
      </w:tr>
      <w:tr w14:paraId="710E4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E060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extensions/network/net-systemd-timesyncd.sh</w:t>
            </w:r>
          </w:p>
        </w:tc>
        <w:tc>
          <w:tcPr>
            <w:tcW w:w="4535" w:type="dxa"/>
            <w:vAlign w:val="center"/>
          </w:tcPr>
          <w:p w14:paraId="6715D0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patch/kernel/archive/spacemit-6.18/overlay/k1-can0.dts</w:t>
            </w:r>
          </w:p>
        </w:tc>
      </w:tr>
      <w:tr w14:paraId="3CB11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E47B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extensions/nicod-armbian-gaming.sh</w:t>
            </w:r>
          </w:p>
        </w:tc>
        <w:tc>
          <w:tcPr>
            <w:tcW w:w="4535" w:type="dxa"/>
            <w:vAlign w:val="center"/>
          </w:tcPr>
          <w:p w14:paraId="35CF6B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patch/kernel/archive/spacemit-6.18/overlay/k1-csi.dts</w:t>
            </w:r>
          </w:p>
        </w:tc>
      </w:tr>
      <w:tr w14:paraId="60B3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45C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extensions/nomod.sh</w:t>
            </w:r>
          </w:p>
        </w:tc>
        <w:tc>
          <w:tcPr>
            <w:tcW w:w="4535" w:type="dxa"/>
            <w:vAlign w:val="center"/>
          </w:tcPr>
          <w:p w14:paraId="10A7B8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patch/kernel/archive/spacemit-6.18/overlay/k1-i2c3.dts</w:t>
            </w:r>
          </w:p>
        </w:tc>
      </w:tr>
      <w:tr w14:paraId="7825E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E57D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extensions/nvidia.sh</w:t>
            </w:r>
          </w:p>
        </w:tc>
        <w:tc>
          <w:tcPr>
            <w:tcW w:w="4535" w:type="dxa"/>
            <w:vAlign w:val="center"/>
          </w:tcPr>
          <w:p w14:paraId="188C22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patch/kernel/archive/spacemit-6.18/overlay/k1-i2c4.dts</w:t>
            </w:r>
          </w:p>
        </w:tc>
      </w:tr>
      <w:tr w14:paraId="7CE6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A19A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extensions/odin2-preset-firstrun.sh</w:t>
            </w:r>
          </w:p>
        </w:tc>
        <w:tc>
          <w:tcPr>
            <w:tcW w:w="4535" w:type="dxa"/>
            <w:vAlign w:val="center"/>
          </w:tcPr>
          <w:p w14:paraId="063C89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patch/kernel/archive/spacemit-6.18/overlay/k1-lcd.dts</w:t>
            </w:r>
          </w:p>
        </w:tc>
      </w:tr>
      <w:tr w14:paraId="3FBF7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41FE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extensions/photonicat-pm.sh</w:t>
            </w:r>
          </w:p>
        </w:tc>
        <w:tc>
          <w:tcPr>
            <w:tcW w:w="4535" w:type="dxa"/>
            <w:vAlign w:val="center"/>
          </w:tcPr>
          <w:p w14:paraId="5186CA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patch/kernel/archive/spacemit-6.18/overlay/k1-pwm7.dts</w:t>
            </w:r>
          </w:p>
        </w:tc>
      </w:tr>
      <w:tr w14:paraId="304A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AB7A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extensions/preset-firstrun.sh</w:t>
            </w:r>
          </w:p>
        </w:tc>
        <w:tc>
          <w:tcPr>
            <w:tcW w:w="4535" w:type="dxa"/>
            <w:vAlign w:val="center"/>
          </w:tcPr>
          <w:p w14:paraId="0CBA32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patch/kernel/archive/spacemit-6.18/overlay/k1-pwm9.dts</w:t>
            </w:r>
          </w:p>
        </w:tc>
      </w:tr>
      <w:tr w14:paraId="62FBA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B23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extensions/r8125-dkms.sh</w:t>
            </w:r>
          </w:p>
        </w:tc>
        <w:tc>
          <w:tcPr>
            <w:tcW w:w="4535" w:type="dxa"/>
            <w:vAlign w:val="center"/>
          </w:tcPr>
          <w:p w14:paraId="306DCE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patch/kernel/archive/spacemit-6.18/overlay/k1-spacemit-disable-qspi.dts</w:t>
            </w:r>
          </w:p>
        </w:tc>
      </w:tr>
      <w:tr w14:paraId="3A809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51D1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extensions/radxa-aic8800.sh</w:t>
            </w:r>
          </w:p>
        </w:tc>
        <w:tc>
          <w:tcPr>
            <w:tcW w:w="4535" w:type="dxa"/>
            <w:vAlign w:val="center"/>
          </w:tcPr>
          <w:p w14:paraId="71D988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patch/kernel/archive/spacemit-6.18/overlay/k1-spacemit-i2c4-pwm7-spi3-uart5.dts</w:t>
            </w:r>
          </w:p>
        </w:tc>
      </w:tr>
      <w:tr w14:paraId="6AE5A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A5C6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extensions/rkbin-tools.sh</w:t>
            </w:r>
          </w:p>
        </w:tc>
        <w:tc>
          <w:tcPr>
            <w:tcW w:w="4535" w:type="dxa"/>
            <w:vAlign w:val="center"/>
          </w:tcPr>
          <w:p w14:paraId="5C89A8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patch/kernel/archive/spacemit-6.18/overlay/k1-spi3-cs0-spidev.dts</w:t>
            </w:r>
          </w:p>
        </w:tc>
      </w:tr>
      <w:tr w14:paraId="28038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B35A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extensions/rkdevflash.sh</w:t>
            </w:r>
          </w:p>
        </w:tc>
        <w:tc>
          <w:tcPr>
            <w:tcW w:w="4535" w:type="dxa"/>
            <w:vAlign w:val="center"/>
          </w:tcPr>
          <w:p w14:paraId="49449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patch/kernel/archive/spacemit-6.18/overlay/k1-uart5.dts</w:t>
            </w:r>
          </w:p>
        </w:tc>
      </w:tr>
      <w:tr w14:paraId="69C58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5C4E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extensions/rkusbboot.sh</w:t>
            </w:r>
          </w:p>
        </w:tc>
        <w:tc>
          <w:tcPr>
            <w:tcW w:w="4535" w:type="dxa"/>
            <w:vAlign w:val="center"/>
          </w:tcPr>
          <w:p w14:paraId="433D91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patch/kernel/archive/spacemit-6.18/overlay/k1-uart8.dts</w:t>
            </w:r>
          </w:p>
        </w:tc>
      </w:tr>
      <w:tr w14:paraId="75EEC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DCF3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extensions/roboparty/roboparty.sh</w:t>
            </w:r>
          </w:p>
        </w:tc>
        <w:tc>
          <w:tcPr>
            <w:tcW w:w="4535" w:type="dxa"/>
            <w:vAlign w:val="center"/>
          </w:tcPr>
          <w:p w14:paraId="481D0F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patch/kernel/archive/spacemit-6.18/overlay/k1-uart9.dts</w:t>
            </w:r>
          </w:p>
        </w:tc>
      </w:tr>
      <w:tr w14:paraId="16EA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3346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extensions/ros2/ros2-apt-source_1.3.0.noble_all.deb</w:t>
            </w:r>
          </w:p>
        </w:tc>
        <w:tc>
          <w:tcPr>
            <w:tcW w:w="4535" w:type="dxa"/>
            <w:vAlign w:val="center"/>
          </w:tcPr>
          <w:p w14:paraId="67887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patch/kernel/archive/spacemit-6.18/overlay/spacemit-fixup.scr-cmd</w:t>
            </w:r>
          </w:p>
        </w:tc>
      </w:tr>
      <w:tr w14:paraId="1FF3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508A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extensions/ros2/ros2.sh</w:t>
            </w:r>
          </w:p>
        </w:tc>
        <w:tc>
          <w:tcPr>
            <w:tcW w:w="4535" w:type="dxa"/>
            <w:vAlign w:val="center"/>
          </w:tcPr>
          <w:p w14:paraId="38FDA6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patch/kernel/archive/spacemit-6.6/0000.patching_config.yaml</w:t>
            </w:r>
          </w:p>
        </w:tc>
      </w:tr>
      <w:tr w14:paraId="7502A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E131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extensions/seeed-extension.sh</w:t>
            </w:r>
          </w:p>
        </w:tc>
        <w:tc>
          <w:tcPr>
            <w:tcW w:w="4535" w:type="dxa"/>
            <w:vAlign w:val="center"/>
          </w:tcPr>
          <w:p w14:paraId="1BD41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patch/kernel/archive/spacemit-6.6/002-rtl8852bs-Turn-off-DEBUG-and-remove-RTW_WARN_LM.patch</w:t>
            </w:r>
          </w:p>
        </w:tc>
      </w:tr>
      <w:tr w14:paraId="0863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7A0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extensions/sophgo-sg200x-aic8800.sh</w:t>
            </w:r>
          </w:p>
        </w:tc>
        <w:tc>
          <w:tcPr>
            <w:tcW w:w="4535" w:type="dxa"/>
            <w:vAlign w:val="center"/>
          </w:tcPr>
          <w:p w14:paraId="7C13E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patch/kernel/archive/spacemit-6.6/003-Do-not-build-Focaltech-touch.patch</w:t>
            </w:r>
          </w:p>
        </w:tc>
      </w:tr>
      <w:tr w14:paraId="06E3E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352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extensions/sunxi-tools.sh</w:t>
            </w:r>
          </w:p>
        </w:tc>
        <w:tc>
          <w:tcPr>
            <w:tcW w:w="4535" w:type="dxa"/>
            <w:vAlign w:val="center"/>
          </w:tcPr>
          <w:p w14:paraId="1EA96F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patch/kernel/archive/spacemit-6.6/004-Max-freq-limitation-1.8GHz.patch</w:t>
            </w:r>
          </w:p>
        </w:tc>
      </w:tr>
      <w:tr w14:paraId="0BCE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F8F0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extensions/sysrq-serial-trigger.sh</w:t>
            </w:r>
          </w:p>
        </w:tc>
        <w:tc>
          <w:tcPr>
            <w:tcW w:w="4535" w:type="dxa"/>
            <w:vAlign w:val="center"/>
          </w:tcPr>
          <w:p w14:paraId="220FCF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patch/kernel/archive/spacemit-6.6/005-spacemit-k1x-spi-support.patch</w:t>
            </w:r>
          </w:p>
        </w:tc>
      </w:tr>
      <w:tr w14:paraId="1CCC6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F37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extensions/syterkit-allwinner.sh</w:t>
            </w:r>
          </w:p>
        </w:tc>
        <w:tc>
          <w:tcPr>
            <w:tcW w:w="4535" w:type="dxa"/>
            <w:vAlign w:val="center"/>
          </w:tcPr>
          <w:p w14:paraId="291E0F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patch/kernel/archive/spacemit-6.6/006-general-add-overlay-compilation-support.patch</w:t>
            </w:r>
          </w:p>
        </w:tc>
      </w:tr>
      <w:tr w14:paraId="2330C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BF2F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extensions/ti-debpkgs.sh</w:t>
            </w:r>
          </w:p>
        </w:tc>
        <w:tc>
          <w:tcPr>
            <w:tcW w:w="4535" w:type="dxa"/>
            <w:vAlign w:val="center"/>
          </w:tcPr>
          <w:p w14:paraId="1054D6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patch/kernel/archive/spacemit-6.6/007-enable-bcmdhd-wlan-power.patch</w:t>
            </w:r>
          </w:p>
        </w:tc>
      </w:tr>
      <w:tr w14:paraId="6B29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9C8B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extensions/u-boot-menu.sh</w:t>
            </w:r>
          </w:p>
        </w:tc>
        <w:tc>
          <w:tcPr>
            <w:tcW w:w="4535" w:type="dxa"/>
            <w:vAlign w:val="center"/>
          </w:tcPr>
          <w:p w14:paraId="4FE91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patch/kernel/archive/spacemit-6.6/008-expand-norflash-from-12-to-16Mb.patch</w:t>
            </w:r>
          </w:p>
        </w:tc>
      </w:tr>
      <w:tr w14:paraId="10728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51F8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extensions/uboot-binman-fix-pkg-resources.sh</w:t>
            </w:r>
          </w:p>
        </w:tc>
        <w:tc>
          <w:tcPr>
            <w:tcW w:w="4535" w:type="dxa"/>
            <w:vAlign w:val="center"/>
          </w:tcPr>
          <w:p w14:paraId="147FEF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patch/kernel/archive/spacemit-6.6/009-Spacemit-CRYPTO_DEBUG-and-CRYPTO_SELF_TEST-are-optio.patch</w:t>
            </w:r>
          </w:p>
        </w:tc>
      </w:tr>
      <w:tr w14:paraId="3D37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88DD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extensions/uboot-btrfs.sh</w:t>
            </w:r>
          </w:p>
        </w:tc>
        <w:tc>
          <w:tcPr>
            <w:tcW w:w="4535" w:type="dxa"/>
            <w:vAlign w:val="center"/>
          </w:tcPr>
          <w:p w14:paraId="4B313C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patch/kernel/archive/spacemit-6.6/010-Spacemit-HW-crypto-avoid-unnecessary-fallback-to-SW-.patch</w:t>
            </w:r>
          </w:p>
        </w:tc>
      </w:tr>
      <w:tr w14:paraId="02995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2ED4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extensions/uboot-fix-pylibfdt-swig.sh</w:t>
            </w:r>
          </w:p>
        </w:tc>
        <w:tc>
          <w:tcPr>
            <w:tcW w:w="4535" w:type="dxa"/>
            <w:vAlign w:val="center"/>
          </w:tcPr>
          <w:p w14:paraId="2E36A4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patch/kernel/archive/spacemit-6.6/011-OrangePi-R2S-add-Realtek-r8125-2.5GbE-driver.patch</w:t>
            </w:r>
          </w:p>
        </w:tc>
      </w:tr>
      <w:tr w14:paraId="16ABF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E720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extensions/uefi-edk2-rk3588.sh</w:t>
            </w:r>
          </w:p>
        </w:tc>
        <w:tc>
          <w:tcPr>
            <w:tcW w:w="4535" w:type="dxa"/>
            <w:vAlign w:val="center"/>
          </w:tcPr>
          <w:p w14:paraId="000DA8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patch/kernel/archive/spacemit-6.6/012-OrangePi-R2S-add-Realtek-r8125-2.5GbE-config.patch</w:t>
            </w:r>
          </w:p>
        </w:tc>
      </w:tr>
      <w:tr w14:paraId="6D23F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86D1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extensions/ufs.sh</w:t>
            </w:r>
          </w:p>
        </w:tc>
        <w:tc>
          <w:tcPr>
            <w:tcW w:w="4535" w:type="dxa"/>
            <w:vAlign w:val="center"/>
          </w:tcPr>
          <w:p w14:paraId="0F291D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patch/kernel/archive/spacemit-6.6/013-Spacemit-copy-kernel-thread-handling-from-Xunlong-Ky.patch</w:t>
            </w:r>
          </w:p>
        </w:tc>
      </w:tr>
      <w:tr w14:paraId="1A71D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6487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extensions/ugreen-aic8800.sh</w:t>
            </w:r>
          </w:p>
        </w:tc>
        <w:tc>
          <w:tcPr>
            <w:tcW w:w="4535" w:type="dxa"/>
            <w:vAlign w:val="center"/>
          </w:tcPr>
          <w:p w14:paraId="3D061A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patch/kernel/archive/spacemit-6.6/014-Spacemit-HDMI-audio-does-not-work-without-dummy-code.patch</w:t>
            </w:r>
          </w:p>
        </w:tc>
      </w:tr>
      <w:tr w14:paraId="2BBE2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F92C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extensions/uwe5622-allwinner.sh</w:t>
            </w:r>
          </w:p>
        </w:tc>
        <w:tc>
          <w:tcPr>
            <w:tcW w:w="4535" w:type="dxa"/>
            <w:vAlign w:val="center"/>
          </w:tcPr>
          <w:p w14:paraId="68ECDC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patch/kernel/archive/spacemit-6.6/015-Spacemit-lower-kthread-loop-speed-to-1-sec.patch</w:t>
            </w:r>
          </w:p>
        </w:tc>
      </w:tr>
      <w:tr w14:paraId="290A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70CE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extensions/v4l2loopback-dkms.sh</w:t>
            </w:r>
          </w:p>
        </w:tc>
        <w:tc>
          <w:tcPr>
            <w:tcW w:w="4535" w:type="dxa"/>
            <w:vAlign w:val="center"/>
          </w:tcPr>
          <w:p w14:paraId="15B0F7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patch/kernel/archive/spacemit-6.6/016-Spacemit-prevent-uninitialized-thread-shutdown.patch</w:t>
            </w:r>
          </w:p>
        </w:tc>
      </w:tr>
      <w:tr w14:paraId="36C3F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FEC9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extensions/vmware-vm.sh</w:t>
            </w:r>
          </w:p>
        </w:tc>
        <w:tc>
          <w:tcPr>
            <w:tcW w:w="4535" w:type="dxa"/>
            <w:vAlign w:val="center"/>
          </w:tcPr>
          <w:p w14:paraId="05961E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patch/kernel/archive/spacemit-6.6/017-Add-a-wait_for_completion_idle_timeout-to-normalize-.patch</w:t>
            </w:r>
          </w:p>
        </w:tc>
      </w:tr>
      <w:tr w14:paraId="34BB5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13AD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extensions/watchdog.sh</w:t>
            </w:r>
          </w:p>
        </w:tc>
        <w:tc>
          <w:tcPr>
            <w:tcW w:w="4535" w:type="dxa"/>
            <w:vAlign w:val="center"/>
          </w:tcPr>
          <w:p w14:paraId="49F75F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patch/kernel/archive/spacemit-6.6/018-drm-spacemit-lt8911exb-panel-backlight.patch</w:t>
            </w:r>
          </w:p>
        </w:tc>
      </w:tr>
      <w:tr w14:paraId="5D7CC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37C5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extensions/wayland-sessions-mask.sh</w:t>
            </w:r>
          </w:p>
        </w:tc>
        <w:tc>
          <w:tcPr>
            <w:tcW w:w="4535" w:type="dxa"/>
            <w:vAlign w:val="center"/>
          </w:tcPr>
          <w:p w14:paraId="093E5B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patch/kernel/archive/spacemit-6.6/019-drm-img-rogue-pick-gpu-clock-from-dt-opp-table.patch</w:t>
            </w:r>
          </w:p>
        </w:tc>
      </w:tr>
      <w:tr w14:paraId="5F42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5687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extensions/xorg-lima-serverflags.sh</w:t>
            </w:r>
          </w:p>
        </w:tc>
        <w:tc>
          <w:tcPr>
            <w:tcW w:w="4535" w:type="dxa"/>
            <w:vAlign w:val="center"/>
          </w:tcPr>
          <w:p w14:paraId="7B4B1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patch/kernel/archive/spacemit-6.6/dt/Makefile</w:t>
            </w:r>
          </w:p>
        </w:tc>
      </w:tr>
      <w:tr w14:paraId="0F5D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146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extensions/yt6801.sh</w:t>
            </w:r>
          </w:p>
        </w:tc>
        <w:tc>
          <w:tcPr>
            <w:tcW w:w="4535" w:type="dxa"/>
            <w:vAlign w:val="center"/>
          </w:tcPr>
          <w:p w14:paraId="167868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patch/kernel/archive/spacemit-6.6/dt/k1-bananapi-f3.dts</w:t>
            </w:r>
          </w:p>
        </w:tc>
      </w:tr>
      <w:tr w14:paraId="5B05F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4111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extensions/zfs.sh</w:t>
            </w:r>
          </w:p>
        </w:tc>
        <w:tc>
          <w:tcPr>
            <w:tcW w:w="4535" w:type="dxa"/>
            <w:vAlign w:val="center"/>
          </w:tcPr>
          <w:p w14:paraId="0D242B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patch/kernel/archive/spacemit-6.6/dt/k1-musebook.dts</w:t>
            </w:r>
          </w:p>
        </w:tc>
      </w:tr>
      <w:tr w14:paraId="2FCA4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63D8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lib/functions/artifacts/artifact-armbian-base-files.sh</w:t>
            </w:r>
          </w:p>
        </w:tc>
        <w:tc>
          <w:tcPr>
            <w:tcW w:w="4535" w:type="dxa"/>
            <w:vAlign w:val="center"/>
          </w:tcPr>
          <w:p w14:paraId="12A340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patch/kernel/archive/spacemit-6.6/dt/k1-musepi-pro.dts</w:t>
            </w:r>
          </w:p>
        </w:tc>
      </w:tr>
      <w:tr w14:paraId="108BD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ED25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lib/functions/artifacts/artifact-armbian-bsp-cli.sh</w:t>
            </w:r>
          </w:p>
        </w:tc>
        <w:tc>
          <w:tcPr>
            <w:tcW w:w="4535" w:type="dxa"/>
            <w:vAlign w:val="center"/>
          </w:tcPr>
          <w:p w14:paraId="5774DF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patch/kernel/archive/spacemit-6.6/dt/k1-orangepi-r2s.dts</w:t>
            </w:r>
          </w:p>
        </w:tc>
      </w:tr>
      <w:tr w14:paraId="1747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7D90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lib/functions/artifacts/artifact-armbian-plymouth-theme.sh</w:t>
            </w:r>
          </w:p>
        </w:tc>
        <w:tc>
          <w:tcPr>
            <w:tcW w:w="4535" w:type="dxa"/>
            <w:vAlign w:val="center"/>
          </w:tcPr>
          <w:p w14:paraId="53F202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patch/kernel/archive/spacemit-6.6/dt/k1-orangepi-rv2.dts</w:t>
            </w:r>
          </w:p>
        </w:tc>
      </w:tr>
      <w:tr w14:paraId="50B02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7136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lib/functions/artifacts/artifact-armbian-zsh.sh</w:t>
            </w:r>
          </w:p>
        </w:tc>
        <w:tc>
          <w:tcPr>
            <w:tcW w:w="4535" w:type="dxa"/>
            <w:vAlign w:val="center"/>
          </w:tcPr>
          <w:p w14:paraId="788E4F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patch/kernel/archive/spacemit-6.6/dt/lcd_tc358762xbg_dpi_800x480.dtsi</w:t>
            </w:r>
          </w:p>
        </w:tc>
      </w:tr>
      <w:tr w14:paraId="4C591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CAB2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lib/functions/artifacts/artifact-fake-ubuntu-advantage-tools.sh</w:t>
            </w:r>
          </w:p>
        </w:tc>
        <w:tc>
          <w:tcPr>
            <w:tcW w:w="4535" w:type="dxa"/>
            <w:vAlign w:val="center"/>
          </w:tcPr>
          <w:p w14:paraId="3054C6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patch/kernel/archive/spacemit-6.6/overlay/Makefile</w:t>
            </w:r>
          </w:p>
        </w:tc>
      </w:tr>
      <w:tr w14:paraId="2F69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15D8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lib/functions/artifacts/artifact-firmware.sh</w:t>
            </w:r>
          </w:p>
        </w:tc>
        <w:tc>
          <w:tcPr>
            <w:tcW w:w="4535" w:type="dxa"/>
            <w:vAlign w:val="center"/>
          </w:tcPr>
          <w:p w14:paraId="2E167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patch/kernel/archive/spacemit-6.6/overlay/k1-can0.dts</w:t>
            </w:r>
          </w:p>
        </w:tc>
      </w:tr>
      <w:tr w14:paraId="4087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91EC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lib/functions/artifacts/artifact-full_firmware.sh</w:t>
            </w:r>
          </w:p>
        </w:tc>
        <w:tc>
          <w:tcPr>
            <w:tcW w:w="4535" w:type="dxa"/>
            <w:vAlign w:val="center"/>
          </w:tcPr>
          <w:p w14:paraId="72D8E6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patch/kernel/archive/spacemit-6.6/overlay/k1-csi.dts</w:t>
            </w:r>
          </w:p>
        </w:tc>
      </w:tr>
      <w:tr w14:paraId="05E0B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F05B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lib/functions/artifacts/artifact-kernel.sh</w:t>
            </w:r>
          </w:p>
        </w:tc>
        <w:tc>
          <w:tcPr>
            <w:tcW w:w="4535" w:type="dxa"/>
            <w:vAlign w:val="center"/>
          </w:tcPr>
          <w:p w14:paraId="7C43AF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patch/kernel/archive/spacemit-6.6/overlay/k1-i2c3.dts</w:t>
            </w:r>
          </w:p>
        </w:tc>
      </w:tr>
      <w:tr w14:paraId="58E9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3A75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lib/functions/artifacts/artifact-rootfs.sh</w:t>
            </w:r>
          </w:p>
        </w:tc>
        <w:tc>
          <w:tcPr>
            <w:tcW w:w="4535" w:type="dxa"/>
            <w:vAlign w:val="center"/>
          </w:tcPr>
          <w:p w14:paraId="3F1B05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patch/kernel/archive/spacemit-6.6/overlay/k1-i2c4.dts</w:t>
            </w:r>
          </w:p>
        </w:tc>
      </w:tr>
      <w:tr w14:paraId="3F118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4A23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lib/functions/artifacts/artifact-uboot.sh</w:t>
            </w:r>
          </w:p>
        </w:tc>
        <w:tc>
          <w:tcPr>
            <w:tcW w:w="4535" w:type="dxa"/>
            <w:vAlign w:val="center"/>
          </w:tcPr>
          <w:p w14:paraId="1CA7E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patch/kernel/archive/spacemit-6.6/overlay/k1-lcd.dts</w:t>
            </w:r>
          </w:p>
        </w:tc>
      </w:tr>
      <w:tr w14:paraId="6871A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B762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lib/functions/artifacts/artifacts-obtain.sh</w:t>
            </w:r>
          </w:p>
        </w:tc>
        <w:tc>
          <w:tcPr>
            <w:tcW w:w="4535" w:type="dxa"/>
            <w:vAlign w:val="center"/>
          </w:tcPr>
          <w:p w14:paraId="3DD2B2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patch/kernel/archive/spacemit-6.6/overlay/k1-pwm7.dts</w:t>
            </w:r>
          </w:p>
        </w:tc>
      </w:tr>
      <w:tr w14:paraId="3B3D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FEF9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lib/functions/artifacts/artifacts-registry.sh</w:t>
            </w:r>
          </w:p>
        </w:tc>
        <w:tc>
          <w:tcPr>
            <w:tcW w:w="4535" w:type="dxa"/>
            <w:vAlign w:val="center"/>
          </w:tcPr>
          <w:p w14:paraId="46169C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patch/kernel/archive/spacemit-6.6/overlay/k1-pwm9.dts</w:t>
            </w:r>
          </w:p>
        </w:tc>
      </w:tr>
      <w:tr w14:paraId="6E726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249D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lib/functions/artifacts/artifacts-reversion.sh</w:t>
            </w:r>
          </w:p>
        </w:tc>
        <w:tc>
          <w:tcPr>
            <w:tcW w:w="4535" w:type="dxa"/>
            <w:vAlign w:val="center"/>
          </w:tcPr>
          <w:p w14:paraId="31CEC5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patch/kernel/archive/spacemit-6.6/overlay/k1-spacemit-disable-qspi.dts</w:t>
            </w:r>
          </w:p>
        </w:tc>
      </w:tr>
      <w:tr w14:paraId="258CD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2092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lib/functions/bsp/armbian-bsp-cli-deb.sh</w:t>
            </w:r>
          </w:p>
        </w:tc>
        <w:tc>
          <w:tcPr>
            <w:tcW w:w="4535" w:type="dxa"/>
            <w:vAlign w:val="center"/>
          </w:tcPr>
          <w:p w14:paraId="6E04B2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patch/kernel/archive/spacemit-6.6/overlay/k1-spacemit-i2c4-pwm7-spi3-uart5.dts</w:t>
            </w:r>
          </w:p>
        </w:tc>
      </w:tr>
      <w:tr w14:paraId="1541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5EE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lib/functions/bsp/utils-bsp.sh</w:t>
            </w:r>
          </w:p>
        </w:tc>
        <w:tc>
          <w:tcPr>
            <w:tcW w:w="4535" w:type="dxa"/>
            <w:vAlign w:val="center"/>
          </w:tcPr>
          <w:p w14:paraId="2C418F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patch/kernel/archive/spacemit-6.6/overlay/k1-spi3-cs0-spidev.dts</w:t>
            </w:r>
          </w:p>
        </w:tc>
      </w:tr>
      <w:tr w14:paraId="4386A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BE95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lib/functions/cli/cli-artifact.sh</w:t>
            </w:r>
          </w:p>
        </w:tc>
        <w:tc>
          <w:tcPr>
            <w:tcW w:w="4535" w:type="dxa"/>
            <w:vAlign w:val="center"/>
          </w:tcPr>
          <w:p w14:paraId="4F124C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patch/kernel/archive/spacemit-6.6/overlay/k1-uart5.dts</w:t>
            </w:r>
          </w:p>
        </w:tc>
      </w:tr>
      <w:tr w14:paraId="75363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671D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lib/functions/cli/cli-build.sh</w:t>
            </w:r>
          </w:p>
        </w:tc>
        <w:tc>
          <w:tcPr>
            <w:tcW w:w="4535" w:type="dxa"/>
            <w:vAlign w:val="center"/>
          </w:tcPr>
          <w:p w14:paraId="7F6F25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patch/kernel/archive/spacemit-6.6/overlay/k1-uart8.dts</w:t>
            </w:r>
          </w:p>
        </w:tc>
      </w:tr>
      <w:tr w14:paraId="4676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A3DB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lib/functions/cli/cli-configdump.sh</w:t>
            </w:r>
          </w:p>
        </w:tc>
        <w:tc>
          <w:tcPr>
            <w:tcW w:w="4535" w:type="dxa"/>
            <w:vAlign w:val="center"/>
          </w:tcPr>
          <w:p w14:paraId="2386DD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patch/kernel/archive/spacemit-6.6/overlay/k1-uart9.dts</w:t>
            </w:r>
          </w:p>
        </w:tc>
      </w:tr>
      <w:tr w14:paraId="18F14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F7AB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lib/functions/cli/cli-distccd.sh</w:t>
            </w:r>
          </w:p>
        </w:tc>
        <w:tc>
          <w:tcPr>
            <w:tcW w:w="4535" w:type="dxa"/>
            <w:vAlign w:val="center"/>
          </w:tcPr>
          <w:p w14:paraId="6A47CC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patch/kernel/archive/spacemit-6.6/patch-6.6.087-088.patch</w:t>
            </w:r>
          </w:p>
        </w:tc>
      </w:tr>
      <w:tr w14:paraId="35DB6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32D5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lib/functions/cli/cli-docker.sh</w:t>
            </w:r>
          </w:p>
        </w:tc>
        <w:tc>
          <w:tcPr>
            <w:tcW w:w="4535" w:type="dxa"/>
            <w:vAlign w:val="center"/>
          </w:tcPr>
          <w:p w14:paraId="37EFF8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patch/kernel/archive/spacemit-6.6/patch-6.6.088-089.patch</w:t>
            </w:r>
          </w:p>
        </w:tc>
      </w:tr>
      <w:tr w14:paraId="00C5B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60C9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lib/functions/cli/cli-flash.sh</w:t>
            </w:r>
          </w:p>
        </w:tc>
        <w:tc>
          <w:tcPr>
            <w:tcW w:w="4535" w:type="dxa"/>
            <w:vAlign w:val="center"/>
          </w:tcPr>
          <w:p w14:paraId="795EFE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patch/kernel/archive/spacemit-6.6/patch-6.6.089-090.patch</w:t>
            </w:r>
          </w:p>
        </w:tc>
      </w:tr>
      <w:tr w14:paraId="4BFAB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EF61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lib/functions/cli/cli-jsoninfo.sh</w:t>
            </w:r>
          </w:p>
        </w:tc>
        <w:tc>
          <w:tcPr>
            <w:tcW w:w="4535" w:type="dxa"/>
            <w:vAlign w:val="center"/>
          </w:tcPr>
          <w:p w14:paraId="4B7DCC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patch/kernel/archive/spacemit-6.6/patch-6.6.090-091.patch</w:t>
            </w:r>
          </w:p>
        </w:tc>
      </w:tr>
      <w:tr w14:paraId="0D4BE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FEBC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lib/functions/cli/cli-oras.sh</w:t>
            </w:r>
          </w:p>
        </w:tc>
        <w:tc>
          <w:tcPr>
            <w:tcW w:w="4535" w:type="dxa"/>
            <w:vAlign w:val="center"/>
          </w:tcPr>
          <w:p w14:paraId="49CA81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patch/kernel/archive/spacemit-6.6/patch-6.6.091-092.patch</w:t>
            </w:r>
          </w:p>
        </w:tc>
      </w:tr>
      <w:tr w14:paraId="2010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24B3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lib/functions/cli/cli-patch.sh</w:t>
            </w:r>
          </w:p>
        </w:tc>
        <w:tc>
          <w:tcPr>
            <w:tcW w:w="4535" w:type="dxa"/>
            <w:vAlign w:val="center"/>
          </w:tcPr>
          <w:p w14:paraId="30D168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patch/kernel/archive/spacemit-6.6/patch-6.6.092-093.patch</w:t>
            </w:r>
          </w:p>
        </w:tc>
      </w:tr>
      <w:tr w14:paraId="68273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1ADC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lib/functions/cli/cli-requirements.sh</w:t>
            </w:r>
          </w:p>
        </w:tc>
        <w:tc>
          <w:tcPr>
            <w:tcW w:w="4535" w:type="dxa"/>
            <w:vAlign w:val="center"/>
          </w:tcPr>
          <w:p w14:paraId="61DFA8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patch/kernel/archive/spacemit-6.6/patch-6.6.093-094.patch</w:t>
            </w:r>
          </w:p>
        </w:tc>
      </w:tr>
      <w:tr w14:paraId="17215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2A05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lib/functions/cli/cli-show-extensions.sh</w:t>
            </w:r>
          </w:p>
        </w:tc>
        <w:tc>
          <w:tcPr>
            <w:tcW w:w="4535" w:type="dxa"/>
            <w:vAlign w:val="center"/>
          </w:tcPr>
          <w:p w14:paraId="6C5A82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patch/kernel/archive/spacemit-6.6/patch-6.6.094-095.patch</w:t>
            </w:r>
          </w:p>
        </w:tc>
      </w:tr>
      <w:tr w14:paraId="5314E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0AA1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lib/functions/cli/cli-undecided.sh</w:t>
            </w:r>
          </w:p>
        </w:tc>
        <w:tc>
          <w:tcPr>
            <w:tcW w:w="4535" w:type="dxa"/>
            <w:vAlign w:val="center"/>
          </w:tcPr>
          <w:p w14:paraId="5F0044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patch/kernel/archive/spacemit-6.6/patch-6.6.095-096.patch</w:t>
            </w:r>
          </w:p>
        </w:tc>
      </w:tr>
      <w:tr w14:paraId="6162F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B90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lib/functions/cli/commands.sh</w:t>
            </w:r>
          </w:p>
        </w:tc>
        <w:tc>
          <w:tcPr>
            <w:tcW w:w="4535" w:type="dxa"/>
            <w:vAlign w:val="center"/>
          </w:tcPr>
          <w:p w14:paraId="5EC5FF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patch/kernel/archive/spacemit-6.6/patch-6.6.096-097.patch</w:t>
            </w:r>
          </w:p>
        </w:tc>
      </w:tr>
      <w:tr w14:paraId="728F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0214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lib/functions/cli/entrypoint.sh</w:t>
            </w:r>
          </w:p>
        </w:tc>
        <w:tc>
          <w:tcPr>
            <w:tcW w:w="4535" w:type="dxa"/>
            <w:vAlign w:val="center"/>
          </w:tcPr>
          <w:p w14:paraId="04CF12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patch/kernel/archive/spacemit-6.6/patch-6.6.097-098.patch</w:t>
            </w:r>
          </w:p>
        </w:tc>
      </w:tr>
      <w:tr w14:paraId="721A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0ABF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lib/functions/cli/utils-cli.sh</w:t>
            </w:r>
          </w:p>
        </w:tc>
        <w:tc>
          <w:tcPr>
            <w:tcW w:w="4535" w:type="dxa"/>
            <w:vAlign w:val="center"/>
          </w:tcPr>
          <w:p w14:paraId="2EDAE5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patch/kernel/archive/spacemit-6.6/patch-6.6.098-099.patch</w:t>
            </w:r>
          </w:p>
        </w:tc>
      </w:tr>
      <w:tr w14:paraId="5A13F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BE1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lib/functions/compilation/armbian-kernel.sh</w:t>
            </w:r>
          </w:p>
        </w:tc>
        <w:tc>
          <w:tcPr>
            <w:tcW w:w="4535" w:type="dxa"/>
            <w:vAlign w:val="center"/>
          </w:tcPr>
          <w:p w14:paraId="6D5A0A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patch/kernel/archive/spacemit-6.6/patch-6.6.99-100.patch</w:t>
            </w:r>
          </w:p>
        </w:tc>
      </w:tr>
      <w:tr w14:paraId="5E2AE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3C7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lib/functions/compilation/atf.sh</w:t>
            </w:r>
          </w:p>
        </w:tc>
        <w:tc>
          <w:tcPr>
            <w:tcW w:w="4535" w:type="dxa"/>
            <w:vAlign w:val="center"/>
          </w:tcPr>
          <w:p w14:paraId="61D6F4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patch/kernel/archive/spacemit-7.2/001-PATCH-v4-0-2-cpufreq-spacemit-Add-cpufreq-support-for-K1-SoC.patch</w:t>
            </w:r>
          </w:p>
        </w:tc>
      </w:tr>
      <w:tr w14:paraId="3A74E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8272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lib/functions/compilation/ccache.sh</w:t>
            </w:r>
          </w:p>
        </w:tc>
        <w:tc>
          <w:tcPr>
            <w:tcW w:w="4535" w:type="dxa"/>
            <w:vAlign w:val="center"/>
          </w:tcPr>
          <w:p w14:paraId="4AB0CE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patch/kernel/archive/spacemit-7.2/002-PATCH-v2-0-4-spacemit-k1-bananapi-f3-Fix-the-power-source-of-USB3-nodes.patch</w:t>
            </w:r>
          </w:p>
        </w:tc>
      </w:tr>
      <w:tr w14:paraId="046F1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6FDC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lib/functions/compilation/crust.sh</w:t>
            </w:r>
          </w:p>
        </w:tc>
        <w:tc>
          <w:tcPr>
            <w:tcW w:w="4535" w:type="dxa"/>
            <w:vAlign w:val="center"/>
          </w:tcPr>
          <w:p w14:paraId="6C80EA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patch/kernel/archive/spacemit-7.2/004-PATCH-v2-disable-local-interrupts-and-stop-other-CPUS-before-reboot-shutdown.patch</w:t>
            </w:r>
          </w:p>
        </w:tc>
      </w:tr>
      <w:tr w14:paraId="49BD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A46A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lib/functions/compilation/distcc.sh</w:t>
            </w:r>
          </w:p>
        </w:tc>
        <w:tc>
          <w:tcPr>
            <w:tcW w:w="4535" w:type="dxa"/>
            <w:vAlign w:val="center"/>
          </w:tcPr>
          <w:p w14:paraId="67BF53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patch/kernel/archive/spacemit-7.2/005-PATCH-PCI-dwc-spacemit-add-missing-MODULE_DEVICE_TABLE.patch</w:t>
            </w:r>
          </w:p>
        </w:tc>
      </w:tr>
      <w:tr w14:paraId="1454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486B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lib/functions/compilation/kernel-config.sh</w:t>
            </w:r>
          </w:p>
        </w:tc>
        <w:tc>
          <w:tcPr>
            <w:tcW w:w="4535" w:type="dxa"/>
            <w:vAlign w:val="center"/>
          </w:tcPr>
          <w:p w14:paraId="0F5A8F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patch/kernel/archive/spacemit-7.2/006-PATCH-v2-thermal-spacemit-k1-add-shutdown-action-and-reorder-registration-order.patch</w:t>
            </w:r>
          </w:p>
        </w:tc>
      </w:tr>
      <w:tr w14:paraId="725E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8F44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lib/functions/compilation/kernel-debs.sh</w:t>
            </w:r>
          </w:p>
        </w:tc>
        <w:tc>
          <w:tcPr>
            <w:tcW w:w="4535" w:type="dxa"/>
            <w:vAlign w:val="center"/>
          </w:tcPr>
          <w:p w14:paraId="5D42DA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patch/kernel/archive/spacemit-7.2/007-PATCH-2-2-spi-spacemit-drop-redundant-dev_err_probe-around-irq-helpers.patch</w:t>
            </w:r>
          </w:p>
        </w:tc>
      </w:tr>
      <w:tr w14:paraId="3EBA7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C7F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lib/functions/compilation/kernel-dts-check.sh</w:t>
            </w:r>
          </w:p>
        </w:tc>
        <w:tc>
          <w:tcPr>
            <w:tcW w:w="4535" w:type="dxa"/>
            <w:vAlign w:val="center"/>
          </w:tcPr>
          <w:p w14:paraId="625673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patch/kernel/archive/spacemit-7.2/009-PATCH-v3-07-16-PCI-dwc-eswin-Use-cached-PCIe-capability-offset.patch</w:t>
            </w:r>
          </w:p>
        </w:tc>
      </w:tr>
      <w:tr w14:paraId="67B8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2363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lib/functions/compilation/kernel-git-bundle.sh</w:t>
            </w:r>
          </w:p>
        </w:tc>
        <w:tc>
          <w:tcPr>
            <w:tcW w:w="4535" w:type="dxa"/>
            <w:vAlign w:val="center"/>
          </w:tcPr>
          <w:p w14:paraId="1258B7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patch/kernel/archive/spacemit-7.2/010-PATCH-1-1-riscv-dts-spacemit-enable-PCIe-on-OrangePi-R2S.patch</w:t>
            </w:r>
          </w:p>
        </w:tc>
      </w:tr>
      <w:tr w14:paraId="2AA6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1D40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lib/functions/compilation/kernel-git-oras.sh</w:t>
            </w:r>
          </w:p>
        </w:tc>
        <w:tc>
          <w:tcPr>
            <w:tcW w:w="4535" w:type="dxa"/>
            <w:vAlign w:val="center"/>
          </w:tcPr>
          <w:p w14:paraId="1B6C98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patch/kernel/archive/spacemit-7.2/050-Add-cpu-scaling-support-to-other-K1-units.patch</w:t>
            </w:r>
          </w:p>
        </w:tc>
      </w:tr>
      <w:tr w14:paraId="3273A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3B1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lib/functions/compilation/kernel-git.sh</w:t>
            </w:r>
          </w:p>
        </w:tc>
        <w:tc>
          <w:tcPr>
            <w:tcW w:w="4535" w:type="dxa"/>
            <w:vAlign w:val="center"/>
          </w:tcPr>
          <w:p w14:paraId="120BF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patch/kernel/archive/spacemit-k3-6.18/README.md</w:t>
            </w:r>
          </w:p>
        </w:tc>
      </w:tr>
      <w:tr w14:paraId="7A50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755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lib/functions/compilation/kernel-make.sh</w:t>
            </w:r>
          </w:p>
        </w:tc>
        <w:tc>
          <w:tcPr>
            <w:tcW w:w="4535" w:type="dxa"/>
            <w:vAlign w:val="center"/>
          </w:tcPr>
          <w:p w14:paraId="3D9E8B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patch/kernel/archive/spacemit-k3-current-6.18/drv-net-ethernet-stmicro-stmmac_uio.patch</w:t>
            </w:r>
          </w:p>
        </w:tc>
      </w:tr>
      <w:tr w14:paraId="56F9A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9EED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lib/functions/compilation/kernel-patching.sh</w:t>
            </w:r>
          </w:p>
        </w:tc>
        <w:tc>
          <w:tcPr>
            <w:tcW w:w="4535" w:type="dxa"/>
            <w:vAlign w:val="center"/>
          </w:tcPr>
          <w:p w14:paraId="7DA8BF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patch/kernel/archive/spacemit-k3-current-6.18/net-ethercat-k3-stmmac-xsk-buff-get-metadata-3arg.patch</w:t>
            </w:r>
          </w:p>
        </w:tc>
      </w:tr>
      <w:tr w14:paraId="2808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1CD3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lib/functions/compilation/kernel.sh</w:t>
            </w:r>
          </w:p>
        </w:tc>
        <w:tc>
          <w:tcPr>
            <w:tcW w:w="4535" w:type="dxa"/>
            <w:vAlign w:val="center"/>
          </w:tcPr>
          <w:p w14:paraId="7EA748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patch/kernel/archive/spacemit-k3-current-6.18/net-ethercat-k3-stmmac-xsk-tx-metadata-4arg.patch</w:t>
            </w:r>
          </w:p>
        </w:tc>
      </w:tr>
      <w:tr w14:paraId="2F81C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D179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lib/functions/compilation/packages/armbian-plymouth-theme-deb.sh</w:t>
            </w:r>
          </w:p>
        </w:tc>
        <w:tc>
          <w:tcPr>
            <w:tcW w:w="4535" w:type="dxa"/>
            <w:vAlign w:val="center"/>
          </w:tcPr>
          <w:p w14:paraId="4C4E31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patch/kernel/archive/spacemit-k3-legacy-6.18/README.md</w:t>
            </w:r>
          </w:p>
        </w:tc>
      </w:tr>
      <w:tr w14:paraId="14223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2C2D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lib/functions/compilation/packages/armbian-zsh-deb.sh</w:t>
            </w:r>
          </w:p>
        </w:tc>
        <w:tc>
          <w:tcPr>
            <w:tcW w:w="4535" w:type="dxa"/>
            <w:vAlign w:val="center"/>
          </w:tcPr>
          <w:p w14:paraId="2D20C0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patch/kernel/archive/starfive-6.1/1001-net-phy-Add-driver-for-Motorcomm-yt8521-gigabit-ethe.patch</w:t>
            </w:r>
          </w:p>
        </w:tc>
      </w:tr>
      <w:tr w14:paraId="06EB8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475F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lib/functions/compilation/packages/fake_ubuntu_advantage_tools-deb.sh</w:t>
            </w:r>
          </w:p>
        </w:tc>
        <w:tc>
          <w:tcPr>
            <w:tcW w:w="4535" w:type="dxa"/>
            <w:vAlign w:val="center"/>
          </w:tcPr>
          <w:p w14:paraId="112F2F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patch/kernel/archive/starfive-6.1/1002-riscv-optimized-memcpy.patch</w:t>
            </w:r>
          </w:p>
        </w:tc>
      </w:tr>
      <w:tr w14:paraId="1113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D7F0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lib/functions/compilation/packages/firmware-deb.sh</w:t>
            </w:r>
          </w:p>
        </w:tc>
        <w:tc>
          <w:tcPr>
            <w:tcW w:w="4535" w:type="dxa"/>
            <w:vAlign w:val="center"/>
          </w:tcPr>
          <w:p w14:paraId="4BB4F3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patch/kernel/archive/starfive-6.1/1003-riscv-optimized-memmove.patch</w:t>
            </w:r>
          </w:p>
        </w:tc>
      </w:tr>
      <w:tr w14:paraId="433BD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5F76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lib/functions/compilation/packages/utils-dpkgdeb.sh</w:t>
            </w:r>
          </w:p>
        </w:tc>
        <w:tc>
          <w:tcPr>
            <w:tcW w:w="4535" w:type="dxa"/>
            <w:vAlign w:val="center"/>
          </w:tcPr>
          <w:p w14:paraId="72F886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patch/kernel/archive/starfive-6.1/1004-riscv-optimized-memset.patch</w:t>
            </w:r>
          </w:p>
        </w:tc>
      </w:tr>
      <w:tr w14:paraId="3DABE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D7F7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lib/functions/compilation/patch/drivers-harness.sh</w:t>
            </w:r>
          </w:p>
        </w:tc>
        <w:tc>
          <w:tcPr>
            <w:tcW w:w="4535" w:type="dxa"/>
            <w:vAlign w:val="center"/>
          </w:tcPr>
          <w:p w14:paraId="7108A4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patch/kernel/archive/starfive-6.1/1005-riscv-dts-starfive-Group-tuples-in-interrupt-propert.patch</w:t>
            </w:r>
          </w:p>
        </w:tc>
      </w:tr>
      <w:tr w14:paraId="22B9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7D7C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lib/functions/compilation/patch/drivers_network.sh</w:t>
            </w:r>
          </w:p>
        </w:tc>
        <w:tc>
          <w:tcPr>
            <w:tcW w:w="4535" w:type="dxa"/>
            <w:vAlign w:val="center"/>
          </w:tcPr>
          <w:p w14:paraId="2D7032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patch/kernel/archive/starfive-6.1/1006-RISC-V-Add-StarFive-JH7100-audio-clock-node.patch</w:t>
            </w:r>
          </w:p>
        </w:tc>
      </w:tr>
      <w:tr w14:paraId="2B64E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2A0B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lib/functions/compilation/patch/patching.sh</w:t>
            </w:r>
          </w:p>
        </w:tc>
        <w:tc>
          <w:tcPr>
            <w:tcW w:w="4535" w:type="dxa"/>
            <w:vAlign w:val="center"/>
          </w:tcPr>
          <w:p w14:paraId="1C817E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patch/kernel/archive/starfive-6.1/1007-RISC-V-Mark-StarFive-JH7100-as-having-non-coherent-D.patch</w:t>
            </w:r>
          </w:p>
        </w:tc>
      </w:tr>
      <w:tr w14:paraId="211E8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E56D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lib/functions/compilation/stubble.sh</w:t>
            </w:r>
          </w:p>
        </w:tc>
        <w:tc>
          <w:tcPr>
            <w:tcW w:w="4535" w:type="dxa"/>
            <w:vAlign w:val="center"/>
          </w:tcPr>
          <w:p w14:paraId="0F0437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patch/kernel/archive/starfive-6.1/1008-dt-bindings-reset-Add-StarFive-JH7100-audio-reset-de.patch</w:t>
            </w:r>
          </w:p>
        </w:tc>
      </w:tr>
      <w:tr w14:paraId="6720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9F7E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lib/functions/compilation/uboot-git-oras.sh</w:t>
            </w:r>
          </w:p>
        </w:tc>
        <w:tc>
          <w:tcPr>
            <w:tcW w:w="4535" w:type="dxa"/>
            <w:vAlign w:val="center"/>
          </w:tcPr>
          <w:p w14:paraId="460623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patch/kernel/archive/starfive-6.1/1009-dt-bindings-reset-Add-starfive-jh7100-audrst-binding.patch</w:t>
            </w:r>
          </w:p>
        </w:tc>
      </w:tr>
      <w:tr w14:paraId="1B64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028D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lib/functions/compilation/uboot-git.sh</w:t>
            </w:r>
          </w:p>
        </w:tc>
        <w:tc>
          <w:tcPr>
            <w:tcW w:w="4535" w:type="dxa"/>
            <w:vAlign w:val="center"/>
          </w:tcPr>
          <w:p w14:paraId="006926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patch/kernel/archive/starfive-6.1/1010-reset-Create-subdirectory-for-StarFive-drivers.patch</w:t>
            </w:r>
          </w:p>
        </w:tc>
      </w:tr>
      <w:tr w14:paraId="6837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6F36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lib/functions/compilation/uboot-patching.sh</w:t>
            </w:r>
          </w:p>
        </w:tc>
        <w:tc>
          <w:tcPr>
            <w:tcW w:w="4535" w:type="dxa"/>
            <w:vAlign w:val="center"/>
          </w:tcPr>
          <w:p w14:paraId="00BF8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patch/kernel/archive/starfive-6.1/1011-reset-starfive-Use-32bit-I-O-on-32bit-registers.patch</w:t>
            </w:r>
          </w:p>
        </w:tc>
      </w:tr>
      <w:tr w14:paraId="586CD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4494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lib/functions/compilation/uboot.sh</w:t>
            </w:r>
          </w:p>
        </w:tc>
        <w:tc>
          <w:tcPr>
            <w:tcW w:w="4535" w:type="dxa"/>
            <w:vAlign w:val="center"/>
          </w:tcPr>
          <w:p w14:paraId="3AAF3D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patch/kernel/archive/starfive-6.1/1012-reset-starfive-Add-JH7100-audio-reset-driver.patch</w:t>
            </w:r>
          </w:p>
        </w:tc>
      </w:tr>
      <w:tr w14:paraId="5FF84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FA59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lib/functions/compilation/utils-compilation.sh</w:t>
            </w:r>
          </w:p>
        </w:tc>
        <w:tc>
          <w:tcPr>
            <w:tcW w:w="4535" w:type="dxa"/>
            <w:vAlign w:val="center"/>
          </w:tcPr>
          <w:p w14:paraId="292E08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patch/kernel/archive/starfive-6.1/1013-RISC-V-Add-StarFive-JH7100-audio-reset-node.patch</w:t>
            </w:r>
          </w:p>
        </w:tc>
      </w:tr>
      <w:tr w14:paraId="2ABB4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F56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lib/functions/configuration/aggregation.sh</w:t>
            </w:r>
          </w:p>
        </w:tc>
        <w:tc>
          <w:tcPr>
            <w:tcW w:w="4535" w:type="dxa"/>
            <w:vAlign w:val="center"/>
          </w:tcPr>
          <w:p w14:paraId="5D2D3F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patch/kernel/archive/starfive-6.1/1014-clk-starfive-jh7100-Keep-more-clocks-alive.patch</w:t>
            </w:r>
          </w:p>
        </w:tc>
      </w:tr>
      <w:tr w14:paraId="3578C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3D6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lib/functions/configuration/change-tracking.sh</w:t>
            </w:r>
          </w:p>
        </w:tc>
        <w:tc>
          <w:tcPr>
            <w:tcW w:w="4535" w:type="dxa"/>
            <w:vAlign w:val="center"/>
          </w:tcPr>
          <w:p w14:paraId="025253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patch/kernel/archive/starfive-6.1/1015-pinctrl-starfive-Reset-pinmux-settings.patch</w:t>
            </w:r>
          </w:p>
        </w:tc>
      </w:tr>
      <w:tr w14:paraId="0896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332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lib/functions/configuration/compilation-config.sh</w:t>
            </w:r>
          </w:p>
        </w:tc>
        <w:tc>
          <w:tcPr>
            <w:tcW w:w="4535" w:type="dxa"/>
            <w:vAlign w:val="center"/>
          </w:tcPr>
          <w:p w14:paraId="076774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patch/kernel/archive/starfive-6.1/1016-serial-8250_dw-Add-starfive-jh7100-hsuart-compatible.patch</w:t>
            </w:r>
          </w:p>
        </w:tc>
      </w:tr>
      <w:tr w14:paraId="29A62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2810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lib/functions/configuration/config-desktop.sh</w:t>
            </w:r>
          </w:p>
        </w:tc>
        <w:tc>
          <w:tcPr>
            <w:tcW w:w="4535" w:type="dxa"/>
            <w:vAlign w:val="center"/>
          </w:tcPr>
          <w:p w14:paraId="45D886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patch/kernel/archive/starfive-6.1/1017-dt-bindings-hwmon-add-starfive-jh71x0-temp-bindings.patch</w:t>
            </w:r>
          </w:p>
        </w:tc>
      </w:tr>
      <w:tr w14:paraId="68ED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60EB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lib/functions/configuration/interactive.sh</w:t>
            </w:r>
          </w:p>
        </w:tc>
        <w:tc>
          <w:tcPr>
            <w:tcW w:w="4535" w:type="dxa"/>
            <w:vAlign w:val="center"/>
          </w:tcPr>
          <w:p w14:paraId="4DCCA0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patch/kernel/archive/starfive-6.1/1018-hwmon-sfctemp-Add-StarFive-JH71x0-temperature-sensor.patch</w:t>
            </w:r>
          </w:p>
        </w:tc>
      </w:tr>
      <w:tr w14:paraId="1788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8E9D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lib/functions/configuration/main-config.sh</w:t>
            </w:r>
          </w:p>
        </w:tc>
        <w:tc>
          <w:tcPr>
            <w:tcW w:w="4535" w:type="dxa"/>
            <w:vAlign w:val="center"/>
          </w:tcPr>
          <w:p w14:paraId="77DD45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patch/kernel/archive/starfive-6.1/1019-watchdog-Add-StarFive-SI5-watchdog-driver.patch</w:t>
            </w:r>
          </w:p>
        </w:tc>
      </w:tr>
      <w:tr w14:paraId="196AC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17B8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lib/functions/configuration/menu.sh</w:t>
            </w:r>
          </w:p>
        </w:tc>
        <w:tc>
          <w:tcPr>
            <w:tcW w:w="4535" w:type="dxa"/>
            <w:vAlign w:val="center"/>
          </w:tcPr>
          <w:p w14:paraId="560E3E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patch/kernel/archive/starfive-6.1/1020-hwrng-Add-StarFive-JH7100-Random-Number-Generator-dr.patch</w:t>
            </w:r>
          </w:p>
        </w:tc>
      </w:tr>
      <w:tr w14:paraId="48ACC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F632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lib/functions/configuration/package-lists.sh</w:t>
            </w:r>
          </w:p>
        </w:tc>
        <w:tc>
          <w:tcPr>
            <w:tcW w:w="4535" w:type="dxa"/>
            <w:vAlign w:val="center"/>
          </w:tcPr>
          <w:p w14:paraId="76D6DD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patch/kernel/archive/starfive-6.1/1021-dt-bindings-riscv-sifive-ccache-Support-StarFive-JH7.patch</w:t>
            </w:r>
          </w:p>
        </w:tc>
      </w:tr>
      <w:tr w14:paraId="0B58F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8E5A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lib/functions/general/apt-utils.sh</w:t>
            </w:r>
          </w:p>
        </w:tc>
        <w:tc>
          <w:tcPr>
            <w:tcW w:w="4535" w:type="dxa"/>
            <w:vAlign w:val="center"/>
          </w:tcPr>
          <w:p w14:paraId="739A7F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patch/kernel/archive/starfive-6.1/1022-soc-sifive-ccache-Add-StarFive-JH71x0-support.patch</w:t>
            </w:r>
          </w:p>
        </w:tc>
      </w:tr>
      <w:tr w14:paraId="7498A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B93B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lib/functions/general/bat-cat.sh</w:t>
            </w:r>
          </w:p>
        </w:tc>
        <w:tc>
          <w:tcPr>
            <w:tcW w:w="4535" w:type="dxa"/>
            <w:vAlign w:val="center"/>
          </w:tcPr>
          <w:p w14:paraId="7BE24D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patch/kernel/archive/starfive-6.1/1023-soc-sifive-ccache-Add-non-coherent-DMA-handling.patch</w:t>
            </w:r>
          </w:p>
        </w:tc>
      </w:tr>
      <w:tr w14:paraId="107A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79E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lib/functions/general/chroot-helpers.sh</w:t>
            </w:r>
          </w:p>
        </w:tc>
        <w:tc>
          <w:tcPr>
            <w:tcW w:w="4535" w:type="dxa"/>
            <w:vAlign w:val="center"/>
          </w:tcPr>
          <w:p w14:paraId="6DB524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patch/kernel/archive/starfive-6.1/1024-riscv-Implement-non-coherent-DMA-support-via-SiFive-.patch</w:t>
            </w:r>
          </w:p>
        </w:tc>
      </w:tr>
      <w:tr w14:paraId="4DC7D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782B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lib/functions/general/cleaning.sh</w:t>
            </w:r>
          </w:p>
        </w:tc>
        <w:tc>
          <w:tcPr>
            <w:tcW w:w="4535" w:type="dxa"/>
            <w:vAlign w:val="center"/>
          </w:tcPr>
          <w:p w14:paraId="3E42F7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patch/kernel/archive/starfive-6.1/1025-power-reset-tps65086-Allow-building-as-a-module.patch</w:t>
            </w:r>
          </w:p>
        </w:tc>
      </w:tr>
      <w:tr w14:paraId="6A03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B01B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lib/functions/general/countdown.sh</w:t>
            </w:r>
          </w:p>
        </w:tc>
        <w:tc>
          <w:tcPr>
            <w:tcW w:w="4535" w:type="dxa"/>
            <w:vAlign w:val="center"/>
          </w:tcPr>
          <w:p w14:paraId="6100D9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patch/kernel/archive/starfive-6.1/1026-drivers-tty-serial-8250-update-driver-for-JH7100.patch</w:t>
            </w:r>
          </w:p>
        </w:tc>
      </w:tr>
      <w:tr w14:paraId="66EDE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84B1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lib/functions/general/deprecations.sh</w:t>
            </w:r>
          </w:p>
        </w:tc>
        <w:tc>
          <w:tcPr>
            <w:tcW w:w="4535" w:type="dxa"/>
            <w:vAlign w:val="center"/>
          </w:tcPr>
          <w:p w14:paraId="796F08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patch/kernel/archive/starfive-6.1/1027-pwm-sifive-ptc-Add-SiFive-PWM-PTC-driver.patch</w:t>
            </w:r>
          </w:p>
        </w:tc>
      </w:tr>
      <w:tr w14:paraId="17DC9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3A9C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lib/functions/general/extensions.sh</w:t>
            </w:r>
          </w:p>
        </w:tc>
        <w:tc>
          <w:tcPr>
            <w:tcW w:w="4535" w:type="dxa"/>
            <w:vAlign w:val="center"/>
          </w:tcPr>
          <w:p w14:paraId="7E125E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patch/kernel/archive/starfive-6.1/1028-WIP-dt-bindings-dma-dw-axi-dmac-Increase-DMA-channel.patch</w:t>
            </w:r>
          </w:p>
        </w:tc>
      </w:tr>
      <w:tr w14:paraId="73625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A5EA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lib/functions/general/git-oras-tree.sh</w:t>
            </w:r>
          </w:p>
        </w:tc>
        <w:tc>
          <w:tcPr>
            <w:tcW w:w="4535" w:type="dxa"/>
            <w:vAlign w:val="center"/>
          </w:tcPr>
          <w:p w14:paraId="458046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patch/kernel/archive/starfive-6.1/1029-dmaengine-dw-axi-dmac-Handle-xfer-start-while-non-id.patch</w:t>
            </w:r>
          </w:p>
        </w:tc>
      </w:tr>
      <w:tr w14:paraId="77F60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6BEE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lib/functions/general/git-ref2info.sh</w:t>
            </w:r>
          </w:p>
        </w:tc>
        <w:tc>
          <w:tcPr>
            <w:tcW w:w="4535" w:type="dxa"/>
            <w:vAlign w:val="center"/>
          </w:tcPr>
          <w:p w14:paraId="6D3C9C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patch/kernel/archive/starfive-6.1/1030-dmaengine-dw-axi-dmac-Add-StarFive-JH7100-support.patch</w:t>
            </w:r>
          </w:p>
        </w:tc>
      </w:tr>
      <w:tr w14:paraId="23BFE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366F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lib/functions/general/git.sh</w:t>
            </w:r>
          </w:p>
        </w:tc>
        <w:tc>
          <w:tcPr>
            <w:tcW w:w="4535" w:type="dxa"/>
            <w:vAlign w:val="center"/>
          </w:tcPr>
          <w:p w14:paraId="722798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patch/kernel/archive/starfive-6.1/1031-net-phy-motorcomm-Disable-rgmii-rx-delay.patch</w:t>
            </w:r>
          </w:p>
        </w:tc>
      </w:tr>
      <w:tr w14:paraId="4EDAB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9E16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lib/functions/general/github-actions.sh</w:t>
            </w:r>
          </w:p>
        </w:tc>
        <w:tc>
          <w:tcPr>
            <w:tcW w:w="4535" w:type="dxa"/>
            <w:vAlign w:val="center"/>
          </w:tcPr>
          <w:p w14:paraId="2CBCED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patch/kernel/archive/starfive-6.1/1032-dt-bindings-clock-Add-StarFive-JH7110-system-clock-d.patch</w:t>
            </w:r>
          </w:p>
        </w:tc>
      </w:tr>
      <w:tr w14:paraId="103A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6092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lib/functions/general/hash-files.sh</w:t>
            </w:r>
          </w:p>
        </w:tc>
        <w:tc>
          <w:tcPr>
            <w:tcW w:w="4535" w:type="dxa"/>
            <w:vAlign w:val="center"/>
          </w:tcPr>
          <w:p w14:paraId="3D9A56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patch/kernel/archive/starfive-6.1/1033-dt-bindings-clock-Add-StarFive-JH7110-always-on-defi.patch</w:t>
            </w:r>
          </w:p>
        </w:tc>
      </w:tr>
      <w:tr w14:paraId="3020D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C9CC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lib/functions/general/memoize-cached.sh</w:t>
            </w:r>
          </w:p>
        </w:tc>
        <w:tc>
          <w:tcPr>
            <w:tcW w:w="4535" w:type="dxa"/>
            <w:vAlign w:val="center"/>
          </w:tcPr>
          <w:p w14:paraId="196282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patch/kernel/archive/starfive-6.1/1034-dt-bindings-reset-Add-StarFive-JH7110-system-reset-d.patch</w:t>
            </w:r>
          </w:p>
        </w:tc>
      </w:tr>
      <w:tr w14:paraId="3B39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E640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lib/functions/general/oci-oras.sh</w:t>
            </w:r>
          </w:p>
        </w:tc>
        <w:tc>
          <w:tcPr>
            <w:tcW w:w="4535" w:type="dxa"/>
            <w:vAlign w:val="center"/>
          </w:tcPr>
          <w:p w14:paraId="2423E5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patch/kernel/archive/starfive-6.1/1035-dt-bindings-reset-Add-StarFive-JH7110-always-on-defi.patch</w:t>
            </w:r>
          </w:p>
        </w:tc>
      </w:tr>
      <w:tr w14:paraId="44608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CBB5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lib/functions/general/python-tools.sh</w:t>
            </w:r>
          </w:p>
        </w:tc>
        <w:tc>
          <w:tcPr>
            <w:tcW w:w="4535" w:type="dxa"/>
            <w:vAlign w:val="center"/>
          </w:tcPr>
          <w:p w14:paraId="0E9A8E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patch/kernel/archive/starfive-6.1/1036-dt-bindings-mfd-syscon-Add-StarFive-JH7100-sysmain-c.patch</w:t>
            </w:r>
          </w:p>
        </w:tc>
      </w:tr>
      <w:tr w14:paraId="19CA2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45A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lib/functions/general/retry.sh</w:t>
            </w:r>
          </w:p>
        </w:tc>
        <w:tc>
          <w:tcPr>
            <w:tcW w:w="4535" w:type="dxa"/>
            <w:vAlign w:val="center"/>
          </w:tcPr>
          <w:p w14:paraId="5B4988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patch/kernel/archive/starfive-6.1/1037-dt-bindings-net-snps-dwmac-Add-dwmac-5.20-version.patch</w:t>
            </w:r>
          </w:p>
        </w:tc>
      </w:tr>
      <w:tr w14:paraId="6E03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F18B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lib/functions/general/shellcheck.sh</w:t>
            </w:r>
          </w:p>
        </w:tc>
        <w:tc>
          <w:tcPr>
            <w:tcW w:w="4535" w:type="dxa"/>
            <w:vAlign w:val="center"/>
          </w:tcPr>
          <w:p w14:paraId="1D33AF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patch/kernel/archive/starfive-6.1/1038-net-stmmac-platform-Add-snps-dwmac-5.20-IP-compatibl.patch</w:t>
            </w:r>
          </w:p>
        </w:tc>
      </w:tr>
      <w:tr w14:paraId="7307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FDE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lib/functions/host/apt-cacher-ng.sh</w:t>
            </w:r>
          </w:p>
        </w:tc>
        <w:tc>
          <w:tcPr>
            <w:tcW w:w="4535" w:type="dxa"/>
            <w:vAlign w:val="center"/>
          </w:tcPr>
          <w:p w14:paraId="3A2D1E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patch/kernel/archive/starfive-6.1/1039-dt-bindings-net-Add-dwmac-starfive-bindings.patch</w:t>
            </w:r>
          </w:p>
        </w:tc>
      </w:tr>
      <w:tr w14:paraId="5156E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DE4E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lib/functions/host/basic-deps.sh</w:t>
            </w:r>
          </w:p>
        </w:tc>
        <w:tc>
          <w:tcPr>
            <w:tcW w:w="4535" w:type="dxa"/>
            <w:vAlign w:val="center"/>
          </w:tcPr>
          <w:p w14:paraId="47D619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patch/kernel/archive/starfive-6.1/1040-net-stmmac-Add-glue-layer-for-StarFive-JH71x0-SoCs.patch</w:t>
            </w:r>
          </w:p>
        </w:tc>
      </w:tr>
      <w:tr w14:paraId="7C63D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22D2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lib/functions/host/docker.sh</w:t>
            </w:r>
          </w:p>
        </w:tc>
        <w:tc>
          <w:tcPr>
            <w:tcW w:w="4535" w:type="dxa"/>
            <w:vAlign w:val="center"/>
          </w:tcPr>
          <w:p w14:paraId="6A06B6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patch/kernel/archive/starfive-6.1/1041-net-stmmac-use-GFP_DMA32.patch</w:t>
            </w:r>
          </w:p>
        </w:tc>
      </w:tr>
      <w:tr w14:paraId="601D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D716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lib/functions/host/host-release.sh</w:t>
            </w:r>
          </w:p>
        </w:tc>
        <w:tc>
          <w:tcPr>
            <w:tcW w:w="4535" w:type="dxa"/>
            <w:vAlign w:val="center"/>
          </w:tcPr>
          <w:p w14:paraId="51C633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patch/kernel/archive/starfive-6.1/1042-ASoC-starfive-Add-StarFive-JH7100-audio-drivers.patch</w:t>
            </w:r>
          </w:p>
        </w:tc>
      </w:tr>
      <w:tr w14:paraId="1FE89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3EC1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lib/functions/host/host-utils.sh</w:t>
            </w:r>
          </w:p>
        </w:tc>
        <w:tc>
          <w:tcPr>
            <w:tcW w:w="4535" w:type="dxa"/>
            <w:vAlign w:val="center"/>
          </w:tcPr>
          <w:p w14:paraId="49F7B2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patch/kernel/archive/starfive-6.1/1043-drm-starfive-Add-StarFive-drm-driver.patch</w:t>
            </w:r>
          </w:p>
        </w:tc>
      </w:tr>
      <w:tr w14:paraId="7DF8D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A83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lib/functions/host/mktemp-utils.sh</w:t>
            </w:r>
          </w:p>
        </w:tc>
        <w:tc>
          <w:tcPr>
            <w:tcW w:w="4535" w:type="dxa"/>
            <w:vAlign w:val="center"/>
          </w:tcPr>
          <w:p w14:paraId="20E5A4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patch/kernel/archive/starfive-6.1/1044-WIP-drm-starfive-Support-DRM_FORMAT_XRGB8888.patch</w:t>
            </w:r>
          </w:p>
        </w:tc>
      </w:tr>
      <w:tr w14:paraId="3031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BEA9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lib/functions/host/mountpoints.sh</w:t>
            </w:r>
          </w:p>
        </w:tc>
        <w:tc>
          <w:tcPr>
            <w:tcW w:w="4535" w:type="dxa"/>
            <w:vAlign w:val="center"/>
          </w:tcPr>
          <w:p w14:paraId="1734CE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patch/kernel/archive/starfive-6.1/1045-drm-i2c-tda998x-Hardcode-register-values-for-Starlig.patch</w:t>
            </w:r>
          </w:p>
        </w:tc>
      </w:tr>
      <w:tr w14:paraId="2B26A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ED10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lib/functions/host/prepare-host.sh</w:t>
            </w:r>
          </w:p>
        </w:tc>
        <w:tc>
          <w:tcPr>
            <w:tcW w:w="4535" w:type="dxa"/>
            <w:vAlign w:val="center"/>
          </w:tcPr>
          <w:p w14:paraId="61F130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patch/kernel/archive/starfive-6.1/1046-nvdla-add-NVDLA-driver.patch</w:t>
            </w:r>
          </w:p>
        </w:tc>
      </w:tr>
      <w:tr w14:paraId="0DE6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7D4B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lib/functions/host/tmpfs-utils.sh</w:t>
            </w:r>
          </w:p>
        </w:tc>
        <w:tc>
          <w:tcPr>
            <w:tcW w:w="4535" w:type="dxa"/>
            <w:vAlign w:val="center"/>
          </w:tcPr>
          <w:p w14:paraId="23A8FD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patch/kernel/archive/starfive-6.1/1047-spi-cadence-quadspi-Allow-compilation-on-RISC-V.patch</w:t>
            </w:r>
          </w:p>
        </w:tc>
      </w:tr>
      <w:tr w14:paraId="0F22F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A8EF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lib/functions/host/wsl2.sh</w:t>
            </w:r>
          </w:p>
        </w:tc>
        <w:tc>
          <w:tcPr>
            <w:tcW w:w="4535" w:type="dxa"/>
            <w:vAlign w:val="center"/>
          </w:tcPr>
          <w:p w14:paraId="2EF441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patch/kernel/archive/starfive-6.1/1048-riscv-dts-Add-full-JH7100-Starlight-and-VisionFive-s.patch</w:t>
            </w:r>
          </w:p>
        </w:tc>
      </w:tr>
      <w:tr w14:paraId="2AFEF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9956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lib/functions/image/compress-checksum.sh</w:t>
            </w:r>
          </w:p>
        </w:tc>
        <w:tc>
          <w:tcPr>
            <w:tcW w:w="4535" w:type="dxa"/>
            <w:vAlign w:val="center"/>
          </w:tcPr>
          <w:p w14:paraId="7C320F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patch/kernel/archive/sun60iw2-opi-vendor/0001-orangepi4pro-set-model-string.patch</w:t>
            </w:r>
          </w:p>
        </w:tc>
      </w:tr>
      <w:tr w14:paraId="4C38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4D9C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lib/functions/image/fingerprint.sh</w:t>
            </w:r>
          </w:p>
        </w:tc>
        <w:tc>
          <w:tcPr>
            <w:tcW w:w="4535" w:type="dxa"/>
            <w:vAlign w:val="center"/>
          </w:tcPr>
          <w:p w14:paraId="2F3BB7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patch/kernel/archive/sun60iw2-opi-vendor/0002-orangepi4pro-disable-unused-ufs.patch</w:t>
            </w:r>
          </w:p>
        </w:tc>
      </w:tr>
      <w:tr w14:paraId="4636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C22E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lib/functions/image/initrd.sh</w:t>
            </w:r>
          </w:p>
        </w:tc>
        <w:tc>
          <w:tcPr>
            <w:tcW w:w="4535" w:type="dxa"/>
            <w:vAlign w:val="center"/>
          </w:tcPr>
          <w:p w14:paraId="39390E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patch/kernel/archive/sun60iw2-opi-vendor/0003-orangepi4pro-disable-axp515-bmu.patch</w:t>
            </w:r>
          </w:p>
        </w:tc>
      </w:tr>
      <w:tr w14:paraId="40D5B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FC1A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lib/functions/image/loop.sh</w:t>
            </w:r>
          </w:p>
        </w:tc>
        <w:tc>
          <w:tcPr>
            <w:tcW w:w="4535" w:type="dxa"/>
            <w:vAlign w:val="center"/>
          </w:tcPr>
          <w:p w14:paraId="6BE248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patch/kernel/archive/sun60iw2-opi-vendor/0004-orangepi4pro-disable-unpopulated-ac101-audio.patch</w:t>
            </w:r>
          </w:p>
        </w:tc>
      </w:tr>
      <w:tr w14:paraId="4DF4F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9C34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lib/functions/image/partitioning.sh</w:t>
            </w:r>
          </w:p>
        </w:tc>
        <w:tc>
          <w:tcPr>
            <w:tcW w:w="4535" w:type="dxa"/>
            <w:vAlign w:val="center"/>
          </w:tcPr>
          <w:p w14:paraId="5B3A4D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patch/kernel/archive/sun60iw2-opi-vendor/0005-cubie-a7z-add-device-tree.patch</w:t>
            </w:r>
          </w:p>
        </w:tc>
      </w:tr>
      <w:tr w14:paraId="6BB05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D65B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lib/functions/image/rootfs-to-image.sh</w:t>
            </w:r>
          </w:p>
        </w:tc>
        <w:tc>
          <w:tcPr>
            <w:tcW w:w="4535" w:type="dxa"/>
            <w:vAlign w:val="center"/>
          </w:tcPr>
          <w:p w14:paraId="690349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patch/kernel/archive/sun60iw2-opi-vendor/0006-orangepizero3w-set-model-and-compatible.patch</w:t>
            </w:r>
          </w:p>
        </w:tc>
      </w:tr>
      <w:tr w14:paraId="7038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2D33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lib/functions/image/write-device.sh</w:t>
            </w:r>
          </w:p>
        </w:tc>
        <w:tc>
          <w:tcPr>
            <w:tcW w:w="4535" w:type="dxa"/>
            <w:vAlign w:val="center"/>
          </w:tcPr>
          <w:p w14:paraId="0EBEBC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patch/kernel/archive/sun60iw2-opi-vendor/0007-sunxi-vin-do-not-oops-when-csi-has-no-negotiated-format.patch</w:t>
            </w:r>
          </w:p>
        </w:tc>
      </w:tr>
      <w:tr w14:paraId="22B82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5C0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lib/functions/logging/capture.sh</w:t>
            </w:r>
          </w:p>
        </w:tc>
        <w:tc>
          <w:tcPr>
            <w:tcW w:w="4535" w:type="dxa"/>
            <w:vAlign w:val="center"/>
          </w:tcPr>
          <w:p w14:paraId="042F0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patch/kernel/archive/sun60iw2-opi-vendor/0008-orangepizero3w-keep-csi-camera-rail-always-on.patch</w:t>
            </w:r>
          </w:p>
        </w:tc>
      </w:tr>
      <w:tr w14:paraId="7F21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B7F0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lib/functions/logging/debug-dump.sh</w:t>
            </w:r>
          </w:p>
        </w:tc>
        <w:tc>
          <w:tcPr>
            <w:tcW w:w="4535" w:type="dxa"/>
            <w:vAlign w:val="center"/>
          </w:tcPr>
          <w:p w14:paraId="52F15E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patch/kernel/archive/sun60iw2-opi-vendor/0009-orangepizero3w-use-soc-rtc-drop-phantom-hym8563.patch</w:t>
            </w:r>
          </w:p>
        </w:tc>
      </w:tr>
      <w:tr w14:paraId="7749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7C5E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lib/functions/logging/display-alert.sh</w:t>
            </w:r>
          </w:p>
        </w:tc>
        <w:tc>
          <w:tcPr>
            <w:tcW w:w="4535" w:type="dxa"/>
            <w:vAlign w:val="center"/>
          </w:tcPr>
          <w:p w14:paraId="79B2B5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patch/kernel/archive/sun60iw2-opi-vendor/tools-libbpf-const-next-path-gcc15.patch</w:t>
            </w:r>
          </w:p>
        </w:tc>
      </w:tr>
      <w:tr w14:paraId="39DE1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8A74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lib/functions/logging/export-logs.sh</w:t>
            </w:r>
          </w:p>
        </w:tc>
        <w:tc>
          <w:tcPr>
            <w:tcW w:w="4535" w:type="dxa"/>
            <w:vAlign w:val="center"/>
          </w:tcPr>
          <w:p w14:paraId="7FFFD7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patch/kernel/archive/sunxi-6.12/0000.patching_config.yaml</w:t>
            </w:r>
          </w:p>
        </w:tc>
      </w:tr>
      <w:tr w14:paraId="438F9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4728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lib/functions/logging/logging.sh</w:t>
            </w:r>
          </w:p>
        </w:tc>
        <w:tc>
          <w:tcPr>
            <w:tcW w:w="4535" w:type="dxa"/>
            <w:vAlign w:val="center"/>
          </w:tcPr>
          <w:p w14:paraId="21019E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patch/kernel/archive/sunxi-6.12/dt/sun50i-h6-orangepi-3-lts.dts</w:t>
            </w:r>
          </w:p>
        </w:tc>
      </w:tr>
      <w:tr w14:paraId="09A45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C1DB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lib/functions/logging/runners.sh</w:t>
            </w:r>
          </w:p>
        </w:tc>
        <w:tc>
          <w:tcPr>
            <w:tcW w:w="4535" w:type="dxa"/>
            <w:vAlign w:val="center"/>
          </w:tcPr>
          <w:p w14:paraId="58378B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patch/kernel/archive/sunxi-6.12/dt/sun50i-h618-bananapi-m4-zero.dts</w:t>
            </w:r>
          </w:p>
        </w:tc>
      </w:tr>
      <w:tr w14:paraId="0C70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B2F9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lib/functions/logging/section-logging.sh</w:t>
            </w:r>
          </w:p>
        </w:tc>
        <w:tc>
          <w:tcPr>
            <w:tcW w:w="4535" w:type="dxa"/>
            <w:vAlign w:val="center"/>
          </w:tcPr>
          <w:p w14:paraId="5F8DEC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patch/kernel/archive/sunxi-6.12/dt/sun50i-h618-bananapi-m4.dtsi</w:t>
            </w:r>
          </w:p>
        </w:tc>
      </w:tr>
      <w:tr w14:paraId="6B268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84A9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lib/functions/logging/stacktraces.sh</w:t>
            </w:r>
          </w:p>
        </w:tc>
        <w:tc>
          <w:tcPr>
            <w:tcW w:w="4535" w:type="dxa"/>
            <w:vAlign w:val="center"/>
          </w:tcPr>
          <w:p w14:paraId="00D9CA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patch/kernel/archive/sunxi-6.12/dt/sun50i-h618-kickpi-k2b.dts</w:t>
            </w:r>
          </w:p>
        </w:tc>
      </w:tr>
      <w:tr w14:paraId="71AC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D57A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lib/functions/logging/trap-logging.sh</w:t>
            </w:r>
          </w:p>
        </w:tc>
        <w:tc>
          <w:tcPr>
            <w:tcW w:w="4535" w:type="dxa"/>
            <w:vAlign w:val="center"/>
          </w:tcPr>
          <w:p w14:paraId="425794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patch/kernel/archive/sunxi-6.12/dt_64/sun50i-h616-tanix-tx6s-axp313.dts</w:t>
            </w:r>
          </w:p>
        </w:tc>
      </w:tr>
      <w:tr w14:paraId="7E7D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EAA4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lib/functions/logging/traps.sh</w:t>
            </w:r>
          </w:p>
        </w:tc>
        <w:tc>
          <w:tcPr>
            <w:tcW w:w="4535" w:type="dxa"/>
            <w:vAlign w:val="center"/>
          </w:tcPr>
          <w:p w14:paraId="580EDA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patch/kernel/archive/sunxi-6.12/dt_64/sun50i-h616-tanix-tx6s.dts</w:t>
            </w:r>
          </w:p>
        </w:tc>
      </w:tr>
      <w:tr w14:paraId="2EB57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F0E3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lib/functions/main/build-packages.sh</w:t>
            </w:r>
          </w:p>
        </w:tc>
        <w:tc>
          <w:tcPr>
            <w:tcW w:w="4535" w:type="dxa"/>
            <w:vAlign w:val="center"/>
          </w:tcPr>
          <w:p w14:paraId="46A9F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patch/kernel/archive/sunxi-6.12/patches.armbian/0110-drivers-net-wireless-brcmfmac-add-ap6330-firmware.patch</w:t>
            </w:r>
          </w:p>
        </w:tc>
      </w:tr>
      <w:tr w14:paraId="2015F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225F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lib/functions/main/config-interactive.sh</w:t>
            </w:r>
          </w:p>
        </w:tc>
        <w:tc>
          <w:tcPr>
            <w:tcW w:w="4535" w:type="dxa"/>
            <w:vAlign w:val="center"/>
          </w:tcPr>
          <w:p w14:paraId="217EE8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patch/kernel/archive/sunxi-6.12/patches.armbian/2-Re-introduce-spi-overlays-for-each-bus-so-that-pins-are-muxed-c.patch</w:t>
            </w:r>
          </w:p>
        </w:tc>
      </w:tr>
      <w:tr w14:paraId="1CA1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E075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lib/functions/main/config-prepare.sh</w:t>
            </w:r>
          </w:p>
        </w:tc>
        <w:tc>
          <w:tcPr>
            <w:tcW w:w="4535" w:type="dxa"/>
            <w:vAlign w:val="center"/>
          </w:tcPr>
          <w:p w14:paraId="1F68F1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patch/kernel/archive/sunxi-6.12/patches.armbian/ARM-dts-sun8i-nanopiduo2-Use-key-0-as-power-button.patch</w:t>
            </w:r>
          </w:p>
        </w:tc>
      </w:tr>
      <w:tr w14:paraId="460EE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986B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lib/functions/main/default-build.sh</w:t>
            </w:r>
          </w:p>
        </w:tc>
        <w:tc>
          <w:tcPr>
            <w:tcW w:w="4535" w:type="dxa"/>
            <w:vAlign w:val="center"/>
          </w:tcPr>
          <w:p w14:paraId="2CF8C2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patch/kernel/archive/sunxi-6.12/patches.armbian/ARM-dts-sun8i-nanopiduo2-enable-ethernet.patch</w:t>
            </w:r>
          </w:p>
        </w:tc>
      </w:tr>
      <w:tr w14:paraId="67CC4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1B25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lib/functions/main/rootfs-image.sh</w:t>
            </w:r>
          </w:p>
        </w:tc>
        <w:tc>
          <w:tcPr>
            <w:tcW w:w="4535" w:type="dxa"/>
            <w:vAlign w:val="center"/>
          </w:tcPr>
          <w:p w14:paraId="2CB866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patch/kernel/archive/sunxi-6.12/patches.armbian/ARM64-dts-sun50i-h616-BigTreeTech-CB1-Enable-EMAC1.patch</w:t>
            </w:r>
          </w:p>
        </w:tc>
      </w:tr>
      <w:tr w14:paraId="7CD4A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C6C7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lib/functions/main/start-end.sh</w:t>
            </w:r>
          </w:p>
        </w:tc>
        <w:tc>
          <w:tcPr>
            <w:tcW w:w="4535" w:type="dxa"/>
            <w:vAlign w:val="center"/>
          </w:tcPr>
          <w:p w14:paraId="4978EE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patch/kernel/archive/sunxi-6.12/patches.armbian/ARM64-dts-sun50i-h616-BigTreeTech-CB1-Enable-HDMI.patch</w:t>
            </w:r>
          </w:p>
        </w:tc>
      </w:tr>
      <w:tr w14:paraId="78398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A048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lib/functions/rootfs/apt-install.sh</w:t>
            </w:r>
          </w:p>
        </w:tc>
        <w:tc>
          <w:tcPr>
            <w:tcW w:w="4535" w:type="dxa"/>
            <w:vAlign w:val="center"/>
          </w:tcPr>
          <w:p w14:paraId="451F4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patch/kernel/archive/sunxi-6.12/patches.armbian/ASoC-AC200-Initial-driver.patch</w:t>
            </w:r>
          </w:p>
        </w:tc>
      </w:tr>
      <w:tr w14:paraId="041A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84C2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lib/functions/rootfs/apt-sources.sh</w:t>
            </w:r>
          </w:p>
        </w:tc>
        <w:tc>
          <w:tcPr>
            <w:tcW w:w="4535" w:type="dxa"/>
            <w:vAlign w:val="center"/>
          </w:tcPr>
          <w:p w14:paraId="3D0ABA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patch/kernel/archive/sunxi-6.12/patches.armbian/Add-BananaPi-BPI-M4-Zero-overlays.patch</w:t>
            </w:r>
          </w:p>
        </w:tc>
      </w:tr>
      <w:tr w14:paraId="5D87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C39D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lib/functions/rootfs/create-cache.sh</w:t>
            </w:r>
          </w:p>
        </w:tc>
        <w:tc>
          <w:tcPr>
            <w:tcW w:w="4535" w:type="dxa"/>
            <w:vAlign w:val="center"/>
          </w:tcPr>
          <w:p w14:paraId="53636D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patch/kernel/archive/sunxi-6.12/patches.armbian/Add-BananaPi-BPI-M4-Zero-pinctrl.patch</w:t>
            </w:r>
          </w:p>
        </w:tc>
      </w:tr>
      <w:tr w14:paraId="55AA7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6AFD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lib/functions/rootfs/customize.sh</w:t>
            </w:r>
          </w:p>
        </w:tc>
        <w:tc>
          <w:tcPr>
            <w:tcW w:w="4535" w:type="dxa"/>
            <w:vAlign w:val="center"/>
          </w:tcPr>
          <w:p w14:paraId="61D204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patch/kernel/archive/sunxi-6.12/patches.armbian/Add-FB_TFT-ST7796S-driver.patch</w:t>
            </w:r>
          </w:p>
        </w:tc>
      </w:tr>
      <w:tr w14:paraId="3C7AE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16E7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lib/functions/rootfs/distro-agnostic.sh</w:t>
            </w:r>
          </w:p>
        </w:tc>
        <w:tc>
          <w:tcPr>
            <w:tcW w:w="4535" w:type="dxa"/>
            <w:vAlign w:val="center"/>
          </w:tcPr>
          <w:p w14:paraId="6F22BE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patch/kernel/archive/sunxi-6.12/patches.armbian/Add-HDMI-support-for-pcDuino-1-and-2-by-including-HDMI-and-DE-n.patch</w:t>
            </w:r>
          </w:p>
        </w:tc>
      </w:tr>
      <w:tr w14:paraId="64AEA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2905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lib/functions/rootfs/distro-specific.sh</w:t>
            </w:r>
          </w:p>
        </w:tc>
        <w:tc>
          <w:tcPr>
            <w:tcW w:w="4535" w:type="dxa"/>
            <w:vAlign w:val="center"/>
          </w:tcPr>
          <w:p w14:paraId="608B12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patch/kernel/archive/sunxi-6.12/patches.armbian/Add-HDMI-support-for-pcDuino-3-by-including-HDMI-and-DE-nodes.patch</w:t>
            </w:r>
          </w:p>
        </w:tc>
      </w:tr>
      <w:tr w14:paraId="0783C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73B0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lib/functions/rootfs/post-tweaks.sh</w:t>
            </w:r>
          </w:p>
        </w:tc>
        <w:tc>
          <w:tcPr>
            <w:tcW w:w="4535" w:type="dxa"/>
            <w:vAlign w:val="center"/>
          </w:tcPr>
          <w:p w14:paraId="5868D2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patch/kernel/archive/sunxi-6.12/patches.armbian/Add-dump_reg-and-sunxi-sysinfo-drivers.patch</w:t>
            </w:r>
          </w:p>
        </w:tc>
      </w:tr>
      <w:tr w14:paraId="0D426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E36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lib/functions/rootfs/qemu-static.sh</w:t>
            </w:r>
          </w:p>
        </w:tc>
        <w:tc>
          <w:tcPr>
            <w:tcW w:w="4535" w:type="dxa"/>
            <w:vAlign w:val="center"/>
          </w:tcPr>
          <w:p w14:paraId="6BA637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patch/kernel/archive/sunxi-6.12/patches.armbian/Add-sunxi-addr-driver-Used-to-fix-uwe5622-bluetooth-MAC-address.patch</w:t>
            </w:r>
          </w:p>
        </w:tc>
      </w:tr>
      <w:tr w14:paraId="7B9B6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CE0F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lib/functions/rootfs/rootfs-create.sh</w:t>
            </w:r>
          </w:p>
        </w:tc>
        <w:tc>
          <w:tcPr>
            <w:tcW w:w="4535" w:type="dxa"/>
            <w:vAlign w:val="center"/>
          </w:tcPr>
          <w:p w14:paraId="3A2C9F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patch/kernel/archive/sunxi-6.12/patches.armbian/Add-wifi-nodes-for-Inovato-Quadra.patch</w:t>
            </w:r>
          </w:p>
        </w:tc>
      </w:tr>
      <w:tr w14:paraId="429F8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DCE5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lib/functions/rootfs/systemd-utils.sh</w:t>
            </w:r>
          </w:p>
        </w:tc>
        <w:tc>
          <w:tcPr>
            <w:tcW w:w="4535" w:type="dxa"/>
            <w:vAlign w:val="center"/>
          </w:tcPr>
          <w:p w14:paraId="7A5BA2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patch/kernel/archive/sunxi-6.12/patches.armbian/Add-ws2812-RGB-driver-for-allwinner-H616.patch</w:t>
            </w:r>
          </w:p>
        </w:tc>
      </w:tr>
      <w:tr w14:paraId="65E10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5BF8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lib/functions/rootfs/trap-rootfs.sh</w:t>
            </w:r>
          </w:p>
        </w:tc>
        <w:tc>
          <w:tcPr>
            <w:tcW w:w="4535" w:type="dxa"/>
            <w:vAlign w:val="center"/>
          </w:tcPr>
          <w:p w14:paraId="3A3D1F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patch/kernel/archive/sunxi-6.12/patches.armbian/Backport-DRM-atomic-check-function-change-from-upstream-kernel-.patch</w:t>
            </w:r>
          </w:p>
        </w:tc>
      </w:tr>
      <w:tr w14:paraId="57D87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8F8A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lib/library-functions.sh</w:t>
            </w:r>
          </w:p>
        </w:tc>
        <w:tc>
          <w:tcPr>
            <w:tcW w:w="4535" w:type="dxa"/>
            <w:vAlign w:val="center"/>
          </w:tcPr>
          <w:p w14:paraId="6E8942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patch/kernel/archive/sunxi-6.12/patches.armbian/Backport-null-pointer-check-to-drm-HDMI-atomic-helper-function-.patch</w:t>
            </w:r>
          </w:p>
        </w:tc>
      </w:tr>
      <w:tr w14:paraId="38F9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0CAB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lib/single.sh</w:t>
            </w:r>
          </w:p>
        </w:tc>
        <w:tc>
          <w:tcPr>
            <w:tcW w:w="4535" w:type="dxa"/>
            <w:vAlign w:val="center"/>
          </w:tcPr>
          <w:p w14:paraId="1F3D1C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patch/kernel/archive/sunxi-6.12/patches.armbian/BigTreeTech-CB1-dts-i2c-gpio-mode-adjustment-and-ws2812-rgb_val.patch</w:t>
            </w:r>
          </w:p>
        </w:tc>
      </w:tr>
      <w:tr w14:paraId="2F81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CBBF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lib/tools/aggregation.py</w:t>
            </w:r>
          </w:p>
        </w:tc>
        <w:tc>
          <w:tcPr>
            <w:tcW w:w="4535" w:type="dxa"/>
            <w:vAlign w:val="center"/>
          </w:tcPr>
          <w:p w14:paraId="21DD4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patch/kernel/archive/sunxi-6.12/patches.armbian/Compile-the-pwm-overlay.patch</w:t>
            </w:r>
          </w:p>
        </w:tc>
      </w:tr>
      <w:tr w14:paraId="20F0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203F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lib/tools/autopatch-devicetree-makefile.py</w:t>
            </w:r>
          </w:p>
        </w:tc>
        <w:tc>
          <w:tcPr>
            <w:tcW w:w="4535" w:type="dxa"/>
            <w:vAlign w:val="center"/>
          </w:tcPr>
          <w:p w14:paraId="49BD1D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patch/kernel/archive/sunxi-6.12/patches.armbian/Doc-dt-bindings-usb-add-binding-for-DWC3-controller-on-Allwinne.patch</w:t>
            </w:r>
          </w:p>
        </w:tc>
      </w:tr>
      <w:tr w14:paraId="3511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DC42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lib/tools/call-stack-analyze.py</w:t>
            </w:r>
          </w:p>
        </w:tc>
        <w:tc>
          <w:tcPr>
            <w:tcW w:w="4535" w:type="dxa"/>
            <w:vAlign w:val="center"/>
          </w:tcPr>
          <w:p w14:paraId="0B8187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patch/kernel/archive/sunxi-6.12/patches.armbian/Enable-DMA-support-for-the-Allwinner-A10-EMAC-which-already-exi.patch</w:t>
            </w:r>
          </w:p>
        </w:tc>
      </w:tr>
      <w:tr w14:paraId="4426C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D6B0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lib/tools/cli-oci-up2date.py</w:t>
            </w:r>
          </w:p>
        </w:tc>
        <w:tc>
          <w:tcPr>
            <w:tcW w:w="4535" w:type="dxa"/>
            <w:vAlign w:val="center"/>
          </w:tcPr>
          <w:p w14:paraId="24F914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patch/kernel/archive/sunxi-6.12/patches.armbian/Enable-creation-of-__symbols__-node.patch</w:t>
            </w:r>
          </w:p>
        </w:tc>
      </w:tr>
      <w:tr w14:paraId="286A9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3173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lib/tools/common/aggregation_utils.py</w:t>
            </w:r>
          </w:p>
        </w:tc>
        <w:tc>
          <w:tcPr>
            <w:tcW w:w="4535" w:type="dxa"/>
            <w:vAlign w:val="center"/>
          </w:tcPr>
          <w:p w14:paraId="762BB1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patch/kernel/archive/sunxi-6.12/patches.armbian/Fix-ghost-touches-on-tsc2007-tft-screen.patch</w:t>
            </w:r>
          </w:p>
        </w:tc>
      </w:tr>
      <w:tr w14:paraId="3D0F5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92B1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lib/tools/common/armbian_utils.py</w:t>
            </w:r>
          </w:p>
        </w:tc>
        <w:tc>
          <w:tcPr>
            <w:tcW w:w="4535" w:type="dxa"/>
            <w:vAlign w:val="center"/>
          </w:tcPr>
          <w:p w14:paraId="188F27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patch/kernel/archive/sunxi-6.12/patches.armbian/Fix-include-uapi-spi-spidev-module.patch</w:t>
            </w:r>
          </w:p>
        </w:tc>
      </w:tr>
      <w:tr w14:paraId="4C63A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8975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lib/tools/common/bash_declare_parser.py</w:t>
            </w:r>
          </w:p>
        </w:tc>
        <w:tc>
          <w:tcPr>
            <w:tcW w:w="4535" w:type="dxa"/>
            <w:vAlign w:val="center"/>
          </w:tcPr>
          <w:p w14:paraId="31F3A3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patch/kernel/archive/sunxi-6.12/patches.armbian/Input-axp20x-pek-allow-wakeup-after-shutdown.patch</w:t>
            </w:r>
          </w:p>
        </w:tc>
      </w:tr>
      <w:tr w14:paraId="4AEF1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01CE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lib/tools/common/dt_makefile_patcher.py</w:t>
            </w:r>
          </w:p>
        </w:tc>
        <w:tc>
          <w:tcPr>
            <w:tcW w:w="4535" w:type="dxa"/>
            <w:vAlign w:val="center"/>
          </w:tcPr>
          <w:p w14:paraId="486D95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patch/kernel/archive/sunxi-6.12/patches.armbian/LED-green_power_on-red_status_heartbeat-arch-arm64-boot-dts-all.patch</w:t>
            </w:r>
          </w:p>
        </w:tc>
      </w:tr>
      <w:tr w14:paraId="7C43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EC5F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lib/tools/common/gha.py</w:t>
            </w:r>
          </w:p>
        </w:tc>
        <w:tc>
          <w:tcPr>
            <w:tcW w:w="4535" w:type="dxa"/>
            <w:vAlign w:val="center"/>
          </w:tcPr>
          <w:p w14:paraId="3986D6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patch/kernel/archive/sunxi-6.12/patches.armbian/Makefile-CONFIG_SHELL-fix-for-builddeb-packaging.patch</w:t>
            </w:r>
          </w:p>
        </w:tc>
      </w:tr>
      <w:tr w14:paraId="2B51B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BDA9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lib/tools/common/md_asset_log.py</w:t>
            </w:r>
          </w:p>
        </w:tc>
        <w:tc>
          <w:tcPr>
            <w:tcW w:w="4535" w:type="dxa"/>
            <w:vAlign w:val="center"/>
          </w:tcPr>
          <w:p w14:paraId="3E8EC4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patch/kernel/archive/sunxi-6.12/patches.armbian/Move-sun50i-h6-pwm-settings-to-its-own-overlay.patch</w:t>
            </w:r>
          </w:p>
        </w:tc>
      </w:tr>
      <w:tr w14:paraId="4D95E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AF54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lib/tools/common/patching_config.py</w:t>
            </w:r>
          </w:p>
        </w:tc>
        <w:tc>
          <w:tcPr>
            <w:tcW w:w="4535" w:type="dxa"/>
            <w:vAlign w:val="center"/>
          </w:tcPr>
          <w:p w14:paraId="1339ED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patch/kernel/archive/sunxi-6.12/patches.armbian/Optimize-TSC2007-touchscreen-add-polling-method.patch</w:t>
            </w:r>
          </w:p>
        </w:tc>
      </w:tr>
      <w:tr w14:paraId="74EC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3F43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lib/tools/common/patching_parallel.py</w:t>
            </w:r>
          </w:p>
        </w:tc>
        <w:tc>
          <w:tcPr>
            <w:tcW w:w="4535" w:type="dxa"/>
            <w:vAlign w:val="center"/>
          </w:tcPr>
          <w:p w14:paraId="206DA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patch/kernel/archive/sunxi-6.12/patches.armbian/Re-introduce-spi-overlays-for-each-bus-so-that-pins-are-muxed-c.patch</w:t>
            </w:r>
          </w:p>
        </w:tc>
      </w:tr>
      <w:tr w14:paraId="1BCD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CB97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lib/tools/common/patching_utils.py</w:t>
            </w:r>
          </w:p>
        </w:tc>
        <w:tc>
          <w:tcPr>
            <w:tcW w:w="4535" w:type="dxa"/>
            <w:vAlign w:val="center"/>
          </w:tcPr>
          <w:p w14:paraId="0FDD46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patch/kernel/archive/sunxi-6.12/patches.armbian/Revert-drm-sun4i-hdmi-switch-to-struct-drm_edid.patch</w:t>
            </w:r>
          </w:p>
        </w:tc>
      </w:tr>
      <w:tr w14:paraId="72E1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1C2B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lib/tools/common/term_colors.py</w:t>
            </w:r>
          </w:p>
        </w:tc>
        <w:tc>
          <w:tcPr>
            <w:tcW w:w="4535" w:type="dxa"/>
            <w:vAlign w:val="center"/>
          </w:tcPr>
          <w:p w14:paraId="619845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patch/kernel/archive/sunxi-6.12/patches.armbian/Sound-for-H616-H618-Allwinner-SOCs.patch</w:t>
            </w:r>
          </w:p>
        </w:tc>
      </w:tr>
      <w:tr w14:paraId="22027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2420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lib/tools/configdump2json.py</w:t>
            </w:r>
          </w:p>
        </w:tc>
        <w:tc>
          <w:tcPr>
            <w:tcW w:w="4535" w:type="dxa"/>
            <w:vAlign w:val="center"/>
          </w:tcPr>
          <w:p w14:paraId="6EE216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patch/kernel/archive/sunxi-6.12/patches.armbian/Temp_fix-mailbox-arch-arm64-boot-dts-allwinner-sun50i-a64-pinep.patch</w:t>
            </w:r>
          </w:p>
        </w:tc>
      </w:tr>
      <w:tr w14:paraId="1D8C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1DA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lib/tools/gen-extensions-list.py</w:t>
            </w:r>
          </w:p>
        </w:tc>
        <w:tc>
          <w:tcPr>
            <w:tcW w:w="4535" w:type="dxa"/>
            <w:vAlign w:val="center"/>
          </w:tcPr>
          <w:p w14:paraId="23CB79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patch/kernel/archive/sunxi-6.12/patches.armbian/add-dtb-overlay-for-zero2w.patch</w:t>
            </w:r>
          </w:p>
        </w:tc>
      </w:tr>
      <w:tr w14:paraId="2BE0A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E023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lib/tools/gen-library.sh</w:t>
            </w:r>
          </w:p>
        </w:tc>
        <w:tc>
          <w:tcPr>
            <w:tcW w:w="4535" w:type="dxa"/>
            <w:vAlign w:val="center"/>
          </w:tcPr>
          <w:p w14:paraId="1E2AFF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patch/kernel/archive/sunxi-6.12/patches.armbian/add-nodes-for-sunxi-info-sunxi-addr-and-sunxi-dump-reg.patch</w:t>
            </w:r>
          </w:p>
        </w:tc>
      </w:tr>
      <w:tr w14:paraId="58F73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56E9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lib/tools/git-to-patches.py</w:t>
            </w:r>
          </w:p>
        </w:tc>
        <w:tc>
          <w:tcPr>
            <w:tcW w:w="4535" w:type="dxa"/>
            <w:vAlign w:val="center"/>
          </w:tcPr>
          <w:p w14:paraId="1599F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patch/kernel/archive/sunxi-6.12/patches.armbian/arm-arm64-dts-Add-leds-axp20x-charger.patch</w:t>
            </w:r>
          </w:p>
        </w:tc>
      </w:tr>
      <w:tr w14:paraId="4CC1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DF1B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lib/tools/index-opensearch.py</w:t>
            </w:r>
          </w:p>
        </w:tc>
        <w:tc>
          <w:tcPr>
            <w:tcW w:w="4535" w:type="dxa"/>
            <w:vAlign w:val="center"/>
          </w:tcPr>
          <w:p w14:paraId="2A6BFD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patch/kernel/archive/sunxi-6.12/patches.armbian/arm-dts-Add-sun8i-h2-plus-nanopi-duo-device.patch</w:t>
            </w:r>
          </w:p>
        </w:tc>
      </w:tr>
      <w:tr w14:paraId="42951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5812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lib/tools/info/artifact-reducer.py</w:t>
            </w:r>
          </w:p>
        </w:tc>
        <w:tc>
          <w:tcPr>
            <w:tcW w:w="4535" w:type="dxa"/>
            <w:vAlign w:val="center"/>
          </w:tcPr>
          <w:p w14:paraId="75FBEE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patch/kernel/archive/sunxi-6.12/patches.armbian/arm-dts-Add-sun8i-h2-plus-sunvell-r69-device.patch</w:t>
            </w:r>
          </w:p>
        </w:tc>
      </w:tr>
      <w:tr w14:paraId="7F67B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F983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lib/tools/info/board-inventory.py</w:t>
            </w:r>
          </w:p>
        </w:tc>
        <w:tc>
          <w:tcPr>
            <w:tcW w:w="4535" w:type="dxa"/>
            <w:vAlign w:val="center"/>
          </w:tcPr>
          <w:p w14:paraId="4C48A6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patch/kernel/archive/sunxi-6.12/patches.armbian/arm-dts-a10-cubiebord-a20-cubietruck-green-LED-mmc0-default-tri.patch</w:t>
            </w:r>
          </w:p>
        </w:tc>
      </w:tr>
      <w:tr w14:paraId="21B4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35CB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lib/tools/info/download-debs.py</w:t>
            </w:r>
          </w:p>
        </w:tc>
        <w:tc>
          <w:tcPr>
            <w:tcW w:w="4535" w:type="dxa"/>
            <w:vAlign w:val="center"/>
          </w:tcPr>
          <w:p w14:paraId="7D3781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patch/kernel/archive/sunxi-6.12/patches.armbian/arm-dts-a20-orangepi-and-mini-fix-phy-mode-hdmi.patch</w:t>
            </w:r>
          </w:p>
        </w:tc>
      </w:tr>
      <w:tr w14:paraId="54068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B496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lib/tools/info/info-gatherer-artifact.py</w:t>
            </w:r>
          </w:p>
        </w:tc>
        <w:tc>
          <w:tcPr>
            <w:tcW w:w="4535" w:type="dxa"/>
            <w:vAlign w:val="center"/>
          </w:tcPr>
          <w:p w14:paraId="2CC129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patch/kernel/archive/sunxi-6.12/patches.armbian/arm-dts-h3-nanopi-neo-Add-regulator-leds-mmc2.patch</w:t>
            </w:r>
          </w:p>
        </w:tc>
      </w:tr>
      <w:tr w14:paraId="0964E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30A8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lib/tools/info/info-gatherer-image.py</w:t>
            </w:r>
          </w:p>
        </w:tc>
        <w:tc>
          <w:tcPr>
            <w:tcW w:w="4535" w:type="dxa"/>
            <w:vAlign w:val="center"/>
          </w:tcPr>
          <w:p w14:paraId="6D182C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patch/kernel/archive/sunxi-6.12/patches.armbian/arm-dts-h3-nanopi-neo-air-Add-regulator-camera-wifi-bluetooth-o.patch</w:t>
            </w:r>
          </w:p>
        </w:tc>
      </w:tr>
      <w:tr w14:paraId="1663D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3D95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lib/tools/info/inventory-boards-csv.py</w:t>
            </w:r>
          </w:p>
        </w:tc>
        <w:tc>
          <w:tcPr>
            <w:tcW w:w="4535" w:type="dxa"/>
            <w:vAlign w:val="center"/>
          </w:tcPr>
          <w:p w14:paraId="5BE66D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patch/kernel/archive/sunxi-6.12/patches.armbian/arm-dts-h3-orangepi-2-Add-regulator-vdd-cpu.patch</w:t>
            </w:r>
          </w:p>
        </w:tc>
      </w:tr>
      <w:tr w14:paraId="14EB7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C230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lib/tools/info/json2csv.py</w:t>
            </w:r>
          </w:p>
        </w:tc>
        <w:tc>
          <w:tcPr>
            <w:tcW w:w="4535" w:type="dxa"/>
            <w:vAlign w:val="center"/>
          </w:tcPr>
          <w:p w14:paraId="30E765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patch/kernel/archive/sunxi-6.12/patches.armbian/arm-dts-overlay-Add-Overlays-for-sunxi.patch</w:t>
            </w:r>
          </w:p>
        </w:tc>
      </w:tr>
      <w:tr w14:paraId="7773F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33E1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lib/tools/info/mapper-oci-uptodate.py</w:t>
            </w:r>
          </w:p>
        </w:tc>
        <w:tc>
          <w:tcPr>
            <w:tcW w:w="4535" w:type="dxa"/>
            <w:vAlign w:val="center"/>
          </w:tcPr>
          <w:p w14:paraId="00A1BB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patch/kernel/archive/sunxi-6.12/patches.armbian/arm-dts-overlay-sun8i-h3-cpu-clock-add-overclock.patch</w:t>
            </w:r>
          </w:p>
        </w:tc>
      </w:tr>
      <w:tr w14:paraId="46564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3785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lib/tools/info/outdated-artifact-image-reducer.py</w:t>
            </w:r>
          </w:p>
        </w:tc>
        <w:tc>
          <w:tcPr>
            <w:tcW w:w="4535" w:type="dxa"/>
            <w:vAlign w:val="center"/>
          </w:tcPr>
          <w:p w14:paraId="3B1BA3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patch/kernel/archive/sunxi-6.12/patches.armbian/arm-dts-sun5i-a13-olinuxino-Add-panel-lcd-olinuxino-4.3-needed-.patch</w:t>
            </w:r>
          </w:p>
        </w:tc>
      </w:tr>
      <w:tr w14:paraId="6A73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18D7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lib/tools/info/output-debs-to-repo-json.py</w:t>
            </w:r>
          </w:p>
        </w:tc>
        <w:tc>
          <w:tcPr>
            <w:tcW w:w="4535" w:type="dxa"/>
            <w:vAlign w:val="center"/>
          </w:tcPr>
          <w:p w14:paraId="0AD8CA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patch/kernel/archive/sunxi-6.12/patches.armbian/arm-dts-sun5i-a13-olinuxino-micro-add-panel-lcd-olinuxino-4.3.patch</w:t>
            </w:r>
          </w:p>
        </w:tc>
      </w:tr>
      <w:tr w14:paraId="7314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B49B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lib/tools/info/output-gha-matrix.py</w:t>
            </w:r>
          </w:p>
        </w:tc>
        <w:tc>
          <w:tcPr>
            <w:tcW w:w="4535" w:type="dxa"/>
            <w:vAlign w:val="center"/>
          </w:tcPr>
          <w:p w14:paraId="7D2A12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patch/kernel/archive/sunxi-6.12/patches.armbian/arm-dts-sun7i-a20-Disable-OOB-IRQ-for-brcm-wifi-on-Cubietruck-a.patch</w:t>
            </w:r>
          </w:p>
        </w:tc>
      </w:tr>
      <w:tr w14:paraId="2CC64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21CD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lib/tools/info/output-gha-workflow-template.py</w:t>
            </w:r>
          </w:p>
        </w:tc>
        <w:tc>
          <w:tcPr>
            <w:tcW w:w="4535" w:type="dxa"/>
            <w:vAlign w:val="center"/>
          </w:tcPr>
          <w:p w14:paraId="21DFED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patch/kernel/archive/sunxi-6.12/patches.armbian/arm-dts-sun7i-a20-bananapro-add-AXP209-regulators.patch</w:t>
            </w:r>
          </w:p>
        </w:tc>
      </w:tr>
      <w:tr w14:paraId="5606C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5B37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lib/tools/info/output-gha-workflow.py</w:t>
            </w:r>
          </w:p>
        </w:tc>
        <w:tc>
          <w:tcPr>
            <w:tcW w:w="4535" w:type="dxa"/>
            <w:vAlign w:val="center"/>
          </w:tcPr>
          <w:p w14:paraId="5DDB49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patch/kernel/archive/sunxi-6.12/patches.armbian/arm-dts-sun7i-a20-bananapro-add-hdmi-connector-de.patch</w:t>
            </w:r>
          </w:p>
        </w:tc>
      </w:tr>
      <w:tr w14:paraId="591C9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73B3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lib/tools/info/repo-reprepro.py</w:t>
            </w:r>
          </w:p>
        </w:tc>
        <w:tc>
          <w:tcPr>
            <w:tcW w:w="4535" w:type="dxa"/>
            <w:vAlign w:val="center"/>
          </w:tcPr>
          <w:p w14:paraId="1677D0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patch/kernel/archive/sunxi-6.12/patches.armbian/arm-dts-sun7i-a20-cubietruck-add-alias-uart2.patch</w:t>
            </w:r>
          </w:p>
        </w:tc>
      </w:tr>
      <w:tr w14:paraId="3CA32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CF97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lib/tools/info/targets-compositor.py</w:t>
            </w:r>
          </w:p>
        </w:tc>
        <w:tc>
          <w:tcPr>
            <w:tcW w:w="4535" w:type="dxa"/>
            <w:vAlign w:val="center"/>
          </w:tcPr>
          <w:p w14:paraId="661CC1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patch/kernel/archive/sunxi-6.12/patches.armbian/arm-dts-sun7i-a20-olimex-som-204-evb-olinuxino-micro-decrease-d.patch</w:t>
            </w:r>
          </w:p>
        </w:tc>
      </w:tr>
      <w:tr w14:paraId="228B4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C6C6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lib/tools/info/userspace-inventory.py</w:t>
            </w:r>
          </w:p>
        </w:tc>
        <w:tc>
          <w:tcPr>
            <w:tcW w:w="4535" w:type="dxa"/>
            <w:vAlign w:val="center"/>
          </w:tcPr>
          <w:p w14:paraId="56EB9D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patch/kernel/archive/sunxi-6.12/patches.armbian/arm-dts-sun7i-a20-olinuxino-lime2-enable-audio-codec.patch</w:t>
            </w:r>
          </w:p>
        </w:tc>
      </w:tr>
      <w:tr w14:paraId="13137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12A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lib/tools/oras.sh</w:t>
            </w:r>
          </w:p>
        </w:tc>
        <w:tc>
          <w:tcPr>
            <w:tcW w:w="4535" w:type="dxa"/>
            <w:vAlign w:val="center"/>
          </w:tcPr>
          <w:p w14:paraId="6BC470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patch/kernel/archive/sunxi-6.12/patches.armbian/arm-dts-sun7i-a20-olinuxino-lime2-enable-ldo3-always-on.patch</w:t>
            </w:r>
          </w:p>
        </w:tc>
      </w:tr>
      <w:tr w14:paraId="1E328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8E0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lib/tools/patching.py</w:t>
            </w:r>
          </w:p>
        </w:tc>
        <w:tc>
          <w:tcPr>
            <w:tcW w:w="4535" w:type="dxa"/>
            <w:vAlign w:val="center"/>
          </w:tcPr>
          <w:p w14:paraId="2A0C5A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patch/kernel/archive/sunxi-6.12/patches.armbian/arm-dts-sun7i-a20-olinuxino-micro-emmc-Add-vqmmc-node.patch</w:t>
            </w:r>
          </w:p>
        </w:tc>
      </w:tr>
      <w:tr w14:paraId="58C08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C6B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lib/tools/shellcheck.sh</w:t>
            </w:r>
          </w:p>
        </w:tc>
        <w:tc>
          <w:tcPr>
            <w:tcW w:w="4535" w:type="dxa"/>
            <w:vAlign w:val="center"/>
          </w:tcPr>
          <w:p w14:paraId="3E9F40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patch/kernel/archive/sunxi-6.12/patches.armbian/arm-dts-sun8i-h2-plus-orangepi-zero-fix-usb_otg-dr_mode.patch</w:t>
            </w:r>
          </w:p>
        </w:tc>
      </w:tr>
      <w:tr w14:paraId="5436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0BAC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lib/tools/shellfmt.sh</w:t>
            </w:r>
          </w:p>
        </w:tc>
        <w:tc>
          <w:tcPr>
            <w:tcW w:w="4535" w:type="dxa"/>
            <w:vAlign w:val="center"/>
          </w:tcPr>
          <w:p w14:paraId="59D72B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patch/kernel/archive/sunxi-6.12/patches.armbian/arm-dts-sun8i-h2-plus-orangepi-zero-fix-xradio-interrupt.patch</w:t>
            </w:r>
          </w:p>
        </w:tc>
      </w:tr>
      <w:tr w14:paraId="01FB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3FC3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packages/README.md</w:t>
            </w:r>
          </w:p>
        </w:tc>
        <w:tc>
          <w:tcPr>
            <w:tcW w:w="4535" w:type="dxa"/>
            <w:vAlign w:val="center"/>
          </w:tcPr>
          <w:p w14:paraId="3A5DD7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patch/kernel/archive/sunxi-6.12/patches.armbian/arm-dts-sun8i-h3-add-thermal-zones.patch</w:t>
            </w:r>
          </w:p>
        </w:tc>
      </w:tr>
      <w:tr w14:paraId="7A620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6592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packages/blobs/asound.state/asound.state.anbernic-rg-vita-pro</w:t>
            </w:r>
          </w:p>
        </w:tc>
        <w:tc>
          <w:tcPr>
            <w:tcW w:w="4535" w:type="dxa"/>
            <w:vAlign w:val="center"/>
          </w:tcPr>
          <w:p w14:paraId="210DE9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patch/kernel/archive/sunxi-6.12/patches.armbian/arm-dts-sun8i-h3-bananapi-m2-plus-add-wifi_pwrseq.patch</w:t>
            </w:r>
          </w:p>
        </w:tc>
      </w:tr>
      <w:tr w14:paraId="20B5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7174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packages/blobs/asound.state/asound.state.khadas-vim3</w:t>
            </w:r>
          </w:p>
        </w:tc>
        <w:tc>
          <w:tcPr>
            <w:tcW w:w="4535" w:type="dxa"/>
            <w:vAlign w:val="center"/>
          </w:tcPr>
          <w:p w14:paraId="7BB484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patch/kernel/archive/sunxi-6.12/patches.armbian/arm-dts-sun8i-h3-nanopi-add-leds-pio-pins.patch</w:t>
            </w:r>
          </w:p>
        </w:tc>
      </w:tr>
      <w:tr w14:paraId="548C5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2C52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packages/blobs/asound.state/asound.state.khadas-vim3l</w:t>
            </w:r>
          </w:p>
        </w:tc>
        <w:tc>
          <w:tcPr>
            <w:tcW w:w="4535" w:type="dxa"/>
            <w:vAlign w:val="center"/>
          </w:tcPr>
          <w:p w14:paraId="1DAE8E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patch/kernel/archive/sunxi-6.12/patches.armbian/arm-dts-sun8i-h3-orangepi-pc-plus-add-wifi_pwrseq.patch</w:t>
            </w:r>
          </w:p>
        </w:tc>
      </w:tr>
      <w:tr w14:paraId="35FF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C0C7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packages/blobs/asound.state/asound.state.lepotato</w:t>
            </w:r>
          </w:p>
        </w:tc>
        <w:tc>
          <w:tcPr>
            <w:tcW w:w="4535" w:type="dxa"/>
            <w:vAlign w:val="center"/>
          </w:tcPr>
          <w:p w14:paraId="715B42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patch/kernel/archive/sunxi-6.12/patches.armbian/arm-dts-sun8i-h3-reduce-opp-microvolt-to-prevent-not-supported-.patch</w:t>
            </w:r>
          </w:p>
        </w:tc>
      </w:tr>
      <w:tr w14:paraId="16DD6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933F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packages/blobs/asound.state/asound.state.meson64</w:t>
            </w:r>
          </w:p>
        </w:tc>
        <w:tc>
          <w:tcPr>
            <w:tcW w:w="4535" w:type="dxa"/>
            <w:vAlign w:val="center"/>
          </w:tcPr>
          <w:p w14:paraId="023685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patch/kernel/archive/sunxi-6.12/patches.armbian/arm-dts-sun8i-r40-add-clk_out_a-fix-bananam2ultra.patch</w:t>
            </w:r>
          </w:p>
        </w:tc>
      </w:tr>
      <w:tr w14:paraId="4B396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1E06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packages/blobs/asound.state/asound.state.mesongx</w:t>
            </w:r>
          </w:p>
        </w:tc>
        <w:tc>
          <w:tcPr>
            <w:tcW w:w="4535" w:type="dxa"/>
            <w:vAlign w:val="center"/>
          </w:tcPr>
          <w:p w14:paraId="4C0DD6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patch/kernel/archive/sunxi-6.12/patches.armbian/arm-dts-sun8i-r40-bananapi-m2-ultra-add-codec-analog.patch</w:t>
            </w:r>
          </w:p>
        </w:tc>
      </w:tr>
      <w:tr w14:paraId="6A0B1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4E8E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packages/blobs/asound.state/asound.state.nanopct6</w:t>
            </w:r>
          </w:p>
        </w:tc>
        <w:tc>
          <w:tcPr>
            <w:tcW w:w="4535" w:type="dxa"/>
            <w:vAlign w:val="center"/>
          </w:tcPr>
          <w:p w14:paraId="70BC05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patch/kernel/archive/sunxi-6.12/patches.armbian/arm-dts-sun8i-v3s-s3-pinecube-enable-sound-codec.patch</w:t>
            </w:r>
          </w:p>
        </w:tc>
      </w:tr>
      <w:tr w14:paraId="24907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A5FB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packages/blobs/asound.state/asound.state.nanopi-m5</w:t>
            </w:r>
          </w:p>
        </w:tc>
        <w:tc>
          <w:tcPr>
            <w:tcW w:w="4535" w:type="dxa"/>
            <w:vAlign w:val="center"/>
          </w:tcPr>
          <w:p w14:paraId="4128F0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patch/kernel/archive/sunxi-6.12/patches.armbian/arm-dts-sun9i-a80-add-thermal-sensor.patch</w:t>
            </w:r>
          </w:p>
        </w:tc>
      </w:tr>
      <w:tr w14:paraId="02353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F74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packages/blobs/asound.state/asound.state.pine64-default</w:t>
            </w:r>
          </w:p>
        </w:tc>
        <w:tc>
          <w:tcPr>
            <w:tcW w:w="4535" w:type="dxa"/>
            <w:vAlign w:val="center"/>
          </w:tcPr>
          <w:p w14:paraId="7EA248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patch/kernel/archive/sunxi-6.12/patches.armbian/arm-dts-sun9i-a80-add-thermal-zone.patch</w:t>
            </w:r>
          </w:p>
        </w:tc>
      </w:tr>
      <w:tr w14:paraId="21DBF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708F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packages/blobs/asound.state/asound.state.pinebook-next</w:t>
            </w:r>
          </w:p>
        </w:tc>
        <w:tc>
          <w:tcPr>
            <w:tcW w:w="4535" w:type="dxa"/>
            <w:vAlign w:val="center"/>
          </w:tcPr>
          <w:p w14:paraId="147D81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patch/kernel/archive/sunxi-6.12/patches.armbian/arm-dts-sunxi-h3-h5.dtsi-add-i2s0-i2s1-pins.patch</w:t>
            </w:r>
          </w:p>
        </w:tc>
      </w:tr>
      <w:tr w14:paraId="00CF0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60AA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packages/blobs/asound.state/asound.state.pinebook-pro</w:t>
            </w:r>
          </w:p>
        </w:tc>
        <w:tc>
          <w:tcPr>
            <w:tcW w:w="4535" w:type="dxa"/>
            <w:vAlign w:val="center"/>
          </w:tcPr>
          <w:p w14:paraId="411CDC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patch/kernel/archive/sunxi-6.12/patches.armbian/arm-dts-sunxi-h3-h5.dtsi-force-mmc0-bus-width.patch</w:t>
            </w:r>
          </w:p>
        </w:tc>
      </w:tr>
      <w:tr w14:paraId="07AE3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2F98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packages/blobs/asound.state/asound.state.pinebooka64-default</w:t>
            </w:r>
          </w:p>
        </w:tc>
        <w:tc>
          <w:tcPr>
            <w:tcW w:w="4535" w:type="dxa"/>
            <w:vAlign w:val="center"/>
          </w:tcPr>
          <w:p w14:paraId="38F64C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patch/kernel/archive/sunxi-6.12/patches.armbian/arm-patch-call-flush_icache-ASAP-after-writing-new-instruction.patch</w:t>
            </w:r>
          </w:p>
        </w:tc>
      </w:tr>
      <w:tr w14:paraId="0AAF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B55F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packages/blobs/asound.state/asound.state.radxa-zero</w:t>
            </w:r>
          </w:p>
        </w:tc>
        <w:tc>
          <w:tcPr>
            <w:tcW w:w="4535" w:type="dxa"/>
            <w:vAlign w:val="center"/>
          </w:tcPr>
          <w:p w14:paraId="7B6814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patch/kernel/archive/sunxi-6.12/patches.armbian/arm64-allwinner-Add-sun50i-h618-bananapi-m4-berry-support.patch</w:t>
            </w:r>
          </w:p>
        </w:tc>
      </w:tr>
      <w:tr w14:paraId="5BC07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8A1E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packages/blobs/asound.state/asound.state.radxa-zero2</w:t>
            </w:r>
          </w:p>
        </w:tc>
        <w:tc>
          <w:tcPr>
            <w:tcW w:w="4535" w:type="dxa"/>
            <w:vAlign w:val="center"/>
          </w:tcPr>
          <w:p w14:paraId="139A77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patch/kernel/archive/sunxi-6.12/patches.armbian/arm64-dts-Add-sun50i-h5-nanopi-k1-plus-device.patch</w:t>
            </w:r>
          </w:p>
        </w:tc>
      </w:tr>
      <w:tr w14:paraId="7A1C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488D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packages/blobs/asound.state/asound.state.rk3399</w:t>
            </w:r>
          </w:p>
        </w:tc>
        <w:tc>
          <w:tcPr>
            <w:tcW w:w="4535" w:type="dxa"/>
            <w:vAlign w:val="center"/>
          </w:tcPr>
          <w:p w14:paraId="4CD35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patch/kernel/archive/sunxi-6.12/patches.armbian/arm64-dts-Add-sun50i-h5-nanopi-m1-plus2-device.patch</w:t>
            </w:r>
          </w:p>
        </w:tc>
      </w:tr>
      <w:tr w14:paraId="280E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046F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packages/blobs/asound.state/asound.state.rk3588hd</w:t>
            </w:r>
          </w:p>
        </w:tc>
        <w:tc>
          <w:tcPr>
            <w:tcW w:w="4535" w:type="dxa"/>
            <w:vAlign w:val="center"/>
          </w:tcPr>
          <w:p w14:paraId="3D5E86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patch/kernel/archive/sunxi-6.12/patches.armbian/arm64-dts-Add-sun50i-h5-nanopi-neo-core2-device.patch</w:t>
            </w:r>
          </w:p>
        </w:tc>
      </w:tr>
      <w:tr w14:paraId="442B3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5BE5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packages/blobs/asound.state/asound.state.rock-5c</w:t>
            </w:r>
          </w:p>
        </w:tc>
        <w:tc>
          <w:tcPr>
            <w:tcW w:w="4535" w:type="dxa"/>
            <w:vAlign w:val="center"/>
          </w:tcPr>
          <w:p w14:paraId="30AABA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patch/kernel/archive/sunxi-6.12/patches.armbian/arm64-dts-Add-sun50i-h5-nanopi-neo2-v1.1-device.patch</w:t>
            </w:r>
          </w:p>
        </w:tc>
      </w:tr>
      <w:tr w14:paraId="14658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B06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packages/blobs/asound.state/asound.state.rpi</w:t>
            </w:r>
          </w:p>
        </w:tc>
        <w:tc>
          <w:tcPr>
            <w:tcW w:w="4535" w:type="dxa"/>
            <w:vAlign w:val="center"/>
          </w:tcPr>
          <w:p w14:paraId="050F9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patch/kernel/archive/sunxi-6.12/patches.armbian/arm64-dts-FIXME-a64-olinuxino-add-regulator-audio-mmc.patch</w:t>
            </w:r>
          </w:p>
        </w:tc>
      </w:tr>
      <w:tr w14:paraId="58DBF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0FB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packages/blobs/asound.state/asound.state.rt5651</w:t>
            </w:r>
          </w:p>
        </w:tc>
        <w:tc>
          <w:tcPr>
            <w:tcW w:w="4535" w:type="dxa"/>
            <w:vAlign w:val="center"/>
          </w:tcPr>
          <w:p w14:paraId="56A2FA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patch/kernel/archive/sunxi-6.12/patches.armbian/arm64-dts-add-sun50i-h618-cpu-dvfs.dtsi.patch</w:t>
            </w:r>
          </w:p>
        </w:tc>
      </w:tr>
      <w:tr w14:paraId="154B8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BC8B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packages/blobs/asound.state/asound.state.station-m1</w:t>
            </w:r>
          </w:p>
        </w:tc>
        <w:tc>
          <w:tcPr>
            <w:tcW w:w="4535" w:type="dxa"/>
            <w:vAlign w:val="center"/>
          </w:tcPr>
          <w:p w14:paraId="2D2616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patch/kernel/archive/sunxi-6.12/patches.armbian/arm64-dts-allwinner-Add-axp313a.dtsi.patch</w:t>
            </w:r>
          </w:p>
        </w:tc>
      </w:tr>
      <w:tr w14:paraId="18B17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49DC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packages/blobs/asound.state/asound.state.station-m2</w:t>
            </w:r>
          </w:p>
        </w:tc>
        <w:tc>
          <w:tcPr>
            <w:tcW w:w="4535" w:type="dxa"/>
            <w:vAlign w:val="center"/>
          </w:tcPr>
          <w:p w14:paraId="2C4C39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patch/kernel/archive/sunxi-6.12/patches.armbian/arm64-dts-allwinner-h6-Add-AC200-EPHY-nodes.patch</w:t>
            </w:r>
          </w:p>
        </w:tc>
      </w:tr>
      <w:tr w14:paraId="309DA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EDCB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packages/blobs/asound.state/asound.state.station-p1</w:t>
            </w:r>
          </w:p>
        </w:tc>
        <w:tc>
          <w:tcPr>
            <w:tcW w:w="4535" w:type="dxa"/>
            <w:vAlign w:val="center"/>
          </w:tcPr>
          <w:p w14:paraId="6DCDF4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patch/kernel/archive/sunxi-6.12/patches.armbian/arm64-dts-allwinner-h6-add-AC200-codec-nodes.patch</w:t>
            </w:r>
          </w:p>
        </w:tc>
      </w:tr>
      <w:tr w14:paraId="0BEA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BD83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packages/blobs/asound.state/asound.state.station-p2</w:t>
            </w:r>
          </w:p>
        </w:tc>
        <w:tc>
          <w:tcPr>
            <w:tcW w:w="4535" w:type="dxa"/>
            <w:vAlign w:val="center"/>
          </w:tcPr>
          <w:p w14:paraId="291398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patch/kernel/archive/sunxi-6.12/patches.armbian/arm64-dts-allwinner-h6-enable-AC200-codec.patch</w:t>
            </w:r>
          </w:p>
        </w:tc>
      </w:tr>
      <w:tr w14:paraId="6B37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10E4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packages/blobs/asound.state/asound.state.sun50iw2-dev</w:t>
            </w:r>
          </w:p>
        </w:tc>
        <w:tc>
          <w:tcPr>
            <w:tcW w:w="4535" w:type="dxa"/>
            <w:vAlign w:val="center"/>
          </w:tcPr>
          <w:p w14:paraId="261B3A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patch/kernel/archive/sunxi-6.12/patches.armbian/arm64-dts-allwinner-h6-tanix-enable-Ethernet.patch</w:t>
            </w:r>
          </w:p>
        </w:tc>
      </w:tr>
      <w:tr w14:paraId="5CD5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2AB8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packages/blobs/asound.state/asound.state.sun50iw6-current</w:t>
            </w:r>
          </w:p>
        </w:tc>
        <w:tc>
          <w:tcPr>
            <w:tcW w:w="4535" w:type="dxa"/>
            <w:vAlign w:val="center"/>
          </w:tcPr>
          <w:p w14:paraId="74F486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patch/kernel/archive/sunxi-6.12/patches.armbian/arm64-dts-allwinner-h616-orangepi-zero2-Enable-expansion-board-.patch</w:t>
            </w:r>
          </w:p>
        </w:tc>
      </w:tr>
      <w:tr w14:paraId="0C697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8D0A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packages/blobs/asound.state/asound.state.sun50iw9-legacy</w:t>
            </w:r>
          </w:p>
        </w:tc>
        <w:tc>
          <w:tcPr>
            <w:tcW w:w="4535" w:type="dxa"/>
            <w:vAlign w:val="center"/>
          </w:tcPr>
          <w:p w14:paraId="161523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patch/kernel/archive/sunxi-6.12/patches.armbian/arm64-dts-allwinner-overlay-Add-Overlays-for-sunxi64.patch</w:t>
            </w:r>
          </w:p>
        </w:tc>
      </w:tr>
      <w:tr w14:paraId="32067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7772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packages/blobs/asound.state/asound.state.sun8i-default</w:t>
            </w:r>
          </w:p>
        </w:tc>
        <w:tc>
          <w:tcPr>
            <w:tcW w:w="4535" w:type="dxa"/>
            <w:vAlign w:val="center"/>
          </w:tcPr>
          <w:p w14:paraId="4C811F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patch/kernel/archive/sunxi-6.12/patches.armbian/arm64-dts-allwinner-sun50i-h6-Fix-H6-emmc.patch</w:t>
            </w:r>
          </w:p>
        </w:tc>
      </w:tr>
      <w:tr w14:paraId="0429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F59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packages/blobs/asound.state/asound.state.sun8i-dev</w:t>
            </w:r>
          </w:p>
        </w:tc>
        <w:tc>
          <w:tcPr>
            <w:tcW w:w="4535" w:type="dxa"/>
            <w:vAlign w:val="center"/>
          </w:tcPr>
          <w:p w14:paraId="1FDEA6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patch/kernel/archive/sunxi-6.12/patches.armbian/arm64-dts-allwinner-sun50i-h616-Add-VPU-node.patch</w:t>
            </w:r>
          </w:p>
        </w:tc>
      </w:tr>
      <w:tr w14:paraId="7CFB3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8B16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packages/blobs/asound.state/asound.state.sunxi-next</w:t>
            </w:r>
          </w:p>
        </w:tc>
        <w:tc>
          <w:tcPr>
            <w:tcW w:w="4535" w:type="dxa"/>
            <w:vAlign w:val="center"/>
          </w:tcPr>
          <w:p w14:paraId="1CE396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patch/kernel/archive/sunxi-6.12/patches.armbian/arm64-dts-h616-8-Add-overlays-i2c-234-ph-pg-uart-25-ph-pg.patch</w:t>
            </w:r>
          </w:p>
        </w:tc>
      </w:tr>
      <w:tr w14:paraId="5DED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C77D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packages/blobs/asound.state/asound.state.tqma</w:t>
            </w:r>
          </w:p>
        </w:tc>
        <w:tc>
          <w:tcPr>
            <w:tcW w:w="4535" w:type="dxa"/>
            <w:vAlign w:val="center"/>
          </w:tcPr>
          <w:p w14:paraId="20BE29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patch/kernel/archive/sunxi-6.12/patches.armbian/arm64-dts-h616-add-hdmi-support-for-zero2-and-zero3.patch</w:t>
            </w:r>
          </w:p>
        </w:tc>
      </w:tr>
      <w:tr w14:paraId="61ADF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CD82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packages/blobs/asound.state/asound.state.youyeetoo-r1</w:t>
            </w:r>
          </w:p>
        </w:tc>
        <w:tc>
          <w:tcPr>
            <w:tcW w:w="4535" w:type="dxa"/>
            <w:vAlign w:val="center"/>
          </w:tcPr>
          <w:p w14:paraId="00C201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patch/kernel/archive/sunxi-6.12/patches.armbian/arm64-dts-h616-add-wifi-support-for-orange-pi-zero-2-and-zero3.patch</w:t>
            </w:r>
          </w:p>
        </w:tc>
      </w:tr>
      <w:tr w14:paraId="5507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102E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packages/blobs/asound.state/asound.state.youyeetoo-yy3588</w:t>
            </w:r>
          </w:p>
        </w:tc>
        <w:tc>
          <w:tcPr>
            <w:tcW w:w="4535" w:type="dxa"/>
            <w:vAlign w:val="center"/>
          </w:tcPr>
          <w:p w14:paraId="17B70A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patch/kernel/archive/sunxi-6.12/patches.armbian/arm64-dts-nanopi-a64-set-right-phy-mode-to-rgmii-id.patch</w:t>
            </w:r>
          </w:p>
        </w:tc>
      </w:tr>
      <w:tr w14:paraId="27F58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1E7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packages/blobs/bt/brcm_patchram_plus/brcm_patchram_plus_arm64</w:t>
            </w:r>
          </w:p>
        </w:tc>
        <w:tc>
          <w:tcPr>
            <w:tcW w:w="4535" w:type="dxa"/>
            <w:vAlign w:val="center"/>
          </w:tcPr>
          <w:p w14:paraId="11700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patch/kernel/archive/sunxi-6.12/patches.armbian/arm64-dts-overlay-sun50i-a64-pine64-7inch-lcd.patch</w:t>
            </w:r>
          </w:p>
        </w:tc>
      </w:tr>
      <w:tr w14:paraId="44CA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C2F8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packages/blobs/bt/brcm_patchram_plus/brcm_patchram_plus_armhf</w:t>
            </w:r>
          </w:p>
        </w:tc>
        <w:tc>
          <w:tcPr>
            <w:tcW w:w="4535" w:type="dxa"/>
            <w:vAlign w:val="center"/>
          </w:tcPr>
          <w:p w14:paraId="775F2B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patch/kernel/archive/sunxi-6.12/patches.armbian/arm64-dts-overlay-sun50i-h5-add-gpio-regulator-overclock.patch</w:t>
            </w:r>
          </w:p>
        </w:tc>
      </w:tr>
      <w:tr w14:paraId="3E6C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74C4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packages/blobs/bt/hciattach/hciattach_opi_arm64</w:t>
            </w:r>
          </w:p>
        </w:tc>
        <w:tc>
          <w:tcPr>
            <w:tcW w:w="4535" w:type="dxa"/>
            <w:vAlign w:val="center"/>
          </w:tcPr>
          <w:p w14:paraId="001AA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patch/kernel/archive/sunxi-6.12/patches.armbian/arm64-dts-sun50i-a64-force-mmc0-bus-width.patch</w:t>
            </w:r>
          </w:p>
        </w:tc>
      </w:tr>
      <w:tr w14:paraId="57740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F2FE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packages/blobs/bt/hciattach/hciattach_opi_arm64_upstream</w:t>
            </w:r>
          </w:p>
        </w:tc>
        <w:tc>
          <w:tcPr>
            <w:tcW w:w="4535" w:type="dxa"/>
            <w:vAlign w:val="center"/>
          </w:tcPr>
          <w:p w14:paraId="011EA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patch/kernel/archive/sunxi-6.12/patches.armbian/arm64-dts-sun50i-a64-olinuxino-1Ge16GW-Disable-clock-phase-and-.patch</w:t>
            </w:r>
          </w:p>
        </w:tc>
      </w:tr>
      <w:tr w14:paraId="0979B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0A46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packages/blobs/bt/hciattach/rtk_hciattach_arm64</w:t>
            </w:r>
          </w:p>
        </w:tc>
        <w:tc>
          <w:tcPr>
            <w:tcW w:w="4535" w:type="dxa"/>
            <w:vAlign w:val="center"/>
          </w:tcPr>
          <w:p w14:paraId="13373D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patch/kernel/archive/sunxi-6.12/patches.armbian/arm64-dts-sun50i-a64-olinuxino-1Ge16GW-enable-bluetooth.patch</w:t>
            </w:r>
          </w:p>
        </w:tc>
      </w:tr>
      <w:tr w14:paraId="714E0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78B1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packages/blobs/filogic/firmware/mediatek/mt7988/mt7988_wo_0.bin</w:t>
            </w:r>
          </w:p>
        </w:tc>
        <w:tc>
          <w:tcPr>
            <w:tcW w:w="4535" w:type="dxa"/>
            <w:vAlign w:val="center"/>
          </w:tcPr>
          <w:p w14:paraId="056A0C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patch/kernel/archive/sunxi-6.12/patches.armbian/arm64-dts-sun50i-a64-olinuxino-add-boards.patch</w:t>
            </w:r>
          </w:p>
        </w:tc>
      </w:tr>
      <w:tr w14:paraId="26075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AA68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packages/blobs/filogic/firmware/mediatek/mt7988/mt7988_wo_1.bin</w:t>
            </w:r>
          </w:p>
        </w:tc>
        <w:tc>
          <w:tcPr>
            <w:tcW w:w="4535" w:type="dxa"/>
            <w:vAlign w:val="center"/>
          </w:tcPr>
          <w:p w14:paraId="256025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patch/kernel/archive/sunxi-6.12/patches.armbian/arm64-dts-sun50i-a64-olinuxino-emmc-enable-bluetooth.patch</w:t>
            </w:r>
          </w:p>
        </w:tc>
      </w:tr>
      <w:tr w14:paraId="78CE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B9B4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packages/blobs/filogic/gpt</w:t>
            </w:r>
          </w:p>
        </w:tc>
        <w:tc>
          <w:tcPr>
            <w:tcW w:w="4535" w:type="dxa"/>
            <w:vAlign w:val="center"/>
          </w:tcPr>
          <w:p w14:paraId="71815A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patch/kernel/archive/sunxi-6.12/patches.armbian/arm64-dts-sun50i-a64-orangepi-win-add-aliase-ethernet1.patch</w:t>
            </w:r>
          </w:p>
        </w:tc>
      </w:tr>
      <w:tr w14:paraId="2E03A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BAEC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packages/blobs/grub/09_linux_with_dtb.sh</w:t>
            </w:r>
          </w:p>
        </w:tc>
        <w:tc>
          <w:tcPr>
            <w:tcW w:w="4535" w:type="dxa"/>
            <w:vAlign w:val="center"/>
          </w:tcPr>
          <w:p w14:paraId="079560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patch/kernel/archive/sunxi-6.12/patches.armbian/arm64-dts-sun50i-a64-pine64-add-spi0.patch</w:t>
            </w:r>
          </w:p>
        </w:tc>
      </w:tr>
      <w:tr w14:paraId="57E8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63B7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packages/blobs/meson/u-boot-lepotato.bin</w:t>
            </w:r>
          </w:p>
        </w:tc>
        <w:tc>
          <w:tcPr>
            <w:tcW w:w="4535" w:type="dxa"/>
            <w:vAlign w:val="center"/>
          </w:tcPr>
          <w:p w14:paraId="13B9A6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patch/kernel/archive/sunxi-6.12/patches.armbian/arm64-dts-sun50i-a64-pine64-enable-Bluetooth.patch</w:t>
            </w:r>
          </w:p>
        </w:tc>
      </w:tr>
      <w:tr w14:paraId="2C43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59B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packages/blobs/meson/u-boot-nanopik2-s905.bin</w:t>
            </w:r>
          </w:p>
        </w:tc>
        <w:tc>
          <w:tcPr>
            <w:tcW w:w="4535" w:type="dxa"/>
            <w:vAlign w:val="center"/>
          </w:tcPr>
          <w:p w14:paraId="390153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patch/kernel/archive/sunxi-6.12/patches.armbian/arm64-dts-sun50i-a64-pine64-enable-wifi-mmc1.patch</w:t>
            </w:r>
          </w:p>
        </w:tc>
      </w:tr>
      <w:tr w14:paraId="3670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A84E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packages/blobs/meson/u-boot-nanopik2.bin</w:t>
            </w:r>
          </w:p>
        </w:tc>
        <w:tc>
          <w:tcPr>
            <w:tcW w:w="4535" w:type="dxa"/>
            <w:vAlign w:val="center"/>
          </w:tcPr>
          <w:p w14:paraId="2A484D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patch/kernel/archive/sunxi-6.12/patches.armbian/arm64-dts-sun50i-a64-sopine-baseboard-Add-i2s2-mmc1.patch</w:t>
            </w:r>
          </w:p>
        </w:tc>
      </w:tr>
      <w:tr w14:paraId="155B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1568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packages/blobs/meson/u-boot-vim1-sd.bin</w:t>
            </w:r>
          </w:p>
        </w:tc>
        <w:tc>
          <w:tcPr>
            <w:tcW w:w="4535" w:type="dxa"/>
            <w:vAlign w:val="center"/>
          </w:tcPr>
          <w:p w14:paraId="2E953D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patch/kernel/archive/sunxi-6.12/patches.armbian/arm64-dts-sun50i-a64-sopine-baseboard-enable-Bluetooth.patch</w:t>
            </w:r>
          </w:p>
        </w:tc>
      </w:tr>
      <w:tr w14:paraId="46FFB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8B8C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packages/blobs/meson/u-boot-vim2-sd.bin</w:t>
            </w:r>
          </w:p>
        </w:tc>
        <w:tc>
          <w:tcPr>
            <w:tcW w:w="4535" w:type="dxa"/>
            <w:vAlign w:val="center"/>
          </w:tcPr>
          <w:p w14:paraId="362F4D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patch/kernel/archive/sunxi-6.12/patches.armbian/arm64-dts-sun50i-a64.dtsi-adjust-thermal-trip-points.patch</w:t>
            </w:r>
          </w:p>
        </w:tc>
      </w:tr>
      <w:tr w14:paraId="2C882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6BE6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packages/blobs/mt7623n/BPI-R2-EMMC-boot0-0K-0905.img</w:t>
            </w:r>
          </w:p>
        </w:tc>
        <w:tc>
          <w:tcPr>
            <w:tcW w:w="4535" w:type="dxa"/>
            <w:vAlign w:val="center"/>
          </w:tcPr>
          <w:p w14:paraId="106DF0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patch/kernel/archive/sunxi-6.12/patches.armbian/arm64-dts-sun50i-h313-x96q-lpddr3.patch</w:t>
            </w:r>
          </w:p>
        </w:tc>
      </w:tr>
      <w:tr w14:paraId="448F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3E74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packages/blobs/mt7623n/BPI-R2-HEAD1-512b.img</w:t>
            </w:r>
          </w:p>
        </w:tc>
        <w:tc>
          <w:tcPr>
            <w:tcW w:w="4535" w:type="dxa"/>
            <w:vAlign w:val="center"/>
          </w:tcPr>
          <w:p w14:paraId="786DBD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patch/kernel/archive/sunxi-6.12/patches.armbian/arm64-dts-sun50i-h5-add-cpu-opp-refs.patch</w:t>
            </w:r>
          </w:p>
        </w:tc>
      </w:tr>
      <w:tr w14:paraId="7DB9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598F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packages/blobs/mt7623n/BPI-R2-HEAD440-0k.img</w:t>
            </w:r>
          </w:p>
        </w:tc>
        <w:tc>
          <w:tcPr>
            <w:tcW w:w="4535" w:type="dxa"/>
            <w:vAlign w:val="center"/>
          </w:tcPr>
          <w:p w14:paraId="7CDE70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patch/kernel/archive/sunxi-6.12/patches.armbian/arm64-dts-sun50i-h5-add-termal-zones.patch</w:t>
            </w:r>
          </w:p>
        </w:tc>
      </w:tr>
      <w:tr w14:paraId="310F5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EF2B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packages/blobs/mt7623n/BPI-R2-preloader-2k.img</w:t>
            </w:r>
          </w:p>
        </w:tc>
        <w:tc>
          <w:tcPr>
            <w:tcW w:w="4535" w:type="dxa"/>
            <w:vAlign w:val="center"/>
          </w:tcPr>
          <w:p w14:paraId="43F94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patch/kernel/archive/sunxi-6.12/patches.armbian/arm64-dts-sun50i-h5-enable-power-button-for-orangepi-prime.patch</w:t>
            </w:r>
          </w:p>
        </w:tc>
      </w:tr>
      <w:tr w14:paraId="5F7FC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3D2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packages/blobs/nanopi/1g-bl1-nanopi.bin</w:t>
            </w:r>
          </w:p>
        </w:tc>
        <w:tc>
          <w:tcPr>
            <w:tcW w:w="4535" w:type="dxa"/>
            <w:vAlign w:val="center"/>
          </w:tcPr>
          <w:p w14:paraId="3BBCDD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patch/kernel/archive/sunxi-6.12/patches.armbian/arm64-dts-sun50i-h5-nanopi-neo2-add-regulator-led-triger.patch</w:t>
            </w:r>
          </w:p>
        </w:tc>
      </w:tr>
      <w:tr w14:paraId="72107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FC2F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packages/blobs/nanopi/2g-bl1-nanopi.bin</w:t>
            </w:r>
          </w:p>
        </w:tc>
        <w:tc>
          <w:tcPr>
            <w:tcW w:w="4535" w:type="dxa"/>
            <w:vAlign w:val="center"/>
          </w:tcPr>
          <w:p w14:paraId="171064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patch/kernel/archive/sunxi-6.12/patches.armbian/arm64-dts-sun50i-h5-nanopi-r1s-h5-add-rtl8153-support.patch</w:t>
            </w:r>
          </w:p>
        </w:tc>
      </w:tr>
      <w:tr w14:paraId="1C753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F353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packages/blobs/nanopi/boot-nanopi3-1g.img</w:t>
            </w:r>
          </w:p>
        </w:tc>
        <w:tc>
          <w:tcPr>
            <w:tcW w:w="4535" w:type="dxa"/>
            <w:vAlign w:val="center"/>
          </w:tcPr>
          <w:p w14:paraId="538093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patch/kernel/archive/sunxi-6.12/patches.armbian/arm64-dts-sun50i-h5-orangepi-pc2-add-spi-flash.patch</w:t>
            </w:r>
          </w:p>
        </w:tc>
      </w:tr>
      <w:tr w14:paraId="2DBF3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4329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packages/blobs/nanopi/boot-nanopi3-2g.img</w:t>
            </w:r>
          </w:p>
        </w:tc>
        <w:tc>
          <w:tcPr>
            <w:tcW w:w="4535" w:type="dxa"/>
            <w:vAlign w:val="center"/>
          </w:tcPr>
          <w:p w14:paraId="046681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patch/kernel/archive/sunxi-6.12/patches.armbian/arm64-dts-sun50i-h5-orangepi-prime-add-regulator.patch</w:t>
            </w:r>
          </w:p>
        </w:tc>
      </w:tr>
      <w:tr w14:paraId="33585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F5A8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packages/blobs/nanopim3/bl1-drone.bin</w:t>
            </w:r>
          </w:p>
        </w:tc>
        <w:tc>
          <w:tcPr>
            <w:tcW w:w="4535" w:type="dxa"/>
            <w:vAlign w:val="center"/>
          </w:tcPr>
          <w:p w14:paraId="6D1CD3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patch/kernel/archive/sunxi-6.12/patches.armbian/arm64-dts-sun50i-h5-orangepi-prime-add-rtl8723cs.patch</w:t>
            </w:r>
          </w:p>
        </w:tc>
      </w:tr>
      <w:tr w14:paraId="4A179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C6A0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packages/blobs/odroidxu4/1024x600.bin</w:t>
            </w:r>
          </w:p>
        </w:tc>
        <w:tc>
          <w:tcPr>
            <w:tcW w:w="4535" w:type="dxa"/>
            <w:vAlign w:val="center"/>
          </w:tcPr>
          <w:p w14:paraId="24D5AE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patch/kernel/archive/sunxi-6.12/patches.armbian/arm64-dts-sun50i-h5-orangepi-zero-plus-add-regulator.patch</w:t>
            </w:r>
          </w:p>
        </w:tc>
      </w:tr>
      <w:tr w14:paraId="24EB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B0BE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packages/blobs/odroidxu4/1024x768.bin</w:t>
            </w:r>
          </w:p>
        </w:tc>
        <w:tc>
          <w:tcPr>
            <w:tcW w:w="4535" w:type="dxa"/>
            <w:vAlign w:val="center"/>
          </w:tcPr>
          <w:p w14:paraId="7B87C5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patch/kernel/archive/sunxi-6.12/patches.armbian/arm64-dts-sun50i-h6-Add-r_uart-uart2-3-pins.patch</w:t>
            </w:r>
          </w:p>
        </w:tc>
      </w:tr>
      <w:tr w14:paraId="4CDC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F6EE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packages/blobs/odroidxu4/1152x864_75hz.bin</w:t>
            </w:r>
          </w:p>
        </w:tc>
        <w:tc>
          <w:tcPr>
            <w:tcW w:w="4535" w:type="dxa"/>
            <w:vAlign w:val="center"/>
          </w:tcPr>
          <w:p w14:paraId="360D7E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patch/kernel/archive/sunxi-6.12/patches.armbian/arm64-dts-sun50i-h6-orangepi-3-add-r_uart-aliase.patch</w:t>
            </w:r>
          </w:p>
        </w:tc>
      </w:tr>
      <w:tr w14:paraId="49F44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15F5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packages/blobs/odroidxu4/1280x1024.bin</w:t>
            </w:r>
          </w:p>
        </w:tc>
        <w:tc>
          <w:tcPr>
            <w:tcW w:w="4535" w:type="dxa"/>
            <w:vAlign w:val="center"/>
          </w:tcPr>
          <w:p w14:paraId="69D24A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patch/kernel/archive/sunxi-6.12/patches.armbian/arm64-dts-sun50i-h6-orangepi-3-delete-node-spi0.patch</w:t>
            </w:r>
          </w:p>
        </w:tc>
      </w:tr>
      <w:tr w14:paraId="3EE51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2FB5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packages/blobs/odroidxu4/1280x720.bin</w:t>
            </w:r>
          </w:p>
        </w:tc>
        <w:tc>
          <w:tcPr>
            <w:tcW w:w="4535" w:type="dxa"/>
            <w:vAlign w:val="center"/>
          </w:tcPr>
          <w:p w14:paraId="77C5B3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patch/kernel/archive/sunxi-6.12/patches.armbian/arm64-dts-sun50i-h6-orangepi-add-cpu-opp-refs.patch</w:t>
            </w:r>
          </w:p>
        </w:tc>
      </w:tr>
      <w:tr w14:paraId="5DE8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C6FD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packages/blobs/odroidxu4/1280x768.bin</w:t>
            </w:r>
          </w:p>
        </w:tc>
        <w:tc>
          <w:tcPr>
            <w:tcW w:w="4535" w:type="dxa"/>
            <w:vAlign w:val="center"/>
          </w:tcPr>
          <w:p w14:paraId="7E6CF4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patch/kernel/archive/sunxi-6.12/patches.armbian/arm64-dts-sun50i-h6-orangepi-enable-higher-clock-regulator-max-.patch</w:t>
            </w:r>
          </w:p>
        </w:tc>
      </w:tr>
      <w:tr w14:paraId="02CD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5889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packages/blobs/odroidxu4/1280x800.bin</w:t>
            </w:r>
          </w:p>
        </w:tc>
        <w:tc>
          <w:tcPr>
            <w:tcW w:w="4535" w:type="dxa"/>
            <w:vAlign w:val="center"/>
          </w:tcPr>
          <w:p w14:paraId="0B1C42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patch/kernel/archive/sunxi-6.12/patches.armbian/arm64-dts-sun50i-h6-orangepi-lite2-spi0-usb3phy-dwc3-enable.patch</w:t>
            </w:r>
          </w:p>
        </w:tc>
      </w:tr>
      <w:tr w14:paraId="3865D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5777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packages/blobs/odroidxu4/1360x768.bin</w:t>
            </w:r>
          </w:p>
        </w:tc>
        <w:tc>
          <w:tcPr>
            <w:tcW w:w="4535" w:type="dxa"/>
            <w:vAlign w:val="center"/>
          </w:tcPr>
          <w:p w14:paraId="05AF23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patch/kernel/archive/sunxi-6.12/patches.armbian/arm64-dts-sun50i-h6-pine-h64-add-dwc3-usb3phy.patch</w:t>
            </w:r>
          </w:p>
        </w:tc>
      </w:tr>
      <w:tr w14:paraId="7CF87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EBE1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packages/blobs/odroidxu4/1366x768.bin</w:t>
            </w:r>
          </w:p>
        </w:tc>
        <w:tc>
          <w:tcPr>
            <w:tcW w:w="4535" w:type="dxa"/>
            <w:vAlign w:val="center"/>
          </w:tcPr>
          <w:p w14:paraId="001F66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patch/kernel/archive/sunxi-6.12/patches.armbian/arm64-dts-sun50i-h6-pine-h64-add-wifi-rtl8723cs.patch</w:t>
            </w:r>
          </w:p>
        </w:tc>
      </w:tr>
      <w:tr w14:paraId="26ABB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A23A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packages/blobs/odroidxu4/1400x1050.bin</w:t>
            </w:r>
          </w:p>
        </w:tc>
        <w:tc>
          <w:tcPr>
            <w:tcW w:w="4535" w:type="dxa"/>
            <w:vAlign w:val="center"/>
          </w:tcPr>
          <w:p w14:paraId="0F6EA2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patch/kernel/archive/sunxi-6.12/patches.armbian/arm64-dts-sun50i-h6.dtsi-add-pinctrl-pins-for-spi.patch</w:t>
            </w:r>
          </w:p>
        </w:tc>
      </w:tr>
      <w:tr w14:paraId="029D5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82BE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packages/blobs/odroidxu4/1440x900.bin</w:t>
            </w:r>
          </w:p>
        </w:tc>
        <w:tc>
          <w:tcPr>
            <w:tcW w:w="4535" w:type="dxa"/>
            <w:vAlign w:val="center"/>
          </w:tcPr>
          <w:p w14:paraId="0C777D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patch/kernel/archive/sunxi-6.12/patches.armbian/arm64-dts-sun50i-h6.dtsi-improve-thermals.patch</w:t>
            </w:r>
          </w:p>
        </w:tc>
      </w:tr>
      <w:tr w14:paraId="71A8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0AAD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packages/blobs/odroidxu4/1600x1200.bin</w:t>
            </w:r>
          </w:p>
        </w:tc>
        <w:tc>
          <w:tcPr>
            <w:tcW w:w="4535" w:type="dxa"/>
            <w:vAlign w:val="center"/>
          </w:tcPr>
          <w:p w14:paraId="518260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patch/kernel/archive/sunxi-6.12/patches.armbian/arm64-dts-sun50i-h616-Add-i2c3-pa-pwm-pins.patch</w:t>
            </w:r>
          </w:p>
        </w:tc>
      </w:tr>
      <w:tr w14:paraId="732E6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3FEC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packages/blobs/odroidxu4/1600x900.bin</w:t>
            </w:r>
          </w:p>
        </w:tc>
        <w:tc>
          <w:tcPr>
            <w:tcW w:w="4535" w:type="dxa"/>
            <w:vAlign w:val="center"/>
          </w:tcPr>
          <w:p w14:paraId="355C79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patch/kernel/archive/sunxi-6.12/patches.armbian/arm64-dts-sun50i-h616-bigtreetech-cb1-sd-emmc.patch</w:t>
            </w:r>
          </w:p>
        </w:tc>
      </w:tr>
      <w:tr w14:paraId="64A28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69D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packages/blobs/odroidxu4/1680x1050.bin</w:t>
            </w:r>
          </w:p>
        </w:tc>
        <w:tc>
          <w:tcPr>
            <w:tcW w:w="4535" w:type="dxa"/>
            <w:vAlign w:val="center"/>
          </w:tcPr>
          <w:p w14:paraId="247083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patch/kernel/archive/sunxi-6.12/patches.armbian/arm64-dts-sun50i-h616-orangepi-zero2-Enable-GPU-mali.patch</w:t>
            </w:r>
          </w:p>
        </w:tc>
      </w:tr>
      <w:tr w14:paraId="620F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129D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packages/blobs/odroidxu4/1792x1344.bin</w:t>
            </w:r>
          </w:p>
        </w:tc>
        <w:tc>
          <w:tcPr>
            <w:tcW w:w="4535" w:type="dxa"/>
            <w:vAlign w:val="center"/>
          </w:tcPr>
          <w:p w14:paraId="6C47F1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patch/kernel/archive/sunxi-6.12/patches.armbian/arm64-dts-sun50i-h616-orangepi-zero2-reg_usb1_vbus-status-ok.patch</w:t>
            </w:r>
          </w:p>
        </w:tc>
      </w:tr>
      <w:tr w14:paraId="53CF5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7D3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packages/blobs/odroidxu4/1920x1080.bin</w:t>
            </w:r>
          </w:p>
        </w:tc>
        <w:tc>
          <w:tcPr>
            <w:tcW w:w="4535" w:type="dxa"/>
            <w:vAlign w:val="center"/>
          </w:tcPr>
          <w:p w14:paraId="240F23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patch/kernel/archive/sunxi-6.12/patches.armbian/arm64-dts-sun50i-h616-x96-mate-T95-eth-sd-card-hack.patch</w:t>
            </w:r>
          </w:p>
        </w:tc>
      </w:tr>
      <w:tr w14:paraId="0934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2989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packages/blobs/odroidxu4/1920x1080_23_976hz.bin</w:t>
            </w:r>
          </w:p>
        </w:tc>
        <w:tc>
          <w:tcPr>
            <w:tcW w:w="4535" w:type="dxa"/>
            <w:vAlign w:val="center"/>
          </w:tcPr>
          <w:p w14:paraId="36D24F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patch/kernel/archive/sunxi-6.12/patches.armbian/arm64-dts-sun50i-h616-x96-mate-add-hdmi.patch</w:t>
            </w:r>
          </w:p>
        </w:tc>
      </w:tr>
      <w:tr w14:paraId="04813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E73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packages/blobs/odroidxu4/1920x1080_24hz.bin</w:t>
            </w:r>
          </w:p>
        </w:tc>
        <w:tc>
          <w:tcPr>
            <w:tcW w:w="4535" w:type="dxa"/>
            <w:vAlign w:val="center"/>
          </w:tcPr>
          <w:p w14:paraId="13DD11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patch/kernel/archive/sunxi-6.12/patches.armbian/arm64-dts-sun50i-h616.dtsi-reserved-memory-512K-for-BL31.patch</w:t>
            </w:r>
          </w:p>
        </w:tc>
      </w:tr>
      <w:tr w14:paraId="3D074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AFE6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packages/blobs/odroidxu4/1920x1080_50hz.bin</w:t>
            </w:r>
          </w:p>
        </w:tc>
        <w:tc>
          <w:tcPr>
            <w:tcW w:w="4535" w:type="dxa"/>
            <w:vAlign w:val="center"/>
          </w:tcPr>
          <w:p w14:paraId="5198E4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patch/kernel/archive/sunxi-6.12/patches.armbian/arm64-dts-sun50i-h618-orangepi-zero2w-Add-missing-nodes.patch</w:t>
            </w:r>
          </w:p>
        </w:tc>
      </w:tr>
      <w:tr w14:paraId="06F10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94CB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packages/blobs/odroidxu4/1920x1200_30hz.bin</w:t>
            </w:r>
          </w:p>
        </w:tc>
        <w:tc>
          <w:tcPr>
            <w:tcW w:w="4535" w:type="dxa"/>
            <w:vAlign w:val="center"/>
          </w:tcPr>
          <w:p w14:paraId="698C04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patch/kernel/archive/sunxi-6.12/patches.armbian/arm64-dts-sun50i-h618-orangepi-zero3-Enable-GPU-mali.patch</w:t>
            </w:r>
          </w:p>
        </w:tc>
      </w:tr>
      <w:tr w14:paraId="7ED5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A3DA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packages/blobs/odroidxu4/1920x1200_60hz.bin</w:t>
            </w:r>
          </w:p>
        </w:tc>
        <w:tc>
          <w:tcPr>
            <w:tcW w:w="4535" w:type="dxa"/>
            <w:vAlign w:val="center"/>
          </w:tcPr>
          <w:p w14:paraId="191C7C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patch/kernel/archive/sunxi-6.12/patches.armbian/arm64-sun50i-h616-Add-i2c-2-3-4-uart-2-5-pins.patch</w:t>
            </w:r>
          </w:p>
        </w:tc>
      </w:tr>
      <w:tr w14:paraId="5115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D55F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packages/blobs/odroidxu4/1920x800.bin</w:t>
            </w:r>
          </w:p>
        </w:tc>
        <w:tc>
          <w:tcPr>
            <w:tcW w:w="4535" w:type="dxa"/>
            <w:vAlign w:val="center"/>
          </w:tcPr>
          <w:p w14:paraId="1B3387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patch/kernel/archive/sunxi-6.12/patches.armbian/cb1-overlay.patch</w:t>
            </w:r>
          </w:p>
        </w:tc>
      </w:tr>
      <w:tr w14:paraId="0E5BB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26DE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packages/blobs/odroidxu4/480x320.bin</w:t>
            </w:r>
          </w:p>
        </w:tc>
        <w:tc>
          <w:tcPr>
            <w:tcW w:w="4535" w:type="dxa"/>
            <w:vAlign w:val="center"/>
          </w:tcPr>
          <w:p w14:paraId="60B18E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patch/kernel/archive/sunxi-6.12/patches.armbian/clk-gate-add-support-for-regmap-based-gates.patch</w:t>
            </w:r>
          </w:p>
        </w:tc>
      </w:tr>
      <w:tr w14:paraId="69A0D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9914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packages/blobs/odroidxu4/480x800.bin</w:t>
            </w:r>
          </w:p>
        </w:tc>
        <w:tc>
          <w:tcPr>
            <w:tcW w:w="4535" w:type="dxa"/>
            <w:vAlign w:val="center"/>
          </w:tcPr>
          <w:p w14:paraId="234C88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patch/kernel/archive/sunxi-6.12/patches.armbian/drivers-devfreq-sun8i-a33-mbus-disable-autorefresh.patch</w:t>
            </w:r>
          </w:p>
        </w:tc>
      </w:tr>
      <w:tr w14:paraId="758F8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14C4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packages/blobs/odroidxu4/640x480.bin</w:t>
            </w:r>
          </w:p>
        </w:tc>
        <w:tc>
          <w:tcPr>
            <w:tcW w:w="4535" w:type="dxa"/>
            <w:vAlign w:val="center"/>
          </w:tcPr>
          <w:p w14:paraId="4D3A0B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patch/kernel/archive/sunxi-6.12/patches.armbian/drivers-pwm-Add-pwm-sunxi-enhance-driver-for-h616.patch</w:t>
            </w:r>
          </w:p>
        </w:tc>
      </w:tr>
      <w:tr w14:paraId="6F3D5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6147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packages/blobs/odroidxu4/720x480.bin</w:t>
            </w:r>
          </w:p>
        </w:tc>
        <w:tc>
          <w:tcPr>
            <w:tcW w:w="4535" w:type="dxa"/>
            <w:vAlign w:val="center"/>
          </w:tcPr>
          <w:p w14:paraId="492022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patch/kernel/archive/sunxi-6.12/patches.armbian/drv-bluetooth-hci-sprd-broken-park-link-quirk-v6.1-6.15.patch</w:t>
            </w:r>
          </w:p>
        </w:tc>
      </w:tr>
      <w:tr w14:paraId="3CDD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5A89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packages/blobs/odroidxu4/720x576.bin</w:t>
            </w:r>
          </w:p>
        </w:tc>
        <w:tc>
          <w:tcPr>
            <w:tcW w:w="4535" w:type="dxa"/>
            <w:vAlign w:val="center"/>
          </w:tcPr>
          <w:p w14:paraId="6E3CAB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patch/kernel/archive/sunxi-6.12/patches.armbian/drv-clocksource-arm_arch_timer-fix-a64-timejump.patch</w:t>
            </w:r>
          </w:p>
        </w:tc>
      </w:tr>
      <w:tr w14:paraId="1357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0E04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packages/blobs/odroidxu4/800x480.bin</w:t>
            </w:r>
          </w:p>
        </w:tc>
        <w:tc>
          <w:tcPr>
            <w:tcW w:w="4535" w:type="dxa"/>
            <w:vAlign w:val="center"/>
          </w:tcPr>
          <w:p w14:paraId="687668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patch/kernel/archive/sunxi-6.12/patches.armbian/drv-gpu-drm-gem-dma-Export-with-handle-allocator.patch</w:t>
            </w:r>
          </w:p>
        </w:tc>
      </w:tr>
      <w:tr w14:paraId="18B52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C37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packages/blobs/odroidxu4/800x600.bin</w:t>
            </w:r>
          </w:p>
        </w:tc>
        <w:tc>
          <w:tcPr>
            <w:tcW w:w="4535" w:type="dxa"/>
            <w:vAlign w:val="center"/>
          </w:tcPr>
          <w:p w14:paraId="734596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patch/kernel/archive/sunxi-6.12/patches.armbian/drv-gpu-drm-panel-simple-Add-compability-olinuxino-lcd.patch</w:t>
            </w:r>
          </w:p>
        </w:tc>
      </w:tr>
      <w:tr w14:paraId="63DF3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733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packages/blobs/odroidxu4/848x480.bin</w:t>
            </w:r>
          </w:p>
        </w:tc>
        <w:tc>
          <w:tcPr>
            <w:tcW w:w="4535" w:type="dxa"/>
            <w:vAlign w:val="center"/>
          </w:tcPr>
          <w:p w14:paraId="73B65A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patch/kernel/archive/sunxi-6.12/patches.armbian/drv-gpu-drm-sun4i-Add-GEM-allocator.patch</w:t>
            </w:r>
          </w:p>
        </w:tc>
      </w:tr>
      <w:tr w14:paraId="3D24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0D70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packages/blobs/phytiumpi/env.txt</w:t>
            </w:r>
          </w:p>
        </w:tc>
        <w:tc>
          <w:tcPr>
            <w:tcW w:w="4535" w:type="dxa"/>
            <w:vAlign w:val="center"/>
          </w:tcPr>
          <w:p w14:paraId="4647A5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patch/kernel/archive/sunxi-6.12/patches.armbian/drv-gpu-drm-sun4i-Add-HDMI-audio-sun4i-hdmi-encoder.patch</w:t>
            </w:r>
          </w:p>
        </w:tc>
      </w:tr>
      <w:tr w14:paraId="64A66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3031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packages/blobs/phytiumpi/fip-all-sd-boot.bin</w:t>
            </w:r>
          </w:p>
        </w:tc>
        <w:tc>
          <w:tcPr>
            <w:tcW w:w="4535" w:type="dxa"/>
            <w:vAlign w:val="center"/>
          </w:tcPr>
          <w:p w14:paraId="7F8A95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patch/kernel/archive/sunxi-6.12/patches.armbian/drv-gpu-drm-sun4i-sun8i_mixer.c-add-h3-mixer1.patch</w:t>
            </w:r>
          </w:p>
        </w:tc>
      </w:tr>
      <w:tr w14:paraId="7F844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A3D2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packages/blobs/phytiumpi/rtlbt/rtk_hciattach</w:t>
            </w:r>
          </w:p>
        </w:tc>
        <w:tc>
          <w:tcPr>
            <w:tcW w:w="4535" w:type="dxa"/>
            <w:vAlign w:val="center"/>
          </w:tcPr>
          <w:p w14:paraId="7FC718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patch/kernel/archive/sunxi-6.12/patches.armbian/drv-iio-adc-axp20x_adc-arm64-dts-axp803-hwmon-enable-thermal.patch</w:t>
            </w:r>
          </w:p>
        </w:tc>
      </w:tr>
      <w:tr w14:paraId="6DE26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AE0F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packages/blobs/phytiumpi/rtlbt/rtl8821c_config</w:t>
            </w:r>
          </w:p>
        </w:tc>
        <w:tc>
          <w:tcPr>
            <w:tcW w:w="4535" w:type="dxa"/>
            <w:vAlign w:val="center"/>
          </w:tcPr>
          <w:p w14:paraId="191DC9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patch/kernel/archive/sunxi-6.12/patches.armbian/drv-input-touchscreen-sun4i-ts-Enable-parsing.patch</w:t>
            </w:r>
          </w:p>
        </w:tc>
      </w:tr>
      <w:tr w14:paraId="5CA5D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8559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packages/blobs/phytiumpi/rtlbt/rtl8821c_fw</w:t>
            </w:r>
          </w:p>
        </w:tc>
        <w:tc>
          <w:tcPr>
            <w:tcW w:w="4535" w:type="dxa"/>
            <w:vAlign w:val="center"/>
          </w:tcPr>
          <w:p w14:paraId="271EFD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patch/kernel/archive/sunxi-6.12/patches.armbian/drv-media-dvb-frontends-si2168-fix-cmd-timeout.patch</w:t>
            </w:r>
          </w:p>
        </w:tc>
      </w:tr>
      <w:tr w14:paraId="5B78E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6701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packages/blobs/phytiumpi/rtlbt/systemd-hciattach.service</w:t>
            </w:r>
          </w:p>
        </w:tc>
        <w:tc>
          <w:tcPr>
            <w:tcW w:w="4535" w:type="dxa"/>
            <w:vAlign w:val="center"/>
          </w:tcPr>
          <w:p w14:paraId="73E1F5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patch/kernel/archive/sunxi-6.12/patches.armbian/drv-mfd-axp20x-add-sysfs-interface.patch</w:t>
            </w:r>
          </w:p>
        </w:tc>
      </w:tr>
      <w:tr w14:paraId="06C93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0A59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packages/blobs/pinebook/bat/battery_charge.bmp</w:t>
            </w:r>
          </w:p>
        </w:tc>
        <w:tc>
          <w:tcPr>
            <w:tcW w:w="4535" w:type="dxa"/>
            <w:vAlign w:val="center"/>
          </w:tcPr>
          <w:p w14:paraId="1D265B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patch/kernel/archive/sunxi-6.12/patches.armbian/drv-mmc-host-sunxi-mmc-Disable-DDR52-mode-on-all-A20-based-boar.patch</w:t>
            </w:r>
          </w:p>
        </w:tc>
      </w:tr>
      <w:tr w14:paraId="56E2E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0F2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packages/blobs/pinebook/bat/bempty.bmp</w:t>
            </w:r>
          </w:p>
        </w:tc>
        <w:tc>
          <w:tcPr>
            <w:tcW w:w="4535" w:type="dxa"/>
            <w:vAlign w:val="center"/>
          </w:tcPr>
          <w:p w14:paraId="0EC0B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patch/kernel/archive/sunxi-6.12/patches.armbian/drv-mmc-host-sunxi-mmc-add-h5-emmc-compatible.patch</w:t>
            </w:r>
          </w:p>
        </w:tc>
      </w:tr>
      <w:tr w14:paraId="0B547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B764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packages/blobs/pinebook/bat/low_pwr.bmp</w:t>
            </w:r>
          </w:p>
        </w:tc>
        <w:tc>
          <w:tcPr>
            <w:tcW w:w="4535" w:type="dxa"/>
            <w:vAlign w:val="center"/>
          </w:tcPr>
          <w:p w14:paraId="65E84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patch/kernel/archive/sunxi-6.12/patches.armbian/drv-mtd-nand-raw-nand_ids.c-add-H27UBG8T2BTR-BC-nand.patch</w:t>
            </w:r>
          </w:p>
        </w:tc>
      </w:tr>
      <w:tr w14:paraId="4B038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922E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packages/blobs/pinebook/bootlogo.bmp</w:t>
            </w:r>
          </w:p>
        </w:tc>
        <w:tc>
          <w:tcPr>
            <w:tcW w:w="4535" w:type="dxa"/>
            <w:vAlign w:val="center"/>
          </w:tcPr>
          <w:p w14:paraId="729098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patch/kernel/archive/sunxi-6.12/patches.armbian/drv-net-stmmac-dwmac-sun8i-second-EMAC-clock-register.patch</w:t>
            </w:r>
          </w:p>
        </w:tc>
      </w:tr>
      <w:tr w14:paraId="357B5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A258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packages/blobs/riscv64/nezha/boot0_sdcard_sun20iw1p1.bin</w:t>
            </w:r>
          </w:p>
        </w:tc>
        <w:tc>
          <w:tcPr>
            <w:tcW w:w="4535" w:type="dxa"/>
            <w:vAlign w:val="center"/>
          </w:tcPr>
          <w:p w14:paraId="270527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patch/kernel/archive/sunxi-6.12/patches.armbian/drv-nvmem-sunxi_sid-Support-SID-on-H616.patch</w:t>
            </w:r>
          </w:p>
        </w:tc>
      </w:tr>
      <w:tr w14:paraId="6C01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5504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packages/blobs/riscv64/nezha/u-boot.toc1</w:t>
            </w:r>
          </w:p>
        </w:tc>
        <w:tc>
          <w:tcPr>
            <w:tcW w:w="4535" w:type="dxa"/>
            <w:vAlign w:val="center"/>
          </w:tcPr>
          <w:p w14:paraId="634CF0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patch/kernel/archive/sunxi-6.12/patches.armbian/drv-of-Device-Tree-Overlay-ConfigFS-interface.patch</w:t>
            </w:r>
          </w:p>
        </w:tc>
      </w:tr>
      <w:tr w14:paraId="08BA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74F1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packages/blobs/riscv64/spacemit-k3/esos.itb</w:t>
            </w:r>
          </w:p>
        </w:tc>
        <w:tc>
          <w:tcPr>
            <w:tcW w:w="4535" w:type="dxa"/>
            <w:vAlign w:val="center"/>
          </w:tcPr>
          <w:p w14:paraId="6399F4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patch/kernel/archive/sunxi-6.12/patches.armbian/drv-phy-sun4i-usb-Allow-reset-line-to-be-shared.patch</w:t>
            </w:r>
          </w:p>
        </w:tc>
      </w:tr>
      <w:tr w14:paraId="147BB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7413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packages/blobs/riscv64/spacemit-k3/partition_4M.json</w:t>
            </w:r>
          </w:p>
        </w:tc>
        <w:tc>
          <w:tcPr>
            <w:tcW w:w="4535" w:type="dxa"/>
            <w:vAlign w:val="center"/>
          </w:tcPr>
          <w:p w14:paraId="1D45F4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patch/kernel/archive/sunxi-6.12/patches.armbian/drv-pinctrl-pinctrl-sun50i-a64-disable_strict_mode.patch</w:t>
            </w:r>
          </w:p>
        </w:tc>
      </w:tr>
      <w:tr w14:paraId="1AFC4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545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packages/blobs/riscv64/spacemit-k3/spi-flash-howto.txt</w:t>
            </w:r>
          </w:p>
        </w:tc>
        <w:tc>
          <w:tcPr>
            <w:tcW w:w="4535" w:type="dxa"/>
            <w:vAlign w:val="center"/>
          </w:tcPr>
          <w:p w14:paraId="2AC37F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patch/kernel/archive/sunxi-6.12/patches.armbian/drv-pinctrl-sunxi-pinctrl-sun50i-h6.c-GPIO-disable_strict_mode.patch</w:t>
            </w:r>
          </w:p>
        </w:tc>
      </w:tr>
      <w:tr w14:paraId="7935B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2CAF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packages/blobs/riscv64/spacemit/LICENSE.spacemit_esos</w:t>
            </w:r>
          </w:p>
        </w:tc>
        <w:tc>
          <w:tcPr>
            <w:tcW w:w="4535" w:type="dxa"/>
            <w:vAlign w:val="center"/>
          </w:tcPr>
          <w:p w14:paraId="7F5458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patch/kernel/archive/sunxi-6.12/patches.armbian/drv-rtc-sun6i-Add-Allwinner-H616-support.patch</w:t>
            </w:r>
          </w:p>
        </w:tc>
      </w:tr>
      <w:tr w14:paraId="1CAA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03AB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packages/blobs/riscv64/spacemit/README.txt</w:t>
            </w:r>
          </w:p>
        </w:tc>
        <w:tc>
          <w:tcPr>
            <w:tcW w:w="4535" w:type="dxa"/>
            <w:vAlign w:val="center"/>
          </w:tcPr>
          <w:p w14:paraId="3A69E7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patch/kernel/archive/sunxi-6.12/patches.armbian/drv-rtc-sun6i-support-RTCs-without-external-LOSCs.patch</w:t>
            </w:r>
          </w:p>
        </w:tc>
      </w:tr>
      <w:tr w14:paraId="2F7B0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5DC2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packages/blobs/riscv64/spacemit/esos.elf</w:t>
            </w:r>
          </w:p>
        </w:tc>
        <w:tc>
          <w:tcPr>
            <w:tcW w:w="4535" w:type="dxa"/>
            <w:vAlign w:val="center"/>
          </w:tcPr>
          <w:p w14:paraId="20687D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patch/kernel/archive/sunxi-6.12/patches.armbian/drv-soc-sunxi-sram-Add-SRAM-C1-H616-handling.patch</w:t>
            </w:r>
          </w:p>
        </w:tc>
      </w:tr>
      <w:tr w14:paraId="14A57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8BBE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packages/blobs/riscv64/thead/README.fw_dynamic.txt</w:t>
            </w:r>
          </w:p>
        </w:tc>
        <w:tc>
          <w:tcPr>
            <w:tcW w:w="4535" w:type="dxa"/>
            <w:vAlign w:val="center"/>
          </w:tcPr>
          <w:p w14:paraId="53929B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patch/kernel/archive/sunxi-6.12/patches.armbian/drv-spi-spidev-Add-armbian-spi-dev-compatible.patch</w:t>
            </w:r>
          </w:p>
        </w:tc>
      </w:tr>
      <w:tr w14:paraId="4DCC2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EFB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packages/blobs/riscv64/thead/README.light_firmware.txt</w:t>
            </w:r>
          </w:p>
        </w:tc>
        <w:tc>
          <w:tcPr>
            <w:tcW w:w="4535" w:type="dxa"/>
            <w:vAlign w:val="center"/>
          </w:tcPr>
          <w:p w14:paraId="0B1F6A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patch/kernel/archive/sunxi-6.12/patches.armbian/drv-staging-media-sunxi-cedrus-add-H616-variant.patch</w:t>
            </w:r>
          </w:p>
        </w:tc>
      </w:tr>
      <w:tr w14:paraId="782EF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AFD4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packages/blobs/riscv64/thead/fw_dynamic.bin</w:t>
            </w:r>
          </w:p>
        </w:tc>
        <w:tc>
          <w:tcPr>
            <w:tcW w:w="4535" w:type="dxa"/>
            <w:vAlign w:val="center"/>
          </w:tcPr>
          <w:p w14:paraId="23E739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patch/kernel/archive/sunxi-6.12/patches.armbian/drv-staging-rtl8723bs-AP-bugfix.patch</w:t>
            </w:r>
          </w:p>
        </w:tc>
      </w:tr>
      <w:tr w14:paraId="7370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6C9F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packages/blobs/riscv64/thead/light_aon_fpga.bin</w:t>
            </w:r>
          </w:p>
        </w:tc>
        <w:tc>
          <w:tcPr>
            <w:tcW w:w="4535" w:type="dxa"/>
            <w:vAlign w:val="center"/>
          </w:tcPr>
          <w:p w14:paraId="08705B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patch/kernel/archive/sunxi-6.12/patches.armbian/drv-usb-gadget-composite-rename-gadget-serial-console-manufactu.patch</w:t>
            </w:r>
          </w:p>
        </w:tc>
      </w:tr>
      <w:tr w14:paraId="69253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605B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packages/blobs/riscv64/thead/light_c906_audio.bin</w:t>
            </w:r>
          </w:p>
        </w:tc>
        <w:tc>
          <w:tcPr>
            <w:tcW w:w="4535" w:type="dxa"/>
            <w:vAlign w:val="center"/>
          </w:tcPr>
          <w:p w14:paraId="6B8950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patch/kernel/archive/sunxi-6.12/patches.armbian/enable-TV-Output-on-OrangePi-Zero-LTE.patch</w:t>
            </w:r>
          </w:p>
        </w:tc>
      </w:tr>
      <w:tr w14:paraId="6E609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ACF0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packages/blobs/riscv64/thead/rtlbt/README.rtk_hciattach.txt</w:t>
            </w:r>
          </w:p>
        </w:tc>
        <w:tc>
          <w:tcPr>
            <w:tcW w:w="4535" w:type="dxa"/>
            <w:vAlign w:val="center"/>
          </w:tcPr>
          <w:p w14:paraId="510A24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patch/kernel/archive/sunxi-6.12/patches.armbian/fix-cpu-opp-table-sun8i-a83t.patch</w:t>
            </w:r>
          </w:p>
        </w:tc>
      </w:tr>
      <w:tr w14:paraId="1E00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CB72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packages/blobs/riscv64/thead/rtlbt/README.rtl8723ds.txt</w:t>
            </w:r>
          </w:p>
        </w:tc>
        <w:tc>
          <w:tcPr>
            <w:tcW w:w="4535" w:type="dxa"/>
            <w:vAlign w:val="center"/>
          </w:tcPr>
          <w:p w14:paraId="3F39E6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patch/kernel/archive/sunxi-6.12/patches.armbian/include-uapi-drm_fourcc-add-ARM-tiled-format-modifier.patch</w:t>
            </w:r>
          </w:p>
        </w:tc>
      </w:tr>
      <w:tr w14:paraId="36A3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0982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packages/blobs/riscv64/thead/rtlbt/rtk-hciattach.service</w:t>
            </w:r>
          </w:p>
        </w:tc>
        <w:tc>
          <w:tcPr>
            <w:tcW w:w="4535" w:type="dxa"/>
            <w:vAlign w:val="center"/>
          </w:tcPr>
          <w:p w14:paraId="3D1F18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patch/kernel/archive/sunxi-6.12/patches.armbian/mfd-Add-support-for-X-Powers-AC200-EPHY-syscon.patch</w:t>
            </w:r>
          </w:p>
        </w:tc>
      </w:tr>
      <w:tr w14:paraId="2755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32D6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packages/blobs/riscv64/thead/rtlbt/rtk_hciattach</w:t>
            </w:r>
          </w:p>
        </w:tc>
        <w:tc>
          <w:tcPr>
            <w:tcW w:w="4535" w:type="dxa"/>
            <w:vAlign w:val="center"/>
          </w:tcPr>
          <w:p w14:paraId="2D3B62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patch/kernel/archive/sunxi-6.12/patches.armbian/mfd-Add-support-for-X-Powers-AC200.patch</w:t>
            </w:r>
          </w:p>
        </w:tc>
      </w:tr>
      <w:tr w14:paraId="5C98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5D6B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packages/blobs/riscv64/thead/rtlbt/rtl8723d_config</w:t>
            </w:r>
          </w:p>
        </w:tc>
        <w:tc>
          <w:tcPr>
            <w:tcW w:w="4535" w:type="dxa"/>
            <w:vAlign w:val="center"/>
          </w:tcPr>
          <w:p w14:paraId="40FDEE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patch/kernel/archive/sunxi-6.12/patches.armbian/mmc-host-sunxi-mmc-Fix-H6-emmc.patch</w:t>
            </w:r>
          </w:p>
        </w:tc>
      </w:tr>
      <w:tr w14:paraId="69FEB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920F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packages/blobs/riscv64/thead/rtlbt/rtl8723d_fw</w:t>
            </w:r>
          </w:p>
        </w:tc>
        <w:tc>
          <w:tcPr>
            <w:tcW w:w="4535" w:type="dxa"/>
            <w:vAlign w:val="center"/>
          </w:tcPr>
          <w:p w14:paraId="69AD36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patch/kernel/archive/sunxi-6.12/patches.armbian/net-phy-Add-support-for-AC200-EPHY.patch</w:t>
            </w:r>
          </w:p>
        </w:tc>
      </w:tr>
      <w:tr w14:paraId="3E26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E9A4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packages/blobs/rockchip/rk322x_ddr3_660MHz_ddr2_330MHz_v1.10.bin</w:t>
            </w:r>
          </w:p>
        </w:tc>
        <w:tc>
          <w:tcPr>
            <w:tcW w:w="4535" w:type="dxa"/>
            <w:vAlign w:val="center"/>
          </w:tcPr>
          <w:p w14:paraId="3F50B3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patch/kernel/archive/sunxi-6.12/patches.armbian/net-usb-r8152-add-LED-configuration-from-OF.patch</w:t>
            </w:r>
          </w:p>
        </w:tc>
      </w:tr>
      <w:tr w14:paraId="6CCF0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88D8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packages/blobs/rockchip/rk322x_ddr_330MHz_v1.10_2t.bin</w:t>
            </w:r>
          </w:p>
        </w:tc>
        <w:tc>
          <w:tcPr>
            <w:tcW w:w="4535" w:type="dxa"/>
            <w:vAlign w:val="center"/>
          </w:tcPr>
          <w:p w14:paraId="3F10D2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patch/kernel/archive/sunxi-6.12/patches.armbian/nvmem-sunxi_sid-add-sunxi_get_soc_chipid-sunxi_get_serial.patch</w:t>
            </w:r>
          </w:p>
        </w:tc>
      </w:tr>
      <w:tr w14:paraId="17D24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0922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packages/blobs/rockchip/rk322x_ddr_333MHz_v1.11_2t.bin</w:t>
            </w:r>
          </w:p>
        </w:tc>
        <w:tc>
          <w:tcPr>
            <w:tcW w:w="4535" w:type="dxa"/>
            <w:vAlign w:val="center"/>
          </w:tcPr>
          <w:p w14:paraId="4D3A6D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patch/kernel/archive/sunxi-6.12/patches.armbian/scripts-add-overlay-compilation-support.patch</w:t>
            </w:r>
          </w:p>
        </w:tc>
      </w:tr>
      <w:tr w14:paraId="1FE90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20C4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packages/blobs/rockchip/rk322x_tee.bin</w:t>
            </w:r>
          </w:p>
        </w:tc>
        <w:tc>
          <w:tcPr>
            <w:tcW w:w="4535" w:type="dxa"/>
            <w:vAlign w:val="center"/>
          </w:tcPr>
          <w:p w14:paraId="125049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patch/kernel/archive/sunxi-6.12/patches.armbian/sound-soc-sunxi-Provoke-the-early-load-of-sun8i-codec-analog.patch</w:t>
            </w:r>
          </w:p>
        </w:tc>
      </w:tr>
      <w:tr w14:paraId="1B26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2D23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packages/blobs/rtl8723bt_fw/rtl8723bs_config-pine64.bin</w:t>
            </w:r>
          </w:p>
        </w:tc>
        <w:tc>
          <w:tcPr>
            <w:tcW w:w="4535" w:type="dxa"/>
            <w:vAlign w:val="center"/>
          </w:tcPr>
          <w:p w14:paraId="6B4AFD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patch/kernel/archive/sunxi-6.12/patches.armbian/sound-soc-sunxi-sun4i-codec-adcis-select-capture-source.patch</w:t>
            </w:r>
          </w:p>
        </w:tc>
      </w:tr>
      <w:tr w14:paraId="38CDE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93C6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packages/blobs/rtl8723bt_fw/rtl8723bs_config.bin</w:t>
            </w:r>
          </w:p>
        </w:tc>
        <w:tc>
          <w:tcPr>
            <w:tcW w:w="4535" w:type="dxa"/>
            <w:vAlign w:val="center"/>
          </w:tcPr>
          <w:p w14:paraId="541382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patch/kernel/archive/sunxi-6.12/patches.armbian/sound-soc-sunxi-sun8i-codec-analog-enable-sound.patch</w:t>
            </w:r>
          </w:p>
        </w:tc>
      </w:tr>
      <w:tr w14:paraId="5F1F1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ED9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packages/blobs/rtl8723bt_fw/rtl8723cs_xx_config-pinebook.bin</w:t>
            </w:r>
          </w:p>
        </w:tc>
        <w:tc>
          <w:tcPr>
            <w:tcW w:w="4535" w:type="dxa"/>
            <w:vAlign w:val="center"/>
          </w:tcPr>
          <w:p w14:paraId="18A8B2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patch/kernel/archive/sunxi-6.12/patches.armbian/sun50i-h616-Add-the-missing-digital-audio-nodes.patch</w:t>
            </w:r>
          </w:p>
        </w:tc>
      </w:tr>
      <w:tr w14:paraId="676E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9AF4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packages/blobs/rtl8723bt_fw/rtl8723cs_xx_fw.bin</w:t>
            </w:r>
          </w:p>
        </w:tc>
        <w:tc>
          <w:tcPr>
            <w:tcW w:w="4535" w:type="dxa"/>
            <w:vAlign w:val="center"/>
          </w:tcPr>
          <w:p w14:paraId="512FE5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patch/kernel/archive/sunxi-6.12/patches.drm/add-TCON-global-control-reg-for-pad-selection.patch</w:t>
            </w:r>
          </w:p>
        </w:tc>
      </w:tr>
      <w:tr w14:paraId="5A50A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B45E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packages/blobs/rtl8723bt_fw/rtl8723d_config.bin</w:t>
            </w:r>
          </w:p>
        </w:tc>
        <w:tc>
          <w:tcPr>
            <w:tcW w:w="4535" w:type="dxa"/>
            <w:vAlign w:val="center"/>
          </w:tcPr>
          <w:p w14:paraId="50CE80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patch/kernel/archive/sunxi-6.12/patches.drm/arm64-dts-allwinner-h616-Add-Mali-GPU-node.patch</w:t>
            </w:r>
          </w:p>
        </w:tc>
      </w:tr>
      <w:tr w14:paraId="1EEA5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CE3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packages/blobs/rtl8723bt_fw/rtl8723d_fw.bin</w:t>
            </w:r>
          </w:p>
        </w:tc>
        <w:tc>
          <w:tcPr>
            <w:tcW w:w="4535" w:type="dxa"/>
            <w:vAlign w:val="center"/>
          </w:tcPr>
          <w:p w14:paraId="4DEAFF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patch/kernel/archive/sunxi-6.12/patches.drm/clk-sunxi-ng-ccu-add-Display-Engine-3.3-DE33-support.patch</w:t>
            </w:r>
          </w:p>
        </w:tc>
      </w:tr>
      <w:tr w14:paraId="1F57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A2AC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packages/blobs/rtl8723bt_fw/rtl8723ds_config.bin</w:t>
            </w:r>
          </w:p>
        </w:tc>
        <w:tc>
          <w:tcPr>
            <w:tcW w:w="4535" w:type="dxa"/>
            <w:vAlign w:val="center"/>
          </w:tcPr>
          <w:p w14:paraId="57CDD6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patch/kernel/archive/sunxi-6.12/patches.drm/drm-panfrost-Add-PM-runtime-flags.patch</w:t>
            </w:r>
          </w:p>
        </w:tc>
      </w:tr>
      <w:tr w14:paraId="2F80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F6FD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packages/blobs/rtl8723bt_fw/rtl8723ds_fw.bin</w:t>
            </w:r>
          </w:p>
        </w:tc>
        <w:tc>
          <w:tcPr>
            <w:tcW w:w="4535" w:type="dxa"/>
            <w:vAlign w:val="center"/>
          </w:tcPr>
          <w:p w14:paraId="664CEF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patch/kernel/archive/sunxi-6.12/patches.drm/drm-panfrost-add-h616-compatible-string.patch</w:t>
            </w:r>
          </w:p>
        </w:tc>
      </w:tr>
      <w:tr w14:paraId="24A85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D512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packages/blobs/splash/armbian-u-boot-24.bmp</w:t>
            </w:r>
          </w:p>
        </w:tc>
        <w:tc>
          <w:tcPr>
            <w:tcW w:w="4535" w:type="dxa"/>
            <w:vAlign w:val="center"/>
          </w:tcPr>
          <w:p w14:paraId="3B6AC1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patch/kernel/archive/sunxi-6.12/patches.drm/drm-sun4i-add-sun50i-h616-hdmi-phy-support.patch</w:t>
            </w:r>
          </w:p>
        </w:tc>
      </w:tr>
      <w:tr w14:paraId="058CC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AAEC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packages/blobs/splash/armbian-u-boot.bmp</w:t>
            </w:r>
          </w:p>
        </w:tc>
        <w:tc>
          <w:tcPr>
            <w:tcW w:w="4535" w:type="dxa"/>
            <w:vAlign w:val="center"/>
          </w:tcPr>
          <w:p w14:paraId="013E5A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patch/kernel/archive/sunxi-6.12/patches.drm/drm-sun4i-de2-Initialize-layer-fields-earlier.patch</w:t>
            </w:r>
          </w:p>
        </w:tc>
      </w:tr>
      <w:tr w14:paraId="55A87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F833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packages/blobs/splash/armbian-universal.bmp</w:t>
            </w:r>
          </w:p>
        </w:tc>
        <w:tc>
          <w:tcPr>
            <w:tcW w:w="4535" w:type="dxa"/>
            <w:vAlign w:val="center"/>
          </w:tcPr>
          <w:p w14:paraId="60B45A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patch/kernel/archive/sunxi-6.12/patches.drm/drm-sun4i-de2-de3-Change-CSC-argument.patch</w:t>
            </w:r>
          </w:p>
        </w:tc>
      </w:tr>
      <w:tr w14:paraId="0EF42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4E6F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packages/blobs/splash/bootsplash-packer</w:t>
            </w:r>
          </w:p>
        </w:tc>
        <w:tc>
          <w:tcPr>
            <w:tcW w:w="4535" w:type="dxa"/>
            <w:vAlign w:val="center"/>
          </w:tcPr>
          <w:p w14:paraId="3A07C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patch/kernel/archive/sunxi-6.12/patches.drm/drm-sun4i-de2-de3-Merge-CSC-functions-into-one.patch</w:t>
            </w:r>
          </w:p>
        </w:tc>
      </w:tr>
      <w:tr w14:paraId="11D7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ECEF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packages/blobs/splash/grub.png</w:t>
            </w:r>
          </w:p>
        </w:tc>
        <w:tc>
          <w:tcPr>
            <w:tcW w:w="4535" w:type="dxa"/>
            <w:vAlign w:val="center"/>
          </w:tcPr>
          <w:p w14:paraId="625195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patch/kernel/archive/sunxi-6.12/patches.drm/drm-sun4i-de2-de3-add-generic-blender-register-reference-functi.patch</w:t>
            </w:r>
          </w:p>
        </w:tc>
      </w:tr>
      <w:tr w14:paraId="173CC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7E75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packages/blobs/splash/logo.png</w:t>
            </w:r>
          </w:p>
        </w:tc>
        <w:tc>
          <w:tcPr>
            <w:tcW w:w="4535" w:type="dxa"/>
            <w:vAlign w:val="center"/>
          </w:tcPr>
          <w:p w14:paraId="405C21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patch/kernel/archive/sunxi-6.12/patches.drm/drm-sun4i-de2-de3-add-mixer-version-enum.patch</w:t>
            </w:r>
          </w:p>
        </w:tc>
      </w:tr>
      <w:tr w14:paraId="29DDC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53EB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packages/blobs/splash/spinner.gif</w:t>
            </w:r>
          </w:p>
        </w:tc>
        <w:tc>
          <w:tcPr>
            <w:tcW w:w="4535" w:type="dxa"/>
            <w:vAlign w:val="center"/>
          </w:tcPr>
          <w:p w14:paraId="133DA8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patch/kernel/archive/sunxi-6.12/patches.drm/drm-sun4i-de2-de3-call-csc-setup-also-for-UI-layer.patch</w:t>
            </w:r>
          </w:p>
        </w:tc>
      </w:tr>
      <w:tr w14:paraId="3AEE0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4653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packages/blobs/splash/udoo.bmp</w:t>
            </w:r>
          </w:p>
        </w:tc>
        <w:tc>
          <w:tcPr>
            <w:tcW w:w="4535" w:type="dxa"/>
            <w:vAlign w:val="center"/>
          </w:tcPr>
          <w:p w14:paraId="3440CC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patch/kernel/archive/sunxi-6.12/patches.drm/drm-sun4i-de2-de3-refactor-mixer-initialisation.patch</w:t>
            </w:r>
          </w:p>
        </w:tc>
      </w:tr>
      <w:tr w14:paraId="5D27F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DA4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packages/blobs/sunxi/a64/bananapim64.dts</w:t>
            </w:r>
          </w:p>
        </w:tc>
        <w:tc>
          <w:tcPr>
            <w:tcW w:w="4535" w:type="dxa"/>
            <w:vAlign w:val="center"/>
          </w:tcPr>
          <w:p w14:paraId="1E63DE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patch/kernel/archive/sunxi-6.12/patches.drm/drm-sun4i-de2-de3-use-generic-register-reference-function-for-l.patch</w:t>
            </w:r>
          </w:p>
        </w:tc>
      </w:tr>
      <w:tr w14:paraId="707AB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236A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packages/blobs/sunxi/a64/boot0-bananapim64.bin</w:t>
            </w:r>
          </w:p>
        </w:tc>
        <w:tc>
          <w:tcPr>
            <w:tcW w:w="4535" w:type="dxa"/>
            <w:vAlign w:val="center"/>
          </w:tcPr>
          <w:p w14:paraId="79167F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patch/kernel/archive/sunxi-6.12/patches.drm/drm-sun4i-de3-Add-YUV-formatter-module.patch</w:t>
            </w:r>
          </w:p>
        </w:tc>
      </w:tr>
      <w:tr w14:paraId="3789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96E6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packages/blobs/sunxi/a64/boot0-lime-a64.bin</w:t>
            </w:r>
          </w:p>
        </w:tc>
        <w:tc>
          <w:tcPr>
            <w:tcW w:w="4535" w:type="dxa"/>
            <w:vAlign w:val="center"/>
          </w:tcPr>
          <w:p w14:paraId="569DF3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patch/kernel/archive/sunxi-6.12/patches.drm/drm-sun4i-de3-Implement-AFBC-support.patch</w:t>
            </w:r>
          </w:p>
        </w:tc>
      </w:tr>
      <w:tr w14:paraId="1A7B1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DB22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packages/blobs/sunxi/a64/boot0-nanopim64.bin</w:t>
            </w:r>
          </w:p>
        </w:tc>
        <w:tc>
          <w:tcPr>
            <w:tcW w:w="4535" w:type="dxa"/>
            <w:vAlign w:val="center"/>
          </w:tcPr>
          <w:p w14:paraId="7397E3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patch/kernel/archive/sunxi-6.12/patches.drm/drm-sun4i-de3-add-YUV-support-to-the-DE3-mixer.patch</w:t>
            </w:r>
          </w:p>
        </w:tc>
      </w:tr>
      <w:tr w14:paraId="4F82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DE35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packages/blobs/sunxi/a64/boot0-olinuxino-a64.bin</w:t>
            </w:r>
          </w:p>
        </w:tc>
        <w:tc>
          <w:tcPr>
            <w:tcW w:w="4535" w:type="dxa"/>
            <w:vAlign w:val="center"/>
          </w:tcPr>
          <w:p w14:paraId="7556E7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patch/kernel/archive/sunxi-6.12/patches.drm/drm-sun4i-de3-add-YUV-support-to-the-TCON.patch</w:t>
            </w:r>
          </w:p>
        </w:tc>
      </w:tr>
      <w:tr w14:paraId="6A99E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C469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packages/blobs/sunxi/a64/boot0-orangepiwin.bin</w:t>
            </w:r>
          </w:p>
        </w:tc>
        <w:tc>
          <w:tcPr>
            <w:tcW w:w="4535" w:type="dxa"/>
            <w:vAlign w:val="center"/>
          </w:tcPr>
          <w:p w14:paraId="74598C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patch/kernel/archive/sunxi-6.12/patches.drm/drm-sun4i-de3-add-YUV-support-to-the-color-space-correction-mod.patch</w:t>
            </w:r>
          </w:p>
        </w:tc>
      </w:tr>
      <w:tr w14:paraId="3E7D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7DFF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packages/blobs/sunxi/a64/boot0-pine64.bin</w:t>
            </w:r>
          </w:p>
        </w:tc>
        <w:tc>
          <w:tcPr>
            <w:tcW w:w="4535" w:type="dxa"/>
            <w:vAlign w:val="center"/>
          </w:tcPr>
          <w:p w14:paraId="410AFC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patch/kernel/archive/sunxi-6.12/patches.drm/drm-sun4i-de3-add-format-enumeration-function-to-engine.patch</w:t>
            </w:r>
          </w:p>
        </w:tc>
      </w:tr>
      <w:tr w14:paraId="0A46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5C3D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packages/blobs/sunxi/a64/boot0-pine64so.bin</w:t>
            </w:r>
          </w:p>
        </w:tc>
        <w:tc>
          <w:tcPr>
            <w:tcW w:w="4535" w:type="dxa"/>
            <w:vAlign w:val="center"/>
          </w:tcPr>
          <w:p w14:paraId="347AE7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patch/kernel/archive/sunxi-6.12/patches.drm/drm-sun4i-de3-add-formatter-flag-to-mixer-config.patch</w:t>
            </w:r>
          </w:p>
        </w:tc>
      </w:tr>
      <w:tr w14:paraId="1E4ED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B72A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packages/blobs/sunxi/a64/boot0-pinebook-a64.bin</w:t>
            </w:r>
          </w:p>
        </w:tc>
        <w:tc>
          <w:tcPr>
            <w:tcW w:w="4535" w:type="dxa"/>
            <w:vAlign w:val="center"/>
          </w:tcPr>
          <w:p w14:paraId="058EB0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patch/kernel/archive/sunxi-6.12/patches.drm/drm-sun4i-de3-pass-engine-reference-to-ccsc-setup-function.patch</w:t>
            </w:r>
          </w:p>
        </w:tc>
      </w:tr>
      <w:tr w14:paraId="1D35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A68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packages/blobs/sunxi/a64/boot0-teres-a64.bin</w:t>
            </w:r>
          </w:p>
        </w:tc>
        <w:tc>
          <w:tcPr>
            <w:tcW w:w="4535" w:type="dxa"/>
            <w:vAlign w:val="center"/>
          </w:tcPr>
          <w:p w14:paraId="2BBE5E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patch/kernel/archive/sunxi-6.12/patches.drm/drm-sun4i-de33-csc-add-Display-Engine-3.3-DE33-support.patch</w:t>
            </w:r>
          </w:p>
        </w:tc>
      </w:tr>
      <w:tr w14:paraId="2F66D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801E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packages/blobs/sunxi/a64/lime-a64.dts</w:t>
            </w:r>
          </w:p>
        </w:tc>
        <w:tc>
          <w:tcPr>
            <w:tcW w:w="4535" w:type="dxa"/>
            <w:vAlign w:val="center"/>
          </w:tcPr>
          <w:p w14:paraId="31F914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patch/kernel/archive/sunxi-6.12/patches.drm/drm-sun4i-de33-fmt-add-Display-Engine-3.3-DE33-support.patch</w:t>
            </w:r>
          </w:p>
        </w:tc>
      </w:tr>
      <w:tr w14:paraId="599C1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0AA1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packages/blobs/sunxi/a64/nanopim64.dts</w:t>
            </w:r>
          </w:p>
        </w:tc>
        <w:tc>
          <w:tcPr>
            <w:tcW w:w="4535" w:type="dxa"/>
            <w:vAlign w:val="center"/>
          </w:tcPr>
          <w:p w14:paraId="737441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patch/kernel/archive/sunxi-6.12/patches.drm/drm-sun4i-de33-mixer-add-Display-Engine-3.3-DE33-support.patch</w:t>
            </w:r>
          </w:p>
        </w:tc>
      </w:tr>
      <w:tr w14:paraId="03D9D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F1B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packages/blobs/sunxi/a64/olinuxino-a64.dts</w:t>
            </w:r>
          </w:p>
        </w:tc>
        <w:tc>
          <w:tcPr>
            <w:tcW w:w="4535" w:type="dxa"/>
            <w:vAlign w:val="center"/>
          </w:tcPr>
          <w:p w14:paraId="0E5226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patch/kernel/archive/sunxi-6.12/patches.drm/drm-sun4i-de33-vi_scaler-add-Display-Engine-3.3-DE33-support.patch</w:t>
            </w:r>
          </w:p>
        </w:tc>
      </w:tr>
      <w:tr w14:paraId="6EDFB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1537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packages/blobs/sunxi/a64/orangepiwin.dts</w:t>
            </w:r>
          </w:p>
        </w:tc>
        <w:tc>
          <w:tcPr>
            <w:tcW w:w="4535" w:type="dxa"/>
            <w:vAlign w:val="center"/>
          </w:tcPr>
          <w:p w14:paraId="575777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patch/kernel/archive/sunxi-6.12/patches.drm/drm-sun4i-support-YUV-formats-in-VI-scaler.patch</w:t>
            </w:r>
          </w:p>
        </w:tc>
      </w:tr>
      <w:tr w14:paraId="59AE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657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packages/blobs/sunxi/a64/pine64-old(noplus).dts</w:t>
            </w:r>
          </w:p>
        </w:tc>
        <w:tc>
          <w:tcPr>
            <w:tcW w:w="4535" w:type="dxa"/>
            <w:vAlign w:val="center"/>
          </w:tcPr>
          <w:p w14:paraId="649B81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patch/kernel/archive/sunxi-6.12/patches.drm/drm-sun4i-vi_scaler-refactor-vi_scaler-enablement.patch</w:t>
            </w:r>
          </w:p>
        </w:tc>
      </w:tr>
      <w:tr w14:paraId="195DB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EDB9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packages/blobs/sunxi/a64/pine64.dts</w:t>
            </w:r>
          </w:p>
        </w:tc>
        <w:tc>
          <w:tcPr>
            <w:tcW w:w="4535" w:type="dxa"/>
            <w:vAlign w:val="center"/>
          </w:tcPr>
          <w:p w14:paraId="00C567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patch/kernel/archive/sunxi-6.12/patches.drm/dt-bindings-allwinner-add-H616-DE33-bus-binding.patch</w:t>
            </w:r>
          </w:p>
        </w:tc>
      </w:tr>
      <w:tr w14:paraId="5528F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F72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packages/blobs/sunxi/a64/pine64so.dts</w:t>
            </w:r>
          </w:p>
        </w:tc>
        <w:tc>
          <w:tcPr>
            <w:tcW w:w="4535" w:type="dxa"/>
            <w:vAlign w:val="center"/>
          </w:tcPr>
          <w:p w14:paraId="21E000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patch/kernel/archive/sunxi-6.12/patches.drm/dt-bindings-allwinner-add-H616-DE33-clock-binding.patch</w:t>
            </w:r>
          </w:p>
        </w:tc>
      </w:tr>
      <w:tr w14:paraId="63D2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AF75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packages/blobs/sunxi/a64/pinebook-a64.dts</w:t>
            </w:r>
          </w:p>
        </w:tc>
        <w:tc>
          <w:tcPr>
            <w:tcW w:w="4535" w:type="dxa"/>
            <w:vAlign w:val="center"/>
          </w:tcPr>
          <w:p w14:paraId="7C67FE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patch/kernel/archive/sunxi-6.12/patches.drm/dt-bindings-allwinner-add-H616-DE33-mixer-binding.patch</w:t>
            </w:r>
          </w:p>
        </w:tc>
      </w:tr>
      <w:tr w14:paraId="17F13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5DAA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packages/blobs/sunxi/a64/scp.bin</w:t>
            </w:r>
          </w:p>
        </w:tc>
        <w:tc>
          <w:tcPr>
            <w:tcW w:w="4535" w:type="dxa"/>
            <w:vAlign w:val="center"/>
          </w:tcPr>
          <w:p w14:paraId="4273B3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patch/kernel/archive/sunxi-6.12/patches.drm/dt-bindings-gpu-mali-bifrost-Add-Allwinner-H616-compatible.patch</w:t>
            </w:r>
          </w:p>
        </w:tc>
      </w:tr>
      <w:tr w14:paraId="055F0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DECD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packages/blobs/sunxi/a64/teres-a64.dts</w:t>
            </w:r>
          </w:p>
        </w:tc>
        <w:tc>
          <w:tcPr>
            <w:tcW w:w="4535" w:type="dxa"/>
            <w:vAlign w:val="center"/>
          </w:tcPr>
          <w:p w14:paraId="360E56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patch/kernel/archive/sunxi-6.12/patches.drm/dt-bindings-power-Add-Allwinner-H6-H616-PRCM-PPU.patch</w:t>
            </w:r>
          </w:p>
        </w:tc>
      </w:tr>
      <w:tr w14:paraId="71F9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E703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packages/blobs/sunxi/h616/disp_rsl.fex</w:t>
            </w:r>
          </w:p>
        </w:tc>
        <w:tc>
          <w:tcPr>
            <w:tcW w:w="4535" w:type="dxa"/>
            <w:vAlign w:val="center"/>
          </w:tcPr>
          <w:p w14:paraId="495A3B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patch/kernel/archive/sunxi-6.12/patches.drm/pmdomain-sunxi-add-H6-PRCM-PPU-driver.patch</w:t>
            </w:r>
          </w:p>
        </w:tc>
      </w:tr>
      <w:tr w14:paraId="14AC0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EAAA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packages/blobs/sunxi/h616/inithdmiaudio</w:t>
            </w:r>
          </w:p>
        </w:tc>
        <w:tc>
          <w:tcPr>
            <w:tcW w:w="4535" w:type="dxa"/>
            <w:vAlign w:val="center"/>
          </w:tcPr>
          <w:p w14:paraId="6ED14F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patch/kernel/archive/sunxi-6.12/patches.megous/2-arm64-dts-sun50i-Define-orientation-and-rotation-for-PinePhone-.patch</w:t>
            </w:r>
          </w:p>
        </w:tc>
      </w:tr>
      <w:tr w14:paraId="30E9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607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packages/blobs/sunxi/h616/libtinyalsa.so</w:t>
            </w:r>
          </w:p>
        </w:tc>
        <w:tc>
          <w:tcPr>
            <w:tcW w:w="4535" w:type="dxa"/>
            <w:vAlign w:val="center"/>
          </w:tcPr>
          <w:p w14:paraId="7EFA5E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patch/kernel/archive/sunxi-6.12/patches.megous/ARM-dts-axp813-Add-charger-LED.patch</w:t>
            </w:r>
          </w:p>
        </w:tc>
      </w:tr>
      <w:tr w14:paraId="4A1EC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127A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packages/blobs/sunxi/sun55iw3/bl31.bin</w:t>
            </w:r>
          </w:p>
        </w:tc>
        <w:tc>
          <w:tcPr>
            <w:tcW w:w="4535" w:type="dxa"/>
            <w:vAlign w:val="center"/>
          </w:tcPr>
          <w:p w14:paraId="20CAC4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patch/kernel/archive/sunxi-6.12/patches.megous/ARM-dts-sun5i-Add-PocketBook-Touch-Lux-3-display-ctp-support.patch</w:t>
            </w:r>
          </w:p>
        </w:tc>
      </w:tr>
      <w:tr w14:paraId="4A87E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A50A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packages/blobs/sunxi/sun55iw3/scp.bin</w:t>
            </w:r>
          </w:p>
        </w:tc>
        <w:tc>
          <w:tcPr>
            <w:tcW w:w="4535" w:type="dxa"/>
            <w:vAlign w:val="center"/>
          </w:tcPr>
          <w:p w14:paraId="786E32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patch/kernel/archive/sunxi-6.12/patches.megous/ARM-dts-sun5i-Add-soc-handle.patch</w:t>
            </w:r>
          </w:p>
        </w:tc>
      </w:tr>
      <w:tr w14:paraId="3096D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AD7D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packages/blobs/sunxi/sun55iw3/splash.bin</w:t>
            </w:r>
          </w:p>
        </w:tc>
        <w:tc>
          <w:tcPr>
            <w:tcW w:w="4535" w:type="dxa"/>
            <w:vAlign w:val="center"/>
          </w:tcPr>
          <w:p w14:paraId="6FB882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patch/kernel/archive/sunxi-6.12/patches.megous/ARM-dts-sun5i-a13-pocketbook-touch-lux-3-Add-RTC-clock-cells.patch</w:t>
            </w:r>
          </w:p>
        </w:tc>
      </w:tr>
      <w:tr w14:paraId="26404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2CA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packages/blobs/sunxi/sun60iw2/boot0_cubie-a7z.fex</w:t>
            </w:r>
          </w:p>
        </w:tc>
        <w:tc>
          <w:tcPr>
            <w:tcW w:w="4535" w:type="dxa"/>
            <w:vAlign w:val="center"/>
          </w:tcPr>
          <w:p w14:paraId="5949CB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patch/kernel/archive/sunxi-6.12/patches.megous/ARM-dts-sun8i-a83t-Add-MBUS-node.patch</w:t>
            </w:r>
          </w:p>
        </w:tc>
      </w:tr>
      <w:tr w14:paraId="437AB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BF48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packages/blobs/sunxi/sun60iw2/boot0_sdcard_orangepi4pro.fex</w:t>
            </w:r>
          </w:p>
        </w:tc>
        <w:tc>
          <w:tcPr>
            <w:tcW w:w="4535" w:type="dxa"/>
            <w:vAlign w:val="center"/>
          </w:tcPr>
          <w:p w14:paraId="150A3F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patch/kernel/archive/sunxi-6.12/patches.megous/ARM-dts-sun8i-a83t-Add-cedrus-video-codec-support-to-A83T-untes.patch</w:t>
            </w:r>
          </w:p>
        </w:tc>
      </w:tr>
      <w:tr w14:paraId="59922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A51C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packages/blobs/sunxi/sun60iw2/boot0_sdcard_orangepizero3w.fex</w:t>
            </w:r>
          </w:p>
        </w:tc>
        <w:tc>
          <w:tcPr>
            <w:tcW w:w="4535" w:type="dxa"/>
            <w:vAlign w:val="center"/>
          </w:tcPr>
          <w:p w14:paraId="24BB32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patch/kernel/archive/sunxi-6.12/patches.megous/ARM-dts-sun8i-a83t-Add-hdmi-sound-card.patch</w:t>
            </w:r>
          </w:p>
        </w:tc>
      </w:tr>
      <w:tr w14:paraId="3F9D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6B5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packages/blobs/sunxi/sun60iw2/boot0_spinor_orangepi4pro.fex</w:t>
            </w:r>
          </w:p>
        </w:tc>
        <w:tc>
          <w:tcPr>
            <w:tcW w:w="4535" w:type="dxa"/>
            <w:vAlign w:val="center"/>
          </w:tcPr>
          <w:p w14:paraId="534956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patch/kernel/archive/sunxi-6.12/patches.megous/ARM-dts-sun8i-a83t-Add-missing-GPU-trip-point.patch</w:t>
            </w:r>
          </w:p>
        </w:tc>
      </w:tr>
      <w:tr w14:paraId="5751C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8FA3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packages/blobs/sunxi/sun60iw2/sys_config_cubie-a7z.fex</w:t>
            </w:r>
          </w:p>
        </w:tc>
        <w:tc>
          <w:tcPr>
            <w:tcW w:w="4535" w:type="dxa"/>
            <w:vAlign w:val="center"/>
          </w:tcPr>
          <w:p w14:paraId="48C4D4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patch/kernel/archive/sunxi-6.12/patches.megous/ARM-dts-sun8i-a83t-Enable-hdmi-sound-card-on-boards-with-hdmi.patch</w:t>
            </w:r>
          </w:p>
        </w:tc>
      </w:tr>
      <w:tr w14:paraId="3086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FBEC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packages/blobs/sunxi/sun60iw2/sys_config_orangepi.fex</w:t>
            </w:r>
          </w:p>
        </w:tc>
        <w:tc>
          <w:tcPr>
            <w:tcW w:w="4535" w:type="dxa"/>
            <w:vAlign w:val="center"/>
          </w:tcPr>
          <w:p w14:paraId="15D6E2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patch/kernel/archive/sunxi-6.12/patches.megous/ARM-dts-sun8i-a83t-Improve-CPU-OPP-tables-go-up-to-1.8GHz.patch</w:t>
            </w:r>
          </w:p>
        </w:tc>
      </w:tr>
      <w:tr w14:paraId="412B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F52C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packages/blobs/usb-redirector/usb-redirector-old.tgz</w:t>
            </w:r>
          </w:p>
        </w:tc>
        <w:tc>
          <w:tcPr>
            <w:tcW w:w="4535" w:type="dxa"/>
            <w:vAlign w:val="center"/>
          </w:tcPr>
          <w:p w14:paraId="721D47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patch/kernel/archive/sunxi-6.12/patches.megous/ARM-dts-sun8i-a83t-Set-fifo-size-for-uarts.patch</w:t>
            </w:r>
          </w:p>
        </w:tc>
      </w:tr>
      <w:tr w14:paraId="7442D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EC6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packages/bsp/10-no-new-privileges.conf</w:t>
            </w:r>
          </w:p>
        </w:tc>
        <w:tc>
          <w:tcPr>
            <w:tcW w:w="4535" w:type="dxa"/>
            <w:vAlign w:val="center"/>
          </w:tcPr>
          <w:p w14:paraId="37665E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patch/kernel/archive/sunxi-6.12/patches.megous/ARM-dts-sun8i-a83t-tbs-a711-Add-PN544-NFC-support.patch</w:t>
            </w:r>
          </w:p>
        </w:tc>
      </w:tr>
      <w:tr w14:paraId="2640E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94D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packages/bsp/99disable-power-management</w:t>
            </w:r>
          </w:p>
        </w:tc>
        <w:tc>
          <w:tcPr>
            <w:tcW w:w="4535" w:type="dxa"/>
            <w:vAlign w:val="center"/>
          </w:tcPr>
          <w:p w14:paraId="54A60C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patch/kernel/archive/sunxi-6.12/patches.megous/ARM-dts-sun8i-a83t-tbs-a711-Add-camera-sensors-HM5065-GC2145.patch</w:t>
            </w:r>
          </w:p>
        </w:tc>
      </w:tr>
      <w:tr w14:paraId="4F2A0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FF82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packages/bsp/S905X-P212/S905X-P212-HiFi.conf</w:t>
            </w:r>
          </w:p>
        </w:tc>
        <w:tc>
          <w:tcPr>
            <w:tcW w:w="4535" w:type="dxa"/>
            <w:vAlign w:val="center"/>
          </w:tcPr>
          <w:p w14:paraId="7C9919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patch/kernel/archive/sunxi-6.12/patches.megous/ARM-dts-sun8i-a83t-tbs-a711-Add-flash-led-support.patch</w:t>
            </w:r>
          </w:p>
        </w:tc>
      </w:tr>
      <w:tr w14:paraId="307FE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E075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packages/bsp/S905X-P212/S905X-P212.conf</w:t>
            </w:r>
          </w:p>
        </w:tc>
        <w:tc>
          <w:tcPr>
            <w:tcW w:w="4535" w:type="dxa"/>
            <w:vAlign w:val="center"/>
          </w:tcPr>
          <w:p w14:paraId="462171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patch/kernel/archive/sunxi-6.12/patches.megous/ARM-dts-sun8i-a83t-tbs-a711-Add-powerup-down-support-for-the-3G.patch</w:t>
            </w:r>
          </w:p>
        </w:tc>
      </w:tr>
      <w:tr w14:paraId="2415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9A26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packages/bsp/aic8800/aic-bluetooth</w:t>
            </w:r>
          </w:p>
        </w:tc>
        <w:tc>
          <w:tcPr>
            <w:tcW w:w="4535" w:type="dxa"/>
            <w:vAlign w:val="center"/>
          </w:tcPr>
          <w:p w14:paraId="0E5426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patch/kernel/archive/sunxi-6.12/patches.megous/ARM-dts-sun8i-a83t-tbs-a711-Add-regulators-to-the-accelerometer.patch</w:t>
            </w:r>
          </w:p>
        </w:tc>
      </w:tr>
      <w:tr w14:paraId="3BAEE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031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packages/bsp/aic8800/aic-bluetooth.service</w:t>
            </w:r>
          </w:p>
        </w:tc>
        <w:tc>
          <w:tcPr>
            <w:tcW w:w="4535" w:type="dxa"/>
            <w:vAlign w:val="center"/>
          </w:tcPr>
          <w:p w14:paraId="3D2A44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patch/kernel/archive/sunxi-6.12/patches.megous/ARM-dts-sun8i-a83t-tbs-a711-Add-sound-support-via-AC100-codec.patch</w:t>
            </w:r>
          </w:p>
        </w:tc>
      </w:tr>
      <w:tr w14:paraId="4E182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BE18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packages/bsp/arduino/armbian-resize-filesystem-qcom</w:t>
            </w:r>
          </w:p>
        </w:tc>
        <w:tc>
          <w:tcPr>
            <w:tcW w:w="4535" w:type="dxa"/>
            <w:vAlign w:val="center"/>
          </w:tcPr>
          <w:p w14:paraId="543734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patch/kernel/archive/sunxi-6.12/patches.megous/ARM-dts-sun8i-a83t-tbs-a711-Add-support-for-the-vibrator-motor.patch</w:t>
            </w:r>
          </w:p>
        </w:tc>
      </w:tr>
      <w:tr w14:paraId="7DED7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B72B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packages/bsp/arduino/armbian-resize-filesystem-qcom.service</w:t>
            </w:r>
          </w:p>
        </w:tc>
        <w:tc>
          <w:tcPr>
            <w:tcW w:w="4535" w:type="dxa"/>
            <w:vAlign w:val="center"/>
          </w:tcPr>
          <w:p w14:paraId="7B5893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patch/kernel/archive/sunxi-6.12/patches.megous/ARM-dts-sun8i-a83t-tbs-a711-Enable-charging-LED.patch</w:t>
            </w:r>
          </w:p>
        </w:tc>
      </w:tr>
      <w:tr w14:paraId="6E300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0726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packages/bsp/armbian-lowmem/etc/default/armbian-lowmem.dpkg-dist</w:t>
            </w:r>
          </w:p>
        </w:tc>
        <w:tc>
          <w:tcPr>
            <w:tcW w:w="4535" w:type="dxa"/>
            <w:vAlign w:val="center"/>
          </w:tcPr>
          <w:p w14:paraId="06EA0D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patch/kernel/archive/sunxi-6.12/patches.megous/ARM-dts-sun8i-a83t-tbs-a711-Give-Linux-more-privileges-over-SCP.patch</w:t>
            </w:r>
          </w:p>
        </w:tc>
      </w:tr>
      <w:tr w14:paraId="02C6A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30D8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packages/bsp/armbian-lowmem/lowmem-mkswap.service</w:t>
            </w:r>
          </w:p>
        </w:tc>
        <w:tc>
          <w:tcPr>
            <w:tcW w:w="4535" w:type="dxa"/>
            <w:vAlign w:val="center"/>
          </w:tcPr>
          <w:p w14:paraId="32496B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patch/kernel/archive/sunxi-6.12/patches.megous/ARM-dts-sun8i-a83t-tbs-a711-Increase-voltage-on-the-vibrator.patch</w:t>
            </w:r>
          </w:p>
        </w:tc>
      </w:tr>
      <w:tr w14:paraId="1FF19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49AB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packages/bsp/armbian-lowmem/lowmem-mkswap.sh</w:t>
            </w:r>
          </w:p>
        </w:tc>
        <w:tc>
          <w:tcPr>
            <w:tcW w:w="4535" w:type="dxa"/>
            <w:vAlign w:val="center"/>
          </w:tcPr>
          <w:p w14:paraId="06D774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patch/kernel/archive/sunxi-6.12/patches.megous/ARM-dts-sun8i-h2-plus-bananapi-m2-zero-Enable-HDMI-audio.patch</w:t>
            </w:r>
          </w:p>
        </w:tc>
      </w:tr>
      <w:tr w14:paraId="6F0D5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E8A8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packages/bsp/armbianmonitor/armbianmonitor-daemon</w:t>
            </w:r>
          </w:p>
        </w:tc>
        <w:tc>
          <w:tcPr>
            <w:tcW w:w="4535" w:type="dxa"/>
            <w:vAlign w:val="center"/>
          </w:tcPr>
          <w:p w14:paraId="3ED302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patch/kernel/archive/sunxi-6.12/patches.megous/ARM-dts-sun8i-h3-Enable-hdmi-sound-card-on-boards-with-hdmi.patch</w:t>
            </w:r>
          </w:p>
        </w:tc>
      </w:tr>
      <w:tr w14:paraId="279BB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BE56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packages/bsp/armbianmonitor/templates/pine64_default.conf</w:t>
            </w:r>
          </w:p>
        </w:tc>
        <w:tc>
          <w:tcPr>
            <w:tcW w:w="4535" w:type="dxa"/>
            <w:vAlign w:val="center"/>
          </w:tcPr>
          <w:p w14:paraId="364E0F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patch/kernel/archive/sunxi-6.12/patches.megous/ARM-dts-sun8i-h3-Use-my-own-more-aggressive-OPPs-on-H3.patch</w:t>
            </w:r>
          </w:p>
        </w:tc>
      </w:tr>
      <w:tr w14:paraId="0CE34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8921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packages/bsp/armbianmonitor/templates/s500_default.conf</w:t>
            </w:r>
          </w:p>
        </w:tc>
        <w:tc>
          <w:tcPr>
            <w:tcW w:w="4535" w:type="dxa"/>
            <w:vAlign w:val="center"/>
          </w:tcPr>
          <w:p w14:paraId="5EEBDC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patch/kernel/archive/sunxi-6.12/patches.megous/ARM-dts-sun8i-h3-orange-pi-one-Enable-all-gpio-header-UARTs.patch</w:t>
            </w:r>
          </w:p>
        </w:tc>
      </w:tr>
      <w:tr w14:paraId="1D25A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08DC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packages/bsp/armbianmonitor/templates/sun7i_next.conf</w:t>
            </w:r>
          </w:p>
        </w:tc>
        <w:tc>
          <w:tcPr>
            <w:tcW w:w="4535" w:type="dxa"/>
            <w:vAlign w:val="center"/>
          </w:tcPr>
          <w:p w14:paraId="111216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patch/kernel/archive/sunxi-6.12/patches.megous/ARM-dts-sun8i-h3-orange-pi-pc-Increase-max-CPUX-voltage-to-1.4V.patch</w:t>
            </w:r>
          </w:p>
        </w:tc>
      </w:tr>
      <w:tr w14:paraId="6B00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AD84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packages/bsp/armbianmonitor/templates/sun8i-a83t_default.conf</w:t>
            </w:r>
          </w:p>
        </w:tc>
        <w:tc>
          <w:tcPr>
            <w:tcW w:w="4535" w:type="dxa"/>
            <w:vAlign w:val="center"/>
          </w:tcPr>
          <w:p w14:paraId="1C64B4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patch/kernel/archive/sunxi-6.12/patches.megous/ARM-dts-sun8i-r40-Add-hdmi-sound-card.patch</w:t>
            </w:r>
          </w:p>
        </w:tc>
      </w:tr>
      <w:tr w14:paraId="5C292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813F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packages/bsp/armbianmonitor/templates/sun8i_default.conf</w:t>
            </w:r>
          </w:p>
        </w:tc>
        <w:tc>
          <w:tcPr>
            <w:tcW w:w="4535" w:type="dxa"/>
            <w:vAlign w:val="center"/>
          </w:tcPr>
          <w:p w14:paraId="2D7D32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patch/kernel/archive/sunxi-6.12/patches.megous/ARM-dts-sun8i-r40-bananapi-m2-ultra-Enable-HDMI-audio.patch</w:t>
            </w:r>
          </w:p>
        </w:tc>
      </w:tr>
      <w:tr w14:paraId="414E9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6FE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packages/bsp/armbianmonitor/templates/sun8i_dev.conf</w:t>
            </w:r>
          </w:p>
        </w:tc>
        <w:tc>
          <w:tcPr>
            <w:tcW w:w="4535" w:type="dxa"/>
            <w:vAlign w:val="center"/>
          </w:tcPr>
          <w:p w14:paraId="4275F7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patch/kernel/archive/sunxi-6.12/patches.megous/ARM-dts-sun8i-v40-bananapi-m2-berry-Enable-HDMI-audio.patch</w:t>
            </w:r>
          </w:p>
        </w:tc>
      </w:tr>
      <w:tr w14:paraId="6069F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B8C7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packages/bsp/ayn-odin2/AYN-Odin2.conf</w:t>
            </w:r>
          </w:p>
        </w:tc>
        <w:tc>
          <w:tcPr>
            <w:tcW w:w="4535" w:type="dxa"/>
            <w:vAlign w:val="center"/>
          </w:tcPr>
          <w:p w14:paraId="521EC9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patch/kernel/archive/sunxi-6.12/patches.megous/ARM-dts-suni-a83t-Add-i2s0-pins.patch</w:t>
            </w:r>
          </w:p>
        </w:tc>
      </w:tr>
      <w:tr w14:paraId="0E08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0AD4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packages/bsp/ayn-odin2/HiFi.conf</w:t>
            </w:r>
          </w:p>
        </w:tc>
        <w:tc>
          <w:tcPr>
            <w:tcW w:w="4535" w:type="dxa"/>
            <w:vAlign w:val="center"/>
          </w:tcPr>
          <w:p w14:paraId="4E38AE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patch/kernel/archive/sunxi-6.12/patches.megous/ARM-dts-sunxi-Add-aliases-for-MMC.patch</w:t>
            </w:r>
          </w:p>
        </w:tc>
      </w:tr>
      <w:tr w14:paraId="44D4B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79BF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packages/bsp/ayn-odin2/LinuxLoader.cfg</w:t>
            </w:r>
          </w:p>
        </w:tc>
        <w:tc>
          <w:tcPr>
            <w:tcW w:w="4535" w:type="dxa"/>
            <w:vAlign w:val="center"/>
          </w:tcPr>
          <w:p w14:paraId="0CA9AE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patch/kernel/archive/sunxi-6.12/patches.megous/ARM-dts-sunxi-a83t-Add-SCPI-protocol.patch</w:t>
            </w:r>
          </w:p>
        </w:tc>
      </w:tr>
      <w:tr w14:paraId="36A2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668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packages/bsp/ayn-odin2/zz-update-abl-kernel</w:t>
            </w:r>
          </w:p>
        </w:tc>
        <w:tc>
          <w:tcPr>
            <w:tcW w:w="4535" w:type="dxa"/>
            <w:vAlign w:val="center"/>
          </w:tcPr>
          <w:p w14:paraId="3DE989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patch/kernel/archive/sunxi-6.12/patches.megous/ARM-dts-sunxi-h3-h5-Add-SCPI-protocol.patch</w:t>
            </w:r>
          </w:p>
        </w:tc>
      </w:tr>
      <w:tr w14:paraId="080E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1550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packages/bsp/ayn-odin2mini/AYN-Odin2.conf</w:t>
            </w:r>
          </w:p>
        </w:tc>
        <w:tc>
          <w:tcPr>
            <w:tcW w:w="4535" w:type="dxa"/>
            <w:vAlign w:val="center"/>
          </w:tcPr>
          <w:p w14:paraId="10A820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patch/kernel/archive/sunxi-6.12/patches.megous/ARM-dts-sunxi-h3-h5-Add-hdmi-sound-card.patch</w:t>
            </w:r>
          </w:p>
        </w:tc>
      </w:tr>
      <w:tr w14:paraId="1DE89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FD29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packages/bsp/ayn-odin2mini/HiFi.conf</w:t>
            </w:r>
          </w:p>
        </w:tc>
        <w:tc>
          <w:tcPr>
            <w:tcW w:w="4535" w:type="dxa"/>
            <w:vAlign w:val="center"/>
          </w:tcPr>
          <w:p w14:paraId="381C83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patch/kernel/archive/sunxi-6.12/patches.megous/ARM-sunxi-Add-experimental-suspend-to-memory-implementation-for.patch</w:t>
            </w:r>
          </w:p>
        </w:tc>
      </w:tr>
      <w:tr w14:paraId="75C52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9F38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packages/bsp/ayn-odin2mini/LinuxLoader.cfg</w:t>
            </w:r>
          </w:p>
        </w:tc>
        <w:tc>
          <w:tcPr>
            <w:tcW w:w="4535" w:type="dxa"/>
            <w:vAlign w:val="center"/>
          </w:tcPr>
          <w:p w14:paraId="17BD1D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patch/kernel/archive/sunxi-6.12/patches.megous/ARM-sunxi-Use-SCPI-to-send-suspend-message-to-SCP-on-A83T.patch</w:t>
            </w:r>
          </w:p>
        </w:tc>
      </w:tr>
      <w:tr w14:paraId="3CEA7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A663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packages/bsp/ayn-odin2mini/zz-update-abl-kernel</w:t>
            </w:r>
          </w:p>
        </w:tc>
        <w:tc>
          <w:tcPr>
            <w:tcW w:w="4535" w:type="dxa"/>
            <w:vAlign w:val="center"/>
          </w:tcPr>
          <w:p w14:paraId="517003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patch/kernel/archive/sunxi-6.12/patches.megous/ARM-sunxi-sunxi_cpu0_hotplug_support_set-is-not-supported-on-A8.patch</w:t>
            </w:r>
          </w:p>
        </w:tc>
      </w:tr>
      <w:tr w14:paraId="1AAED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0EA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packages/bsp/ayn-odin2portal/AYN-Odin2.conf</w:t>
            </w:r>
          </w:p>
        </w:tc>
        <w:tc>
          <w:tcPr>
            <w:tcW w:w="4535" w:type="dxa"/>
            <w:vAlign w:val="center"/>
          </w:tcPr>
          <w:p w14:paraId="17B340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patch/kernel/archive/sunxi-6.12/patches.megous/ASOC-sun9i-hdmi-audio-Initial-implementation.patch</w:t>
            </w:r>
          </w:p>
        </w:tc>
      </w:tr>
      <w:tr w14:paraId="35885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63B9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packages/bsp/ayn-odin2portal/HiFi.conf</w:t>
            </w:r>
          </w:p>
        </w:tc>
        <w:tc>
          <w:tcPr>
            <w:tcW w:w="4535" w:type="dxa"/>
            <w:vAlign w:val="center"/>
          </w:tcPr>
          <w:p w14:paraId="3215CF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patch/kernel/archive/sunxi-6.12/patches.megous/ASoC-codec-es8316-DAC-Soft-Ramp-Rate-is-just-a-2-bit-control.patch</w:t>
            </w:r>
          </w:p>
        </w:tc>
      </w:tr>
      <w:tr w14:paraId="62185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C64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packages/bsp/ayn-odin2portal/LinuxLoader.cfg</w:t>
            </w:r>
          </w:p>
        </w:tc>
        <w:tc>
          <w:tcPr>
            <w:tcW w:w="4535" w:type="dxa"/>
            <w:vAlign w:val="center"/>
          </w:tcPr>
          <w:p w14:paraId="3125DE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patch/kernel/archive/sunxi-6.12/patches.megous/ASoC-ec25-New-codec-driver-for-the-EC25-modem.patch</w:t>
            </w:r>
          </w:p>
        </w:tc>
      </w:tr>
      <w:tr w14:paraId="025B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4DD4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packages/bsp/ayn-odin2portal/zz-update-abl-kernel</w:t>
            </w:r>
          </w:p>
        </w:tc>
        <w:tc>
          <w:tcPr>
            <w:tcW w:w="4535" w:type="dxa"/>
            <w:vAlign w:val="center"/>
          </w:tcPr>
          <w:p w14:paraId="5E5BE6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patch/kernel/archive/sunxi-6.12/patches.megous/ASoC-rockchip-Fix-doubling-of-playback-speed-after-system-sleep.patch</w:t>
            </w:r>
          </w:p>
        </w:tc>
      </w:tr>
      <w:tr w14:paraId="440C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32C5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packages/bsp/ayn-odin3/HiFi.conf</w:t>
            </w:r>
          </w:p>
        </w:tc>
        <w:tc>
          <w:tcPr>
            <w:tcW w:w="4535" w:type="dxa"/>
            <w:vAlign w:val="center"/>
          </w:tcPr>
          <w:p w14:paraId="380594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patch/kernel/archive/sunxi-6.12/patches.megous/ASoC-simple-card-Allow-to-define-pins-for-aux-jack-devices.patch</w:t>
            </w:r>
          </w:p>
        </w:tc>
      </w:tr>
      <w:tr w14:paraId="6B2C5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2B01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packages/bsp/ayn-odin3/rocknix_abl/README</w:t>
            </w:r>
          </w:p>
        </w:tc>
        <w:tc>
          <w:tcPr>
            <w:tcW w:w="4535" w:type="dxa"/>
            <w:vAlign w:val="center"/>
          </w:tcPr>
          <w:p w14:paraId="7BADE8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patch/kernel/archive/sunxi-6.12/patches.megous/ASoC-sun8i-codec-Add-debug-output-for-jack-detection.patch</w:t>
            </w:r>
          </w:p>
        </w:tc>
      </w:tr>
      <w:tr w14:paraId="290AF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BDC0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packages/bsp/ayn-odin3/rocknix_abl/SM8750/abl_signed-SM8750.elf</w:t>
            </w:r>
          </w:p>
        </w:tc>
        <w:tc>
          <w:tcPr>
            <w:tcW w:w="4535" w:type="dxa"/>
            <w:vAlign w:val="center"/>
          </w:tcPr>
          <w:p w14:paraId="4FB75D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patch/kernel/archive/sunxi-6.12/patches.megous/ASoC-sun8i-codec-Allow-the-jack-type-to-be-set-via-device-tree.patch</w:t>
            </w:r>
          </w:p>
        </w:tc>
      </w:tr>
      <w:tr w14:paraId="3D1A9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E43D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packages/bsp/ayn-odin3/rocknix_abl/SM8750/abl_signed-SM8750.elf.sha256</w:t>
            </w:r>
          </w:p>
        </w:tc>
        <w:tc>
          <w:tcPr>
            <w:tcW w:w="4535" w:type="dxa"/>
            <w:vAlign w:val="center"/>
          </w:tcPr>
          <w:p w14:paraId="2408E8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patch/kernel/archive/sunxi-6.12/patches.megous/ASoC-sun8i-codec-Set-jack_type-from-DT-in-probe.patch</w:t>
            </w:r>
          </w:p>
        </w:tc>
      </w:tr>
      <w:tr w14:paraId="3C93B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EBA7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packages/bsp/ayn-odin3/rocknix_abl/SM8750/backup_abl.sh</w:t>
            </w:r>
          </w:p>
        </w:tc>
        <w:tc>
          <w:tcPr>
            <w:tcW w:w="4535" w:type="dxa"/>
            <w:vAlign w:val="center"/>
          </w:tcPr>
          <w:p w14:paraId="7F871A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patch/kernel/archive/sunxi-6.12/patches.megous/ASoC-sun8i-codec-define-button-keycodes.patch</w:t>
            </w:r>
          </w:p>
        </w:tc>
      </w:tr>
      <w:tr w14:paraId="54AF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B1A4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packages/bsp/ayn-odin3/rocknix_abl/SM8750/flash_abl.sh</w:t>
            </w:r>
          </w:p>
        </w:tc>
        <w:tc>
          <w:tcPr>
            <w:tcW w:w="4535" w:type="dxa"/>
            <w:vAlign w:val="center"/>
          </w:tcPr>
          <w:p w14:paraId="13EE25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patch/kernel/archive/sunxi-6.12/patches.megous/Add-support-for-my-private-Sapomat-device.patch</w:t>
            </w:r>
          </w:p>
        </w:tc>
      </w:tr>
      <w:tr w14:paraId="62692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B9F3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packages/bsp/ayn-odin3/rocknix_abl/SM8750/restore_backup_abl.sh</w:t>
            </w:r>
          </w:p>
        </w:tc>
        <w:tc>
          <w:tcPr>
            <w:tcW w:w="4535" w:type="dxa"/>
            <w:vAlign w:val="center"/>
          </w:tcPr>
          <w:p w14:paraId="094146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patch/kernel/archive/sunxi-6.12/patches.megous/Defconfigs-for-all-my-devices.patch</w:t>
            </w:r>
          </w:p>
        </w:tc>
      </w:tr>
      <w:tr w14:paraId="66B9B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2FF4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packages/bsp/ayn-odin3/usr/share/alsa/ucm2/AYN/SM8750/HiFi.conf</w:t>
            </w:r>
          </w:p>
        </w:tc>
        <w:tc>
          <w:tcPr>
            <w:tcW w:w="4535" w:type="dxa"/>
            <w:vAlign w:val="center"/>
          </w:tcPr>
          <w:p w14:paraId="43CB2A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patch/kernel/archive/sunxi-6.12/patches.megous/Fix-broken-allwinner-sram-dependency-on-h616-h618.patch</w:t>
            </w:r>
          </w:p>
        </w:tc>
      </w:tr>
      <w:tr w14:paraId="0BBF4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3790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packages/bsp/ayn-odin3/usr/share/alsa/ucm2/AYN/SM8750/SM8750-AYN.conf</w:t>
            </w:r>
          </w:p>
        </w:tc>
        <w:tc>
          <w:tcPr>
            <w:tcW w:w="4535" w:type="dxa"/>
            <w:vAlign w:val="center"/>
          </w:tcPr>
          <w:p w14:paraId="575BB4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patch/kernel/archive/sunxi-6.12/patches.megous/Fix-intptr_t-typedef.patch</w:t>
            </w:r>
          </w:p>
        </w:tc>
      </w:tr>
      <w:tr w14:paraId="4A196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A3A3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packages/bsp/ayn-odin3/usr/share/alsa/ucm2/codecs/wcd939x/HeadphoneABEnableSeq.conf</w:t>
            </w:r>
          </w:p>
        </w:tc>
        <w:tc>
          <w:tcPr>
            <w:tcW w:w="4535" w:type="dxa"/>
            <w:vAlign w:val="center"/>
          </w:tcPr>
          <w:p w14:paraId="20534F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patch/kernel/archive/sunxi-6.12/patches.megous/MAINTAINERS-Add-entry-for-Himax-HM5065.patch</w:t>
            </w:r>
          </w:p>
        </w:tc>
      </w:tr>
      <w:tr w14:paraId="6072B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DA3F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packages/bsp/ayn-odin3/usr/share/alsa/ucm2/conf.d/sm8750/SM8750-AYN.conf</w:t>
            </w:r>
          </w:p>
        </w:tc>
        <w:tc>
          <w:tcPr>
            <w:tcW w:w="4535" w:type="dxa"/>
            <w:vAlign w:val="center"/>
          </w:tcPr>
          <w:p w14:paraId="58D37E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patch/kernel/archive/sunxi-6.12/patches.megous/Make-microbuttons-on-Orange-Pi-PC-and-PC-2-work-as-power-off-bu.patch</w:t>
            </w:r>
          </w:p>
        </w:tc>
      </w:tr>
      <w:tr w14:paraId="62CB0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50DB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packages/bsp/ayn-odin3/usr/share/alsa/ucm2/conf.d/sm8750/ayn-AYNOdin3-.conf</w:t>
            </w:r>
          </w:p>
        </w:tc>
        <w:tc>
          <w:tcPr>
            <w:tcW w:w="4535" w:type="dxa"/>
            <w:vAlign w:val="center"/>
          </w:tcPr>
          <w:p w14:paraId="0D8CD4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patch/kernel/archive/sunxi-6.12/patches.megous/Mark-some-slow-drivers-for-async-probe-with-PROBE_PREFER_ASYNCH.patch</w:t>
            </w:r>
          </w:p>
        </w:tc>
      </w:tr>
      <w:tr w14:paraId="1797D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F676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packages/bsp/ayn-odin3/zz-update-abl-kernel</w:t>
            </w:r>
          </w:p>
        </w:tc>
        <w:tc>
          <w:tcPr>
            <w:tcW w:w="4535" w:type="dxa"/>
            <w:vAlign w:val="center"/>
          </w:tcPr>
          <w:p w14:paraId="5B8D4D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patch/kernel/archive/sunxi-6.12/patches.megous/Move-a-node-to-avoid-merge-conflict.patch</w:t>
            </w:r>
          </w:p>
        </w:tc>
      </w:tr>
      <w:tr w14:paraId="4ABD1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B676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packages/bsp/ayn-thor/AYN-Odin2.conf</w:t>
            </w:r>
          </w:p>
        </w:tc>
        <w:tc>
          <w:tcPr>
            <w:tcW w:w="4535" w:type="dxa"/>
            <w:vAlign w:val="center"/>
          </w:tcPr>
          <w:p w14:paraId="58F2BD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patch/kernel/archive/sunxi-6.12/patches.megous/Revert-Input-cyttsp4-remove-driver.patch</w:t>
            </w:r>
          </w:p>
        </w:tc>
      </w:tr>
      <w:tr w14:paraId="45D1F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60E0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packages/bsp/ayn-thor/HiFi.conf</w:t>
            </w:r>
          </w:p>
        </w:tc>
        <w:tc>
          <w:tcPr>
            <w:tcW w:w="4535" w:type="dxa"/>
            <w:vAlign w:val="center"/>
          </w:tcPr>
          <w:p w14:paraId="5B3605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patch/kernel/archive/sunxi-6.12/patches.megous/Revert-drm-sun4i-lvds-Invert-the-LVDS-polarity.patch</w:t>
            </w:r>
          </w:p>
        </w:tc>
      </w:tr>
      <w:tr w14:paraId="4C38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6E0A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packages/bsp/ayn-thor/LinuxLoader.cfg</w:t>
            </w:r>
          </w:p>
        </w:tc>
        <w:tc>
          <w:tcPr>
            <w:tcW w:w="4535" w:type="dxa"/>
            <w:vAlign w:val="center"/>
          </w:tcPr>
          <w:p w14:paraId="680726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patch/kernel/archive/sunxi-6.12/patches.megous/Revert-usb-typec-tcpm-unregister-existing-source-caps-before-re.patch</w:t>
            </w:r>
          </w:p>
        </w:tc>
      </w:tr>
      <w:tr w14:paraId="3F9C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C38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packages/bsp/ayn-thor/zz-update-abl-kernel</w:t>
            </w:r>
          </w:p>
        </w:tc>
        <w:tc>
          <w:tcPr>
            <w:tcW w:w="4535" w:type="dxa"/>
            <w:vAlign w:val="center"/>
          </w:tcPr>
          <w:p w14:paraId="383B04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patch/kernel/archive/sunxi-6.12/patches.megous/arm64-allwinner-dts-a64-enable-K101-IM2BYL02-panel-for-PineTab.patch</w:t>
            </w:r>
          </w:p>
        </w:tc>
      </w:tr>
      <w:tr w14:paraId="3D75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5B38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packages/bsp/bananapi/brcm/BCM4345C0.sinovoip,bpi-m4-zero.hcd</w:t>
            </w:r>
          </w:p>
        </w:tc>
        <w:tc>
          <w:tcPr>
            <w:tcW w:w="4535" w:type="dxa"/>
            <w:vAlign w:val="center"/>
          </w:tcPr>
          <w:p w14:paraId="437C8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patch/kernel/archive/sunxi-6.12/patches.megous/arm64-dts-allwinner-Enforce-consistent-MMC-numbering.patch</w:t>
            </w:r>
          </w:p>
        </w:tc>
      </w:tr>
      <w:tr w14:paraId="41777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EF29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packages/bsp/bananapi/brcm/BCM4345C0_003.001.025.0187.0366.1MW.hcd</w:t>
            </w:r>
          </w:p>
        </w:tc>
        <w:tc>
          <w:tcPr>
            <w:tcW w:w="4535" w:type="dxa"/>
            <w:vAlign w:val="center"/>
          </w:tcPr>
          <w:p w14:paraId="237B40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patch/kernel/archive/sunxi-6.12/patches.megous/arm64-dts-allwinner-a64-Add-hdmi-sound-card.patch</w:t>
            </w:r>
          </w:p>
        </w:tc>
      </w:tr>
      <w:tr w14:paraId="70B4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E586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packages/bsp/bananapi/brcm/brcmfmac43455-sdio.bin</w:t>
            </w:r>
          </w:p>
        </w:tc>
        <w:tc>
          <w:tcPr>
            <w:tcW w:w="4535" w:type="dxa"/>
            <w:vAlign w:val="center"/>
          </w:tcPr>
          <w:p w14:paraId="041075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patch/kernel/archive/sunxi-6.12/patches.megous/arm64-dts-allwinner-a64-Enable-hdmi-sound-card-on-boards-with-h.patch</w:t>
            </w:r>
          </w:p>
        </w:tc>
      </w:tr>
      <w:tr w14:paraId="64519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698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packages/bsp/bananapi/brcm/brcmfmac43455-sdio.sinovoip,bpi-m4-zero.bin</w:t>
            </w:r>
          </w:p>
        </w:tc>
        <w:tc>
          <w:tcPr>
            <w:tcW w:w="4535" w:type="dxa"/>
            <w:vAlign w:val="center"/>
          </w:tcPr>
          <w:p w14:paraId="439493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patch/kernel/archive/sunxi-6.12/patches.megous/arm64-dts-allwinner-a64-Fix-LRADC-compatible.patch</w:t>
            </w:r>
          </w:p>
        </w:tc>
      </w:tr>
      <w:tr w14:paraId="41ED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607D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packages/bsp/bananapi/brcm/brcmfmac43455-sdio.sinovoip,bpi-m4-zero.txt</w:t>
            </w:r>
          </w:p>
        </w:tc>
        <w:tc>
          <w:tcPr>
            <w:tcW w:w="4535" w:type="dxa"/>
            <w:vAlign w:val="center"/>
          </w:tcPr>
          <w:p w14:paraId="77F900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patch/kernel/archive/sunxi-6.12/patches.megous/arm64-dts-allwinner-a64-pinetab-add-front-camera.patch</w:t>
            </w:r>
          </w:p>
        </w:tc>
      </w:tr>
      <w:tr w14:paraId="31E6F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D702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packages/bsp/bananapi/brcm/cyfmac43455-sdio.1LC.clm_blob</w:t>
            </w:r>
          </w:p>
        </w:tc>
        <w:tc>
          <w:tcPr>
            <w:tcW w:w="4535" w:type="dxa"/>
            <w:vAlign w:val="center"/>
          </w:tcPr>
          <w:p w14:paraId="2D4C70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patch/kernel/archive/sunxi-6.12/patches.megous/arm64-dts-allwinner-h5-Enable-hdmi-sound-card-on-boards-with-hd.patch</w:t>
            </w:r>
          </w:p>
        </w:tc>
      </w:tr>
      <w:tr w14:paraId="471A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6709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packages/bsp/bananapi/brcm/cyfmac43455-sdio.1LC.txt</w:t>
            </w:r>
          </w:p>
        </w:tc>
        <w:tc>
          <w:tcPr>
            <w:tcW w:w="4535" w:type="dxa"/>
            <w:vAlign w:val="center"/>
          </w:tcPr>
          <w:p w14:paraId="3484A0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patch/kernel/archive/sunxi-6.12/patches.megous/arm64-dts-allwinner-h6-Add-hdmi-sound-card.patch</w:t>
            </w:r>
          </w:p>
        </w:tc>
      </w:tr>
      <w:tr w14:paraId="5C037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2BB7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packages/bsp/bananapi/brcm/cyfmac43455-sdio.bin</w:t>
            </w:r>
          </w:p>
        </w:tc>
        <w:tc>
          <w:tcPr>
            <w:tcW w:w="4535" w:type="dxa"/>
            <w:vAlign w:val="center"/>
          </w:tcPr>
          <w:p w14:paraId="695ECE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patch/kernel/archive/sunxi-6.12/patches.megous/arm64-dts-allwinner-h6-Enable-hdmi-sound-card-on-boards-with-hd.patch</w:t>
            </w:r>
          </w:p>
        </w:tc>
      </w:tr>
      <w:tr w14:paraId="5CAA5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1602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packages/bsp/bananapi/rtl_bt/rtl8822cs_config.bin</w:t>
            </w:r>
          </w:p>
        </w:tc>
        <w:tc>
          <w:tcPr>
            <w:tcW w:w="4535" w:type="dxa"/>
            <w:vAlign w:val="center"/>
          </w:tcPr>
          <w:p w14:paraId="33596B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patch/kernel/archive/sunxi-6.12/patches.megous/arm64-dts-allwinner-orange-pi-3-Enable-ethernet.patch</w:t>
            </w:r>
          </w:p>
        </w:tc>
      </w:tr>
      <w:tr w14:paraId="0AADC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B355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packages/bsp/bananapi/rtl_bt/rtl8822cs_fw.bin</w:t>
            </w:r>
          </w:p>
        </w:tc>
        <w:tc>
          <w:tcPr>
            <w:tcW w:w="4535" w:type="dxa"/>
            <w:vAlign w:val="center"/>
          </w:tcPr>
          <w:p w14:paraId="1006F9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patch/kernel/archive/sunxi-6.12/patches.megous/arm64-dts-rk3399-Add-dmc_opp_table.patch</w:t>
            </w:r>
          </w:p>
        </w:tc>
      </w:tr>
      <w:tr w14:paraId="30E7B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9CB3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packages/bsp/cainiao-cniot-core/cniot-core-HiFi.conf</w:t>
            </w:r>
          </w:p>
        </w:tc>
        <w:tc>
          <w:tcPr>
            <w:tcW w:w="4535" w:type="dxa"/>
            <w:vAlign w:val="center"/>
          </w:tcPr>
          <w:p w14:paraId="4EA42B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patch/kernel/archive/sunxi-6.12/patches.megous/arm64-dts-rockchip-rk356x-Fix-PCIe-register-map-and-ranges.patch</w:t>
            </w:r>
          </w:p>
        </w:tc>
      </w:tr>
      <w:tr w14:paraId="1D2D4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B51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packages/bsp/cainiao-cniot-core/cniot-core.conf</w:t>
            </w:r>
          </w:p>
        </w:tc>
        <w:tc>
          <w:tcPr>
            <w:tcW w:w="4535" w:type="dxa"/>
            <w:vAlign w:val="center"/>
          </w:tcPr>
          <w:p w14:paraId="3754DD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patch/kernel/archive/sunxi-6.12/patches.megous/arm64-dts-sun50-a64-pinephone-Define-jack-pins-in-DT.patch</w:t>
            </w:r>
          </w:p>
        </w:tc>
      </w:tr>
      <w:tr w14:paraId="5A25A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E04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packages/bsp/clockworkpi-a06/HiFi.conf</w:t>
            </w:r>
          </w:p>
        </w:tc>
        <w:tc>
          <w:tcPr>
            <w:tcW w:w="4535" w:type="dxa"/>
            <w:vAlign w:val="center"/>
          </w:tcPr>
          <w:p w14:paraId="4B50C0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patch/kernel/archive/sunxi-6.12/patches.megous/arm64-dts-sun50i-Define-orientation-and-rotation-for-PinePhone-.patch</w:t>
            </w:r>
          </w:p>
        </w:tc>
      </w:tr>
      <w:tr w14:paraId="366EC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004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packages/bsp/clockworkpi-a06/clockworkpi-a06-fan-daemon.service</w:t>
            </w:r>
          </w:p>
        </w:tc>
        <w:tc>
          <w:tcPr>
            <w:tcW w:w="4535" w:type="dxa"/>
            <w:vAlign w:val="center"/>
          </w:tcPr>
          <w:p w14:paraId="482BA0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patch/kernel/archive/sunxi-6.12/patches.megous/arm64-dts-sun50i-a64-Set-fifo-size-for-uarts.patch</w:t>
            </w:r>
          </w:p>
        </w:tc>
      </w:tr>
      <w:tr w14:paraId="24BB2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0016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packages/bsp/clockworkpi-a06/es8388.conf</w:t>
            </w:r>
          </w:p>
        </w:tc>
        <w:tc>
          <w:tcPr>
            <w:tcW w:w="4535" w:type="dxa"/>
            <w:vAlign w:val="center"/>
          </w:tcPr>
          <w:p w14:paraId="36C15F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patch/kernel/archive/sunxi-6.12/patches.megous/arm64-dts-sun50i-a64-pinephone-Add-AF8133J-to-PinePhone.patch</w:t>
            </w:r>
          </w:p>
        </w:tc>
      </w:tr>
      <w:tr w14:paraId="2DA26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8F33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packages/bsp/clockworkpi-a06/temp_fan_daemon_a06.py</w:t>
            </w:r>
          </w:p>
        </w:tc>
        <w:tc>
          <w:tcPr>
            <w:tcW w:w="4535" w:type="dxa"/>
            <w:vAlign w:val="center"/>
          </w:tcPr>
          <w:p w14:paraId="598E9C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patch/kernel/archive/sunxi-6.12/patches.megous/arm64-dts-sun50i-a64-pinephone-Add-Type-C-support-for-all-PP-va.patch</w:t>
            </w:r>
          </w:p>
        </w:tc>
      </w:tr>
      <w:tr w14:paraId="0E1C7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A5A5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packages/bsp/common/etc/NetworkManager/conf.d/zz-10-override-wifi-random-mac-disable.conf</w:t>
            </w:r>
          </w:p>
        </w:tc>
        <w:tc>
          <w:tcPr>
            <w:tcW w:w="4535" w:type="dxa"/>
            <w:vAlign w:val="center"/>
          </w:tcPr>
          <w:p w14:paraId="7735F9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patch/kernel/archive/sunxi-6.12/patches.megous/arm64-dts-sun50i-a64-pinephone-Add-detailed-OCV-to-capactiy-con.patch</w:t>
            </w:r>
          </w:p>
        </w:tc>
      </w:tr>
      <w:tr w14:paraId="5478F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EA7E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packages/bsp/common/etc/NetworkManager/conf.d/zz-20-override-wifi-powersave-disable.conf</w:t>
            </w:r>
          </w:p>
        </w:tc>
        <w:tc>
          <w:tcPr>
            <w:tcW w:w="4535" w:type="dxa"/>
            <w:vAlign w:val="center"/>
          </w:tcPr>
          <w:p w14:paraId="6C8129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patch/kernel/archive/sunxi-6.12/patches.megous/arm64-dts-sun50i-a64-pinephone-Add-front-back-cameras.patch</w:t>
            </w:r>
          </w:p>
        </w:tc>
      </w:tr>
      <w:tr w14:paraId="5FCD0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0489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packages/bsp/common/etc/X11/xorg.conf.d/01-armbian-defaults.conf</w:t>
            </w:r>
          </w:p>
        </w:tc>
        <w:tc>
          <w:tcPr>
            <w:tcW w:w="4535" w:type="dxa"/>
            <w:vAlign w:val="center"/>
          </w:tcPr>
          <w:p w14:paraId="7A784D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patch/kernel/archive/sunxi-6.12/patches.megous/arm64-dts-sun50i-a64-pinephone-Add-interrupt-pin-for-WiFi.patch</w:t>
            </w:r>
          </w:p>
        </w:tc>
      </w:tr>
      <w:tr w14:paraId="665CA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C94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packages/bsp/common/etc/apt/apt.conf.d/02-armbian-compress-indexes</w:t>
            </w:r>
          </w:p>
        </w:tc>
        <w:tc>
          <w:tcPr>
            <w:tcW w:w="4535" w:type="dxa"/>
            <w:vAlign w:val="center"/>
          </w:tcPr>
          <w:p w14:paraId="38207C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patch/kernel/archive/sunxi-6.12/patches.megous/arm64-dts-sun50i-a64-pinephone-Add-modem-power-manager.patch</w:t>
            </w:r>
          </w:p>
        </w:tc>
      </w:tr>
      <w:tr w14:paraId="2252E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1EC7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packages/bsp/common/etc/apt/apt.conf.d/02-armbian-periodic</w:t>
            </w:r>
          </w:p>
        </w:tc>
        <w:tc>
          <w:tcPr>
            <w:tcW w:w="4535" w:type="dxa"/>
            <w:vAlign w:val="center"/>
          </w:tcPr>
          <w:p w14:paraId="1B45DB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patch/kernel/archive/sunxi-6.12/patches.megous/arm64-dts-sun50i-a64-pinephone-Add-mount-matrix-for-PinePhone-m.patch</w:t>
            </w:r>
          </w:p>
        </w:tc>
      </w:tr>
      <w:tr w14:paraId="08EE5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2C37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packages/bsp/common/etc/apt/apt.conf.d/02-armbian-postupdate</w:t>
            </w:r>
          </w:p>
        </w:tc>
        <w:tc>
          <w:tcPr>
            <w:tcW w:w="4535" w:type="dxa"/>
            <w:vAlign w:val="center"/>
          </w:tcPr>
          <w:p w14:paraId="0C6CF9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patch/kernel/archive/sunxi-6.12/patches.megous/arm64-dts-sun50i-a64-pinephone-Add-power-supply-to-stk3311.patch</w:t>
            </w:r>
          </w:p>
        </w:tc>
      </w:tr>
      <w:tr w14:paraId="4673B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73E2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packages/bsp/common/etc/apt/apt.conf.d/71-armbian-no-recommends</w:t>
            </w:r>
          </w:p>
        </w:tc>
        <w:tc>
          <w:tcPr>
            <w:tcW w:w="4535" w:type="dxa"/>
            <w:vAlign w:val="center"/>
          </w:tcPr>
          <w:p w14:paraId="642D08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patch/kernel/archive/sunxi-6.12/patches.megous/arm64-dts-sun50i-a64-pinephone-Add-reboot-mode-driver.patch</w:t>
            </w:r>
          </w:p>
        </w:tc>
      </w:tr>
      <w:tr w14:paraId="4A4C7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C6C3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packages/bsp/common/etc/apt/apt.conf.d/81-armbian-no-languages</w:t>
            </w:r>
          </w:p>
        </w:tc>
        <w:tc>
          <w:tcPr>
            <w:tcW w:w="4535" w:type="dxa"/>
            <w:vAlign w:val="center"/>
          </w:tcPr>
          <w:p w14:paraId="26DF68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patch/kernel/archive/sunxi-6.12/patches.megous/arm64-dts-sun50i-a64-pinephone-Add-supply-for-i2c-bus-to-anx768.patch</w:t>
            </w:r>
          </w:p>
        </w:tc>
      </w:tr>
      <w:tr w14:paraId="6FC3B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2977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packages/bsp/common/etc/cron.d/armbian-check-battery</w:t>
            </w:r>
          </w:p>
        </w:tc>
        <w:tc>
          <w:tcPr>
            <w:tcW w:w="4535" w:type="dxa"/>
            <w:vAlign w:val="center"/>
          </w:tcPr>
          <w:p w14:paraId="2A16A9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patch/kernel/archive/sunxi-6.12/patches.megous/arm64-dts-sun50i-a64-pinephone-Add-support-for-Bluetooth-audio.patch</w:t>
            </w:r>
          </w:p>
        </w:tc>
      </w:tr>
      <w:tr w14:paraId="05B2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40EB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packages/bsp/common/etc/cron.d/armbian-truncate-logs</w:t>
            </w:r>
          </w:p>
        </w:tc>
        <w:tc>
          <w:tcPr>
            <w:tcW w:w="4535" w:type="dxa"/>
            <w:vAlign w:val="center"/>
          </w:tcPr>
          <w:p w14:paraId="14ED1F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patch/kernel/archive/sunxi-6.12/patches.megous/arm64-dts-sun50i-a64-pinephone-Add-support-for-Pinephone-1.2-be.patch</w:t>
            </w:r>
          </w:p>
        </w:tc>
      </w:tr>
      <w:tr w14:paraId="6A5E6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A518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packages/bsp/common/etc/cron.d/armbian-updates</w:t>
            </w:r>
          </w:p>
        </w:tc>
        <w:tc>
          <w:tcPr>
            <w:tcW w:w="4535" w:type="dxa"/>
            <w:vAlign w:val="center"/>
          </w:tcPr>
          <w:p w14:paraId="2DB5E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patch/kernel/archive/sunxi-6.12/patches.megous/arm64-dts-sun50i-a64-pinephone-Add-support-for-Pinephone-keyboa.patch</w:t>
            </w:r>
          </w:p>
        </w:tc>
      </w:tr>
      <w:tr w14:paraId="24FC0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4899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packages/bsp/common/etc/cron.daily/armbian-quotes</w:t>
            </w:r>
          </w:p>
        </w:tc>
        <w:tc>
          <w:tcPr>
            <w:tcW w:w="4535" w:type="dxa"/>
            <w:vAlign w:val="center"/>
          </w:tcPr>
          <w:p w14:paraId="6C25C9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patch/kernel/archive/sunxi-6.12/patches.megous/arm64-dts-sun50i-a64-pinephone-Add-support-for-modem-audio.patch</w:t>
            </w:r>
          </w:p>
        </w:tc>
      </w:tr>
      <w:tr w14:paraId="3E0A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47DB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packages/bsp/common/etc/cron.daily/armbian-ram-logging</w:t>
            </w:r>
          </w:p>
        </w:tc>
        <w:tc>
          <w:tcPr>
            <w:tcW w:w="4535" w:type="dxa"/>
            <w:vAlign w:val="center"/>
          </w:tcPr>
          <w:p w14:paraId="2F6F2F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patch/kernel/archive/sunxi-6.12/patches.megous/arm64-dts-sun50i-a64-pinephone-Bump-I2C-frequency-to-400kHz.patch</w:t>
            </w:r>
          </w:p>
        </w:tc>
      </w:tr>
      <w:tr w14:paraId="040A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E679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packages/bsp/common/etc/default/armbian-firstrun.dpkg-dist</w:t>
            </w:r>
          </w:p>
        </w:tc>
        <w:tc>
          <w:tcPr>
            <w:tcW w:w="4535" w:type="dxa"/>
            <w:vAlign w:val="center"/>
          </w:tcPr>
          <w:p w14:paraId="7D015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patch/kernel/archive/sunxi-6.12/patches.megous/arm64-dts-sun50i-a64-pinephone-Don-t-make-lradc-keys-a-wakeup-s.patch</w:t>
            </w:r>
          </w:p>
        </w:tc>
      </w:tr>
      <w:tr w14:paraId="55ACD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D00C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packages/bsp/common/etc/default/armbian-motd.dpkg-dist</w:t>
            </w:r>
          </w:p>
        </w:tc>
        <w:tc>
          <w:tcPr>
            <w:tcW w:w="4535" w:type="dxa"/>
            <w:vAlign w:val="center"/>
          </w:tcPr>
          <w:p w14:paraId="723B84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patch/kernel/archive/sunxi-6.12/patches.megous/arm64-dts-sun50i-a64-pinephone-Enable-Pinephone-Keyboard-power-.patch</w:t>
            </w:r>
          </w:p>
        </w:tc>
      </w:tr>
      <w:tr w14:paraId="7178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4C2A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packages/bsp/common/etc/default/armbian-ramlog.dpkg-dist</w:t>
            </w:r>
          </w:p>
        </w:tc>
        <w:tc>
          <w:tcPr>
            <w:tcW w:w="4535" w:type="dxa"/>
            <w:vAlign w:val="center"/>
          </w:tcPr>
          <w:p w14:paraId="078B58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patch/kernel/archive/sunxi-6.12/patches.megous/arm64-dts-sun50i-a64-pinephone-Enable-internal-HMIC-bias.patch</w:t>
            </w:r>
          </w:p>
        </w:tc>
      </w:tr>
      <w:tr w14:paraId="6CC3D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A7F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packages/bsp/common/etc/default/armbian-zram-config.dpkg-dist</w:t>
            </w:r>
          </w:p>
        </w:tc>
        <w:tc>
          <w:tcPr>
            <w:tcW w:w="4535" w:type="dxa"/>
            <w:vAlign w:val="center"/>
          </w:tcPr>
          <w:p w14:paraId="392610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patch/kernel/archive/sunxi-6.12/patches.megous/arm64-dts-sun50i-a64-pinephone-Fix-BH-modem-manager-behavior.patch</w:t>
            </w:r>
          </w:p>
        </w:tc>
      </w:tr>
      <w:tr w14:paraId="49705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B168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packages/bsp/common/etc/initramfs/post-update.d/99-uboot</w:t>
            </w:r>
          </w:p>
        </w:tc>
        <w:tc>
          <w:tcPr>
            <w:tcW w:w="4535" w:type="dxa"/>
            <w:vAlign w:val="center"/>
          </w:tcPr>
          <w:p w14:paraId="57A9B8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patch/kernel/archive/sunxi-6.12/patches.megous/arm64-dts-sun50i-a64-pinephone-Power-off-the-touch-controller-i.patch</w:t>
            </w:r>
          </w:p>
        </w:tc>
      </w:tr>
      <w:tr w14:paraId="2184C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9DC1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packages/bsp/common/etc/kernel/postinst.d/xx-initramfs-cleanup</w:t>
            </w:r>
          </w:p>
        </w:tc>
        <w:tc>
          <w:tcPr>
            <w:tcW w:w="4535" w:type="dxa"/>
            <w:vAlign w:val="center"/>
          </w:tcPr>
          <w:p w14:paraId="031B4E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patch/kernel/archive/sunxi-6.12/patches.megous/arm64-dts-sun50i-a64-pinephone-Set-minimum-backlight-duty-cycle.patch</w:t>
            </w:r>
          </w:p>
        </w:tc>
      </w:tr>
      <w:tr w14:paraId="3871F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0713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packages/bsp/common/etc/kernel/postrm.d/xx-initramfs-cleanup</w:t>
            </w:r>
          </w:p>
        </w:tc>
        <w:tc>
          <w:tcPr>
            <w:tcW w:w="4535" w:type="dxa"/>
            <w:vAlign w:val="center"/>
          </w:tcPr>
          <w:p w14:paraId="4E2A5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patch/kernel/archive/sunxi-6.12/patches.megous/arm64-dts-sun50i-a64-pinephone-Shorten-post-power-on-delay-on-m.patch</w:t>
            </w:r>
          </w:p>
        </w:tc>
      </w:tr>
      <w:tr w14:paraId="621D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C914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packages/bsp/common/etc/modprobe.d/8189fs.conf</w:t>
            </w:r>
          </w:p>
        </w:tc>
        <w:tc>
          <w:tcPr>
            <w:tcW w:w="4535" w:type="dxa"/>
            <w:vAlign w:val="center"/>
          </w:tcPr>
          <w:p w14:paraId="689075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patch/kernel/archive/sunxi-6.12/patches.megous/arm64-dts-sun50i-a64-pinephone-Use-newer-jack-detection-impleme.patch</w:t>
            </w:r>
          </w:p>
        </w:tc>
      </w:tr>
      <w:tr w14:paraId="68A76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8CC5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packages/bsp/common/etc/modprobe.d/r8723bs.conf</w:t>
            </w:r>
          </w:p>
        </w:tc>
        <w:tc>
          <w:tcPr>
            <w:tcW w:w="4535" w:type="dxa"/>
            <w:vAlign w:val="center"/>
          </w:tcPr>
          <w:p w14:paraId="707FF8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patch/kernel/archive/sunxi-6.12/patches.megous/arm64-dts-sun50i-a64-pinephone-Workaround-broken-HDMI-HPD-signa.patch</w:t>
            </w:r>
          </w:p>
        </w:tc>
      </w:tr>
      <w:tr w14:paraId="73317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F797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packages/bsp/common/etc/profile.d/armbian-activate-profile-sync-daemon.sh</w:t>
            </w:r>
          </w:p>
        </w:tc>
        <w:tc>
          <w:tcPr>
            <w:tcW w:w="4535" w:type="dxa"/>
            <w:vAlign w:val="center"/>
          </w:tcPr>
          <w:p w14:paraId="0472AB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patch/kernel/archive/sunxi-6.12/patches.megous/arm64-dts-sun50i-a64-pinetab-Add-accelerometer.patch</w:t>
            </w:r>
          </w:p>
        </w:tc>
      </w:tr>
      <w:tr w14:paraId="58D2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00F3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packages/bsp/common/etc/profile.d/armbian-check-first-login-reboot.sh</w:t>
            </w:r>
          </w:p>
        </w:tc>
        <w:tc>
          <w:tcPr>
            <w:tcW w:w="4535" w:type="dxa"/>
            <w:vAlign w:val="center"/>
          </w:tcPr>
          <w:p w14:paraId="16E917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patch/kernel/archive/sunxi-6.12/patches.megous/arm64-dts-sun50i-a64-pinetab-Name-sound-card-PineTab.patch</w:t>
            </w:r>
          </w:p>
        </w:tc>
      </w:tr>
      <w:tr w14:paraId="6A04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ABCA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packages/bsp/common/etc/profile.d/armbian-check-first-login.sh</w:t>
            </w:r>
          </w:p>
        </w:tc>
        <w:tc>
          <w:tcPr>
            <w:tcW w:w="4535" w:type="dxa"/>
            <w:vAlign w:val="center"/>
          </w:tcPr>
          <w:p w14:paraId="29987C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patch/kernel/archive/sunxi-6.12/patches.megous/arm64-dts-sun50i-a64-pinetab-enable-RTL8723CS-bluetooth.patch</w:t>
            </w:r>
          </w:p>
        </w:tc>
      </w:tr>
      <w:tr w14:paraId="1FAF0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8B7F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packages/bsp/common/etc/profile.d/armbian-lang.sh</w:t>
            </w:r>
          </w:p>
        </w:tc>
        <w:tc>
          <w:tcPr>
            <w:tcW w:w="4535" w:type="dxa"/>
            <w:vAlign w:val="center"/>
          </w:tcPr>
          <w:p w14:paraId="4CC333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patch/kernel/archive/sunxi-6.12/patches.megous/arm64-dts-sun50i-h5-Add-missing-GPU-trip-point.patch</w:t>
            </w:r>
          </w:p>
        </w:tc>
      </w:tr>
      <w:tr w14:paraId="7613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5E4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packages/bsp/common/etc/profile.d/armbian-ssh-title.sh</w:t>
            </w:r>
          </w:p>
        </w:tc>
        <w:tc>
          <w:tcPr>
            <w:tcW w:w="4535" w:type="dxa"/>
            <w:vAlign w:val="center"/>
          </w:tcPr>
          <w:p w14:paraId="405D8B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patch/kernel/archive/sunxi-6.12/patches.megous/arm64-dts-sun50i-h5-Use-my-own-more-aggressive-OPPs-on-H5.patch</w:t>
            </w:r>
          </w:p>
        </w:tc>
      </w:tr>
      <w:tr w14:paraId="7EEB4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CCC9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packages/bsp/common/etc/skel/.bash_aliases</w:t>
            </w:r>
          </w:p>
        </w:tc>
        <w:tc>
          <w:tcPr>
            <w:tcW w:w="4535" w:type="dxa"/>
            <w:vAlign w:val="center"/>
          </w:tcPr>
          <w:p w14:paraId="5C21B6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patch/kernel/archive/sunxi-6.12/patches.megous/arm64-xor-Select-32regs-without-benchmark-to-speed-up-boot.patch</w:t>
            </w:r>
          </w:p>
        </w:tc>
      </w:tr>
      <w:tr w14:paraId="2F02B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8CAA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packages/bsp/common/etc/systemd/system/logrotate.service</w:t>
            </w:r>
          </w:p>
        </w:tc>
        <w:tc>
          <w:tcPr>
            <w:tcW w:w="4535" w:type="dxa"/>
            <w:vAlign w:val="center"/>
          </w:tcPr>
          <w:p w14:paraId="00F4C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patch/kernel/archive/sunxi-6.12/patches.megous/bluetooth-bcm-Restore-drive_rts_on_open-true-behavior-on-bcm207.patch</w:t>
            </w:r>
          </w:p>
        </w:tc>
      </w:tr>
      <w:tr w14:paraId="54053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364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packages/bsp/common/etc/udev/rules.d/10-wifi-disable-powermanagement.rules</w:t>
            </w:r>
          </w:p>
        </w:tc>
        <w:tc>
          <w:tcPr>
            <w:tcW w:w="4535" w:type="dxa"/>
            <w:vAlign w:val="center"/>
          </w:tcPr>
          <w:p w14:paraId="79608A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patch/kernel/archive/sunxi-6.12/patches.megous/bluetooth-h5-Don-t-re-initialize-rtl8723cs-on-resume.patch</w:t>
            </w:r>
          </w:p>
        </w:tc>
      </w:tr>
      <w:tr w14:paraId="18FB8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71CD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packages/bsp/common/etc/udev/rules.d/50-usb-realtek-net.rules</w:t>
            </w:r>
          </w:p>
        </w:tc>
        <w:tc>
          <w:tcPr>
            <w:tcW w:w="4535" w:type="dxa"/>
            <w:vAlign w:val="center"/>
          </w:tcPr>
          <w:p w14:paraId="1535EC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patch/kernel/archive/sunxi-6.12/patches.megous/clk-sunxi-ng-Don-t-use-CPU-PLL-gating-and-CPUX-reparenting-to-H.patch</w:t>
            </w:r>
          </w:p>
        </w:tc>
      </w:tr>
      <w:tr w14:paraId="0F1D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6FE5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packages/bsp/common/etc/udev/rules.d/90-chromium-video.rules</w:t>
            </w:r>
          </w:p>
        </w:tc>
        <w:tc>
          <w:tcPr>
            <w:tcW w:w="4535" w:type="dxa"/>
            <w:vAlign w:val="center"/>
          </w:tcPr>
          <w:p w14:paraId="611D88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patch/kernel/archive/sunxi-6.12/patches.megous/clk-sunxi-ng-Export-CLK_DRAM-for-devfreq.patch</w:t>
            </w:r>
          </w:p>
        </w:tc>
      </w:tr>
      <w:tr w14:paraId="6831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9436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packages/bsp/common/etc/update-motd.d/00-clear</w:t>
            </w:r>
          </w:p>
        </w:tc>
        <w:tc>
          <w:tcPr>
            <w:tcW w:w="4535" w:type="dxa"/>
            <w:vAlign w:val="center"/>
          </w:tcPr>
          <w:p w14:paraId="36B0A2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patch/kernel/archive/sunxi-6.12/patches.megous/clk-sunxi-ng-Mark-TWD-clocks-as-critical.patch</w:t>
            </w:r>
          </w:p>
        </w:tc>
      </w:tr>
      <w:tr w14:paraId="351E9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316F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packages/bsp/common/etc/update-motd.d/10-armbian-header</w:t>
            </w:r>
          </w:p>
        </w:tc>
        <w:tc>
          <w:tcPr>
            <w:tcW w:w="4535" w:type="dxa"/>
            <w:vAlign w:val="center"/>
          </w:tcPr>
          <w:p w14:paraId="6046EE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patch/kernel/archive/sunxi-6.12/patches.megous/clk-sunxi-ng-Set-maximum-P-and-M-factors-to-1-for-H3-pll-cpux-c.patch</w:t>
            </w:r>
          </w:p>
        </w:tc>
      </w:tr>
      <w:tr w14:paraId="623A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220C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packages/bsp/common/etc/update-motd.d/15-ap-info</w:t>
            </w:r>
          </w:p>
        </w:tc>
        <w:tc>
          <w:tcPr>
            <w:tcW w:w="4535" w:type="dxa"/>
            <w:vAlign w:val="center"/>
          </w:tcPr>
          <w:p w14:paraId="49CB47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patch/kernel/archive/sunxi-6.12/patches.megous/clk-sunxi-ng-a64-Increase-PLL_AUDIO-base-frequency.patch</w:t>
            </w:r>
          </w:p>
        </w:tc>
      </w:tr>
      <w:tr w14:paraId="67F19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D893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packages/bsp/common/etc/update-motd.d/20-ip-info</w:t>
            </w:r>
          </w:p>
        </w:tc>
        <w:tc>
          <w:tcPr>
            <w:tcW w:w="4535" w:type="dxa"/>
            <w:vAlign w:val="center"/>
          </w:tcPr>
          <w:p w14:paraId="01FCCB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patch/kernel/archive/sunxi-6.12/patches.megous/clk-sunxi-ng-sun50i-a64-Switch-parent-of-MIPI-DSI-to-periph0-1x.patch</w:t>
            </w:r>
          </w:p>
        </w:tc>
      </w:tr>
      <w:tr w14:paraId="58CA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7F5C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packages/bsp/common/etc/update-motd.d/25-containers-info</w:t>
            </w:r>
          </w:p>
        </w:tc>
        <w:tc>
          <w:tcPr>
            <w:tcW w:w="4535" w:type="dxa"/>
            <w:vAlign w:val="center"/>
          </w:tcPr>
          <w:p w14:paraId="66CB8B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patch/kernel/archive/sunxi-6.12/patches.megous/cpufreq-sun50i-Show-detected-CPU-bin-for-easier-debugging.patch</w:t>
            </w:r>
          </w:p>
        </w:tc>
      </w:tr>
      <w:tr w14:paraId="5C74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B9CE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packages/bsp/common/etc/update-motd.d/30-armbian-sysinfo</w:t>
            </w:r>
          </w:p>
        </w:tc>
        <w:tc>
          <w:tcPr>
            <w:tcW w:w="4535" w:type="dxa"/>
            <w:vAlign w:val="center"/>
          </w:tcPr>
          <w:p w14:paraId="456B41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patch/kernel/archive/sunxi-6.12/patches.megous/drm-bridge-dw-hdmi-Allow-to-accept-HPD-status-from-other-driver.patch</w:t>
            </w:r>
          </w:p>
        </w:tc>
      </w:tr>
      <w:tr w14:paraId="63DDA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85E7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packages/bsp/common/etc/update-motd.d/35-armbian-tips</w:t>
            </w:r>
          </w:p>
        </w:tc>
        <w:tc>
          <w:tcPr>
            <w:tcW w:w="4535" w:type="dxa"/>
            <w:vAlign w:val="center"/>
          </w:tcPr>
          <w:p w14:paraId="1C3CAB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patch/kernel/archive/sunxi-6.12/patches.megous/drm-bridge-dw-hdmi-Report-HDMI-hotplug-events.patch</w:t>
            </w:r>
          </w:p>
        </w:tc>
      </w:tr>
      <w:tr w14:paraId="0D281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48DB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packages/bsp/common/etc/update-motd.d/41-commands</w:t>
            </w:r>
          </w:p>
        </w:tc>
        <w:tc>
          <w:tcPr>
            <w:tcW w:w="4535" w:type="dxa"/>
            <w:vAlign w:val="center"/>
          </w:tcPr>
          <w:p w14:paraId="77151D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patch/kernel/archive/sunxi-6.12/patches.megous/drm-panel-st7703-Fix-xbd599-timings-to-make-refresh-rate-exactl.patch</w:t>
            </w:r>
          </w:p>
        </w:tc>
      </w:tr>
      <w:tr w14:paraId="4900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5D17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packages/bsp/common/etc/update-motd.d/98-armbian-autoreboot-warn</w:t>
            </w:r>
          </w:p>
        </w:tc>
        <w:tc>
          <w:tcPr>
            <w:tcW w:w="4535" w:type="dxa"/>
            <w:vAlign w:val="center"/>
          </w:tcPr>
          <w:p w14:paraId="29BAEB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patch/kernel/archive/sunxi-6.12/patches.megous/drm-rockchip-Fix-panic-on-reboot-when-DRM-device-fails-to-bind.patch</w:t>
            </w:r>
          </w:p>
        </w:tc>
      </w:tr>
      <w:tr w14:paraId="2DA2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03B5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packages/bsp/common/etc/update-motd.d/99-blank</w:t>
            </w:r>
          </w:p>
        </w:tc>
        <w:tc>
          <w:tcPr>
            <w:tcW w:w="4535" w:type="dxa"/>
            <w:vAlign w:val="center"/>
          </w:tcPr>
          <w:p w14:paraId="3E29FD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patch/kernel/archive/sunxi-6.12/patches.megous/drm-rockchip-dw-mipi-dsi-rockchip-Fix-ISP1-PHY-initialization.patch</w:t>
            </w:r>
          </w:p>
        </w:tc>
      </w:tr>
      <w:tr w14:paraId="0D06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549F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packages/bsp/common/lib/systemd/system/armbian-disable-autologin.service</w:t>
            </w:r>
          </w:p>
        </w:tc>
        <w:tc>
          <w:tcPr>
            <w:tcW w:w="4535" w:type="dxa"/>
            <w:vAlign w:val="center"/>
          </w:tcPr>
          <w:p w14:paraId="4202B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patch/kernel/archive/sunxi-6.12/patches.megous/drm-sun4i-tcon-Support-keeping-dclk-rate-upon-ancestor-clock-ch.patch</w:t>
            </w:r>
          </w:p>
        </w:tc>
      </w:tr>
      <w:tr w14:paraId="14DA7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CBF4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packages/bsp/common/lib/systemd/system/armbian-disable-autologin.timer</w:t>
            </w:r>
          </w:p>
        </w:tc>
        <w:tc>
          <w:tcPr>
            <w:tcW w:w="4535" w:type="dxa"/>
            <w:vAlign w:val="center"/>
          </w:tcPr>
          <w:p w14:paraId="064348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patch/kernel/archive/sunxi-6.12/patches.megous/dt-bindings-axp20x-adc-allow-to-use-TS-pin-as-GPADC.patch</w:t>
            </w:r>
          </w:p>
        </w:tc>
      </w:tr>
      <w:tr w14:paraId="5369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9978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packages/bsp/common/lib/systemd/system/armbian-firstrun.service</w:t>
            </w:r>
          </w:p>
        </w:tc>
        <w:tc>
          <w:tcPr>
            <w:tcW w:w="4535" w:type="dxa"/>
            <w:vAlign w:val="center"/>
          </w:tcPr>
          <w:p w14:paraId="1C0111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patch/kernel/archive/sunxi-6.12/patches.megous/dt-bindings-input-gpio-vibrator-Don-t-require-enable-gpios.patch</w:t>
            </w:r>
          </w:p>
        </w:tc>
      </w:tr>
      <w:tr w14:paraId="4247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D74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packages/bsp/common/lib/systemd/system/armbian-hardware-monitor.service</w:t>
            </w:r>
          </w:p>
        </w:tc>
        <w:tc>
          <w:tcPr>
            <w:tcW w:w="4535" w:type="dxa"/>
            <w:vAlign w:val="center"/>
          </w:tcPr>
          <w:p w14:paraId="096E5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patch/kernel/archive/sunxi-6.12/patches.megous/dt-bindings-leds-Add-a-binding-for-AXP813-charger-led.patch</w:t>
            </w:r>
          </w:p>
        </w:tc>
      </w:tr>
      <w:tr w14:paraId="54BA8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B2E4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packages/bsp/common/lib/systemd/system/armbian-hardware-optimize.service</w:t>
            </w:r>
          </w:p>
        </w:tc>
        <w:tc>
          <w:tcPr>
            <w:tcW w:w="4535" w:type="dxa"/>
            <w:vAlign w:val="center"/>
          </w:tcPr>
          <w:p w14:paraId="6DCEC8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patch/kernel/archive/sunxi-6.12/patches.megous/dt-bindings-media-Add-bindings-for-Himax-HM5065-camera-sensor.patch</w:t>
            </w:r>
          </w:p>
        </w:tc>
      </w:tr>
      <w:tr w14:paraId="6F03F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F5B4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packages/bsp/common/lib/systemd/system/armbian-led-state.service</w:t>
            </w:r>
          </w:p>
        </w:tc>
        <w:tc>
          <w:tcPr>
            <w:tcW w:w="4535" w:type="dxa"/>
            <w:vAlign w:val="center"/>
          </w:tcPr>
          <w:p w14:paraId="03861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patch/kernel/archive/sunxi-6.12/patches.megous/dt-bindings-mfd-Add-codec-related-properties-to-AC100-PMIC.patch</w:t>
            </w:r>
          </w:p>
        </w:tc>
      </w:tr>
      <w:tr w14:paraId="25D89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BFA2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packages/bsp/common/lib/systemd/system/armbian-ramlog.service</w:t>
            </w:r>
          </w:p>
        </w:tc>
        <w:tc>
          <w:tcPr>
            <w:tcW w:w="4535" w:type="dxa"/>
            <w:vAlign w:val="center"/>
          </w:tcPr>
          <w:p w14:paraId="448F0E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patch/kernel/archive/sunxi-6.12/patches.megous/dt-bindings-sound-Add-jack-type-property-to-sun8i-a33-codec.patch</w:t>
            </w:r>
          </w:p>
        </w:tc>
      </w:tr>
      <w:tr w14:paraId="67D01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26D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packages/bsp/common/lib/systemd/system/armbian-resize-filesystem.service</w:t>
            </w:r>
          </w:p>
        </w:tc>
        <w:tc>
          <w:tcPr>
            <w:tcW w:w="4535" w:type="dxa"/>
            <w:vAlign w:val="center"/>
          </w:tcPr>
          <w:p w14:paraId="3799E0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patch/kernel/archive/sunxi-6.12/patches.megous/firmware-arm_scpi-Support-unidirectional-mailbox-channels.patch</w:t>
            </w:r>
          </w:p>
        </w:tc>
      </w:tr>
      <w:tr w14:paraId="24B3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CD7B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packages/bsp/common/lib/systemd/system/armbian-zram-config.service</w:t>
            </w:r>
          </w:p>
        </w:tc>
        <w:tc>
          <w:tcPr>
            <w:tcW w:w="4535" w:type="dxa"/>
            <w:vAlign w:val="center"/>
          </w:tcPr>
          <w:p w14:paraId="55A48E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patch/kernel/archive/sunxi-6.12/patches.megous/firmware-scpi-Add-support-for-sending-a-SCPI_CMD_SET_SYS_PWR_ST.patch</w:t>
            </w:r>
          </w:p>
        </w:tc>
      </w:tr>
      <w:tr w14:paraId="1C7E9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2ABF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packages/bsp/common/lib/systemd/system/getty@tty1.service.d/10-noclear.conf</w:t>
            </w:r>
          </w:p>
        </w:tc>
        <w:tc>
          <w:tcPr>
            <w:tcW w:w="4535" w:type="dxa"/>
            <w:vAlign w:val="center"/>
          </w:tcPr>
          <w:p w14:paraId="024B28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patch/kernel/archive/sunxi-6.12/patches.megous/gnss-ubx-Send-soft-powerdown-message-on-suspend.patch</w:t>
            </w:r>
          </w:p>
        </w:tc>
      </w:tr>
      <w:tr w14:paraId="2C035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EE30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packages/bsp/common/lib/systemd/system/serial-getty@.service.d/10-term.conf</w:t>
            </w:r>
          </w:p>
        </w:tc>
        <w:tc>
          <w:tcPr>
            <w:tcW w:w="4535" w:type="dxa"/>
            <w:vAlign w:val="center"/>
          </w:tcPr>
          <w:p w14:paraId="2881E4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patch/kernel/archive/sunxi-6.12/patches.megous/hm5065-yaml-bindings-wip.patch</w:t>
            </w:r>
          </w:p>
        </w:tc>
      </w:tr>
      <w:tr w14:paraId="1A916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9711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packages/bsp/common/lib/systemd/system/systemd-journald.service.d/override.conf</w:t>
            </w:r>
          </w:p>
        </w:tc>
        <w:tc>
          <w:tcPr>
            <w:tcW w:w="4535" w:type="dxa"/>
            <w:vAlign w:val="center"/>
          </w:tcPr>
          <w:p w14:paraId="3F4835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patch/kernel/archive/sunxi-6.12/patches.megous/i2c-mv64xxx-Don-t-make-a-fuss-when-pinctrl-recovery-state-is-no.patch</w:t>
            </w:r>
          </w:p>
        </w:tc>
      </w:tr>
      <w:tr w14:paraId="01C27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7898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packages/bsp/common/lib/systemd/system/systemd-modules-load.service.d/10-timeout.conf</w:t>
            </w:r>
          </w:p>
        </w:tc>
        <w:tc>
          <w:tcPr>
            <w:tcW w:w="4535" w:type="dxa"/>
            <w:vAlign w:val="center"/>
          </w:tcPr>
          <w:p w14:paraId="3F3AF0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patch/kernel/archive/sunxi-6.12/patches.megous/iio-adc-axp20x_adc-allow-to-set-TS-pin-to-GPADC-mode.patch</w:t>
            </w:r>
          </w:p>
        </w:tc>
      </w:tr>
      <w:tr w14:paraId="2ACD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8120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packages/bsp/common/lib/udev/rules.d/71-axp-power-button.rules</w:t>
            </w:r>
          </w:p>
        </w:tc>
        <w:tc>
          <w:tcPr>
            <w:tcW w:w="4535" w:type="dxa"/>
            <w:vAlign w:val="center"/>
          </w:tcPr>
          <w:p w14:paraId="459C26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patch/kernel/archive/sunxi-6.12/patches.megous/iio-adc-sun4i-gpadc-iio-Allow-to-use-sun5i-a13-gpadc-iio-from-D.patch</w:t>
            </w:r>
          </w:p>
        </w:tc>
      </w:tr>
      <w:tr w14:paraId="1D71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68DC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packages/bsp/common/usr/bin/armbian-install</w:t>
            </w:r>
          </w:p>
        </w:tc>
        <w:tc>
          <w:tcPr>
            <w:tcW w:w="4535" w:type="dxa"/>
            <w:vAlign w:val="center"/>
          </w:tcPr>
          <w:p w14:paraId="60D01E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patch/kernel/archive/sunxi-6.12/patches.megous/iio-st_sensors-Don-t-report-error-when-the-device-is-not-presen.patch</w:t>
            </w:r>
          </w:p>
        </w:tc>
      </w:tr>
      <w:tr w14:paraId="66E29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A000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packages/bsp/common/usr/bin/armbian-upgrade</w:t>
            </w:r>
          </w:p>
        </w:tc>
        <w:tc>
          <w:tcPr>
            <w:tcW w:w="4535" w:type="dxa"/>
            <w:vAlign w:val="center"/>
          </w:tcPr>
          <w:p w14:paraId="2FA2C0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patch/kernel/archive/sunxi-6.12/patches.megous/input-cyttsp4-Clear-the-ids-buffer-in-a-saner-way.patch</w:t>
            </w:r>
          </w:p>
        </w:tc>
      </w:tr>
      <w:tr w14:paraId="14E4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34B3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packages/bsp/common/usr/bin/armbianmonitor</w:t>
            </w:r>
          </w:p>
        </w:tc>
        <w:tc>
          <w:tcPr>
            <w:tcW w:w="4535" w:type="dxa"/>
            <w:vAlign w:val="center"/>
          </w:tcPr>
          <w:p w14:paraId="3A125C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patch/kernel/archive/sunxi-6.12/patches.megous/input-cyttsp4-De-obfuscate-MT-signals-setup-platform-data.patch</w:t>
            </w:r>
          </w:p>
        </w:tc>
      </w:tr>
      <w:tr w14:paraId="285F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3E16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packages/bsp/common/usr/lib/armbian-install/exclude.txt</w:t>
            </w:r>
          </w:p>
        </w:tc>
        <w:tc>
          <w:tcPr>
            <w:tcW w:w="4535" w:type="dxa"/>
            <w:vAlign w:val="center"/>
          </w:tcPr>
          <w:p w14:paraId="22C3A3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patch/kernel/archive/sunxi-6.12/patches.megous/input-cyttsp4-De-obfuscate-platform-data-for-keys.patch</w:t>
            </w:r>
          </w:p>
        </w:tc>
      </w:tr>
      <w:tr w14:paraId="3E40C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2DB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packages/bsp/common/usr/lib/armbian/armbian-allwinner-battery</w:t>
            </w:r>
          </w:p>
        </w:tc>
        <w:tc>
          <w:tcPr>
            <w:tcW w:w="4535" w:type="dxa"/>
            <w:vAlign w:val="center"/>
          </w:tcPr>
          <w:p w14:paraId="0731E2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patch/kernel/archive/sunxi-6.12/patches.megous/input-cyttsp4-ENOSYS-error-is-ok-when-powering-up.patch</w:t>
            </w:r>
          </w:p>
        </w:tc>
      </w:tr>
      <w:tr w14:paraId="41F66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5BFF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packages/bsp/common/usr/lib/armbian/armbian-apt-updates</w:t>
            </w:r>
          </w:p>
        </w:tc>
        <w:tc>
          <w:tcPr>
            <w:tcW w:w="4535" w:type="dxa"/>
            <w:vAlign w:val="center"/>
          </w:tcPr>
          <w:p w14:paraId="102901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patch/kernel/archive/sunxi-6.12/patches.megous/input-cyttsp4-Faster-recovery-from-failed-wakeup-HACK.patch</w:t>
            </w:r>
          </w:p>
        </w:tc>
      </w:tr>
      <w:tr w14:paraId="591F8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4C0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packages/bsp/common/usr/lib/armbian/armbian-audio-config</w:t>
            </w:r>
          </w:p>
        </w:tc>
        <w:tc>
          <w:tcPr>
            <w:tcW w:w="4535" w:type="dxa"/>
            <w:vAlign w:val="center"/>
          </w:tcPr>
          <w:p w14:paraId="018B07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patch/kernel/archive/sunxi-6.12/patches.megous/input-cyttsp4-Fix-compile-issue.patch</w:t>
            </w:r>
          </w:p>
        </w:tc>
      </w:tr>
      <w:tr w14:paraId="17D3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ABA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packages/bsp/common/usr/lib/armbian/armbian-check-battery-shutdown</w:t>
            </w:r>
          </w:p>
        </w:tc>
        <w:tc>
          <w:tcPr>
            <w:tcW w:w="4535" w:type="dxa"/>
            <w:vAlign w:val="center"/>
          </w:tcPr>
          <w:p w14:paraId="2BA1A7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patch/kernel/archive/sunxi-6.12/patches.megous/input-cyttsp4-Fix-probe-oops.patch</w:t>
            </w:r>
          </w:p>
        </w:tc>
      </w:tr>
      <w:tr w14:paraId="477D9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91F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packages/bsp/common/usr/lib/armbian/armbian-common</w:t>
            </w:r>
          </w:p>
        </w:tc>
        <w:tc>
          <w:tcPr>
            <w:tcW w:w="4535" w:type="dxa"/>
            <w:vAlign w:val="center"/>
          </w:tcPr>
          <w:p w14:paraId="698E70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patch/kernel/archive/sunxi-6.12/patches.megous/input-cyttsp4-Fix-warnings.patch</w:t>
            </w:r>
          </w:p>
        </w:tc>
      </w:tr>
      <w:tr w14:paraId="422C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4D3C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packages/bsp/common/usr/lib/armbian/armbian-firstlogin</w:t>
            </w:r>
          </w:p>
        </w:tc>
        <w:tc>
          <w:tcPr>
            <w:tcW w:w="4535" w:type="dxa"/>
            <w:vAlign w:val="center"/>
          </w:tcPr>
          <w:p w14:paraId="402D45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patch/kernel/archive/sunxi-6.12/patches.megous/input-cyttsp4-Make-the-driver-not-hog-the-system-s-workqueue.patch</w:t>
            </w:r>
          </w:p>
        </w:tc>
      </w:tr>
      <w:tr w14:paraId="0252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5E74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packages/bsp/common/usr/lib/armbian/armbian-firstrun</w:t>
            </w:r>
          </w:p>
        </w:tc>
        <w:tc>
          <w:tcPr>
            <w:tcW w:w="4535" w:type="dxa"/>
            <w:vAlign w:val="center"/>
          </w:tcPr>
          <w:p w14:paraId="354E10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patch/kernel/archive/sunxi-6.12/patches.megous/input-cyttsp4-Port-the-driver-to-use-device-properties.patch</w:t>
            </w:r>
          </w:p>
        </w:tc>
      </w:tr>
      <w:tr w14:paraId="7B3E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989F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packages/bsp/common/usr/lib/armbian/armbian-hardware-monitor</w:t>
            </w:r>
          </w:p>
        </w:tc>
        <w:tc>
          <w:tcPr>
            <w:tcW w:w="4535" w:type="dxa"/>
            <w:vAlign w:val="center"/>
          </w:tcPr>
          <w:p w14:paraId="087B8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patch/kernel/archive/sunxi-6.12/patches.megous/input-cyttsp4-Remove-unused-enable_vkeys.patch</w:t>
            </w:r>
          </w:p>
        </w:tc>
      </w:tr>
      <w:tr w14:paraId="55B3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CF45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packages/bsp/common/usr/lib/armbian/armbian-hardware-optimization</w:t>
            </w:r>
          </w:p>
        </w:tc>
        <w:tc>
          <w:tcPr>
            <w:tcW w:w="4535" w:type="dxa"/>
            <w:vAlign w:val="center"/>
          </w:tcPr>
          <w:p w14:paraId="268839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patch/kernel/archive/sunxi-6.12/patches.megous/input-cyttsp4-Remove-useless-indirection-with-driver-platform-d.patch</w:t>
            </w:r>
          </w:p>
        </w:tc>
      </w:tr>
      <w:tr w14:paraId="5A8F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6F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packages/bsp/common/usr/lib/armbian/armbian-led-state-restore.sh</w:t>
            </w:r>
          </w:p>
        </w:tc>
        <w:tc>
          <w:tcPr>
            <w:tcW w:w="4535" w:type="dxa"/>
            <w:vAlign w:val="center"/>
          </w:tcPr>
          <w:p w14:paraId="1003B6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patch/kernel/archive/sunxi-6.12/patches.megous/input-cyttsp4-Restart-on-wakeup-wakeup-by-I2C-read-doesn-t-work.patch</w:t>
            </w:r>
          </w:p>
        </w:tc>
      </w:tr>
      <w:tr w14:paraId="7B4C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AFB5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packages/bsp/common/usr/lib/armbian/armbian-led-state-save.sh</w:t>
            </w:r>
          </w:p>
        </w:tc>
        <w:tc>
          <w:tcPr>
            <w:tcW w:w="4535" w:type="dxa"/>
            <w:vAlign w:val="center"/>
          </w:tcPr>
          <w:p w14:paraId="223396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patch/kernel/archive/sunxi-6.12/patches.megous/input-cyttsp4-Use-i2c-spi-names-directly-in-the-driver.patch</w:t>
            </w:r>
          </w:p>
        </w:tc>
      </w:tr>
      <w:tr w14:paraId="5D4A7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AA53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packages/bsp/common/usr/lib/armbian/armbian-ramlog</w:t>
            </w:r>
          </w:p>
        </w:tc>
        <w:tc>
          <w:tcPr>
            <w:tcW w:w="4535" w:type="dxa"/>
            <w:vAlign w:val="center"/>
          </w:tcPr>
          <w:p w14:paraId="4C9B83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patch/kernel/archive/sunxi-6.12/patches.megous/input-gpio-vibra-Allow-to-use-vcc-supply-alone-to-control-the-v.patch</w:t>
            </w:r>
          </w:p>
        </w:tc>
      </w:tr>
      <w:tr w14:paraId="2FE0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CE38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packages/bsp/common/usr/lib/armbian/armbian-resize-filesystem</w:t>
            </w:r>
          </w:p>
        </w:tc>
        <w:tc>
          <w:tcPr>
            <w:tcW w:w="4535" w:type="dxa"/>
            <w:vAlign w:val="center"/>
          </w:tcPr>
          <w:p w14:paraId="626CA5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patch/kernel/archive/sunxi-6.12/patches.megous/leds-axp20x-Support-charger-LED-on-AXP20x-like-PMICs.patch</w:t>
            </w:r>
          </w:p>
        </w:tc>
      </w:tr>
      <w:tr w14:paraId="00542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29D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packages/bsp/common/usr/lib/armbian/armbian-truncate-logs</w:t>
            </w:r>
          </w:p>
        </w:tc>
        <w:tc>
          <w:tcPr>
            <w:tcW w:w="4535" w:type="dxa"/>
            <w:vAlign w:val="center"/>
          </w:tcPr>
          <w:p w14:paraId="273D96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patch/kernel/archive/sunxi-6.12/patches.megous/mailbox-Allow-to-run-mailbox-while-timekeeping-is-suspended.patch</w:t>
            </w:r>
          </w:p>
        </w:tc>
      </w:tr>
      <w:tr w14:paraId="7D5B6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59E5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packages/bsp/common/usr/lib/armbian/armbian-zram-config</w:t>
            </w:r>
          </w:p>
        </w:tc>
        <w:tc>
          <w:tcPr>
            <w:tcW w:w="4535" w:type="dxa"/>
            <w:vAlign w:val="center"/>
          </w:tcPr>
          <w:p w14:paraId="3AECDB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patch/kernel/archive/sunxi-6.12/patches.megous/media-gc2145-Add-PIXEL_RATE-HBLANK-and-VBLANK-controls.patch</w:t>
            </w:r>
          </w:p>
        </w:tc>
      </w:tr>
      <w:tr w14:paraId="1A819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5C81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packages/bsp/common/usr/lib/nand-sata-install</w:t>
            </w:r>
          </w:p>
        </w:tc>
        <w:tc>
          <w:tcPr>
            <w:tcW w:w="4535" w:type="dxa"/>
            <w:vAlign w:val="center"/>
          </w:tcPr>
          <w:p w14:paraId="0D18C8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patch/kernel/archive/sunxi-6.12/patches.megous/media-gc2145-Added-BGGR-bayer-mode.patch</w:t>
            </w:r>
          </w:p>
        </w:tc>
      </w:tr>
      <w:tr w14:paraId="18BAF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312D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packages/bsp/common/usr/lib/sysctl.d/50-default.conf</w:t>
            </w:r>
          </w:p>
        </w:tc>
        <w:tc>
          <w:tcPr>
            <w:tcW w:w="4535" w:type="dxa"/>
            <w:vAlign w:val="center"/>
          </w:tcPr>
          <w:p w14:paraId="189229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patch/kernel/archive/sunxi-6.12/patches.megous/media-gc2145-Disable-debug-output.patch</w:t>
            </w:r>
          </w:p>
        </w:tc>
      </w:tr>
      <w:tr w14:paraId="31538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C417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packages/bsp/common/usr/sbin/armbian-add-overlay</w:t>
            </w:r>
          </w:p>
        </w:tc>
        <w:tc>
          <w:tcPr>
            <w:tcW w:w="4535" w:type="dxa"/>
            <w:vAlign w:val="center"/>
          </w:tcPr>
          <w:p w14:paraId="68E745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patch/kernel/archive/sunxi-6.12/patches.megous/media-gc2145-Galaxycore-camera-module-driver.patch</w:t>
            </w:r>
          </w:p>
        </w:tc>
      </w:tr>
      <w:tr w14:paraId="73290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33DF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packages/bsp/common/usr/sbin/ddbr</w:t>
            </w:r>
          </w:p>
        </w:tc>
        <w:tc>
          <w:tcPr>
            <w:tcW w:w="4535" w:type="dxa"/>
            <w:vAlign w:val="center"/>
          </w:tcPr>
          <w:p w14:paraId="25346E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patch/kernel/archive/sunxi-6.12/patches.megous/media-gc2145-fix-white-balance-colors.patch</w:t>
            </w:r>
          </w:p>
        </w:tc>
      </w:tr>
      <w:tr w14:paraId="4BB22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91BF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packages/bsp/common/usr/share/armbian/armbian-user-icon.png</w:t>
            </w:r>
          </w:p>
        </w:tc>
        <w:tc>
          <w:tcPr>
            <w:tcW w:w="4535" w:type="dxa"/>
            <w:vAlign w:val="center"/>
          </w:tcPr>
          <w:p w14:paraId="48BBB2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patch/kernel/archive/sunxi-6.12/patches.megous/media-gc2145-implement-system-suspend.patch</w:t>
            </w:r>
          </w:p>
        </w:tc>
      </w:tr>
      <w:tr w14:paraId="2FC1B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9AA1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packages/bsp/common/usr/share/initramfs-tools/conf-hooks.d/armbian-plymouth</w:t>
            </w:r>
          </w:p>
        </w:tc>
        <w:tc>
          <w:tcPr>
            <w:tcW w:w="4535" w:type="dxa"/>
            <w:vAlign w:val="center"/>
          </w:tcPr>
          <w:p w14:paraId="65DD3A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patch/kernel/archive/sunxi-6.12/patches.megous/media-hm5065-Add-subdev-driver-for-Himax-HM5065-camera-sensor.patch</w:t>
            </w:r>
          </w:p>
        </w:tc>
      </w:tr>
      <w:tr w14:paraId="66DE9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F0D3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packages/bsp/common/usr/share/pixmaps/armbian-logo-text-dark.png</w:t>
            </w:r>
          </w:p>
        </w:tc>
        <w:tc>
          <w:tcPr>
            <w:tcW w:w="4535" w:type="dxa"/>
            <w:vAlign w:val="center"/>
          </w:tcPr>
          <w:p w14:paraId="0F41E9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patch/kernel/archive/sunxi-6.12/patches.megous/media-i2c-gc2145-Move-upstream-driver-out-of-the-way.patch</w:t>
            </w:r>
          </w:p>
        </w:tc>
      </w:tr>
      <w:tr w14:paraId="5DB29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2BDF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packages/bsp/common/usr/share/pixmaps/armbian-logo-text-dark.svg</w:t>
            </w:r>
          </w:p>
        </w:tc>
        <w:tc>
          <w:tcPr>
            <w:tcW w:w="4535" w:type="dxa"/>
            <w:vAlign w:val="center"/>
          </w:tcPr>
          <w:p w14:paraId="6FC3C6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patch/kernel/archive/sunxi-6.12/patches.megous/media-i2c-gc2145-Parse-and-register-properties.patch</w:t>
            </w:r>
          </w:p>
        </w:tc>
      </w:tr>
      <w:tr w14:paraId="6116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092C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packages/bsp/common/usr/share/pixmaps/armbian-logo-text.png</w:t>
            </w:r>
          </w:p>
        </w:tc>
        <w:tc>
          <w:tcPr>
            <w:tcW w:w="4535" w:type="dxa"/>
            <w:vAlign w:val="center"/>
          </w:tcPr>
          <w:p w14:paraId="39D857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patch/kernel/archive/sunxi-6.12/patches.megous/media-ov5640-Add-read-only-property-for-vblank.patch</w:t>
            </w:r>
          </w:p>
        </w:tc>
      </w:tr>
      <w:tr w14:paraId="1F07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70F2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packages/bsp/common/usr/share/pixmaps/armbian-logo-text.svg</w:t>
            </w:r>
          </w:p>
        </w:tc>
        <w:tc>
          <w:tcPr>
            <w:tcW w:w="4535" w:type="dxa"/>
            <w:vAlign w:val="center"/>
          </w:tcPr>
          <w:p w14:paraId="74B569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patch/kernel/archive/sunxi-6.12/patches.megous/media-ov5640-Don-t-powerup-the-sensor-during-driver-probe.patch</w:t>
            </w:r>
          </w:p>
        </w:tc>
      </w:tr>
      <w:tr w14:paraId="3A174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6F62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packages/bsp/common/usr/share/pixmaps/armbian-logo.svg</w:t>
            </w:r>
          </w:p>
        </w:tc>
        <w:tc>
          <w:tcPr>
            <w:tcW w:w="4535" w:type="dxa"/>
            <w:vAlign w:val="center"/>
          </w:tcPr>
          <w:p w14:paraId="5385D6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patch/kernel/archive/sunxi-6.12/patches.megous/media-ov5640-Experiment-Try-to-disable-denoising-sharpening.patch</w:t>
            </w:r>
          </w:p>
        </w:tc>
      </w:tr>
      <w:tr w14:paraId="0CA5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E1AF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packages/bsp/common/var/lib/polkit-1/localauthority/50-local.d/backlight.pkla</w:t>
            </w:r>
          </w:p>
        </w:tc>
        <w:tc>
          <w:tcPr>
            <w:tcW w:w="4535" w:type="dxa"/>
            <w:vAlign w:val="center"/>
          </w:tcPr>
          <w:p w14:paraId="28D55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patch/kernel/archive/sunxi-6.12/patches.megous/media-ov5640-Fix-focus-commands-blocking-until-complete.patch</w:t>
            </w:r>
          </w:p>
        </w:tc>
      </w:tr>
      <w:tr w14:paraId="5A683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6DCC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packages/bsp/common/var/lib/polkit-1/localauthority/50-local.d/networkmanager.pkla</w:t>
            </w:r>
          </w:p>
        </w:tc>
        <w:tc>
          <w:tcPr>
            <w:tcW w:w="4535" w:type="dxa"/>
            <w:vAlign w:val="center"/>
          </w:tcPr>
          <w:p w14:paraId="7A791A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patch/kernel/archive/sunxi-6.12/patches.megous/media-ov5640-Implement-autofocus.patch</w:t>
            </w:r>
          </w:p>
        </w:tc>
      </w:tr>
      <w:tr w14:paraId="69B13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68C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packages/bsp/common/var/lib/polkit-1/localauthority/50-local.d/plugdev.pkla</w:t>
            </w:r>
          </w:p>
        </w:tc>
        <w:tc>
          <w:tcPr>
            <w:tcW w:w="4535" w:type="dxa"/>
            <w:vAlign w:val="center"/>
          </w:tcPr>
          <w:p w14:paraId="2FC841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patch/kernel/archive/sunxi-6.12/patches.megous/media-ov5640-Improve-error-reporting.patch</w:t>
            </w:r>
          </w:p>
        </w:tc>
      </w:tr>
      <w:tr w14:paraId="0E8E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25DF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packages/bsp/common/var/lib/polkit-1/localauthority/50-local.d/power.pkla</w:t>
            </w:r>
          </w:p>
        </w:tc>
        <w:tc>
          <w:tcPr>
            <w:tcW w:w="4535" w:type="dxa"/>
            <w:vAlign w:val="center"/>
          </w:tcPr>
          <w:p w14:paraId="45613C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patch/kernel/archive/sunxi-6.12/patches.megous/media-ov5640-Improve-firmware-load-time.patch</w:t>
            </w:r>
          </w:p>
        </w:tc>
      </w:tr>
      <w:tr w14:paraId="72385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2F5F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packages/bsp/common/var/lib/polkit-1/localauthority/50-local.d/printing.pkla</w:t>
            </w:r>
          </w:p>
        </w:tc>
        <w:tc>
          <w:tcPr>
            <w:tcW w:w="4535" w:type="dxa"/>
            <w:vAlign w:val="center"/>
          </w:tcPr>
          <w:p w14:paraId="3ECF47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patch/kernel/archive/sunxi-6.12/patches.megous/media-ov5640-Sleep-after-poweroff-to-ensure-next-poweron-is-not.patch</w:t>
            </w:r>
          </w:p>
        </w:tc>
      </w:tr>
      <w:tr w14:paraId="72456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F4A9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packages/bsp/cubox/99-hdmi_fb0.conf</w:t>
            </w:r>
          </w:p>
        </w:tc>
        <w:tc>
          <w:tcPr>
            <w:tcW w:w="4535" w:type="dxa"/>
            <w:vAlign w:val="center"/>
          </w:tcPr>
          <w:p w14:paraId="468154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patch/kernel/archive/sunxi-6.12/patches.megous/media-ov5640-set-default-ae-target-lower.patch</w:t>
            </w:r>
          </w:p>
        </w:tc>
      </w:tr>
      <w:tr w14:paraId="1DB0C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B84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packages/bsp/cubox/brcm4330</w:t>
            </w:r>
          </w:p>
        </w:tc>
        <w:tc>
          <w:tcPr>
            <w:tcW w:w="4535" w:type="dxa"/>
            <w:vAlign w:val="center"/>
          </w:tcPr>
          <w:p w14:paraId="5FE0B7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patch/kernel/archive/sunxi-6.12/patches.megous/media-ov5640-use-pm_runtime_force_suspend-resume-for-system-sus.patch</w:t>
            </w:r>
          </w:p>
        </w:tc>
      </w:tr>
      <w:tr w14:paraId="7095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5BC9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packages/bsp/cubox/brcm4330-patch</w:t>
            </w:r>
          </w:p>
        </w:tc>
        <w:tc>
          <w:tcPr>
            <w:tcW w:w="4535" w:type="dxa"/>
            <w:vAlign w:val="center"/>
          </w:tcPr>
          <w:p w14:paraId="74F0C1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patch/kernel/archive/sunxi-6.12/patches.megous/media-ov5648-Fix-call-to-pm_runtime_set_suspended.patch</w:t>
            </w:r>
          </w:p>
        </w:tc>
      </w:tr>
      <w:tr w14:paraId="2F84A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640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packages/bsp/cubox/brcm_patchram_plus</w:t>
            </w:r>
          </w:p>
        </w:tc>
        <w:tc>
          <w:tcPr>
            <w:tcW w:w="4535" w:type="dxa"/>
            <w:vAlign w:val="center"/>
          </w:tcPr>
          <w:p w14:paraId="66D7DF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patch/kernel/archive/sunxi-6.12/patches.megous/media-sun6i-csi-Add-multicamera-support-for-parallel-bus.patch</w:t>
            </w:r>
          </w:p>
        </w:tc>
      </w:tr>
      <w:tr w14:paraId="5265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1380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packages/bsp/easepi/bt-hciattach.service</w:t>
            </w:r>
          </w:p>
        </w:tc>
        <w:tc>
          <w:tcPr>
            <w:tcW w:w="4535" w:type="dxa"/>
            <w:vAlign w:val="center"/>
          </w:tcPr>
          <w:p w14:paraId="085E94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patch/kernel/archive/sunxi-6.12/patches.megous/media-sun6i-csi-add-V4L2_CAP_IO_MC-capability.patch</w:t>
            </w:r>
          </w:p>
        </w:tc>
      </w:tr>
      <w:tr w14:paraId="0BCFE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56A5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packages/bsp/easepi/bt-hciattach.sh</w:t>
            </w:r>
          </w:p>
        </w:tc>
        <w:tc>
          <w:tcPr>
            <w:tcW w:w="4535" w:type="dxa"/>
            <w:vAlign w:val="center"/>
          </w:tcPr>
          <w:p w14:paraId="3F0894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patch/kernel/archive/sunxi-6.12/patches.megous/media-sun6i-csi-capture-Use-subdev-operation-to-access-bridge-f.patch</w:t>
            </w:r>
          </w:p>
        </w:tc>
      </w:tr>
      <w:tr w14:paraId="55B97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04C2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packages/bsp/easepi/easepi-a2/71-net.rules</w:t>
            </w:r>
          </w:p>
        </w:tc>
        <w:tc>
          <w:tcPr>
            <w:tcW w:w="4535" w:type="dxa"/>
            <w:vAlign w:val="center"/>
          </w:tcPr>
          <w:p w14:paraId="7109A9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patch/kernel/archive/sunxi-6.12/patches.megous/media-sun6i-csi-implement-vidioc_enum_framesizes.patch</w:t>
            </w:r>
          </w:p>
        </w:tc>
      </w:tr>
      <w:tr w14:paraId="4AEB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482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packages/bsp/easepi/easepi-a2/oled.service</w:t>
            </w:r>
          </w:p>
        </w:tc>
        <w:tc>
          <w:tcPr>
            <w:tcW w:w="4535" w:type="dxa"/>
            <w:vAlign w:val="center"/>
          </w:tcPr>
          <w:p w14:paraId="5DA36B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patch/kernel/archive/sunxi-6.12/patches.megous/media-sun6i-csi-merge-sun6i_csi_formats-and-sun6i_csi_formats_m.patch</w:t>
            </w:r>
          </w:p>
        </w:tc>
      </w:tr>
      <w:tr w14:paraId="46264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975C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packages/bsp/easepi/easepi-r2/71-net.rules</w:t>
            </w:r>
          </w:p>
        </w:tc>
        <w:tc>
          <w:tcPr>
            <w:tcW w:w="4535" w:type="dxa"/>
            <w:vAlign w:val="center"/>
          </w:tcPr>
          <w:p w14:paraId="3AF653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patch/kernel/archive/sunxi-6.12/patches.megous/media-sun6i-csi-subdev-Use-subdev-active-state-to-store-active-.patch</w:t>
            </w:r>
          </w:p>
        </w:tc>
      </w:tr>
      <w:tr w14:paraId="58E3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A7A4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packages/bsp/easepi/easepi-r2/eth_order</w:t>
            </w:r>
          </w:p>
        </w:tc>
        <w:tc>
          <w:tcPr>
            <w:tcW w:w="4535" w:type="dxa"/>
            <w:vAlign w:val="center"/>
          </w:tcPr>
          <w:p w14:paraId="014A2B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patch/kernel/archive/sunxi-6.12/patches.megous/mfd-axp20x-Add-battery-IRQ-resources.patch</w:t>
            </w:r>
          </w:p>
        </w:tc>
      </w:tr>
      <w:tr w14:paraId="7466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7821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packages/bsp/easepi/eth-order.service</w:t>
            </w:r>
          </w:p>
        </w:tc>
        <w:tc>
          <w:tcPr>
            <w:tcW w:w="4535" w:type="dxa"/>
            <w:vAlign w:val="center"/>
          </w:tcPr>
          <w:p w14:paraId="4C1231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patch/kernel/archive/sunxi-6.12/patches.megous/misc-modem-power-Power-manager-for-modems.patch</w:t>
            </w:r>
          </w:p>
        </w:tc>
      </w:tr>
      <w:tr w14:paraId="1E919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E55D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packages/bsp/easepi/eth-order.sh</w:t>
            </w:r>
          </w:p>
        </w:tc>
        <w:tc>
          <w:tcPr>
            <w:tcW w:w="4535" w:type="dxa"/>
            <w:vAlign w:val="center"/>
          </w:tcPr>
          <w:p w14:paraId="7C9147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patch/kernel/archive/sunxi-6.12/patches.megous/mmc-add-delay-after-power-class-selection.patch</w:t>
            </w:r>
          </w:p>
        </w:tc>
      </w:tr>
      <w:tr w14:paraId="1FF73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4F3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packages/bsp/easepi/ir.service</w:t>
            </w:r>
          </w:p>
        </w:tc>
        <w:tc>
          <w:tcPr>
            <w:tcW w:w="4535" w:type="dxa"/>
            <w:vAlign w:val="center"/>
          </w:tcPr>
          <w:p w14:paraId="190A7F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patch/kernel/archive/sunxi-6.12/patches.megous/mmc-dw-mmc-rockchip-fix-sdmmc-after-soft-reboot.patch</w:t>
            </w:r>
          </w:p>
        </w:tc>
      </w:tr>
      <w:tr w14:paraId="1E9F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92D3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packages/bsp/easepi/ir.sh</w:t>
            </w:r>
          </w:p>
        </w:tc>
        <w:tc>
          <w:tcPr>
            <w:tcW w:w="4535" w:type="dxa"/>
            <w:vAlign w:val="center"/>
          </w:tcPr>
          <w:p w14:paraId="166FA5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patch/kernel/archive/sunxi-6.12/patches.megous/mmc-sunxi-mmc-Remove-runtime-PM.patch</w:t>
            </w:r>
          </w:p>
        </w:tc>
      </w:tr>
      <w:tr w14:paraId="5FC05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2614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packages/bsp/easepi/ir_remote</w:t>
            </w:r>
          </w:p>
        </w:tc>
        <w:tc>
          <w:tcPr>
            <w:tcW w:w="4535" w:type="dxa"/>
            <w:vAlign w:val="center"/>
          </w:tcPr>
          <w:p w14:paraId="1FACFB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patch/kernel/archive/sunxi-6.12/patches.megous/mtd-spi-nor-Add-Alliance-memory-support.patch</w:t>
            </w:r>
          </w:p>
        </w:tc>
      </w:tr>
      <w:tr w14:paraId="56003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F52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packages/bsp/gateway-dk/99-ls1046a-conntrack.conf</w:t>
            </w:r>
          </w:p>
        </w:tc>
        <w:tc>
          <w:tcPr>
            <w:tcW w:w="4535" w:type="dxa"/>
            <w:vAlign w:val="center"/>
          </w:tcPr>
          <w:p w14:paraId="272B6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patch/kernel/archive/sunxi-6.12/patches.megous/mtd-spi-nor-Add-vdd-regulator-support.patch</w:t>
            </w:r>
          </w:p>
        </w:tc>
      </w:tr>
      <w:tr w14:paraId="241AC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BE4A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packages/bsp/gateway-dk/ask-kconfig-board-modules.patch</w:t>
            </w:r>
          </w:p>
        </w:tc>
        <w:tc>
          <w:tcPr>
            <w:tcW w:w="4535" w:type="dxa"/>
            <w:vAlign w:val="center"/>
          </w:tcPr>
          <w:p w14:paraId="4B8002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patch/kernel/archive/sunxi-6.12/patches.megous/net-stmmac-sun8i-Add-support-for-enabling-a-regulator-for-PHY-I.patch</w:t>
            </w:r>
          </w:p>
        </w:tc>
      </w:tr>
      <w:tr w14:paraId="22EDE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0F3E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packages/bsp/gateway-dk/ask-modules.Kconfig</w:t>
            </w:r>
          </w:p>
        </w:tc>
        <w:tc>
          <w:tcPr>
            <w:tcW w:w="4535" w:type="dxa"/>
            <w:vAlign w:val="center"/>
          </w:tcPr>
          <w:p w14:paraId="4A679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patch/kernel/archive/sunxi-6.12/patches.megous/net-stmmac-sun8i-Rename-PHY-regulator-variable-to-regulator_phy.patch</w:t>
            </w:r>
          </w:p>
        </w:tc>
      </w:tr>
      <w:tr w14:paraId="1B0A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3D8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packages/bsp/gateway-dk/ask-modules.Makefile</w:t>
            </w:r>
          </w:p>
        </w:tc>
        <w:tc>
          <w:tcPr>
            <w:tcW w:w="4535" w:type="dxa"/>
            <w:vAlign w:val="center"/>
          </w:tcPr>
          <w:p w14:paraId="3A106D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patch/kernel/archive/sunxi-6.12/patches.megous/net-stmmac-sun8i-Use-devm_regulator_get-for-PHY-regulator.patch</w:t>
            </w:r>
          </w:p>
        </w:tc>
      </w:tr>
      <w:tr w14:paraId="64CC9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7CF3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packages/bsp/gateway-dk/gateway-dk-leds.service</w:t>
            </w:r>
          </w:p>
        </w:tc>
        <w:tc>
          <w:tcPr>
            <w:tcW w:w="4535" w:type="dxa"/>
            <w:vAlign w:val="center"/>
          </w:tcPr>
          <w:p w14:paraId="07C12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patch/kernel/archive/sunxi-6.12/patches.megous/net-wireless-brcmfmac-Add-optional-32k-clock-enable-support.patch</w:t>
            </w:r>
          </w:p>
        </w:tc>
      </w:tr>
      <w:tr w14:paraId="524F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3B50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packages/bsp/gateway-dk/gateway-dk-leds.sh</w:t>
            </w:r>
          </w:p>
        </w:tc>
        <w:tc>
          <w:tcPr>
            <w:tcW w:w="4535" w:type="dxa"/>
            <w:vAlign w:val="center"/>
          </w:tcPr>
          <w:p w14:paraId="6E1C39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patch/kernel/archive/sunxi-6.12/patches.megous/net-wireless-brcmfmac-Add-support-for-detecting-AP6275P.patch</w:t>
            </w:r>
          </w:p>
        </w:tc>
      </w:tr>
      <w:tr w14:paraId="75B4A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A8E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packages/bsp/gateway-dk/generate-fancontrol-conf</w:t>
            </w:r>
          </w:p>
        </w:tc>
        <w:tc>
          <w:tcPr>
            <w:tcW w:w="4535" w:type="dxa"/>
            <w:vAlign w:val="center"/>
          </w:tcPr>
          <w:p w14:paraId="06A4D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patch/kernel/archive/sunxi-6.12/patches.megous/nfc-pn544-Add-support-for-VBAT-PVDD-regulators.patch</w:t>
            </w:r>
          </w:p>
        </w:tc>
      </w:tr>
      <w:tr w14:paraId="77DA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E59A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packages/bsp/gateway-dk/generate-fancontrol-conf.service</w:t>
            </w:r>
          </w:p>
        </w:tc>
        <w:tc>
          <w:tcPr>
            <w:tcW w:w="4535" w:type="dxa"/>
            <w:vAlign w:val="center"/>
          </w:tcPr>
          <w:p w14:paraId="3A8A5A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patch/kernel/archive/sunxi-6.12/patches.megous/of-property-fw_devlink-Support-allwinner-sram-links.patch</w:t>
            </w:r>
          </w:p>
        </w:tc>
      </w:tr>
      <w:tr w14:paraId="09089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4109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packages/bsp/gateway-dk/leds-lp5812.Kbuild</w:t>
            </w:r>
          </w:p>
        </w:tc>
        <w:tc>
          <w:tcPr>
            <w:tcW w:w="4535" w:type="dxa"/>
            <w:vAlign w:val="center"/>
          </w:tcPr>
          <w:p w14:paraId="723ADE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patch/kernel/archive/sunxi-6.12/patches.megous/opp-core-Avoid-confusing-error-when-no-regulator-is-defined-in-.patch</w:t>
            </w:r>
          </w:p>
        </w:tc>
      </w:tr>
      <w:tr w14:paraId="35BD0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8E5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packages/bsp/gateway-dk/leds-lp5812.c</w:t>
            </w:r>
          </w:p>
        </w:tc>
        <w:tc>
          <w:tcPr>
            <w:tcW w:w="4535" w:type="dxa"/>
            <w:vAlign w:val="center"/>
          </w:tcPr>
          <w:p w14:paraId="3FBBE6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patch/kernel/archive/sunxi-6.12/patches.megous/pci-Workaround-ITS-timeouts-on-poweroff-reboot-on-Orange-Pi-5-P.patch</w:t>
            </w:r>
          </w:p>
        </w:tc>
      </w:tr>
      <w:tr w14:paraId="6DB3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77B5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packages/bsp/gateway-dk/leds-lp5812.h</w:t>
            </w:r>
          </w:p>
        </w:tc>
        <w:tc>
          <w:tcPr>
            <w:tcW w:w="4535" w:type="dxa"/>
            <w:vAlign w:val="center"/>
          </w:tcPr>
          <w:p w14:paraId="0D1DB7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patch/kernel/archive/sunxi-6.12/patches.megous/phy-allwinner-sun4i-usb-Add-support-for-usb_role_switch.patch</w:t>
            </w:r>
          </w:p>
        </w:tc>
      </w:tr>
      <w:tr w14:paraId="47F9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4D4C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packages/bsp/gateway-dk/mwifiex-cfg80211-set_monitor_channel.patch</w:t>
            </w:r>
          </w:p>
        </w:tc>
        <w:tc>
          <w:tcPr>
            <w:tcW w:w="4535" w:type="dxa"/>
            <w:vAlign w:val="center"/>
          </w:tcPr>
          <w:p w14:paraId="632549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patch/kernel/archive/sunxi-6.12/patches.megous/power-axp20x_battery-Allow-to-set-target-voltage-to-4.35V.patch</w:t>
            </w:r>
          </w:p>
        </w:tc>
      </w:tr>
      <w:tr w14:paraId="139E1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9029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packages/bsp/gateway-dk/sfp-led.Kbuild</w:t>
            </w:r>
          </w:p>
        </w:tc>
        <w:tc>
          <w:tcPr>
            <w:tcW w:w="4535" w:type="dxa"/>
            <w:vAlign w:val="center"/>
          </w:tcPr>
          <w:p w14:paraId="1D7497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patch/kernel/archive/sunxi-6.12/patches.megous/power-axp803-Add-interrupts-for-low-battery-power-condition.patch</w:t>
            </w:r>
          </w:p>
        </w:tc>
      </w:tr>
      <w:tr w14:paraId="24809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1A61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packages/bsp/gateway-dk/sfp-led.c</w:t>
            </w:r>
          </w:p>
        </w:tc>
        <w:tc>
          <w:tcPr>
            <w:tcW w:w="4535" w:type="dxa"/>
            <w:vAlign w:val="center"/>
          </w:tcPr>
          <w:p w14:paraId="4D74B4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patch/kernel/archive/sunxi-6.12/patches.megous/power-supply-Add-support-for-USB_BC_ENABLED-and-USB_DCP_INPUT_C.patch</w:t>
            </w:r>
          </w:p>
        </w:tc>
      </w:tr>
      <w:tr w14:paraId="43A11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0045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packages/bsp/gateway-gz80x/rtl_bt/rtl8723d_config.bin</w:t>
            </w:r>
          </w:p>
        </w:tc>
        <w:tc>
          <w:tcPr>
            <w:tcW w:w="4535" w:type="dxa"/>
            <w:vAlign w:val="center"/>
          </w:tcPr>
          <w:p w14:paraId="0D2D03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patch/kernel/archive/sunxi-6.12/patches.megous/power-supply-axp20x-battery-Add-support-for-POWER_SUPPLY_PROP_E.patch</w:t>
            </w:r>
          </w:p>
        </w:tc>
      </w:tr>
      <w:tr w14:paraId="4F672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BC64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packages/bsp/gateway-gz80x/rtl_bt/rtl8723d_config_1000000_noflow.bin</w:t>
            </w:r>
          </w:p>
        </w:tc>
        <w:tc>
          <w:tcPr>
            <w:tcW w:w="4535" w:type="dxa"/>
            <w:vAlign w:val="center"/>
          </w:tcPr>
          <w:p w14:paraId="22B726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patch/kernel/archive/sunxi-6.12/patches.megous/power-supply-axp20x-battery-Enable-poweron-by-RTC-alarm.patch</w:t>
            </w:r>
          </w:p>
        </w:tc>
      </w:tr>
      <w:tr w14:paraId="23A66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47F9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packages/bsp/gateway-gz80x/rtl_bt/rtl8723d_fw.bin</w:t>
            </w:r>
          </w:p>
        </w:tc>
        <w:tc>
          <w:tcPr>
            <w:tcW w:w="4535" w:type="dxa"/>
            <w:vAlign w:val="center"/>
          </w:tcPr>
          <w:p w14:paraId="3610EE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patch/kernel/archive/sunxi-6.12/patches.megous/power-supply-axp20x-battery-Support-POWER_SUPPLY_PROP_CHARGE_BE.patch</w:t>
            </w:r>
          </w:p>
        </w:tc>
      </w:tr>
      <w:tr w14:paraId="38A57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BD8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packages/bsp/gateway-gz80x/rtl_bt/rtl8723ds_config.bin</w:t>
            </w:r>
          </w:p>
        </w:tc>
        <w:tc>
          <w:tcPr>
            <w:tcW w:w="4535" w:type="dxa"/>
            <w:vAlign w:val="center"/>
          </w:tcPr>
          <w:p w14:paraId="1A5382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patch/kernel/archive/sunxi-6.12/patches.megous/power-supply-axp20x-usb-power-Add-missing-interrupts.patch</w:t>
            </w:r>
          </w:p>
        </w:tc>
      </w:tr>
      <w:tr w14:paraId="4351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5E40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packages/bsp/gateway-gz80x/rtl_bt/rtl8723ds_fw.bin</w:t>
            </w:r>
          </w:p>
        </w:tc>
        <w:tc>
          <w:tcPr>
            <w:tcW w:w="4535" w:type="dxa"/>
            <w:vAlign w:val="center"/>
          </w:tcPr>
          <w:p w14:paraId="02E4C0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patch/kernel/archive/sunxi-6.12/patches.megous/power-supply-axp20x-usb-power-Change-Vbus-hold-voltage-to-4.5V.patch</w:t>
            </w:r>
          </w:p>
        </w:tc>
      </w:tr>
      <w:tr w14:paraId="396D1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22E4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packages/bsp/generate-bt-mac-addr/bt-fixed-mac.service</w:t>
            </w:r>
          </w:p>
        </w:tc>
        <w:tc>
          <w:tcPr>
            <w:tcW w:w="4535" w:type="dxa"/>
            <w:vAlign w:val="center"/>
          </w:tcPr>
          <w:p w14:paraId="6070E3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patch/kernel/archive/sunxi-6.12/patches.megous/power-supply-axp20x_battery-Add-support-for-reporting-OCV.patch</w:t>
            </w:r>
          </w:p>
        </w:tc>
      </w:tr>
      <w:tr w14:paraId="20E1F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3D02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packages/bsp/generate-bt-mac-addr/bt-fixed-mac.sh</w:t>
            </w:r>
          </w:p>
        </w:tc>
        <w:tc>
          <w:tcPr>
            <w:tcW w:w="4535" w:type="dxa"/>
            <w:vAlign w:val="center"/>
          </w:tcPr>
          <w:p w14:paraId="446EA8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patch/kernel/archive/sunxi-6.12/patches.megous/power-supply-axp20x_battery-Fix-charging-done-detection.patch</w:t>
            </w:r>
          </w:p>
        </w:tc>
      </w:tr>
      <w:tr w14:paraId="30F25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1A0A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packages/bsp/h3consumption</w:t>
            </w:r>
          </w:p>
        </w:tc>
        <w:tc>
          <w:tcPr>
            <w:tcW w:w="4535" w:type="dxa"/>
            <w:vAlign w:val="center"/>
          </w:tcPr>
          <w:p w14:paraId="50C2F8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patch/kernel/archive/sunxi-6.12/patches.megous/power-supply-axp20x_battery-Monitor-battery-health.patch</w:t>
            </w:r>
          </w:p>
        </w:tc>
      </w:tr>
      <w:tr w14:paraId="4C46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E2E2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packages/bsp/h3disp</w:t>
            </w:r>
          </w:p>
        </w:tc>
        <w:tc>
          <w:tcPr>
            <w:tcW w:w="4535" w:type="dxa"/>
            <w:vAlign w:val="center"/>
          </w:tcPr>
          <w:p w14:paraId="1C16D6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patch/kernel/archive/sunxi-6.12/patches.megous/power-supply-axp20x_battery-Send-uevents-for-status-changes.patch</w:t>
            </w:r>
          </w:p>
        </w:tc>
      </w:tr>
      <w:tr w14:paraId="5D223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6153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packages/bsp/helios64/50-usb-realtek-net.rules</w:t>
            </w:r>
          </w:p>
        </w:tc>
        <w:tc>
          <w:tcPr>
            <w:tcW w:w="4535" w:type="dxa"/>
            <w:vAlign w:val="center"/>
          </w:tcPr>
          <w:p w14:paraId="34CDD4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patch/kernel/archive/sunxi-6.12/patches.megous/power-supply-axp20x_battery-Setup-thermal-regulation-experiment.patch</w:t>
            </w:r>
          </w:p>
        </w:tc>
      </w:tr>
      <w:tr w14:paraId="69A0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5A60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packages/bsp/helios64/70-keep-usb-lan-as-eth1.rules</w:t>
            </w:r>
          </w:p>
        </w:tc>
        <w:tc>
          <w:tcPr>
            <w:tcW w:w="4535" w:type="dxa"/>
            <w:vAlign w:val="center"/>
          </w:tcPr>
          <w:p w14:paraId="2B2B47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patch/kernel/archive/sunxi-6.12/patches.megous/regulator-Add-simple-driver-for-enabling-a-regulator-from-users.patch</w:t>
            </w:r>
          </w:p>
        </w:tc>
      </w:tr>
      <w:tr w14:paraId="1113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E6CA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packages/bsp/helios64/90-helios64-hwmon.rules</w:t>
            </w:r>
          </w:p>
        </w:tc>
        <w:tc>
          <w:tcPr>
            <w:tcW w:w="4535" w:type="dxa"/>
            <w:vAlign w:val="center"/>
          </w:tcPr>
          <w:p w14:paraId="6A1A9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patch/kernel/archive/sunxi-6.12/patches.megous/regulator-axp20x-Add-support-for-vin-supply-for-drivevbus.patch</w:t>
            </w:r>
          </w:p>
        </w:tc>
      </w:tr>
      <w:tr w14:paraId="53F6D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BAB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packages/bsp/helios64/90-helios64-ups.rules</w:t>
            </w:r>
          </w:p>
        </w:tc>
        <w:tc>
          <w:tcPr>
            <w:tcW w:w="4535" w:type="dxa"/>
            <w:vAlign w:val="center"/>
          </w:tcPr>
          <w:p w14:paraId="15842D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patch/kernel/archive/sunxi-6.12/patches.megous/regulator-axp20x-Enable-over-temperature-protection-and-16s-res.patch</w:t>
            </w:r>
          </w:p>
        </w:tc>
      </w:tr>
      <w:tr w14:paraId="69B3C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D74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packages/bsp/helios64/asound.conf</w:t>
            </w:r>
          </w:p>
        </w:tc>
        <w:tc>
          <w:tcPr>
            <w:tcW w:w="4535" w:type="dxa"/>
            <w:vAlign w:val="center"/>
          </w:tcPr>
          <w:p w14:paraId="6C9457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patch/kernel/archive/sunxi-6.12/patches.megous/regulator-axp20x-Turn-N_VBUSEN-to-input-on-x-powers-sense-vbus-.patch</w:t>
            </w:r>
          </w:p>
        </w:tc>
      </w:tr>
      <w:tr w14:paraId="3E9B8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A31A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packages/bsp/helios64/disable_auto_poweron</w:t>
            </w:r>
          </w:p>
        </w:tc>
        <w:tc>
          <w:tcPr>
            <w:tcW w:w="4535" w:type="dxa"/>
            <w:vAlign w:val="center"/>
          </w:tcPr>
          <w:p w14:paraId="51A29F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patch/kernel/archive/sunxi-6.12/patches.megous/regulator-tp65185-Add-hwmon-device-for-reading-temperature.patch</w:t>
            </w:r>
          </w:p>
        </w:tc>
      </w:tr>
      <w:tr w14:paraId="295C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BC30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packages/bsp/helios64/fancontrol.conf</w:t>
            </w:r>
          </w:p>
        </w:tc>
        <w:tc>
          <w:tcPr>
            <w:tcW w:w="4535" w:type="dxa"/>
            <w:vAlign w:val="center"/>
          </w:tcPr>
          <w:p w14:paraId="652C61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patch/kernel/archive/sunxi-6.12/patches.megous/regulator-tp65185x-Add-tp65185x-eInk-panel-regulator-driver.patch</w:t>
            </w:r>
          </w:p>
        </w:tc>
      </w:tr>
      <w:tr w14:paraId="70258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64E2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packages/bsp/helios64/fancontrol.service.pid-override</w:t>
            </w:r>
          </w:p>
        </w:tc>
        <w:tc>
          <w:tcPr>
            <w:tcW w:w="4535" w:type="dxa"/>
            <w:vAlign w:val="center"/>
          </w:tcPr>
          <w:p w14:paraId="69FCE0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patch/kernel/archive/sunxi-6.12/patches.megous/rtc-Print-which-error-caused-RTC-read-failure.patch</w:t>
            </w:r>
          </w:p>
        </w:tc>
      </w:tr>
      <w:tr w14:paraId="0536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4E26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packages/bsp/helios64/fancontrol.service.privatedevices-override</w:t>
            </w:r>
          </w:p>
        </w:tc>
        <w:tc>
          <w:tcPr>
            <w:tcW w:w="4535" w:type="dxa"/>
            <w:vAlign w:val="center"/>
          </w:tcPr>
          <w:p w14:paraId="514E9E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patch/kernel/archive/sunxi-6.12/patches.megous/rtc-sun6i-Allow-RTC-wakeup-after-shutdown.patch</w:t>
            </w:r>
          </w:p>
        </w:tc>
      </w:tr>
      <w:tr w14:paraId="247D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0325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packages/bsp/helios64/helios64-heartbeat-led-legacy.service</w:t>
            </w:r>
          </w:p>
        </w:tc>
        <w:tc>
          <w:tcPr>
            <w:tcW w:w="4535" w:type="dxa"/>
            <w:vAlign w:val="center"/>
          </w:tcPr>
          <w:p w14:paraId="66BDCD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patch/kernel/archive/sunxi-6.12/patches.megous/sound-soc-ac100-codec-Support-analog-part-of-X-Powers-AC100-cod.patch</w:t>
            </w:r>
          </w:p>
        </w:tc>
      </w:tr>
      <w:tr w14:paraId="25E0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CC65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packages/bsp/helios64/helios64-heartbeat-led.service</w:t>
            </w:r>
          </w:p>
        </w:tc>
        <w:tc>
          <w:tcPr>
            <w:tcW w:w="4535" w:type="dxa"/>
            <w:vAlign w:val="center"/>
          </w:tcPr>
          <w:p w14:paraId="029103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patch/kernel/archive/sunxi-6.12/patches.megous/sound-soc-sun8i-codec-Add-support-for-digital-part-of-the-AC100.patch</w:t>
            </w:r>
          </w:p>
        </w:tc>
      </w:tr>
      <w:tr w14:paraId="24434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D46F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packages/bsp/helios64/helios64-ups.service</w:t>
            </w:r>
          </w:p>
        </w:tc>
        <w:tc>
          <w:tcPr>
            <w:tcW w:w="4535" w:type="dxa"/>
            <w:vAlign w:val="center"/>
          </w:tcPr>
          <w:p w14:paraId="3FEFDC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patch/kernel/archive/sunxi-6.12/patches.megous/sunxi-Use-dev_err_probe-to-handle-EPROBE_DEFER-errors.patch</w:t>
            </w:r>
          </w:p>
        </w:tc>
      </w:tr>
      <w:tr w14:paraId="4FF60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64E2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packages/bsp/helios64/helios64-ups.sh</w:t>
            </w:r>
          </w:p>
        </w:tc>
        <w:tc>
          <w:tcPr>
            <w:tcW w:w="4535" w:type="dxa"/>
            <w:vAlign w:val="center"/>
          </w:tcPr>
          <w:p w14:paraId="0DD22F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patch/kernel/archive/sunxi-6.12/patches.megous/thermal-sun8i-Be-loud-when-probe-fails.patch</w:t>
            </w:r>
          </w:p>
        </w:tc>
      </w:tr>
      <w:tr w14:paraId="63533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122C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packages/bsp/helios64/helios64-ups.timer</w:t>
            </w:r>
          </w:p>
        </w:tc>
        <w:tc>
          <w:tcPr>
            <w:tcW w:w="4535" w:type="dxa"/>
            <w:vAlign w:val="center"/>
          </w:tcPr>
          <w:p w14:paraId="08C1E0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patch/kernel/archive/sunxi-6.12/patches.megous/usb-gadget-Fix-dangling-pointer-in-netdev-private-data.patch</w:t>
            </w:r>
          </w:p>
        </w:tc>
      </w:tr>
      <w:tr w14:paraId="49391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7E8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packages/bsp/hobot-x5/usr/share/keyrings/sunrise.gpg</w:t>
            </w:r>
          </w:p>
        </w:tc>
        <w:tc>
          <w:tcPr>
            <w:tcW w:w="4535" w:type="dxa"/>
            <w:vAlign w:val="center"/>
          </w:tcPr>
          <w:p w14:paraId="6ADC79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patch/kernel/archive/sunxi-6.12/patches.megous/usb-musb-sunxi-Avoid-enabling-host-side-code-on-SoCs-where-it-s.patch</w:t>
            </w:r>
          </w:p>
        </w:tc>
      </w:tr>
      <w:tr w14:paraId="4B44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AC54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packages/bsp/hobot-x5/vendor/etc/firmware/aic_powerlimit_8800d80.txt</w:t>
            </w:r>
          </w:p>
        </w:tc>
        <w:tc>
          <w:tcPr>
            <w:tcW w:w="4535" w:type="dxa"/>
            <w:vAlign w:val="center"/>
          </w:tcPr>
          <w:p w14:paraId="103232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patch/kernel/archive/sunxi-6.12/patches.megous/usb-serial-option-add-reset_resume-callback-for-WWAN-devices.patch</w:t>
            </w:r>
          </w:p>
        </w:tc>
      </w:tr>
      <w:tr w14:paraId="19E2B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56F5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packages/bsp/hobot-x5/vendor/etc/firmware/aic_userconfig_8800d80.txt</w:t>
            </w:r>
          </w:p>
        </w:tc>
        <w:tc>
          <w:tcPr>
            <w:tcW w:w="4535" w:type="dxa"/>
            <w:vAlign w:val="center"/>
          </w:tcPr>
          <w:p w14:paraId="787DF5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patch/kernel/archive/sunxi-6.12/patches.megous/usb-typec-altmodes-displayport-Respect-DP_CAP_RECEPTACLE-bit.patch</w:t>
            </w:r>
          </w:p>
        </w:tc>
      </w:tr>
      <w:tr w14:paraId="06219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8CBF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packages/bsp/hobot-x5/vendor/etc/firmware/fmacfw_8800d80_h_u02.bin</w:t>
            </w:r>
          </w:p>
        </w:tc>
        <w:tc>
          <w:tcPr>
            <w:tcW w:w="4535" w:type="dxa"/>
            <w:vAlign w:val="center"/>
          </w:tcPr>
          <w:p w14:paraId="6206C8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patch/kernel/archive/sunxi-6.12/patches.megous/usb-typec-anx7688-Add-driver-for-ANX7688-USB-C-HDMI-bridge.patch</w:t>
            </w:r>
          </w:p>
        </w:tc>
      </w:tr>
      <w:tr w14:paraId="219E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A2F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packages/bsp/hobot-x5/vendor/etc/firmware/fmacfw_8800d80_h_u02_ipc.bin</w:t>
            </w:r>
          </w:p>
        </w:tc>
        <w:tc>
          <w:tcPr>
            <w:tcW w:w="4535" w:type="dxa"/>
            <w:vAlign w:val="center"/>
          </w:tcPr>
          <w:p w14:paraId="74656D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patch/kernel/archive/sunxi-6.12/patches.megous/usb-typec-anx7688-Port-to-Linux-6.10.patch</w:t>
            </w:r>
          </w:p>
        </w:tc>
      </w:tr>
      <w:tr w14:paraId="722DD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5380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packages/bsp/hobot-x5/vendor/etc/firmware/fmacfw_8800d80_u02.bin</w:t>
            </w:r>
          </w:p>
        </w:tc>
        <w:tc>
          <w:tcPr>
            <w:tcW w:w="4535" w:type="dxa"/>
            <w:vAlign w:val="center"/>
          </w:tcPr>
          <w:p w14:paraId="2E88D4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patch/kernel/archive/sunxi-6.12/patches.megous/usb-typec-anx7688-Port-to-Linux-6.9.patch</w:t>
            </w:r>
          </w:p>
        </w:tc>
      </w:tr>
      <w:tr w14:paraId="1218C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8FC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packages/bsp/hobot-x5/vendor/etc/firmware/fmacfw_8800d80_u02_ipc.bin</w:t>
            </w:r>
          </w:p>
        </w:tc>
        <w:tc>
          <w:tcPr>
            <w:tcW w:w="4535" w:type="dxa"/>
            <w:vAlign w:val="center"/>
          </w:tcPr>
          <w:p w14:paraId="3F3F97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patch/kernel/archive/sunxi-6.12/patches.megous/usb-typec-fusb302-Add-OF-extcon-support.patch</w:t>
            </w:r>
          </w:p>
        </w:tc>
      </w:tr>
      <w:tr w14:paraId="40A2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9A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packages/bsp/hobot-x5/vendor/etc/firmware/fmacfwbt_8800d80_h_u02.bin</w:t>
            </w:r>
          </w:p>
        </w:tc>
        <w:tc>
          <w:tcPr>
            <w:tcW w:w="4535" w:type="dxa"/>
            <w:vAlign w:val="center"/>
          </w:tcPr>
          <w:p w14:paraId="4C5B7E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patch/kernel/archive/sunxi-6.12/patches.megous/usb-typec-fusb302-Clear-interrupts-before-we-start-toggling.patch</w:t>
            </w:r>
          </w:p>
        </w:tc>
      </w:tr>
      <w:tr w14:paraId="15605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510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packages/bsp/hobot-x5/vendor/etc/firmware/fmacfwbt_8800d80_u02.bin</w:t>
            </w:r>
          </w:p>
        </w:tc>
        <w:tc>
          <w:tcPr>
            <w:tcW w:w="4535" w:type="dxa"/>
            <w:vAlign w:val="center"/>
          </w:tcPr>
          <w:p w14:paraId="0705DC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patch/kernel/archive/sunxi-6.12/patches.megous/usb-typec-fusb302-Extend-debugging-interface-with-driver-state-.patch</w:t>
            </w:r>
          </w:p>
        </w:tc>
      </w:tr>
      <w:tr w14:paraId="7908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7387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packages/bsp/hobot-x5/vendor/etc/firmware/fw_adid_8800d80_u02.bin</w:t>
            </w:r>
          </w:p>
        </w:tc>
        <w:tc>
          <w:tcPr>
            <w:tcW w:w="4535" w:type="dxa"/>
            <w:vAlign w:val="center"/>
          </w:tcPr>
          <w:p w14:paraId="629C27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patch/kernel/archive/sunxi-6.12/patches.megous/usb-typec-fusb302-Fix-register-definitions.patch</w:t>
            </w:r>
          </w:p>
        </w:tc>
      </w:tr>
      <w:tr w14:paraId="14EB4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13E8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packages/bsp/hobot-x5/vendor/etc/firmware/fw_patch_8800d80_u02.bin</w:t>
            </w:r>
          </w:p>
        </w:tc>
        <w:tc>
          <w:tcPr>
            <w:tcW w:w="4535" w:type="dxa"/>
            <w:vAlign w:val="center"/>
          </w:tcPr>
          <w:p w14:paraId="3C3A6B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patch/kernel/archive/sunxi-6.12/patches.megous/usb-typec-fusb302-More-useful-of-logging-status-on-interrupt.patch</w:t>
            </w:r>
          </w:p>
        </w:tc>
      </w:tr>
      <w:tr w14:paraId="7CED4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F42C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packages/bsp/hobot-x5/vendor/etc/firmware/fw_patch_8800d80_u02_ext0.bin</w:t>
            </w:r>
          </w:p>
        </w:tc>
        <w:tc>
          <w:tcPr>
            <w:tcW w:w="4535" w:type="dxa"/>
            <w:vAlign w:val="center"/>
          </w:tcPr>
          <w:p w14:paraId="258A15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patch/kernel/archive/sunxi-6.12/patches.megous/usb-typec-fusb302-Retry-reading-of-CC-pins-status-if-activity-i.patch</w:t>
            </w:r>
          </w:p>
        </w:tc>
      </w:tr>
      <w:tr w14:paraId="665AE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A7CC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packages/bsp/hobot-x5/vendor/etc/firmware/fw_patch_8800d80_u04.bin</w:t>
            </w:r>
          </w:p>
        </w:tc>
        <w:tc>
          <w:tcPr>
            <w:tcW w:w="4535" w:type="dxa"/>
            <w:vAlign w:val="center"/>
          </w:tcPr>
          <w:p w14:paraId="03B786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patch/kernel/archive/sunxi-6.12/patches.megous/usb-typec-fusb302-Set-the-current-before-enabling-pullups.patch</w:t>
            </w:r>
          </w:p>
        </w:tc>
      </w:tr>
      <w:tr w14:paraId="78132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FE14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packages/bsp/hobot-x5/vendor/etc/firmware/fw_patch_table_8800d80_u02.bin</w:t>
            </w:r>
          </w:p>
        </w:tc>
        <w:tc>
          <w:tcPr>
            <w:tcW w:w="4535" w:type="dxa"/>
            <w:vAlign w:val="center"/>
          </w:tcPr>
          <w:p w14:paraId="232986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patch/kernel/archive/sunxi-6.12/patches.megous/usb-typec-fusb302-Slightly-increase-wait-time-for-BC1.2-result.patch</w:t>
            </w:r>
          </w:p>
        </w:tc>
      </w:tr>
      <w:tr w14:paraId="4EC07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C4CE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packages/bsp/hobot-x5/vendor/etc/firmware/fw_patch_table_8800d80_u04.bin</w:t>
            </w:r>
          </w:p>
        </w:tc>
        <w:tc>
          <w:tcPr>
            <w:tcW w:w="4535" w:type="dxa"/>
            <w:vAlign w:val="center"/>
          </w:tcPr>
          <w:p w14:paraId="540616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patch/kernel/archive/sunxi-6.12/patches.megous/usb-typec-fusb302-Update-VBUS-state-even-if-VBUS-interrupt-is-n.patch</w:t>
            </w:r>
          </w:p>
        </w:tc>
      </w:tr>
      <w:tr w14:paraId="3E27D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1341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packages/bsp/hobot-x5/vendor/etc/firmware/lmacfw_rf_8800d80_u02.bin</w:t>
            </w:r>
          </w:p>
        </w:tc>
        <w:tc>
          <w:tcPr>
            <w:tcW w:w="4535" w:type="dxa"/>
            <w:vAlign w:val="center"/>
          </w:tcPr>
          <w:p w14:paraId="0AB949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patch/kernel/archive/sunxi-6.12/patches.megous/usb-typec-tcpm-Fix-PD-devices-capabilities-registration.patch</w:t>
            </w:r>
          </w:p>
        </w:tc>
      </w:tr>
      <w:tr w14:paraId="6277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4BEB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packages/bsp/jethub/60-jethub-logs-rotate.conf</w:t>
            </w:r>
          </w:p>
        </w:tc>
        <w:tc>
          <w:tcPr>
            <w:tcW w:w="4535" w:type="dxa"/>
            <w:vAlign w:val="center"/>
          </w:tcPr>
          <w:p w14:paraId="6F7F21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patch/kernel/archive/sunxi-6.12/patches.megous/usb-typec-tcpm-Improve-logs.patch</w:t>
            </w:r>
          </w:p>
        </w:tc>
      </w:tr>
      <w:tr w14:paraId="376B9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A2CB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packages/bsp/jethub/jethome.gpg</w:t>
            </w:r>
          </w:p>
        </w:tc>
        <w:tc>
          <w:tcPr>
            <w:tcW w:w="4535" w:type="dxa"/>
            <w:vAlign w:val="center"/>
          </w:tcPr>
          <w:p w14:paraId="575574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patch/kernel/archive/sunxi-6.12/patches.megous/usb-typec-tcpm-Unregister-altmodes-before-registering-new-ones.patch</w:t>
            </w:r>
          </w:p>
        </w:tc>
      </w:tr>
      <w:tr w14:paraId="3DC42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45FB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packages/bsp/jethub/jethub-ethreset</w:t>
            </w:r>
          </w:p>
        </w:tc>
        <w:tc>
          <w:tcPr>
            <w:tcW w:w="4535" w:type="dxa"/>
            <w:vAlign w:val="center"/>
          </w:tcPr>
          <w:p w14:paraId="13973F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patch/kernel/archive/sunxi-6.12/patches.megous/usb-typec-typec-extcon-Add-typec-extcon-bridge-driver.patch</w:t>
            </w:r>
          </w:p>
        </w:tc>
      </w:tr>
      <w:tr w14:paraId="6F2A4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20AA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packages/bsp/jethub/jethub-ethreset.service</w:t>
            </w:r>
          </w:p>
        </w:tc>
        <w:tc>
          <w:tcPr>
            <w:tcW w:w="4535" w:type="dxa"/>
            <w:vAlign w:val="center"/>
          </w:tcPr>
          <w:p w14:paraId="791CA8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patch/kernel/archive/sunxi-6.12/patches.megous/usb-typec-typec-extcon-Allow-to-force-reset-on-each-mux-change.patch</w:t>
            </w:r>
          </w:p>
        </w:tc>
      </w:tr>
      <w:tr w14:paraId="241A3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1A2E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packages/bsp/jethub/jethub-init</w:t>
            </w:r>
          </w:p>
        </w:tc>
        <w:tc>
          <w:tcPr>
            <w:tcW w:w="4535" w:type="dxa"/>
            <w:vAlign w:val="center"/>
          </w:tcPr>
          <w:p w14:paraId="36B5DB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patch/kernel/archive/sunxi-6.12/patches.megous/usb-typec-typec-extcon-Enable-debugging-for-now.patch</w:t>
            </w:r>
          </w:p>
        </w:tc>
      </w:tr>
      <w:tr w14:paraId="497B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62F7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packages/bsp/jethub/jethub-initer.service</w:t>
            </w:r>
          </w:p>
        </w:tc>
        <w:tc>
          <w:tcPr>
            <w:tcW w:w="4535" w:type="dxa"/>
            <w:vAlign w:val="center"/>
          </w:tcPr>
          <w:p w14:paraId="693086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patch/kernel/archive/sunxi-6.12/patches.megous/video-fbdev-eInk-display-driver-for-A13-based-PocketBooks.patch</w:t>
            </w:r>
          </w:p>
        </w:tc>
      </w:tr>
      <w:tr w14:paraId="7647B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CF05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packages/bsp/jethub/jethub-remove-log-file.sh</w:t>
            </w:r>
          </w:p>
        </w:tc>
        <w:tc>
          <w:tcPr>
            <w:tcW w:w="4535" w:type="dxa"/>
            <w:vAlign w:val="center"/>
          </w:tcPr>
          <w:p w14:paraId="09EB05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patch/kernel/archive/sunxi-6.12/patches.megous/video-pwm_bl-Allow-to-change-lth_brightness-via-sysfs.patch</w:t>
            </w:r>
          </w:p>
        </w:tc>
      </w:tr>
      <w:tr w14:paraId="4178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A819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packages/bsp/jethub/jethub_get_cmdline_arg.h</w:t>
            </w:r>
          </w:p>
        </w:tc>
        <w:tc>
          <w:tcPr>
            <w:tcW w:w="4535" w:type="dxa"/>
            <w:vAlign w:val="center"/>
          </w:tcPr>
          <w:p w14:paraId="4D3FA9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patch/kernel/archive/sunxi-6.12/series.armbian</w:t>
            </w:r>
          </w:p>
        </w:tc>
      </w:tr>
      <w:tr w14:paraId="6546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0528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packages/bsp/jethub/jethub_get_cmdline_key.cpp</w:t>
            </w:r>
          </w:p>
        </w:tc>
        <w:tc>
          <w:tcPr>
            <w:tcW w:w="4535" w:type="dxa"/>
            <w:vAlign w:val="center"/>
          </w:tcPr>
          <w:p w14:paraId="1F00BC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patch/kernel/archive/sunxi-6.12/series.conf</w:t>
            </w:r>
          </w:p>
        </w:tc>
      </w:tr>
      <w:tr w14:paraId="1DB7D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CD9F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packages/bsp/jethub/jethub_get_cmdline_key_cpuid.cpp</w:t>
            </w:r>
          </w:p>
        </w:tc>
        <w:tc>
          <w:tcPr>
            <w:tcW w:w="4535" w:type="dxa"/>
            <w:vAlign w:val="center"/>
          </w:tcPr>
          <w:p w14:paraId="35FA5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patch/kernel/archive/sunxi-6.12/series.drm</w:t>
            </w:r>
          </w:p>
        </w:tc>
      </w:tr>
      <w:tr w14:paraId="4A61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57A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packages/bsp/jethub/jethubj100/90-jethub-rs485-aliases.rules</w:t>
            </w:r>
          </w:p>
        </w:tc>
        <w:tc>
          <w:tcPr>
            <w:tcW w:w="4535" w:type="dxa"/>
            <w:vAlign w:val="center"/>
          </w:tcPr>
          <w:p w14:paraId="2E177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patch/kernel/archive/sunxi-6.12/series.megous</w:t>
            </w:r>
          </w:p>
        </w:tc>
      </w:tr>
      <w:tr w14:paraId="11AB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B3AE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packages/bsp/jethub/jethubj100/jethub_get_cmdline_key_mac.cpp</w:t>
            </w:r>
          </w:p>
        </w:tc>
        <w:tc>
          <w:tcPr>
            <w:tcW w:w="4535" w:type="dxa"/>
            <w:vAlign w:val="center"/>
          </w:tcPr>
          <w:p w14:paraId="58B4D2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patch/kernel/archive/sunxi-6.18/0000.patching_config.yaml</w:t>
            </w:r>
          </w:p>
        </w:tc>
      </w:tr>
      <w:tr w14:paraId="134A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A44D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packages/bsp/jethub/jethubj100/libjethubconfig.sh</w:t>
            </w:r>
          </w:p>
        </w:tc>
        <w:tc>
          <w:tcPr>
            <w:tcW w:w="4535" w:type="dxa"/>
            <w:vAlign w:val="center"/>
          </w:tcPr>
          <w:p w14:paraId="6589E6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patch/kernel/archive/sunxi-6.18/dt_32/sun8i-h2-plus-nanopi-duo.dts</w:t>
            </w:r>
          </w:p>
        </w:tc>
      </w:tr>
      <w:tr w14:paraId="3AF2A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A6D9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packages/bsp/jethub/jethubj200/libjethubconfig.sh</w:t>
            </w:r>
          </w:p>
        </w:tc>
        <w:tc>
          <w:tcPr>
            <w:tcW w:w="4535" w:type="dxa"/>
            <w:vAlign w:val="center"/>
          </w:tcPr>
          <w:p w14:paraId="01BA9C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patch/kernel/archive/sunxi-6.18/dt_32/sun8i-h2-plus-sunvell-r69.dts</w:t>
            </w:r>
          </w:p>
        </w:tc>
      </w:tr>
      <w:tr w14:paraId="001CE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00B5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packages/bsp/jethub/jethubj80/05-jethub_set_eth_leds.rules</w:t>
            </w:r>
          </w:p>
        </w:tc>
        <w:tc>
          <w:tcPr>
            <w:tcW w:w="4535" w:type="dxa"/>
            <w:vAlign w:val="center"/>
          </w:tcPr>
          <w:p w14:paraId="7E80DD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patch/kernel/archive/sunxi-6.18/dt_32/sun8i-h3-orangepi-pc-sapomat.dts</w:t>
            </w:r>
          </w:p>
        </w:tc>
      </w:tr>
      <w:tr w14:paraId="6654E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ED4A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packages/bsp/jethub/jethubj80/bluetooth/jethub-rtk-hciattach-starter</w:t>
            </w:r>
          </w:p>
        </w:tc>
        <w:tc>
          <w:tcPr>
            <w:tcW w:w="4535" w:type="dxa"/>
            <w:vAlign w:val="center"/>
          </w:tcPr>
          <w:p w14:paraId="6BA2B1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patch/kernel/archive/sunxi-6.18/dt_64/sun50i-a64-olinuxino-1G.dts</w:t>
            </w:r>
          </w:p>
        </w:tc>
      </w:tr>
      <w:tr w14:paraId="3A4EE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F36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packages/bsp/jethub/jethubj80/bluetooth/jethub-rtk-hciattach.service</w:t>
            </w:r>
          </w:p>
        </w:tc>
        <w:tc>
          <w:tcPr>
            <w:tcW w:w="4535" w:type="dxa"/>
            <w:vAlign w:val="center"/>
          </w:tcPr>
          <w:p w14:paraId="67F4D0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patch/kernel/archive/sunxi-6.18/dt_64/sun50i-a64-olinuxino-1Ge16GW.dts</w:t>
            </w:r>
          </w:p>
        </w:tc>
      </w:tr>
      <w:tr w14:paraId="6CA47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F2F5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packages/bsp/jethub/jethubj80/jethub_get_efuse_key_mac.cpp</w:t>
            </w:r>
          </w:p>
        </w:tc>
        <w:tc>
          <w:tcPr>
            <w:tcW w:w="4535" w:type="dxa"/>
            <w:vAlign w:val="center"/>
          </w:tcPr>
          <w:p w14:paraId="420F8D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patch/kernel/archive/sunxi-6.18/dt_64/sun50i-a64-olinuxino-1Ge4GW.dts</w:t>
            </w:r>
          </w:p>
        </w:tc>
      </w:tr>
      <w:tr w14:paraId="46AE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14EC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packages/bsp/jethub/jethubj80/jethub_get_efuse_key_serial.cpp</w:t>
            </w:r>
          </w:p>
        </w:tc>
        <w:tc>
          <w:tcPr>
            <w:tcW w:w="4535" w:type="dxa"/>
            <w:vAlign w:val="center"/>
          </w:tcPr>
          <w:p w14:paraId="418128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patch/kernel/archive/sunxi-6.18/dt_64/sun50i-a64-olinuxino-1Gs16M.dts</w:t>
            </w:r>
          </w:p>
        </w:tc>
      </w:tr>
      <w:tr w14:paraId="24F8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1321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packages/bsp/jethub/jethubj80/jethub_get_efuse_key_usid.cpp</w:t>
            </w:r>
          </w:p>
        </w:tc>
        <w:tc>
          <w:tcPr>
            <w:tcW w:w="4535" w:type="dxa"/>
            <w:vAlign w:val="center"/>
          </w:tcPr>
          <w:p w14:paraId="08A699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patch/kernel/archive/sunxi-6.18/dt_64/sun50i-a64-olinuxino-2Ge8G.dts</w:t>
            </w:r>
          </w:p>
        </w:tc>
      </w:tr>
      <w:tr w14:paraId="25A3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3CB6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packages/bsp/jethub/jethubj80/jethub_get_efuse_raw_key.cpp</w:t>
            </w:r>
          </w:p>
        </w:tc>
        <w:tc>
          <w:tcPr>
            <w:tcW w:w="4535" w:type="dxa"/>
            <w:vAlign w:val="center"/>
          </w:tcPr>
          <w:p w14:paraId="3CFAA7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patch/kernel/archive/sunxi-6.18/dt_64/sun50i-a64-pinephone-1.2b.dts</w:t>
            </w:r>
          </w:p>
        </w:tc>
      </w:tr>
      <w:tr w14:paraId="797E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2599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packages/bsp/jethub/jethubj80/jethub_get_efuse_raw_key.h</w:t>
            </w:r>
          </w:p>
        </w:tc>
        <w:tc>
          <w:tcPr>
            <w:tcW w:w="4535" w:type="dxa"/>
            <w:vAlign w:val="center"/>
          </w:tcPr>
          <w:p w14:paraId="74AC54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patch/kernel/archive/sunxi-6.18/dt_64/sun50i-h313-x96q-lpddr3.dts</w:t>
            </w:r>
          </w:p>
        </w:tc>
      </w:tr>
      <w:tr w14:paraId="61954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BCD8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packages/bsp/jethub/jethubj80/jethub_set_eth_leds.c</w:t>
            </w:r>
          </w:p>
        </w:tc>
        <w:tc>
          <w:tcPr>
            <w:tcW w:w="4535" w:type="dxa"/>
            <w:vAlign w:val="center"/>
          </w:tcPr>
          <w:p w14:paraId="23AE58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patch/kernel/archive/sunxi-6.18/dt_64/sun50i-h5-nanopi-k1-plus.dts</w:t>
            </w:r>
          </w:p>
        </w:tc>
      </w:tr>
      <w:tr w14:paraId="4F35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6641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packages/bsp/jethub/jethubj80/libjethubconfig.sh</w:t>
            </w:r>
          </w:p>
        </w:tc>
        <w:tc>
          <w:tcPr>
            <w:tcW w:w="4535" w:type="dxa"/>
            <w:vAlign w:val="center"/>
          </w:tcPr>
          <w:p w14:paraId="308E10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patch/kernel/archive/sunxi-6.18/dt_64/sun50i-h5-nanopi-m1-plus2.dts</w:t>
            </w:r>
          </w:p>
        </w:tc>
      </w:tr>
      <w:tr w14:paraId="1B6CE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A462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packages/bsp/lime-a64/02-lime-a64-hdmi-fbdev.conf</w:t>
            </w:r>
          </w:p>
        </w:tc>
        <w:tc>
          <w:tcPr>
            <w:tcW w:w="4535" w:type="dxa"/>
            <w:vAlign w:val="center"/>
          </w:tcPr>
          <w:p w14:paraId="28EABA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patch/kernel/archive/sunxi-6.18/dt_64/sun50i-h5-nanopi-neo-core2.dts</w:t>
            </w:r>
          </w:p>
        </w:tc>
      </w:tr>
      <w:tr w14:paraId="3274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58D5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packages/bsp/lime-a64/lime-a64-bluetooth.service</w:t>
            </w:r>
          </w:p>
        </w:tc>
        <w:tc>
          <w:tcPr>
            <w:tcW w:w="4535" w:type="dxa"/>
            <w:vAlign w:val="center"/>
          </w:tcPr>
          <w:p w14:paraId="586925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patch/kernel/archive/sunxi-6.18/dt_64/sun50i-h5-nanopi-neo2-v1.1.dts</w:t>
            </w:r>
          </w:p>
        </w:tc>
      </w:tr>
      <w:tr w14:paraId="0F622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8DD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packages/bsp/lime-a64/rtk_hciattach</w:t>
            </w:r>
          </w:p>
        </w:tc>
        <w:tc>
          <w:tcPr>
            <w:tcW w:w="4535" w:type="dxa"/>
            <w:vAlign w:val="center"/>
          </w:tcPr>
          <w:p w14:paraId="228D57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patch/kernel/archive/sunxi-6.18/dt_64/sun50i-h6-inovato-quadra.dts</w:t>
            </w:r>
          </w:p>
        </w:tc>
      </w:tr>
      <w:tr w14:paraId="17F19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889F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packages/bsp/meson-s4t7/common/etc/modprobe.d/dhd.conf</w:t>
            </w:r>
          </w:p>
        </w:tc>
        <w:tc>
          <w:tcPr>
            <w:tcW w:w="4535" w:type="dxa"/>
            <w:vAlign w:val="center"/>
          </w:tcPr>
          <w:p w14:paraId="0D0496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patch/kernel/archive/sunxi-6.18/dt_64/sun50i-h6-orangepi-3-lts.dts</w:t>
            </w:r>
          </w:p>
        </w:tc>
      </w:tr>
      <w:tr w14:paraId="6A57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F6A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packages/bsp/meson-s4t7/common/etc/systemd/system/fan.service</w:t>
            </w:r>
          </w:p>
        </w:tc>
        <w:tc>
          <w:tcPr>
            <w:tcW w:w="4535" w:type="dxa"/>
            <w:vAlign w:val="center"/>
          </w:tcPr>
          <w:p w14:paraId="3D8F90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patch/kernel/archive/sunxi-6.18/dt_64/sun50i-h616-bigtreetech-cb1-emmc.dts</w:t>
            </w:r>
          </w:p>
        </w:tc>
      </w:tr>
      <w:tr w14:paraId="3BFDD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183E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packages/bsp/meson-s4t7/common/etc/udev/rules.d/99-amlogic.rules</w:t>
            </w:r>
          </w:p>
        </w:tc>
        <w:tc>
          <w:tcPr>
            <w:tcW w:w="4535" w:type="dxa"/>
            <w:vAlign w:val="center"/>
          </w:tcPr>
          <w:p w14:paraId="32EBD8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patch/kernel/archive/sunxi-6.18/dt_64/sun50i-h616-bigtreetech-cb1-sd.dts</w:t>
            </w:r>
          </w:p>
        </w:tc>
      </w:tr>
      <w:tr w14:paraId="318B2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9233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packages/bsp/meson-s4t7/khadas-vim1s/etc/initramfs-tools/modules</w:t>
            </w:r>
          </w:p>
        </w:tc>
        <w:tc>
          <w:tcPr>
            <w:tcW w:w="4535" w:type="dxa"/>
            <w:vAlign w:val="center"/>
          </w:tcPr>
          <w:p w14:paraId="4FA216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patch/kernel/archive/sunxi-6.18/dt_64/sun50i-h616-sovol-sv08-max.dts</w:t>
            </w:r>
          </w:p>
        </w:tc>
      </w:tr>
      <w:tr w14:paraId="4D789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0B92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packages/bsp/meson-s4t7/khadas-vim1s/etc/modprobe.d/amvdec_mh264.conf</w:t>
            </w:r>
          </w:p>
        </w:tc>
        <w:tc>
          <w:tcPr>
            <w:tcW w:w="4535" w:type="dxa"/>
            <w:vAlign w:val="center"/>
          </w:tcPr>
          <w:p w14:paraId="1FAC52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patch/kernel/archive/sunxi-6.18/dt_64/sun50i-h616-sovol-sv08.dts</w:t>
            </w:r>
          </w:p>
        </w:tc>
      </w:tr>
      <w:tr w14:paraId="1FA5D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498A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packages/bsp/meson-s4t7/khadas-vim1s/etc/modprobe.d/amvdec_ports.conf</w:t>
            </w:r>
          </w:p>
        </w:tc>
        <w:tc>
          <w:tcPr>
            <w:tcW w:w="4535" w:type="dxa"/>
            <w:vAlign w:val="center"/>
          </w:tcPr>
          <w:p w14:paraId="1776AC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patch/kernel/archive/sunxi-6.18/dt_64/sun50i-h616-sovol-zero.dts</w:t>
            </w:r>
          </w:p>
        </w:tc>
      </w:tr>
      <w:tr w14:paraId="339B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CB74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packages/bsp/meson-s4t7/khadas-vim1s/etc/modprobe.d/initramfs-modules-load-order.conf</w:t>
            </w:r>
          </w:p>
        </w:tc>
        <w:tc>
          <w:tcPr>
            <w:tcW w:w="4535" w:type="dxa"/>
            <w:vAlign w:val="center"/>
          </w:tcPr>
          <w:p w14:paraId="3E0B92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patch/kernel/archive/sunxi-6.18/dt_64/sun50i-h616-tanix-tx6s-axp313.dts</w:t>
            </w:r>
          </w:p>
        </w:tc>
      </w:tr>
      <w:tr w14:paraId="0F610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4B9D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packages/bsp/meson-s4t7/khadas-vim1s/etc/modules</w:t>
            </w:r>
          </w:p>
        </w:tc>
        <w:tc>
          <w:tcPr>
            <w:tcW w:w="4535" w:type="dxa"/>
            <w:vAlign w:val="center"/>
          </w:tcPr>
          <w:p w14:paraId="46B0FD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patch/kernel/archive/sunxi-6.18/dt_64/sun50i-h616-tanix-tx6s.dts</w:t>
            </w:r>
          </w:p>
        </w:tc>
      </w:tr>
      <w:tr w14:paraId="69FFF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6A8F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packages/bsp/meson-s4t7/khadas-vim4/etc/initramfs-tools/modules</w:t>
            </w:r>
          </w:p>
        </w:tc>
        <w:tc>
          <w:tcPr>
            <w:tcW w:w="4535" w:type="dxa"/>
            <w:vAlign w:val="center"/>
          </w:tcPr>
          <w:p w14:paraId="3B7DE4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patch/kernel/archive/sunxi-6.18/dt_64/sun50i-h618-bananapi-m4-berry.dts</w:t>
            </w:r>
          </w:p>
        </w:tc>
      </w:tr>
      <w:tr w14:paraId="464D1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0E87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packages/bsp/meson-s4t7/khadas-vim4/etc/modprobe.d/amvdec_mh264.conf</w:t>
            </w:r>
          </w:p>
        </w:tc>
        <w:tc>
          <w:tcPr>
            <w:tcW w:w="4535" w:type="dxa"/>
            <w:vAlign w:val="center"/>
          </w:tcPr>
          <w:p w14:paraId="5C623C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patch/kernel/archive/sunxi-6.18/dt_64/sun50i-h618-bananapi-m4-zero.dts</w:t>
            </w:r>
          </w:p>
        </w:tc>
      </w:tr>
      <w:tr w14:paraId="75820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0ECA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packages/bsp/meson-s4t7/khadas-vim4/etc/modprobe.d/amvdec_ports.conf</w:t>
            </w:r>
          </w:p>
        </w:tc>
        <w:tc>
          <w:tcPr>
            <w:tcW w:w="4535" w:type="dxa"/>
            <w:vAlign w:val="center"/>
          </w:tcPr>
          <w:p w14:paraId="0BB068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patch/kernel/archive/sunxi-6.18/dt_64/sun50i-h618-bananapi-m4.dtsi</w:t>
            </w:r>
          </w:p>
        </w:tc>
      </w:tr>
      <w:tr w14:paraId="19D7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A268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packages/bsp/meson-s4t7/khadas-vim4/etc/modprobe.d/initramfs-modules-load-order.conf</w:t>
            </w:r>
          </w:p>
        </w:tc>
        <w:tc>
          <w:tcPr>
            <w:tcW w:w="4535" w:type="dxa"/>
            <w:vAlign w:val="center"/>
          </w:tcPr>
          <w:p w14:paraId="5C9C86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patch/kernel/archive/sunxi-6.18/dt_64/sun50i-h618-kickpi-k2b.dts</w:t>
            </w:r>
          </w:p>
        </w:tc>
      </w:tr>
      <w:tr w14:paraId="18520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0C75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packages/bsp/meson-s4t7/khadas-vim4/etc/modprobe.d/isp.conf</w:t>
            </w:r>
          </w:p>
        </w:tc>
        <w:tc>
          <w:tcPr>
            <w:tcW w:w="4535" w:type="dxa"/>
            <w:vAlign w:val="center"/>
          </w:tcPr>
          <w:p w14:paraId="649877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patch/kernel/archive/sunxi-6.18/dt_64/sun50i-h618-mellow-fly-c5.dts</w:t>
            </w:r>
          </w:p>
        </w:tc>
      </w:tr>
      <w:tr w14:paraId="24FC4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12E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packages/bsp/meson-s4t7/khadas-vim4/etc/modules</w:t>
            </w:r>
          </w:p>
        </w:tc>
        <w:tc>
          <w:tcPr>
            <w:tcW w:w="4535" w:type="dxa"/>
            <w:vAlign w:val="center"/>
          </w:tcPr>
          <w:p w14:paraId="504D84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patch/kernel/archive/sunxi-6.18/dt_64/sun50i-h618-walnutpi-1b.dts</w:t>
            </w:r>
          </w:p>
        </w:tc>
      </w:tr>
      <w:tr w14:paraId="2A39C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162C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packages/bsp/meson-s4t7/khadas-vim4/etc/udev/rules.d/60-vim4.rules</w:t>
            </w:r>
          </w:p>
        </w:tc>
        <w:tc>
          <w:tcPr>
            <w:tcW w:w="4535" w:type="dxa"/>
            <w:vAlign w:val="center"/>
          </w:tcPr>
          <w:p w14:paraId="6C449E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patch/kernel/archive/sunxi-6.18/dt_64/sun50i-h618-walnutpi-box.dts</w:t>
            </w:r>
          </w:p>
        </w:tc>
      </w:tr>
      <w:tr w14:paraId="4868A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29D0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packages/bsp/mpv/mpv_mainline.conf</w:t>
            </w:r>
          </w:p>
        </w:tc>
        <w:tc>
          <w:tcPr>
            <w:tcW w:w="4535" w:type="dxa"/>
            <w:vAlign w:val="center"/>
          </w:tcPr>
          <w:p w14:paraId="21A94A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patch/kernel/archive/sunxi-6.18/dt_64/sun50i-h618-walnutpi-cm1.dtsi</w:t>
            </w:r>
          </w:p>
        </w:tc>
      </w:tr>
      <w:tr w14:paraId="6516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D617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packages/bsp/mpv/mpv_sunxi.conf</w:t>
            </w:r>
          </w:p>
        </w:tc>
        <w:tc>
          <w:tcPr>
            <w:tcW w:w="4535" w:type="dxa"/>
            <w:vAlign w:val="center"/>
          </w:tcPr>
          <w:p w14:paraId="2358E9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patch/kernel/archive/sunxi-6.18/dt_64/sun50i-h618-walnutpi-zerow.dts</w:t>
            </w:r>
          </w:p>
        </w:tc>
      </w:tr>
      <w:tr w14:paraId="1448F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7831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packages/bsp/mvebu/helios4/90-helios4-hwmon.rules</w:t>
            </w:r>
          </w:p>
        </w:tc>
        <w:tc>
          <w:tcPr>
            <w:tcW w:w="4535" w:type="dxa"/>
            <w:vAlign w:val="center"/>
          </w:tcPr>
          <w:p w14:paraId="56E748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patch/kernel/archive/sunxi-6.18/dt_64/sun50i-h618-walnutpi.dtsi</w:t>
            </w:r>
          </w:p>
        </w:tc>
      </w:tr>
      <w:tr w14:paraId="2A79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15E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packages/bsp/mvebu/helios4/armbian-motd</w:t>
            </w:r>
          </w:p>
        </w:tc>
        <w:tc>
          <w:tcPr>
            <w:tcW w:w="4535" w:type="dxa"/>
            <w:vAlign w:val="center"/>
          </w:tcPr>
          <w:p w14:paraId="560A9D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patch/kernel/archive/sunxi-6.18/overlay_32/Makefile</w:t>
            </w:r>
          </w:p>
        </w:tc>
      </w:tr>
      <w:tr w14:paraId="35F3F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776D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packages/bsp/mvebu/helios4/fancontrol.service</w:t>
            </w:r>
          </w:p>
        </w:tc>
        <w:tc>
          <w:tcPr>
            <w:tcW w:w="4535" w:type="dxa"/>
            <w:vAlign w:val="center"/>
          </w:tcPr>
          <w:p w14:paraId="5885E9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patch/kernel/archive/sunxi-6.18/overlay_32/README.sun4i-a10-overlays</w:t>
            </w:r>
          </w:p>
        </w:tc>
      </w:tr>
      <w:tr w14:paraId="0286E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3E62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packages/bsp/mvebu/helios4/fancontrol_pwm-fan.conf</w:t>
            </w:r>
          </w:p>
        </w:tc>
        <w:tc>
          <w:tcPr>
            <w:tcW w:w="4535" w:type="dxa"/>
            <w:vAlign w:val="center"/>
          </w:tcPr>
          <w:p w14:paraId="7F7C46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patch/kernel/archive/sunxi-6.18/overlay_32/README.sun5i-a13-overlays</w:t>
            </w:r>
          </w:p>
        </w:tc>
      </w:tr>
      <w:tr w14:paraId="1284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096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packages/bsp/mvebu/helios4/helios4-wol.service</w:t>
            </w:r>
          </w:p>
        </w:tc>
        <w:tc>
          <w:tcPr>
            <w:tcW w:w="4535" w:type="dxa"/>
            <w:vAlign w:val="center"/>
          </w:tcPr>
          <w:p w14:paraId="7CAF1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patch/kernel/archive/sunxi-6.18/overlay_32/README.sun7i-a20-overlays</w:t>
            </w:r>
          </w:p>
        </w:tc>
      </w:tr>
      <w:tr w14:paraId="3897B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F3F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packages/bsp/mvebu/helios4/mdadm-fault-led.sh</w:t>
            </w:r>
          </w:p>
        </w:tc>
        <w:tc>
          <w:tcPr>
            <w:tcW w:w="4535" w:type="dxa"/>
            <w:vAlign w:val="center"/>
          </w:tcPr>
          <w:p w14:paraId="799B2C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patch/kernel/archive/sunxi-6.18/overlay_32/README.sun8i-h3-overlays</w:t>
            </w:r>
          </w:p>
        </w:tc>
      </w:tr>
      <w:tr w14:paraId="4C640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0B1A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packages/bsp/mvebu/hwclock-set</w:t>
            </w:r>
          </w:p>
        </w:tc>
        <w:tc>
          <w:tcPr>
            <w:tcW w:w="4535" w:type="dxa"/>
            <w:vAlign w:val="center"/>
          </w:tcPr>
          <w:p w14:paraId="605C32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patch/kernel/archive/sunxi-6.18/overlay_32/sun4i-a10-analog-codec.dtso</w:t>
            </w:r>
          </w:p>
        </w:tc>
      </w:tr>
      <w:tr w14:paraId="358B6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A1A8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packages/bsp/mvebu64/initramfs/99-uboot-fit</w:t>
            </w:r>
          </w:p>
        </w:tc>
        <w:tc>
          <w:tcPr>
            <w:tcW w:w="4535" w:type="dxa"/>
            <w:vAlign w:val="center"/>
          </w:tcPr>
          <w:p w14:paraId="6DFBCE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patch/kernel/archive/sunxi-6.18/overlay_32/sun4i-a10-can.dtso</w:t>
            </w:r>
          </w:p>
        </w:tc>
      </w:tr>
      <w:tr w14:paraId="472E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48FC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packages/bsp/mvebu64/networkd/10-br0.netdev</w:t>
            </w:r>
          </w:p>
        </w:tc>
        <w:tc>
          <w:tcPr>
            <w:tcW w:w="4535" w:type="dxa"/>
            <w:vAlign w:val="center"/>
          </w:tcPr>
          <w:p w14:paraId="4C3ACB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patch/kernel/archive/sunxi-6.18/overlay_32/sun4i-a10-fixup.scr-cmd</w:t>
            </w:r>
          </w:p>
        </w:tc>
      </w:tr>
      <w:tr w14:paraId="718E0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4857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packages/bsp/mvebu64/networkd/10-br0.network</w:t>
            </w:r>
          </w:p>
        </w:tc>
        <w:tc>
          <w:tcPr>
            <w:tcW w:w="4535" w:type="dxa"/>
            <w:vAlign w:val="center"/>
          </w:tcPr>
          <w:p w14:paraId="0BBA8C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patch/kernel/archive/sunxi-6.18/overlay_32/sun4i-a10-i2c1.dtso</w:t>
            </w:r>
          </w:p>
        </w:tc>
      </w:tr>
      <w:tr w14:paraId="5509B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4D4D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packages/bsp/mvebu64/networkd/10-eth0.network</w:t>
            </w:r>
          </w:p>
        </w:tc>
        <w:tc>
          <w:tcPr>
            <w:tcW w:w="4535" w:type="dxa"/>
            <w:vAlign w:val="center"/>
          </w:tcPr>
          <w:p w14:paraId="79256E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patch/kernel/archive/sunxi-6.18/overlay_32/sun4i-a10-i2c2.dtso</w:t>
            </w:r>
          </w:p>
        </w:tc>
      </w:tr>
      <w:tr w14:paraId="40069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77E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packages/bsp/mvebu64/networkd/10-lan0.network</w:t>
            </w:r>
          </w:p>
        </w:tc>
        <w:tc>
          <w:tcPr>
            <w:tcW w:w="4535" w:type="dxa"/>
            <w:vAlign w:val="center"/>
          </w:tcPr>
          <w:p w14:paraId="233101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patch/kernel/archive/sunxi-6.18/overlay_32/sun4i-a10-nand.dtso</w:t>
            </w:r>
          </w:p>
        </w:tc>
      </w:tr>
      <w:tr w14:paraId="1D23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130E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packages/bsp/mvebu64/networkd/10-lan1.network</w:t>
            </w:r>
          </w:p>
        </w:tc>
        <w:tc>
          <w:tcPr>
            <w:tcW w:w="4535" w:type="dxa"/>
            <w:vAlign w:val="center"/>
          </w:tcPr>
          <w:p w14:paraId="48E0AF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patch/kernel/archive/sunxi-6.18/overlay_32/sun4i-a10-pps-gpio.dtso</w:t>
            </w:r>
          </w:p>
        </w:tc>
      </w:tr>
      <w:tr w14:paraId="0A6BF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9BA8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packages/bsp/mvebu64/networkd/10-wan.network</w:t>
            </w:r>
          </w:p>
        </w:tc>
        <w:tc>
          <w:tcPr>
            <w:tcW w:w="4535" w:type="dxa"/>
            <w:vAlign w:val="center"/>
          </w:tcPr>
          <w:p w14:paraId="4ACCF9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patch/kernel/archive/sunxi-6.18/overlay_32/sun4i-a10-pwm.dtso</w:t>
            </w:r>
          </w:p>
        </w:tc>
      </w:tr>
      <w:tr w14:paraId="1346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7D5D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packages/bsp/nanopi-r28s/aic8800-bt.conf</w:t>
            </w:r>
          </w:p>
        </w:tc>
        <w:tc>
          <w:tcPr>
            <w:tcW w:w="4535" w:type="dxa"/>
            <w:vAlign w:val="center"/>
          </w:tcPr>
          <w:p w14:paraId="3AAD8E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patch/kernel/archive/sunxi-6.18/overlay_32/sun4i-a10-spdif-out.dtso</w:t>
            </w:r>
          </w:p>
        </w:tc>
      </w:tr>
      <w:tr w14:paraId="15281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EBEE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packages/bsp/nanopi-r28s/nanopi-r28s-net-led.service</w:t>
            </w:r>
          </w:p>
        </w:tc>
        <w:tc>
          <w:tcPr>
            <w:tcW w:w="4535" w:type="dxa"/>
            <w:vAlign w:val="center"/>
          </w:tcPr>
          <w:p w14:paraId="234115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patch/kernel/archive/sunxi-6.18/overlay_32/sun4i-a10-spi-jedec-nor.dtso</w:t>
            </w:r>
          </w:p>
        </w:tc>
      </w:tr>
      <w:tr w14:paraId="2FBD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8F5F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packages/bsp/nanopim4/nanopim4-pwm-fan.service</w:t>
            </w:r>
          </w:p>
        </w:tc>
        <w:tc>
          <w:tcPr>
            <w:tcW w:w="4535" w:type="dxa"/>
            <w:vAlign w:val="center"/>
          </w:tcPr>
          <w:p w14:paraId="7C6B07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patch/kernel/archive/sunxi-6.18/overlay_32/sun4i-a10-spi-spidev.dtso</w:t>
            </w:r>
          </w:p>
        </w:tc>
      </w:tr>
      <w:tr w14:paraId="6DD48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7AD2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packages/bsp/nanopim4/nanopim4-pwm-fan.sh</w:t>
            </w:r>
          </w:p>
        </w:tc>
        <w:tc>
          <w:tcPr>
            <w:tcW w:w="4535" w:type="dxa"/>
            <w:vAlign w:val="center"/>
          </w:tcPr>
          <w:p w14:paraId="0A9301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patch/kernel/archive/sunxi-6.18/overlay_32/sun4i-a10-spi0.dtso</w:t>
            </w:r>
          </w:p>
        </w:tc>
      </w:tr>
      <w:tr w14:paraId="7BE3D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7F2A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packages/bsp/norco-emb-3531/emb-3531-HiFi.conf</w:t>
            </w:r>
          </w:p>
        </w:tc>
        <w:tc>
          <w:tcPr>
            <w:tcW w:w="4535" w:type="dxa"/>
            <w:vAlign w:val="center"/>
          </w:tcPr>
          <w:p w14:paraId="055319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patch/kernel/archive/sunxi-6.18/overlay_32/sun4i-a10-spi1.dtso</w:t>
            </w:r>
          </w:p>
        </w:tc>
      </w:tr>
      <w:tr w14:paraId="7556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9B2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packages/bsp/norco-emb-3531/emb-3531.conf</w:t>
            </w:r>
          </w:p>
        </w:tc>
        <w:tc>
          <w:tcPr>
            <w:tcW w:w="4535" w:type="dxa"/>
            <w:vAlign w:val="center"/>
          </w:tcPr>
          <w:p w14:paraId="1A953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patch/kernel/archive/sunxi-6.18/overlay_32/sun4i-a10-spi2.dtso</w:t>
            </w:r>
          </w:p>
        </w:tc>
      </w:tr>
      <w:tr w14:paraId="75BC2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703A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packages/bsp/odroid/90-builtin-net-rps.rules</w:t>
            </w:r>
          </w:p>
        </w:tc>
        <w:tc>
          <w:tcPr>
            <w:tcW w:w="4535" w:type="dxa"/>
            <w:vAlign w:val="center"/>
          </w:tcPr>
          <w:p w14:paraId="251170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patch/kernel/archive/sunxi-6.18/overlay_32/sun4i-a10-uart2.dtso</w:t>
            </w:r>
          </w:p>
        </w:tc>
      </w:tr>
      <w:tr w14:paraId="7D0E9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5297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packages/bsp/odroid/c1_init.sh</w:t>
            </w:r>
          </w:p>
        </w:tc>
        <w:tc>
          <w:tcPr>
            <w:tcW w:w="4535" w:type="dxa"/>
            <w:vAlign w:val="center"/>
          </w:tcPr>
          <w:p w14:paraId="1C0FD5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patch/kernel/archive/sunxi-6.18/overlay_32/sun4i-a10-uart3.dtso</w:t>
            </w:r>
          </w:p>
        </w:tc>
      </w:tr>
      <w:tr w14:paraId="1657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CE91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packages/bsp/odroid/c2_init.sh</w:t>
            </w:r>
          </w:p>
        </w:tc>
        <w:tc>
          <w:tcPr>
            <w:tcW w:w="4535" w:type="dxa"/>
            <w:vAlign w:val="center"/>
          </w:tcPr>
          <w:p w14:paraId="71ED0E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patch/kernel/archive/sunxi-6.18/overlay_32/sun4i-a10-uart4.dtso</w:t>
            </w:r>
          </w:p>
        </w:tc>
      </w:tr>
      <w:tr w14:paraId="4F0A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28E1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packages/bsp/odroid/odroid-c1-hdmi.service</w:t>
            </w:r>
          </w:p>
        </w:tc>
        <w:tc>
          <w:tcPr>
            <w:tcW w:w="4535" w:type="dxa"/>
            <w:vAlign w:val="center"/>
          </w:tcPr>
          <w:p w14:paraId="3E9BB9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patch/kernel/archive/sunxi-6.18/overlay_32/sun4i-a10-uart5.dtso</w:t>
            </w:r>
          </w:p>
        </w:tc>
      </w:tr>
      <w:tr w14:paraId="2FAD7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6F80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packages/bsp/odroid/odroid-c2-hdmi.service</w:t>
            </w:r>
          </w:p>
        </w:tc>
        <w:tc>
          <w:tcPr>
            <w:tcW w:w="4535" w:type="dxa"/>
            <w:vAlign w:val="center"/>
          </w:tcPr>
          <w:p w14:paraId="0CE156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patch/kernel/archive/sunxi-6.18/overlay_32/sun4i-a10-uart6.dtso</w:t>
            </w:r>
          </w:p>
        </w:tc>
      </w:tr>
      <w:tr w14:paraId="69AF4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C1D8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packages/bsp/olinuxino/etc/X11/xorg.conf.d/02-olinuxino-hdmi-fbdev.conf</w:t>
            </w:r>
          </w:p>
        </w:tc>
        <w:tc>
          <w:tcPr>
            <w:tcW w:w="4535" w:type="dxa"/>
            <w:vAlign w:val="center"/>
          </w:tcPr>
          <w:p w14:paraId="70BBF5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patch/kernel/archive/sunxi-6.18/overlay_32/sun4i-a10-uart7.dtso</w:t>
            </w:r>
          </w:p>
        </w:tc>
      </w:tr>
      <w:tr w14:paraId="1FDF8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E836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packages/bsp/olinuxino/lib/systemd/system/olinuxino-bluetooth.service</w:t>
            </w:r>
          </w:p>
        </w:tc>
        <w:tc>
          <w:tcPr>
            <w:tcW w:w="4535" w:type="dxa"/>
            <w:vAlign w:val="center"/>
          </w:tcPr>
          <w:p w14:paraId="012A02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patch/kernel/archive/sunxi-6.18/overlay_32/sun4i-a10-w1-gpio.dtso</w:t>
            </w:r>
          </w:p>
        </w:tc>
      </w:tr>
      <w:tr w14:paraId="0DBF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B62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packages/bsp/olinuxino/lib/systemd/system/olinuxino-lcd.service</w:t>
            </w:r>
          </w:p>
        </w:tc>
        <w:tc>
          <w:tcPr>
            <w:tcW w:w="4535" w:type="dxa"/>
            <w:vAlign w:val="center"/>
          </w:tcPr>
          <w:p w14:paraId="50920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patch/kernel/archive/sunxi-6.18/overlay_32/sun5i-a13-analog-codec.dtso</w:t>
            </w:r>
          </w:p>
        </w:tc>
      </w:tr>
      <w:tr w14:paraId="1C799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8024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packages/bsp/olinuxino/usr/bin/rtk_hciattach</w:t>
            </w:r>
          </w:p>
        </w:tc>
        <w:tc>
          <w:tcPr>
            <w:tcW w:w="4535" w:type="dxa"/>
            <w:vAlign w:val="center"/>
          </w:tcPr>
          <w:p w14:paraId="2CC11B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patch/kernel/archive/sunxi-6.18/overlay_32/sun5i-a13-fixup.scr-cmd</w:t>
            </w:r>
          </w:p>
        </w:tc>
      </w:tr>
      <w:tr w14:paraId="48FE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F559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packages/bsp/olinuxino/usr/sbin/change-display</w:t>
            </w:r>
          </w:p>
        </w:tc>
        <w:tc>
          <w:tcPr>
            <w:tcW w:w="4535" w:type="dxa"/>
            <w:vAlign w:val="center"/>
          </w:tcPr>
          <w:p w14:paraId="63BAC7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patch/kernel/archive/sunxi-6.18/overlay_32/sun5i-a13-i2c1.dtso</w:t>
            </w:r>
          </w:p>
        </w:tc>
      </w:tr>
      <w:tr w14:paraId="4155D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FAD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packages/bsp/olinuxino/usr/sbin/devmem</w:t>
            </w:r>
          </w:p>
        </w:tc>
        <w:tc>
          <w:tcPr>
            <w:tcW w:w="4535" w:type="dxa"/>
            <w:vAlign w:val="center"/>
          </w:tcPr>
          <w:p w14:paraId="13B22E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patch/kernel/archive/sunxi-6.18/overlay_32/sun5i-a13-i2c2.dtso</w:t>
            </w:r>
          </w:p>
        </w:tc>
      </w:tr>
      <w:tr w14:paraId="6979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DB0F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packages/bsp/oneplus-kebab/a650_zap.mbn</w:t>
            </w:r>
          </w:p>
        </w:tc>
        <w:tc>
          <w:tcPr>
            <w:tcW w:w="4535" w:type="dxa"/>
            <w:vAlign w:val="center"/>
          </w:tcPr>
          <w:p w14:paraId="25BC59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patch/kernel/archive/sunxi-6.18/overlay_32/sun5i-a13-nand.dtso</w:t>
            </w:r>
          </w:p>
        </w:tc>
      </w:tr>
      <w:tr w14:paraId="44715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2FC2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packages/bsp/oneplus-kebab/adsp.mbn</w:t>
            </w:r>
          </w:p>
        </w:tc>
        <w:tc>
          <w:tcPr>
            <w:tcW w:w="4535" w:type="dxa"/>
            <w:vAlign w:val="center"/>
          </w:tcPr>
          <w:p w14:paraId="15B7BB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patch/kernel/archive/sunxi-6.18/overlay_32/sun5i-a13-pwm.dtso</w:t>
            </w:r>
          </w:p>
        </w:tc>
      </w:tr>
      <w:tr w14:paraId="3EC9E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0B0C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packages/bsp/oneplus-kebab/cdsp.mbn</w:t>
            </w:r>
          </w:p>
        </w:tc>
        <w:tc>
          <w:tcPr>
            <w:tcW w:w="4535" w:type="dxa"/>
            <w:vAlign w:val="center"/>
          </w:tcPr>
          <w:p w14:paraId="4FFAF2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patch/kernel/archive/sunxi-6.18/overlay_32/sun5i-a13-spi-jedec-nor.dtso</w:t>
            </w:r>
          </w:p>
        </w:tc>
      </w:tr>
      <w:tr w14:paraId="5A5BA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46FF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packages/bsp/oneplus-kebab/venus.mbn</w:t>
            </w:r>
          </w:p>
        </w:tc>
        <w:tc>
          <w:tcPr>
            <w:tcW w:w="4535" w:type="dxa"/>
            <w:vAlign w:val="center"/>
          </w:tcPr>
          <w:p w14:paraId="645A55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patch/kernel/archive/sunxi-6.18/overlay_32/sun5i-a13-spi-spidev.dtso</w:t>
            </w:r>
          </w:p>
        </w:tc>
      </w:tr>
      <w:tr w14:paraId="79F44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986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packages/bsp/oneplus-kebab/zz-update-abl-kernel</w:t>
            </w:r>
          </w:p>
        </w:tc>
        <w:tc>
          <w:tcPr>
            <w:tcW w:w="4535" w:type="dxa"/>
            <w:vAlign w:val="center"/>
          </w:tcPr>
          <w:p w14:paraId="03BA55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patch/kernel/archive/sunxi-6.18/overlay_32/sun5i-a13-spi0.dtso</w:t>
            </w:r>
          </w:p>
        </w:tc>
      </w:tr>
      <w:tr w14:paraId="3C63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73A3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packages/bsp/orangepi3b/orangepi3b-sprd-bluetooth</w:t>
            </w:r>
          </w:p>
        </w:tc>
        <w:tc>
          <w:tcPr>
            <w:tcW w:w="4535" w:type="dxa"/>
            <w:vAlign w:val="center"/>
          </w:tcPr>
          <w:p w14:paraId="5F6D97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patch/kernel/archive/sunxi-6.18/overlay_32/sun5i-a13-spi1.dtso</w:t>
            </w:r>
          </w:p>
        </w:tc>
      </w:tr>
      <w:tr w14:paraId="099B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406E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packages/bsp/orangepi3b/orangepi3b-sprd-bluetooth.service</w:t>
            </w:r>
          </w:p>
        </w:tc>
        <w:tc>
          <w:tcPr>
            <w:tcW w:w="4535" w:type="dxa"/>
            <w:vAlign w:val="center"/>
          </w:tcPr>
          <w:p w14:paraId="0F92EE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patch/kernel/archive/sunxi-6.18/overlay_32/sun5i-a13-spi2.dtso</w:t>
            </w:r>
          </w:p>
        </w:tc>
      </w:tr>
      <w:tr w14:paraId="78912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A038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packages/bsp/orangepi5/orangepi5-usb2-init.service</w:t>
            </w:r>
          </w:p>
        </w:tc>
        <w:tc>
          <w:tcPr>
            <w:tcW w:w="4535" w:type="dxa"/>
            <w:vAlign w:val="center"/>
          </w:tcPr>
          <w:p w14:paraId="360FB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patch/kernel/archive/sunxi-6.18/overlay_32/sun5i-a13-uart0.dtso</w:t>
            </w:r>
          </w:p>
        </w:tc>
      </w:tr>
      <w:tr w14:paraId="13E8E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5757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packages/bsp/orangepirv2/brcm_patchram_plus.c</w:t>
            </w:r>
          </w:p>
        </w:tc>
        <w:tc>
          <w:tcPr>
            <w:tcW w:w="4535" w:type="dxa"/>
            <w:vAlign w:val="center"/>
          </w:tcPr>
          <w:p w14:paraId="4FD74A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patch/kernel/archive/sunxi-6.18/overlay_32/sun5i-a13-uart1.dtso</w:t>
            </w:r>
          </w:p>
        </w:tc>
      </w:tr>
      <w:tr w14:paraId="301F0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E8C5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packages/bsp/orangepirv2/orangepirv2-bluetooth.service</w:t>
            </w:r>
          </w:p>
        </w:tc>
        <w:tc>
          <w:tcPr>
            <w:tcW w:w="4535" w:type="dxa"/>
            <w:vAlign w:val="center"/>
          </w:tcPr>
          <w:p w14:paraId="588317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patch/kernel/archive/sunxi-6.18/overlay_32/sun5i-a13-uart2.dtso</w:t>
            </w:r>
          </w:p>
        </w:tc>
      </w:tr>
      <w:tr w14:paraId="4C69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290F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packages/bsp/park-sata-disks.shutdown</w:t>
            </w:r>
          </w:p>
        </w:tc>
        <w:tc>
          <w:tcPr>
            <w:tcW w:w="4535" w:type="dxa"/>
            <w:vAlign w:val="center"/>
          </w:tcPr>
          <w:p w14:paraId="56B66C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patch/kernel/archive/sunxi-6.18/overlay_32/sun5i-a13-uart3.dtso</w:t>
            </w:r>
          </w:p>
        </w:tc>
      </w:tr>
      <w:tr w14:paraId="5D548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551F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packages/bsp/photonicat2/usb-hub-watchdog/photonicat-usb-hub-watchdog-run</w:t>
            </w:r>
          </w:p>
        </w:tc>
        <w:tc>
          <w:tcPr>
            <w:tcW w:w="4535" w:type="dxa"/>
            <w:vAlign w:val="center"/>
          </w:tcPr>
          <w:p w14:paraId="158F8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patch/kernel/archive/sunxi-6.18/overlay_32/sun7i-a20-analog-codec.dtso</w:t>
            </w:r>
          </w:p>
        </w:tc>
      </w:tr>
      <w:tr w14:paraId="7D48E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EE93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packages/bsp/photonicat2/usb-hub-watchdog/photonicat-usb-hub-watchdog.service</w:t>
            </w:r>
          </w:p>
        </w:tc>
        <w:tc>
          <w:tcPr>
            <w:tcW w:w="4535" w:type="dxa"/>
            <w:vAlign w:val="center"/>
          </w:tcPr>
          <w:p w14:paraId="1323F8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patch/kernel/archive/sunxi-6.18/overlay_32/sun7i-a20-can.dtso</w:t>
            </w:r>
          </w:p>
        </w:tc>
      </w:tr>
      <w:tr w14:paraId="1F5B3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C0F1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packages/bsp/photonicat2/usb-hub-watchdog/photonicat-usb-hub-watchdog.timer</w:t>
            </w:r>
          </w:p>
        </w:tc>
        <w:tc>
          <w:tcPr>
            <w:tcW w:w="4535" w:type="dxa"/>
            <w:vAlign w:val="center"/>
          </w:tcPr>
          <w:p w14:paraId="755C08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patch/kernel/archive/sunxi-6.18/overlay_32/sun7i-a20-fixup.scr-cmd</w:t>
            </w:r>
          </w:p>
        </w:tc>
      </w:tr>
      <w:tr w14:paraId="27CC8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7BA3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packages/bsp/pinebook-pro/10-usb-kbd.hwdb</w:t>
            </w:r>
          </w:p>
        </w:tc>
        <w:tc>
          <w:tcPr>
            <w:tcW w:w="4535" w:type="dxa"/>
            <w:vAlign w:val="center"/>
          </w:tcPr>
          <w:p w14:paraId="3059A2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patch/kernel/archive/sunxi-6.18/overlay_32/sun7i-a20-i2c1.dtso</w:t>
            </w:r>
          </w:p>
        </w:tc>
      </w:tr>
      <w:tr w14:paraId="67684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EC5A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packages/bsp/pinebook-pro/40-pinebookpro-touchpad.conf</w:t>
            </w:r>
          </w:p>
        </w:tc>
        <w:tc>
          <w:tcPr>
            <w:tcW w:w="4535" w:type="dxa"/>
            <w:vAlign w:val="center"/>
          </w:tcPr>
          <w:p w14:paraId="46269C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patch/kernel/archive/sunxi-6.18/overlay_32/sun7i-a20-i2c2.dtso</w:t>
            </w:r>
          </w:p>
        </w:tc>
      </w:tr>
      <w:tr w14:paraId="2E39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5570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packages/bsp/pinebook-pro/pointers.xml</w:t>
            </w:r>
          </w:p>
        </w:tc>
        <w:tc>
          <w:tcPr>
            <w:tcW w:w="4535" w:type="dxa"/>
            <w:vAlign w:val="center"/>
          </w:tcPr>
          <w:p w14:paraId="780B4C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patch/kernel/archive/sunxi-6.18/overlay_32/sun7i-a20-i2c3.dtso</w:t>
            </w:r>
          </w:p>
        </w:tc>
      </w:tr>
      <w:tr w14:paraId="7C30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2FC0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packages/bsp/pinebook-pro/xorg.conf</w:t>
            </w:r>
          </w:p>
        </w:tc>
        <w:tc>
          <w:tcPr>
            <w:tcW w:w="4535" w:type="dxa"/>
            <w:vAlign w:val="center"/>
          </w:tcPr>
          <w:p w14:paraId="708409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patch/kernel/archive/sunxi-6.18/overlay_32/sun7i-a20-i2c4.dtso</w:t>
            </w:r>
          </w:p>
        </w:tc>
      </w:tr>
      <w:tr w14:paraId="75F68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CB5C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packages/bsp/pinebook/50-pine64-pinebook-touchpad.conf</w:t>
            </w:r>
          </w:p>
        </w:tc>
        <w:tc>
          <w:tcPr>
            <w:tcW w:w="4535" w:type="dxa"/>
            <w:vAlign w:val="center"/>
          </w:tcPr>
          <w:p w14:paraId="05DC7C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patch/kernel/archive/sunxi-6.18/overlay_32/sun7i-a20-i2s0.dtso</w:t>
            </w:r>
          </w:p>
        </w:tc>
      </w:tr>
      <w:tr w14:paraId="7A206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5727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packages/bsp/pinebook/pinebook-bluetooth.service</w:t>
            </w:r>
          </w:p>
        </w:tc>
        <w:tc>
          <w:tcPr>
            <w:tcW w:w="4535" w:type="dxa"/>
            <w:vAlign w:val="center"/>
          </w:tcPr>
          <w:p w14:paraId="20CCC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patch/kernel/archive/sunxi-6.18/overlay_32/sun7i-a20-i2s1.dtso</w:t>
            </w:r>
          </w:p>
        </w:tc>
      </w:tr>
      <w:tr w14:paraId="4C5B7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5C77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packages/bsp/pinebook/pinebook-enable-sound.service</w:t>
            </w:r>
          </w:p>
        </w:tc>
        <w:tc>
          <w:tcPr>
            <w:tcW w:w="4535" w:type="dxa"/>
            <w:vAlign w:val="center"/>
          </w:tcPr>
          <w:p w14:paraId="29207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patch/kernel/archive/sunxi-6.18/overlay_32/sun7i-a20-mmc2.dtso</w:t>
            </w:r>
          </w:p>
        </w:tc>
      </w:tr>
      <w:tr w14:paraId="6DCF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0563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packages/bsp/pinebook/pinebook-restore-sound-after-resume.service</w:t>
            </w:r>
          </w:p>
        </w:tc>
        <w:tc>
          <w:tcPr>
            <w:tcW w:w="4535" w:type="dxa"/>
            <w:vAlign w:val="center"/>
          </w:tcPr>
          <w:p w14:paraId="14677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patch/kernel/archive/sunxi-6.18/overlay_32/sun7i-a20-nand.dtso</w:t>
            </w:r>
          </w:p>
        </w:tc>
      </w:tr>
      <w:tr w14:paraId="4FEDE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12B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packages/bsp/pinebook/pinebook-store-sound-on-suspend.service</w:t>
            </w:r>
          </w:p>
        </w:tc>
        <w:tc>
          <w:tcPr>
            <w:tcW w:w="4535" w:type="dxa"/>
            <w:vAlign w:val="center"/>
          </w:tcPr>
          <w:p w14:paraId="532EAA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patch/kernel/archive/sunxi-6.18/overlay_32/sun7i-a20-pps-gpio.dtso</w:t>
            </w:r>
          </w:p>
        </w:tc>
      </w:tr>
      <w:tr w14:paraId="7B38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E99A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packages/bsp/pinebook/rtk_hciattach</w:t>
            </w:r>
          </w:p>
        </w:tc>
        <w:tc>
          <w:tcPr>
            <w:tcW w:w="4535" w:type="dxa"/>
            <w:vAlign w:val="center"/>
          </w:tcPr>
          <w:p w14:paraId="13502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patch/kernel/archive/sunxi-6.18/overlay_32/sun7i-a20-pwm.dtso</w:t>
            </w:r>
          </w:p>
        </w:tc>
      </w:tr>
      <w:tr w14:paraId="59F9C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EAF4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packages/bsp/pocketbeagle2-usb-gadget/90-usb0-pb2-ncm.network</w:t>
            </w:r>
          </w:p>
        </w:tc>
        <w:tc>
          <w:tcPr>
            <w:tcW w:w="4535" w:type="dxa"/>
            <w:vAlign w:val="center"/>
          </w:tcPr>
          <w:p w14:paraId="107339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patch/kernel/archive/sunxi-6.18/overlay_32/sun7i-a20-spdif-out.dtso</w:t>
            </w:r>
          </w:p>
        </w:tc>
      </w:tr>
      <w:tr w14:paraId="5EDB6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AA51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packages/bsp/pocketbeagle2-usb-gadget/pb2-usb-gadget-ncm-acm</w:t>
            </w:r>
          </w:p>
        </w:tc>
        <w:tc>
          <w:tcPr>
            <w:tcW w:w="4535" w:type="dxa"/>
            <w:vAlign w:val="center"/>
          </w:tcPr>
          <w:p w14:paraId="22BFC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patch/kernel/archive/sunxi-6.18/overlay_32/sun7i-a20-spi-add-cs1.dtso</w:t>
            </w:r>
          </w:p>
        </w:tc>
      </w:tr>
      <w:tr w14:paraId="48B6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9A7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packages/bsp/pocketbeagle2-usb-gadget/pb2-usb-gadget.service</w:t>
            </w:r>
          </w:p>
        </w:tc>
        <w:tc>
          <w:tcPr>
            <w:tcW w:w="4535" w:type="dxa"/>
            <w:vAlign w:val="center"/>
          </w:tcPr>
          <w:p w14:paraId="424D91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patch/kernel/archive/sunxi-6.18/overlay_32/sun7i-a20-spi-jedec-nor.dtso</w:t>
            </w:r>
          </w:p>
        </w:tc>
      </w:tr>
      <w:tr w14:paraId="58B6B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0F80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packages/bsp/pocketbeagle2-usb-gadget/pb2-usb0-static.nmconnection</w:t>
            </w:r>
          </w:p>
        </w:tc>
        <w:tc>
          <w:tcPr>
            <w:tcW w:w="4535" w:type="dxa"/>
            <w:vAlign w:val="center"/>
          </w:tcPr>
          <w:p w14:paraId="475FCC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patch/kernel/archive/sunxi-6.18/overlay_32/sun7i-a20-spi-spidev.dtso</w:t>
            </w:r>
          </w:p>
        </w:tc>
      </w:tr>
      <w:tr w14:paraId="14966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81EC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packages/bsp/pocketbeagle2-usb-gadget/serial-getty-ttyGS0-pb2.conf</w:t>
            </w:r>
          </w:p>
        </w:tc>
        <w:tc>
          <w:tcPr>
            <w:tcW w:w="4535" w:type="dxa"/>
            <w:vAlign w:val="center"/>
          </w:tcPr>
          <w:p w14:paraId="5AE74D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patch/kernel/archive/sunxi-6.18/overlay_32/sun7i-a20-spi0.dtso</w:t>
            </w:r>
          </w:p>
        </w:tc>
      </w:tr>
      <w:tr w14:paraId="5CD81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1608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packages/bsp/retroidpocket/90-feedbackd-spmi-haptics.rules</w:t>
            </w:r>
          </w:p>
        </w:tc>
        <w:tc>
          <w:tcPr>
            <w:tcW w:w="4535" w:type="dxa"/>
            <w:vAlign w:val="center"/>
          </w:tcPr>
          <w:p w14:paraId="18D86E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patch/kernel/archive/sunxi-6.18/overlay_32/sun7i-a20-spi1.dtso</w:t>
            </w:r>
          </w:p>
        </w:tc>
      </w:tr>
      <w:tr w14:paraId="5A08A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C061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packages/bsp/retroidpocket/99-ignore-gamepad.rules</w:t>
            </w:r>
          </w:p>
        </w:tc>
        <w:tc>
          <w:tcPr>
            <w:tcW w:w="4535" w:type="dxa"/>
            <w:vAlign w:val="center"/>
          </w:tcPr>
          <w:p w14:paraId="5FF981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patch/kernel/archive/sunxi-6.18/overlay_32/sun7i-a20-spi2.dtso</w:t>
            </w:r>
          </w:p>
        </w:tc>
      </w:tr>
      <w:tr w14:paraId="562CA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C19A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packages/bsp/rk322x/rk322x-config</w:t>
            </w:r>
          </w:p>
        </w:tc>
        <w:tc>
          <w:tcPr>
            <w:tcW w:w="4535" w:type="dxa"/>
            <w:vAlign w:val="center"/>
          </w:tcPr>
          <w:p w14:paraId="06130C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patch/kernel/archive/sunxi-6.18/overlay_32/sun7i-a20-uart2.dtso</w:t>
            </w:r>
          </w:p>
        </w:tc>
      </w:tr>
      <w:tr w14:paraId="49565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3012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packages/bsp/rk322x/rtk-bluetooth.service</w:t>
            </w:r>
          </w:p>
        </w:tc>
        <w:tc>
          <w:tcPr>
            <w:tcW w:w="4535" w:type="dxa"/>
            <w:vAlign w:val="center"/>
          </w:tcPr>
          <w:p w14:paraId="08FB08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patch/kernel/archive/sunxi-6.18/overlay_32/sun7i-a20-uart3.dtso</w:t>
            </w:r>
          </w:p>
        </w:tc>
      </w:tr>
      <w:tr w14:paraId="1FE4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7FFF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packages/bsp/rk322x/rtk_hciattach</w:t>
            </w:r>
          </w:p>
        </w:tc>
        <w:tc>
          <w:tcPr>
            <w:tcW w:w="4535" w:type="dxa"/>
            <w:vAlign w:val="center"/>
          </w:tcPr>
          <w:p w14:paraId="67EE5E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patch/kernel/archive/sunxi-6.18/overlay_32/sun7i-a20-uart4.dtso</w:t>
            </w:r>
          </w:p>
        </w:tc>
      </w:tr>
      <w:tr w14:paraId="6DAB4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1808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packages/bsp/rk3318/rk3318-config</w:t>
            </w:r>
          </w:p>
        </w:tc>
        <w:tc>
          <w:tcPr>
            <w:tcW w:w="4535" w:type="dxa"/>
            <w:vAlign w:val="center"/>
          </w:tcPr>
          <w:p w14:paraId="365838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patch/kernel/archive/sunxi-6.18/overlay_32/sun7i-a20-uart5.dtso</w:t>
            </w:r>
          </w:p>
        </w:tc>
      </w:tr>
      <w:tr w14:paraId="53BA0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7A6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packages/bsp/rk3328/m1/rtk_hciattach</w:t>
            </w:r>
          </w:p>
        </w:tc>
        <w:tc>
          <w:tcPr>
            <w:tcW w:w="4535" w:type="dxa"/>
            <w:vAlign w:val="center"/>
          </w:tcPr>
          <w:p w14:paraId="1F2724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patch/kernel/archive/sunxi-6.18/overlay_32/sun7i-a20-uart6.dtso</w:t>
            </w:r>
          </w:p>
        </w:tc>
      </w:tr>
      <w:tr w14:paraId="40C17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1815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packages/bsp/rk3328/z28pro/8822b_hciattach</w:t>
            </w:r>
          </w:p>
        </w:tc>
        <w:tc>
          <w:tcPr>
            <w:tcW w:w="4535" w:type="dxa"/>
            <w:vAlign w:val="center"/>
          </w:tcPr>
          <w:p w14:paraId="4B12EF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patch/kernel/archive/sunxi-6.18/overlay_32/sun7i-a20-uart7.dtso</w:t>
            </w:r>
          </w:p>
        </w:tc>
      </w:tr>
      <w:tr w14:paraId="301A4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0102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packages/bsp/rk3328/z28pro/start_bt.sh</w:t>
            </w:r>
          </w:p>
        </w:tc>
        <w:tc>
          <w:tcPr>
            <w:tcW w:w="4535" w:type="dxa"/>
            <w:vAlign w:val="center"/>
          </w:tcPr>
          <w:p w14:paraId="281505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patch/kernel/archive/sunxi-6.18/overlay_32/sun7i-a20-w1-gpio.dtso</w:t>
            </w:r>
          </w:p>
        </w:tc>
      </w:tr>
      <w:tr w14:paraId="50304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8802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packages/bsp/rk3328/z28pro/z28pro-bluetooth.service</w:t>
            </w:r>
          </w:p>
        </w:tc>
        <w:tc>
          <w:tcPr>
            <w:tcW w:w="4535" w:type="dxa"/>
            <w:vAlign w:val="center"/>
          </w:tcPr>
          <w:p w14:paraId="0CCAAD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patch/kernel/archive/sunxi-6.18/overlay_32/sun8i-h3-analog-codec.dtso</w:t>
            </w:r>
          </w:p>
        </w:tc>
      </w:tr>
      <w:tr w14:paraId="5B682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594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packages/bsp/rk3399/20-gpu-governor.conf</w:t>
            </w:r>
          </w:p>
        </w:tc>
        <w:tc>
          <w:tcPr>
            <w:tcW w:w="4535" w:type="dxa"/>
            <w:vAlign w:val="center"/>
          </w:tcPr>
          <w:p w14:paraId="219167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patch/kernel/archive/sunxi-6.18/overlay_32/sun8i-h3-cir.dtso</w:t>
            </w:r>
          </w:p>
        </w:tc>
      </w:tr>
      <w:tr w14:paraId="3E547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A3F0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packages/bsp/rk3399/50-mali.rules</w:t>
            </w:r>
          </w:p>
        </w:tc>
        <w:tc>
          <w:tcPr>
            <w:tcW w:w="4535" w:type="dxa"/>
            <w:vAlign w:val="center"/>
          </w:tcPr>
          <w:p w14:paraId="6A1E92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patch/kernel/archive/sunxi-6.18/overlay_32/sun8i-h3-cpu-clock-1.2GHz-1.3v.dtso</w:t>
            </w:r>
          </w:p>
        </w:tc>
      </w:tr>
      <w:tr w14:paraId="4E96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8899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packages/bsp/rk3399/50-rk3399-vpu.rules</w:t>
            </w:r>
          </w:p>
        </w:tc>
        <w:tc>
          <w:tcPr>
            <w:tcW w:w="4535" w:type="dxa"/>
            <w:vAlign w:val="center"/>
          </w:tcPr>
          <w:p w14:paraId="323F3F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patch/kernel/archive/sunxi-6.18/overlay_32/sun8i-h3-cpu-clock-1.368GHz-1.3v.dtso</w:t>
            </w:r>
          </w:p>
        </w:tc>
      </w:tr>
      <w:tr w14:paraId="00760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48C0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packages/bsp/rk3399/brcm_patchram_plus_rk3399</w:t>
            </w:r>
          </w:p>
        </w:tc>
        <w:tc>
          <w:tcPr>
            <w:tcW w:w="4535" w:type="dxa"/>
            <w:vAlign w:val="center"/>
          </w:tcPr>
          <w:p w14:paraId="2F5B4D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patch/kernel/archive/sunxi-6.18/overlay_32/sun8i-h3-cpu-clock-1.3GHz-1.3v.dtso</w:t>
            </w:r>
          </w:p>
        </w:tc>
      </w:tr>
      <w:tr w14:paraId="7BE6E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7404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packages/bsp/rk3399/hciattach_opi</w:t>
            </w:r>
          </w:p>
        </w:tc>
        <w:tc>
          <w:tcPr>
            <w:tcW w:w="4535" w:type="dxa"/>
            <w:vAlign w:val="center"/>
          </w:tcPr>
          <w:p w14:paraId="1F9D32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patch/kernel/archive/sunxi-6.18/overlay_32/sun8i-h3-fixup.scr-cmd</w:t>
            </w:r>
          </w:p>
        </w:tc>
      </w:tr>
      <w:tr w14:paraId="1AC3F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5A1C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packages/bsp/rk3399/rk3399-bluetooth.service</w:t>
            </w:r>
          </w:p>
        </w:tc>
        <w:tc>
          <w:tcPr>
            <w:tcW w:w="4535" w:type="dxa"/>
            <w:vAlign w:val="center"/>
          </w:tcPr>
          <w:p w14:paraId="3581F3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patch/kernel/archive/sunxi-6.18/overlay_32/sun8i-h3-i2c0.dtso</w:t>
            </w:r>
          </w:p>
        </w:tc>
      </w:tr>
      <w:tr w14:paraId="688B1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6D34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packages/bsp/rk3399/sprd-bluetooth.service</w:t>
            </w:r>
          </w:p>
        </w:tc>
        <w:tc>
          <w:tcPr>
            <w:tcW w:w="4535" w:type="dxa"/>
            <w:vAlign w:val="center"/>
          </w:tcPr>
          <w:p w14:paraId="000A36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patch/kernel/archive/sunxi-6.18/overlay_32/sun8i-h3-i2c1.dtso</w:t>
            </w:r>
          </w:p>
        </w:tc>
      </w:tr>
      <w:tr w14:paraId="4FF2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5882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packages/bsp/rk3399/xorg.conf</w:t>
            </w:r>
          </w:p>
        </w:tc>
        <w:tc>
          <w:tcPr>
            <w:tcW w:w="4535" w:type="dxa"/>
            <w:vAlign w:val="center"/>
          </w:tcPr>
          <w:p w14:paraId="47C194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patch/kernel/archive/sunxi-6.18/overlay_32/sun8i-h3-i2c2.dtso</w:t>
            </w:r>
          </w:p>
        </w:tc>
      </w:tr>
      <w:tr w14:paraId="0D07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DC38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packages/bsp/roboparty/robopi-default.png</w:t>
            </w:r>
          </w:p>
        </w:tc>
        <w:tc>
          <w:tcPr>
            <w:tcW w:w="4535" w:type="dxa"/>
            <w:vAlign w:val="center"/>
          </w:tcPr>
          <w:p w14:paraId="57917D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patch/kernel/archive/sunxi-6.18/overlay_32/sun8i-h3-pps-gpio.dtso</w:t>
            </w:r>
          </w:p>
        </w:tc>
      </w:tr>
      <w:tr w14:paraId="58DBB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43AA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packages/bsp/roboparty/robopi-ws2812.c</w:t>
            </w:r>
          </w:p>
        </w:tc>
        <w:tc>
          <w:tcPr>
            <w:tcW w:w="4535" w:type="dxa"/>
            <w:vAlign w:val="center"/>
          </w:tcPr>
          <w:p w14:paraId="2F4DD9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patch/kernel/archive/sunxi-6.18/overlay_32/sun8i-h3-pwm.dtso</w:t>
            </w:r>
          </w:p>
        </w:tc>
      </w:tr>
      <w:tr w14:paraId="0FBC5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B854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packages/bsp/roboparty/robopi-ws2812.sh</w:t>
            </w:r>
          </w:p>
        </w:tc>
        <w:tc>
          <w:tcPr>
            <w:tcW w:w="4535" w:type="dxa"/>
            <w:vAlign w:val="center"/>
          </w:tcPr>
          <w:p w14:paraId="7C274D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patch/kernel/archive/sunxi-6.18/overlay_32/sun8i-h3-spdif-out.dtso</w:t>
            </w:r>
          </w:p>
        </w:tc>
      </w:tr>
      <w:tr w14:paraId="3DF3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71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packages/bsp/roboparty/watermark.png</w:t>
            </w:r>
          </w:p>
        </w:tc>
        <w:tc>
          <w:tcPr>
            <w:tcW w:w="4535" w:type="dxa"/>
            <w:vAlign w:val="center"/>
          </w:tcPr>
          <w:p w14:paraId="468A10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patch/kernel/archive/sunxi-6.18/overlay_32/sun8i-h3-spi-add-cs1.dtso</w:t>
            </w:r>
          </w:p>
        </w:tc>
      </w:tr>
      <w:tr w14:paraId="30085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D6A2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packages/bsp/rockchip/50-hevc.rules</w:t>
            </w:r>
          </w:p>
        </w:tc>
        <w:tc>
          <w:tcPr>
            <w:tcW w:w="4535" w:type="dxa"/>
            <w:vAlign w:val="center"/>
          </w:tcPr>
          <w:p w14:paraId="0BADE0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patch/kernel/archive/sunxi-6.18/overlay_32/sun8i-h3-spi-jedec-nor.dtso</w:t>
            </w:r>
          </w:p>
        </w:tc>
      </w:tr>
      <w:tr w14:paraId="5B295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4056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packages/bsp/rockchip/50-mali.rules</w:t>
            </w:r>
          </w:p>
        </w:tc>
        <w:tc>
          <w:tcPr>
            <w:tcW w:w="4535" w:type="dxa"/>
            <w:vAlign w:val="center"/>
          </w:tcPr>
          <w:p w14:paraId="1F09BD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patch/kernel/archive/sunxi-6.18/overlay_32/sun8i-h3-spi-spidev.dtso</w:t>
            </w:r>
          </w:p>
        </w:tc>
      </w:tr>
      <w:tr w14:paraId="592AB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B55E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packages/bsp/rockchip/50-vpu.rules</w:t>
            </w:r>
          </w:p>
        </w:tc>
        <w:tc>
          <w:tcPr>
            <w:tcW w:w="4535" w:type="dxa"/>
            <w:vAlign w:val="center"/>
          </w:tcPr>
          <w:p w14:paraId="63304F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patch/kernel/archive/sunxi-6.18/overlay_32/sun8i-h3-tve.dtso</w:t>
            </w:r>
          </w:p>
        </w:tc>
      </w:tr>
      <w:tr w14:paraId="6359A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DB57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packages/bsp/rockchip/60-media.rules</w:t>
            </w:r>
          </w:p>
        </w:tc>
        <w:tc>
          <w:tcPr>
            <w:tcW w:w="4535" w:type="dxa"/>
            <w:vAlign w:val="center"/>
          </w:tcPr>
          <w:p w14:paraId="77E883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patch/kernel/archive/sunxi-6.18/overlay_32/sun8i-h3-uart1.dtso</w:t>
            </w:r>
          </w:p>
        </w:tc>
      </w:tr>
      <w:tr w14:paraId="2D0E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370A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packages/bsp/rockchip/70-gpio.rules</w:t>
            </w:r>
          </w:p>
        </w:tc>
        <w:tc>
          <w:tcPr>
            <w:tcW w:w="4535" w:type="dxa"/>
            <w:vAlign w:val="center"/>
          </w:tcPr>
          <w:p w14:paraId="2D9DB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patch/kernel/archive/sunxi-6.18/overlay_32/sun8i-h3-uart2.dtso</w:t>
            </w:r>
          </w:p>
        </w:tc>
      </w:tr>
      <w:tr w14:paraId="7DC8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2C5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packages/bsp/rockchip/71-i2c.rules</w:t>
            </w:r>
          </w:p>
        </w:tc>
        <w:tc>
          <w:tcPr>
            <w:tcW w:w="4535" w:type="dxa"/>
            <w:vAlign w:val="center"/>
          </w:tcPr>
          <w:p w14:paraId="26DEF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patch/kernel/archive/sunxi-6.18/overlay_32/sun8i-h3-uart3.dtso</w:t>
            </w:r>
          </w:p>
        </w:tc>
      </w:tr>
      <w:tr w14:paraId="5F7D1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D2A8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packages/bsp/rockchip/89-pulseaudio-usb.rules</w:t>
            </w:r>
          </w:p>
        </w:tc>
        <w:tc>
          <w:tcPr>
            <w:tcW w:w="4535" w:type="dxa"/>
            <w:vAlign w:val="center"/>
          </w:tcPr>
          <w:p w14:paraId="06B6F6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patch/kernel/archive/sunxi-6.18/overlay_32/sun8i-h3-usbhost0.dtso</w:t>
            </w:r>
          </w:p>
        </w:tc>
      </w:tr>
      <w:tr w14:paraId="6D701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AB0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packages/bsp/rockchip/ap6330-initramfs-firmware</w:t>
            </w:r>
          </w:p>
        </w:tc>
        <w:tc>
          <w:tcPr>
            <w:tcW w:w="4535" w:type="dxa"/>
            <w:vAlign w:val="center"/>
          </w:tcPr>
          <w:p w14:paraId="7DDC3C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patch/kernel/archive/sunxi-6.18/overlay_32/sun8i-h3-usbhost1.dtso</w:t>
            </w:r>
          </w:p>
        </w:tc>
      </w:tr>
      <w:tr w14:paraId="5F839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0CB0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packages/bsp/rockchip/asound.conf</w:t>
            </w:r>
          </w:p>
        </w:tc>
        <w:tc>
          <w:tcPr>
            <w:tcW w:w="4535" w:type="dxa"/>
            <w:vAlign w:val="center"/>
          </w:tcPr>
          <w:p w14:paraId="159B51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patch/kernel/archive/sunxi-6.18/overlay_32/sun8i-h3-usbhost2.dtso</w:t>
            </w:r>
          </w:p>
        </w:tc>
      </w:tr>
      <w:tr w14:paraId="1A94B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8F44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packages/bsp/rockchip/hdmi-hotplug</w:t>
            </w:r>
          </w:p>
        </w:tc>
        <w:tc>
          <w:tcPr>
            <w:tcW w:w="4535" w:type="dxa"/>
            <w:vAlign w:val="center"/>
          </w:tcPr>
          <w:p w14:paraId="05F092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patch/kernel/archive/sunxi-6.18/overlay_32/sun8i-h3-usbhost3.dtso</w:t>
            </w:r>
          </w:p>
        </w:tc>
      </w:tr>
      <w:tr w14:paraId="3317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7CBD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packages/bsp/rockchip/hdmi.rules</w:t>
            </w:r>
          </w:p>
        </w:tc>
        <w:tc>
          <w:tcPr>
            <w:tcW w:w="4535" w:type="dxa"/>
            <w:vAlign w:val="center"/>
          </w:tcPr>
          <w:p w14:paraId="13A01C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patch/kernel/archive/sunxi-6.18/overlay_32/sun8i-h3-w1-gpio.dtso</w:t>
            </w:r>
          </w:p>
        </w:tc>
      </w:tr>
      <w:tr w14:paraId="2849D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2AD4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packages/bsp/rockchip/rtk_hciattach</w:t>
            </w:r>
          </w:p>
        </w:tc>
        <w:tc>
          <w:tcPr>
            <w:tcW w:w="4535" w:type="dxa"/>
            <w:vAlign w:val="center"/>
          </w:tcPr>
          <w:p w14:paraId="0FA7FF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patch/kernel/archive/sunxi-6.18/overlay_32/sun8i-r40-i2c2.dtso</w:t>
            </w:r>
          </w:p>
        </w:tc>
      </w:tr>
      <w:tr w14:paraId="7BCF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8476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packages/bsp/rockchip/start_bt.sh</w:t>
            </w:r>
          </w:p>
        </w:tc>
        <w:tc>
          <w:tcPr>
            <w:tcW w:w="4535" w:type="dxa"/>
            <w:vAlign w:val="center"/>
          </w:tcPr>
          <w:p w14:paraId="5BFB46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patch/kernel/archive/sunxi-6.18/overlay_32/sun8i-r40-i2c3.dtso</w:t>
            </w:r>
          </w:p>
        </w:tc>
      </w:tr>
      <w:tr w14:paraId="22BE2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DF28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packages/bsp/rockchip/tinker-bluetooth.service</w:t>
            </w:r>
          </w:p>
        </w:tc>
        <w:tc>
          <w:tcPr>
            <w:tcW w:w="4535" w:type="dxa"/>
            <w:vAlign w:val="center"/>
          </w:tcPr>
          <w:p w14:paraId="25E0A5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patch/kernel/archive/sunxi-6.18/overlay_32/sun8i-r40-spi-spidev0.dtso</w:t>
            </w:r>
          </w:p>
        </w:tc>
      </w:tr>
      <w:tr w14:paraId="4E889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C6AA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packages/bsp/rockchip/tinkerboard-usb-audio.pa</w:t>
            </w:r>
          </w:p>
        </w:tc>
        <w:tc>
          <w:tcPr>
            <w:tcW w:w="4535" w:type="dxa"/>
            <w:vAlign w:val="center"/>
          </w:tcPr>
          <w:p w14:paraId="1D1905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patch/kernel/archive/sunxi-6.18/overlay_32/sun8i-r40-spi-spidev1.dtso</w:t>
            </w:r>
          </w:p>
        </w:tc>
      </w:tr>
      <w:tr w14:paraId="7AC3D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9116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packages/bsp/rockpis/etc/udev/rules.d/05-fixMACaddress.rules</w:t>
            </w:r>
          </w:p>
        </w:tc>
        <w:tc>
          <w:tcPr>
            <w:tcW w:w="4535" w:type="dxa"/>
            <w:vAlign w:val="center"/>
          </w:tcPr>
          <w:p w14:paraId="21692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patch/kernel/archive/sunxi-6.18/overlay_32/sun8i-r40-uart2.dtso</w:t>
            </w:r>
          </w:p>
        </w:tc>
      </w:tr>
      <w:tr w14:paraId="010A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2612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packages/bsp/rockpis/lib/udev/fixEtherAddr</w:t>
            </w:r>
          </w:p>
        </w:tc>
        <w:tc>
          <w:tcPr>
            <w:tcW w:w="4535" w:type="dxa"/>
            <w:vAlign w:val="center"/>
          </w:tcPr>
          <w:p w14:paraId="707B3F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patch/kernel/archive/sunxi-6.18/overlay_32/sun8i-r40-uart4.dtso</w:t>
            </w:r>
          </w:p>
        </w:tc>
      </w:tr>
      <w:tr w14:paraId="375BF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C709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packages/bsp/seeed/usb-automount</w:t>
            </w:r>
          </w:p>
        </w:tc>
        <w:tc>
          <w:tcPr>
            <w:tcW w:w="4535" w:type="dxa"/>
            <w:vAlign w:val="center"/>
          </w:tcPr>
          <w:p w14:paraId="09F1F3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patch/kernel/archive/sunxi-6.18/overlay_32/sun8i-r40-uart5.dtso</w:t>
            </w:r>
          </w:p>
        </w:tc>
      </w:tr>
      <w:tr w14:paraId="3323D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20B0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packages/bsp/sophgo-sg200x/etc/NetworkManager/system-connections/sg200x-usb0.nmconnection</w:t>
            </w:r>
          </w:p>
        </w:tc>
        <w:tc>
          <w:tcPr>
            <w:tcW w:w="4535" w:type="dxa"/>
            <w:vAlign w:val="center"/>
          </w:tcPr>
          <w:p w14:paraId="56FD79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patch/kernel/archive/sunxi-6.18/overlay_32/sun8i-r40-uart7.dtso</w:t>
            </w:r>
          </w:p>
        </w:tc>
      </w:tr>
      <w:tr w14:paraId="7E09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C62C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packages/bsp/sophgo-sg200x/etc/systemd/network/70-sg200x-usb0.network</w:t>
            </w:r>
          </w:p>
        </w:tc>
        <w:tc>
          <w:tcPr>
            <w:tcW w:w="4535" w:type="dxa"/>
            <w:vAlign w:val="center"/>
          </w:tcPr>
          <w:p w14:paraId="7AEB2A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patch/kernel/archive/sunxi-6.18/overlay_64/Makefile</w:t>
            </w:r>
          </w:p>
        </w:tc>
      </w:tr>
      <w:tr w14:paraId="5D641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0A94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packages/bsp/sophgo-sg200x/etc/udev/rules.d/70-sg200x-stable-mac-wifi.rules</w:t>
            </w:r>
          </w:p>
        </w:tc>
        <w:tc>
          <w:tcPr>
            <w:tcW w:w="4535" w:type="dxa"/>
            <w:vAlign w:val="center"/>
          </w:tcPr>
          <w:p w14:paraId="2FE47B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patch/kernel/archive/sunxi-6.18/overlay_64/README.sun50i-a64-overlays</w:t>
            </w:r>
          </w:p>
        </w:tc>
      </w:tr>
      <w:tr w14:paraId="3513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4504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packages/bsp/sophgo-sg200x/etc/udev/rules.d/70-sg200x-stable-mac.rules</w:t>
            </w:r>
          </w:p>
        </w:tc>
        <w:tc>
          <w:tcPr>
            <w:tcW w:w="4535" w:type="dxa"/>
            <w:vAlign w:val="center"/>
          </w:tcPr>
          <w:p w14:paraId="39F654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patch/kernel/archive/sunxi-6.18/overlay_64/README.sun50i-h5-overlays</w:t>
            </w:r>
          </w:p>
        </w:tc>
      </w:tr>
      <w:tr w14:paraId="49E13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885D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packages/bsp/sophgo-sg200x/lib/udev/sg200x-stable-mac</w:t>
            </w:r>
          </w:p>
        </w:tc>
        <w:tc>
          <w:tcPr>
            <w:tcW w:w="4535" w:type="dxa"/>
            <w:vAlign w:val="center"/>
          </w:tcPr>
          <w:p w14:paraId="54F91F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patch/kernel/archive/sunxi-6.18/overlay_64/sun50i-a64-fixup.scr-cmd</w:t>
            </w:r>
          </w:p>
        </w:tc>
      </w:tr>
      <w:tr w14:paraId="49A5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D46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packages/bsp/sophgo-sg200x/usr/bin/aic8800-bluetooth</w:t>
            </w:r>
          </w:p>
        </w:tc>
        <w:tc>
          <w:tcPr>
            <w:tcW w:w="4535" w:type="dxa"/>
            <w:vAlign w:val="center"/>
          </w:tcPr>
          <w:p w14:paraId="5A1648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patch/kernel/archive/sunxi-6.18/overlay_64/sun50i-a64-i2c0.dtso</w:t>
            </w:r>
          </w:p>
        </w:tc>
      </w:tr>
      <w:tr w14:paraId="2963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1E1A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packages/bsp/sophgo-sg200x/usr/lib/systemd/system/aic8800-bluetooth.service</w:t>
            </w:r>
          </w:p>
        </w:tc>
        <w:tc>
          <w:tcPr>
            <w:tcW w:w="4535" w:type="dxa"/>
            <w:vAlign w:val="center"/>
          </w:tcPr>
          <w:p w14:paraId="69BE8F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patch/kernel/archive/sunxi-6.18/overlay_64/sun50i-a64-i2c1.dtso</w:t>
            </w:r>
          </w:p>
        </w:tc>
      </w:tr>
      <w:tr w14:paraId="15244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EBD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packages/bsp/sophgo-sg200x/usr/lib/systemd/system/sg200x-usb-gadget.service</w:t>
            </w:r>
          </w:p>
        </w:tc>
        <w:tc>
          <w:tcPr>
            <w:tcW w:w="4535" w:type="dxa"/>
            <w:vAlign w:val="center"/>
          </w:tcPr>
          <w:p w14:paraId="2A8597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patch/kernel/archive/sunxi-6.18/overlay_64/sun50i-a64-pine64-7inch-lcd.dtso</w:t>
            </w:r>
          </w:p>
        </w:tc>
      </w:tr>
      <w:tr w14:paraId="4DCC7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EF9D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packages/bsp/sophgo-sg200x/usr/sbin/sg200x-usb-gadget</w:t>
            </w:r>
          </w:p>
        </w:tc>
        <w:tc>
          <w:tcPr>
            <w:tcW w:w="4535" w:type="dxa"/>
            <w:vAlign w:val="center"/>
          </w:tcPr>
          <w:p w14:paraId="1FC71B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patch/kernel/archive/sunxi-6.18/overlay_64/sun50i-a64-pps-gpio.dtso</w:t>
            </w:r>
          </w:p>
        </w:tc>
      </w:tr>
      <w:tr w14:paraId="489C4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F993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packages/bsp/sophgo-sg200x/usr/sbin/sophgo-emmc-install</w:t>
            </w:r>
          </w:p>
        </w:tc>
        <w:tc>
          <w:tcPr>
            <w:tcW w:w="4535" w:type="dxa"/>
            <w:vAlign w:val="center"/>
          </w:tcPr>
          <w:p w14:paraId="52EDAC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patch/kernel/archive/sunxi-6.18/overlay_64/sun50i-a64-spi-add-cs1.dtso</w:t>
            </w:r>
          </w:p>
        </w:tc>
      </w:tr>
      <w:tr w14:paraId="1BE2A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931B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packages/bsp/sun8i-v3s/etc/default/armbian-ramlog.dpkg-dist</w:t>
            </w:r>
          </w:p>
        </w:tc>
        <w:tc>
          <w:tcPr>
            <w:tcW w:w="4535" w:type="dxa"/>
            <w:vAlign w:val="center"/>
          </w:tcPr>
          <w:p w14:paraId="7D1CE0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patch/kernel/archive/sunxi-6.18/overlay_64/sun50i-a64-spi-jedec-nor.dtso</w:t>
            </w:r>
          </w:p>
        </w:tc>
      </w:tr>
      <w:tr w14:paraId="76DF8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752D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packages/bsp/sun8i-v3s/etc/default/armbian-zram-config.dpkg-dist</w:t>
            </w:r>
          </w:p>
        </w:tc>
        <w:tc>
          <w:tcPr>
            <w:tcW w:w="4535" w:type="dxa"/>
            <w:vAlign w:val="center"/>
          </w:tcPr>
          <w:p w14:paraId="46F9C1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patch/kernel/archive/sunxi-6.18/overlay_64/sun50i-a64-spi-spidev.dtso</w:t>
            </w:r>
          </w:p>
        </w:tc>
      </w:tr>
      <w:tr w14:paraId="65ED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F9BF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packages/bsp/sunxi-temp/mod_mmio.h</w:t>
            </w:r>
          </w:p>
        </w:tc>
        <w:tc>
          <w:tcPr>
            <w:tcW w:w="4535" w:type="dxa"/>
            <w:vAlign w:val="center"/>
          </w:tcPr>
          <w:p w14:paraId="77ADA2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patch/kernel/archive/sunxi-6.18/overlay_64/sun50i-a64-uart1.dtso</w:t>
            </w:r>
          </w:p>
        </w:tc>
      </w:tr>
      <w:tr w14:paraId="14A2F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0C1B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packages/bsp/sunxi-temp/sunxi_tp_temp.c</w:t>
            </w:r>
          </w:p>
        </w:tc>
        <w:tc>
          <w:tcPr>
            <w:tcW w:w="4535" w:type="dxa"/>
            <w:vAlign w:val="center"/>
          </w:tcPr>
          <w:p w14:paraId="45F36D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patch/kernel/archive/sunxi-6.18/overlay_64/sun50i-a64-uart2.dtso</w:t>
            </w:r>
          </w:p>
        </w:tc>
      </w:tr>
      <w:tr w14:paraId="40D0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CE38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packages/bsp/sunxi/aic8800-bluetooth.service</w:t>
            </w:r>
          </w:p>
        </w:tc>
        <w:tc>
          <w:tcPr>
            <w:tcW w:w="4535" w:type="dxa"/>
            <w:vAlign w:val="center"/>
          </w:tcPr>
          <w:p w14:paraId="28D3A1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patch/kernel/archive/sunxi-6.18/overlay_64/sun50i-a64-uart3.dtso</w:t>
            </w:r>
          </w:p>
        </w:tc>
      </w:tr>
      <w:tr w14:paraId="1D586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7FFE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packages/bsp/sunxi/ap6212-bluetooth.service</w:t>
            </w:r>
          </w:p>
        </w:tc>
        <w:tc>
          <w:tcPr>
            <w:tcW w:w="4535" w:type="dxa"/>
            <w:vAlign w:val="center"/>
          </w:tcPr>
          <w:p w14:paraId="6A5761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patch/kernel/archive/sunxi-6.18/overlay_64/sun50i-a64-uart4.dtso</w:t>
            </w:r>
          </w:p>
        </w:tc>
      </w:tr>
      <w:tr w14:paraId="353E8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2483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packages/bsp/sunxi/ap6255-bluetooth.service</w:t>
            </w:r>
          </w:p>
        </w:tc>
        <w:tc>
          <w:tcPr>
            <w:tcW w:w="4535" w:type="dxa"/>
            <w:vAlign w:val="center"/>
          </w:tcPr>
          <w:p w14:paraId="11AE5E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patch/kernel/archive/sunxi-6.18/overlay_64/sun50i-a64-w1-gpio.dtso</w:t>
            </w:r>
          </w:p>
        </w:tc>
      </w:tr>
      <w:tr w14:paraId="24C6F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4726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packages/bsp/sunxi/ap6255-wifi.service</w:t>
            </w:r>
          </w:p>
        </w:tc>
        <w:tc>
          <w:tcPr>
            <w:tcW w:w="4535" w:type="dxa"/>
            <w:vAlign w:val="center"/>
          </w:tcPr>
          <w:p w14:paraId="253914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patch/kernel/archive/sunxi-6.18/overlay_64/sun50i-h5-analog-codec.dtso</w:t>
            </w:r>
          </w:p>
        </w:tc>
      </w:tr>
      <w:tr w14:paraId="6A7C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D8CE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packages/bsp/sunxi/ap6256-bluetooth.service</w:t>
            </w:r>
          </w:p>
        </w:tc>
        <w:tc>
          <w:tcPr>
            <w:tcW w:w="4535" w:type="dxa"/>
            <w:vAlign w:val="center"/>
          </w:tcPr>
          <w:p w14:paraId="0072FF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patch/kernel/archive/sunxi-6.18/overlay_64/sun50i-h5-cir.dtso</w:t>
            </w:r>
          </w:p>
        </w:tc>
      </w:tr>
      <w:tr w14:paraId="4FC4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F02D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packages/bsp/sunxi/ap6256-wifi.service</w:t>
            </w:r>
          </w:p>
        </w:tc>
        <w:tc>
          <w:tcPr>
            <w:tcW w:w="4535" w:type="dxa"/>
            <w:vAlign w:val="center"/>
          </w:tcPr>
          <w:p w14:paraId="0289A1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patch/kernel/archive/sunxi-6.18/overlay_64/sun50i-h5-cpu-clock-1.0GHz-1.1v.dtso</w:t>
            </w:r>
          </w:p>
        </w:tc>
      </w:tr>
      <w:tr w14:paraId="57CD1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C4A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packages/bsp/sunxi/aw859a-bluetooth.service</w:t>
            </w:r>
          </w:p>
        </w:tc>
        <w:tc>
          <w:tcPr>
            <w:tcW w:w="4535" w:type="dxa"/>
            <w:vAlign w:val="center"/>
          </w:tcPr>
          <w:p w14:paraId="693E51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patch/kernel/archive/sunxi-6.18/overlay_64/sun50i-h5-cpu-clock-1.2GHz-1.3v.dtso</w:t>
            </w:r>
          </w:p>
        </w:tc>
      </w:tr>
      <w:tr w14:paraId="2EEF1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B19D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packages/bsp/sunxi/aw859a-wifi.service</w:t>
            </w:r>
          </w:p>
        </w:tc>
        <w:tc>
          <w:tcPr>
            <w:tcW w:w="4535" w:type="dxa"/>
            <w:vAlign w:val="center"/>
          </w:tcPr>
          <w:p w14:paraId="5E420C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patch/kernel/archive/sunxi-6.18/overlay_64/sun50i-h5-cpu-clock-1.3GHz-1.3v.dtso</w:t>
            </w:r>
          </w:p>
        </w:tc>
      </w:tr>
      <w:tr w14:paraId="17BAC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29A0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packages/bsp/sunxi/hdmi-audio.service</w:t>
            </w:r>
          </w:p>
        </w:tc>
        <w:tc>
          <w:tcPr>
            <w:tcW w:w="4535" w:type="dxa"/>
            <w:vAlign w:val="center"/>
          </w:tcPr>
          <w:p w14:paraId="6D3507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patch/kernel/archive/sunxi-6.18/overlay_64/sun50i-h5-fixup.scr-cmd</w:t>
            </w:r>
          </w:p>
        </w:tc>
      </w:tr>
      <w:tr w14:paraId="5F084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6010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packages/bsp/sunxi/rtl8723bs-bluetooth.service</w:t>
            </w:r>
          </w:p>
        </w:tc>
        <w:tc>
          <w:tcPr>
            <w:tcW w:w="4535" w:type="dxa"/>
            <w:vAlign w:val="center"/>
          </w:tcPr>
          <w:p w14:paraId="04A0BC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patch/kernel/archive/sunxi-6.18/overlay_64/sun50i-h5-gpio-regulator-1.3v.dtso</w:t>
            </w:r>
          </w:p>
        </w:tc>
      </w:tr>
      <w:tr w14:paraId="73DEB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9FB3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packages/bsp/sunxi/sprd-bluetooth</w:t>
            </w:r>
          </w:p>
        </w:tc>
        <w:tc>
          <w:tcPr>
            <w:tcW w:w="4535" w:type="dxa"/>
            <w:vAlign w:val="center"/>
          </w:tcPr>
          <w:p w14:paraId="30D9EC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patch/kernel/archive/sunxi-6.18/overlay_64/sun50i-h5-i2c0.dtso</w:t>
            </w:r>
          </w:p>
        </w:tc>
      </w:tr>
      <w:tr w14:paraId="618AE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4600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packages/bsp/sunxi/zeroplus2-bt.sh</w:t>
            </w:r>
          </w:p>
        </w:tc>
        <w:tc>
          <w:tcPr>
            <w:tcW w:w="4535" w:type="dxa"/>
            <w:vAlign w:val="center"/>
          </w:tcPr>
          <w:p w14:paraId="5ADA21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patch/kernel/archive/sunxi-6.18/overlay_64/sun50i-h5-i2c1.dtso</w:t>
            </w:r>
          </w:p>
        </w:tc>
      </w:tr>
      <w:tr w14:paraId="5545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A819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packages/bsp/ti/ti-debpkgs/ti-debpkgs</w:t>
            </w:r>
          </w:p>
        </w:tc>
        <w:tc>
          <w:tcPr>
            <w:tcW w:w="4535" w:type="dxa"/>
            <w:vAlign w:val="center"/>
          </w:tcPr>
          <w:p w14:paraId="732E83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patch/kernel/archive/sunxi-6.18/overlay_64/sun50i-h5-i2c2.dtso</w:t>
            </w:r>
          </w:p>
        </w:tc>
      </w:tr>
      <w:tr w14:paraId="1257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F4C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packages/bsp/ugreen/.gitignore</w:t>
            </w:r>
          </w:p>
        </w:tc>
        <w:tc>
          <w:tcPr>
            <w:tcW w:w="4535" w:type="dxa"/>
            <w:vAlign w:val="center"/>
          </w:tcPr>
          <w:p w14:paraId="0A0E24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patch/kernel/archive/sunxi-6.18/overlay_64/sun50i-h5-pps-gpio.dtso</w:t>
            </w:r>
          </w:p>
        </w:tc>
      </w:tr>
      <w:tr w14:paraId="52A5B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BC7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packages/bsp/ugreen/UGREEN_AIC-AX300_LinuxDriver_V1.6.zip</w:t>
            </w:r>
          </w:p>
        </w:tc>
        <w:tc>
          <w:tcPr>
            <w:tcW w:w="4535" w:type="dxa"/>
            <w:vAlign w:val="center"/>
          </w:tcPr>
          <w:p w14:paraId="7AA05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patch/kernel/archive/sunxi-6.18/overlay_64/sun50i-h5-pwm.dtso</w:t>
            </w:r>
          </w:p>
        </w:tc>
      </w:tr>
      <w:tr w14:paraId="666EA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EA21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packages/bsp/ugreen/UGREEN_AIC-AX300_LinuxDriver_V1.6.zip.sha256</w:t>
            </w:r>
          </w:p>
        </w:tc>
        <w:tc>
          <w:tcPr>
            <w:tcW w:w="4535" w:type="dxa"/>
            <w:vAlign w:val="center"/>
          </w:tcPr>
          <w:p w14:paraId="3B155F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patch/kernel/archive/sunxi-6.18/overlay_64/sun50i-h5-spdif-out.dtso</w:t>
            </w:r>
          </w:p>
        </w:tc>
      </w:tr>
      <w:tr w14:paraId="70FD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067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packages/bsp/ugreen/aic.rules</w:t>
            </w:r>
          </w:p>
        </w:tc>
        <w:tc>
          <w:tcPr>
            <w:tcW w:w="4535" w:type="dxa"/>
            <w:vAlign w:val="center"/>
          </w:tcPr>
          <w:p w14:paraId="2A7253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patch/kernel/archive/sunxi-6.18/overlay_64/sun50i-h5-spi-add-cs1.dtso</w:t>
            </w:r>
          </w:p>
        </w:tc>
      </w:tr>
      <w:tr w14:paraId="73FD5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0A2A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packages/bsp/ugreen/aic8800-linux-6.18-compat.patch</w:t>
            </w:r>
          </w:p>
        </w:tc>
        <w:tc>
          <w:tcPr>
            <w:tcW w:w="4535" w:type="dxa"/>
            <w:vAlign w:val="center"/>
          </w:tcPr>
          <w:p w14:paraId="000E4E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patch/kernel/archive/sunxi-6.18/overlay_64/sun50i-h5-spi-jedec-nor.dtso</w:t>
            </w:r>
          </w:p>
        </w:tc>
      </w:tr>
      <w:tr w14:paraId="564F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803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packages/bsp/ugreen/unpack.sh</w:t>
            </w:r>
          </w:p>
        </w:tc>
        <w:tc>
          <w:tcPr>
            <w:tcW w:w="4535" w:type="dxa"/>
            <w:vAlign w:val="center"/>
          </w:tcPr>
          <w:p w14:paraId="05264C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patch/kernel/archive/sunxi-6.18/overlay_64/sun50i-h5-spi-spidev.dtso</w:t>
            </w:r>
          </w:p>
        </w:tc>
      </w:tr>
      <w:tr w14:paraId="6AC2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516A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packages/bsp/usb-gadget-network/dropbear</w:t>
            </w:r>
          </w:p>
        </w:tc>
        <w:tc>
          <w:tcPr>
            <w:tcW w:w="4535" w:type="dxa"/>
            <w:vAlign w:val="center"/>
          </w:tcPr>
          <w:p w14:paraId="057AD5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patch/kernel/archive/sunxi-6.18/overlay_64/sun50i-h5-tve.dtso</w:t>
            </w:r>
          </w:p>
        </w:tc>
      </w:tr>
      <w:tr w14:paraId="1A3B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FD70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packages/bsp/usb-gadget-network/kill-dropbear</w:t>
            </w:r>
          </w:p>
        </w:tc>
        <w:tc>
          <w:tcPr>
            <w:tcW w:w="4535" w:type="dxa"/>
            <w:vAlign w:val="center"/>
          </w:tcPr>
          <w:p w14:paraId="13217C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patch/kernel/archive/sunxi-6.18/overlay_64/sun50i-h5-uart1.dtso</w:t>
            </w:r>
          </w:p>
        </w:tc>
      </w:tr>
      <w:tr w14:paraId="6815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7DB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packages/bsp/usb-gadget-network/remove-usbgadget-network.sh</w:t>
            </w:r>
          </w:p>
        </w:tc>
        <w:tc>
          <w:tcPr>
            <w:tcW w:w="4535" w:type="dxa"/>
            <w:vAlign w:val="center"/>
          </w:tcPr>
          <w:p w14:paraId="796AF7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patch/kernel/archive/sunxi-6.18/overlay_64/sun50i-h5-uart2.dtso</w:t>
            </w:r>
          </w:p>
        </w:tc>
      </w:tr>
      <w:tr w14:paraId="22FB1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2CE9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packages/bsp/usb-gadget-network/setup-usbgadget-network.sh</w:t>
            </w:r>
          </w:p>
        </w:tc>
        <w:tc>
          <w:tcPr>
            <w:tcW w:w="4535" w:type="dxa"/>
            <w:vAlign w:val="center"/>
          </w:tcPr>
          <w:p w14:paraId="0B7078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patch/kernel/archive/sunxi-6.18/overlay_64/sun50i-h5-uart3.dtso</w:t>
            </w:r>
          </w:p>
        </w:tc>
      </w:tr>
      <w:tr w14:paraId="5CA8B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A0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packages/bsp/usb-gadget-network/usb-gadget-initramfs-hook</w:t>
            </w:r>
          </w:p>
        </w:tc>
        <w:tc>
          <w:tcPr>
            <w:tcW w:w="4535" w:type="dxa"/>
            <w:vAlign w:val="center"/>
          </w:tcPr>
          <w:p w14:paraId="608144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patch/kernel/archive/sunxi-6.18/overlay_64/sun50i-h5-usbhost0.dtso</w:t>
            </w:r>
          </w:p>
        </w:tc>
      </w:tr>
      <w:tr w14:paraId="1CE37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BC82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packages/bsp/usb-gadget-network/usb-gadget-initramfs-premount</w:t>
            </w:r>
          </w:p>
        </w:tc>
        <w:tc>
          <w:tcPr>
            <w:tcW w:w="4535" w:type="dxa"/>
            <w:vAlign w:val="center"/>
          </w:tcPr>
          <w:p w14:paraId="4F0E8F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patch/kernel/archive/sunxi-6.18/overlay_64/sun50i-h5-usbhost1.dtso</w:t>
            </w:r>
          </w:p>
        </w:tc>
      </w:tr>
      <w:tr w14:paraId="707FC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05A2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packages/bsp/usb-gadget-network/usbgadget-rndis.service</w:t>
            </w:r>
          </w:p>
        </w:tc>
        <w:tc>
          <w:tcPr>
            <w:tcW w:w="4535" w:type="dxa"/>
            <w:vAlign w:val="center"/>
          </w:tcPr>
          <w:p w14:paraId="041D6B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patch/kernel/archive/sunxi-6.18/overlay_64/sun50i-h5-usbhost2.dtso</w:t>
            </w:r>
          </w:p>
        </w:tc>
      </w:tr>
      <w:tr w14:paraId="4DB10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E826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packages/bsp/wifi-rtl8821cu/etc/modprobe.d/8821cu.conf</w:t>
            </w:r>
          </w:p>
        </w:tc>
        <w:tc>
          <w:tcPr>
            <w:tcW w:w="4535" w:type="dxa"/>
            <w:vAlign w:val="center"/>
          </w:tcPr>
          <w:p w14:paraId="204EB0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patch/kernel/archive/sunxi-6.18/overlay_64/sun50i-h5-usbhost3.dtso</w:t>
            </w:r>
          </w:p>
        </w:tc>
      </w:tr>
      <w:tr w14:paraId="6C53B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91C1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packages/bsp/xiaomi-elish/elish.conf</w:t>
            </w:r>
          </w:p>
        </w:tc>
        <w:tc>
          <w:tcPr>
            <w:tcW w:w="4535" w:type="dxa"/>
            <w:vAlign w:val="center"/>
          </w:tcPr>
          <w:p w14:paraId="6E4E19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patch/kernel/archive/sunxi-6.18/overlay_64/sun50i-h5-w1-gpio.dtso</w:t>
            </w:r>
          </w:p>
        </w:tc>
      </w:tr>
      <w:tr w14:paraId="71909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48E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packages/bsp/xiaomi-elish/elish_HiFi.conf</w:t>
            </w:r>
          </w:p>
        </w:tc>
        <w:tc>
          <w:tcPr>
            <w:tcW w:w="4535" w:type="dxa"/>
            <w:vAlign w:val="center"/>
          </w:tcPr>
          <w:p w14:paraId="4CC6A3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patch/kernel/archive/sunxi-6.18/overlay_64/sun50i-h6-fixup.scr-cmd</w:t>
            </w:r>
          </w:p>
        </w:tc>
      </w:tr>
      <w:tr w14:paraId="0A636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6A8D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packages/bsp/xiaomi-elish/hexagonrpcd-sdsp</w:t>
            </w:r>
          </w:p>
        </w:tc>
        <w:tc>
          <w:tcPr>
            <w:tcW w:w="4535" w:type="dxa"/>
            <w:vAlign w:val="center"/>
          </w:tcPr>
          <w:p w14:paraId="0536AD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patch/kernel/archive/sunxi-6.18/overlay_64/sun50i-h6-i2c0.dtso</w:t>
            </w:r>
          </w:p>
        </w:tc>
      </w:tr>
      <w:tr w14:paraId="47F2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3A3D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packages/bsp/xiaomi-elish/zz-update-abl-kernel</w:t>
            </w:r>
          </w:p>
        </w:tc>
        <w:tc>
          <w:tcPr>
            <w:tcW w:w="4535" w:type="dxa"/>
            <w:vAlign w:val="center"/>
          </w:tcPr>
          <w:p w14:paraId="74F3B3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patch/kernel/archive/sunxi-6.18/overlay_64/sun50i-h6-i2c1.dtso</w:t>
            </w:r>
          </w:p>
        </w:tc>
      </w:tr>
      <w:tr w14:paraId="75530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6FB1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packages/bsp/xiaomi-sheng/90-alsa-dsp.conf</w:t>
            </w:r>
          </w:p>
        </w:tc>
        <w:tc>
          <w:tcPr>
            <w:tcW w:w="4535" w:type="dxa"/>
            <w:vAlign w:val="center"/>
          </w:tcPr>
          <w:p w14:paraId="366507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patch/kernel/archive/sunxi-6.18/overlay_64/sun50i-h6-i2c2.dtso</w:t>
            </w:r>
          </w:p>
        </w:tc>
      </w:tr>
      <w:tr w14:paraId="5B367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0C8F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packages/bsp/xiaomi-sheng/90-xiaomi-mipps-auth.rules</w:t>
            </w:r>
          </w:p>
        </w:tc>
        <w:tc>
          <w:tcPr>
            <w:tcW w:w="4535" w:type="dxa"/>
            <w:vAlign w:val="center"/>
          </w:tcPr>
          <w:p w14:paraId="35C852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patch/kernel/archive/sunxi-6.18/overlay_64/sun50i-h6-pwm.dtso</w:t>
            </w:r>
          </w:p>
        </w:tc>
      </w:tr>
      <w:tr w14:paraId="087CC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601F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packages/bsp/xiaomi-sheng/HiFi.conf</w:t>
            </w:r>
          </w:p>
        </w:tc>
        <w:tc>
          <w:tcPr>
            <w:tcW w:w="4535" w:type="dxa"/>
            <w:vAlign w:val="center"/>
          </w:tcPr>
          <w:p w14:paraId="6B8021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patch/kernel/archive/sunxi-6.18/overlay_64/sun50i-h6-ruart.dtso</w:t>
            </w:r>
          </w:p>
        </w:tc>
      </w:tr>
      <w:tr w14:paraId="21E2D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AD73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packages/bsp/xiaomi-sheng/Xiaomi-Pad6SPro.conf</w:t>
            </w:r>
          </w:p>
        </w:tc>
        <w:tc>
          <w:tcPr>
            <w:tcW w:w="4535" w:type="dxa"/>
            <w:vAlign w:val="center"/>
          </w:tcPr>
          <w:p w14:paraId="05EBA4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patch/kernel/archive/sunxi-6.18/overlay_64/sun50i-h6-spi-add-cs1.dtso</w:t>
            </w:r>
          </w:p>
        </w:tc>
      </w:tr>
      <w:tr w14:paraId="3A695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40E3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packages/bsp/xiaomi-sheng/libssc_0.4.2-1_arm64.deb</w:t>
            </w:r>
          </w:p>
        </w:tc>
        <w:tc>
          <w:tcPr>
            <w:tcW w:w="4535" w:type="dxa"/>
            <w:vAlign w:val="center"/>
          </w:tcPr>
          <w:p w14:paraId="0A7DF9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patch/kernel/archive/sunxi-6.18/overlay_64/sun50i-h6-spi-jedec-nor.dtso</w:t>
            </w:r>
          </w:p>
        </w:tc>
      </w:tr>
      <w:tr w14:paraId="21AEF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4373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packages/bsp/xiaomi-sheng/sheng-ucm-init.service</w:t>
            </w:r>
          </w:p>
        </w:tc>
        <w:tc>
          <w:tcPr>
            <w:tcW w:w="4535" w:type="dxa"/>
            <w:vAlign w:val="center"/>
          </w:tcPr>
          <w:p w14:paraId="76341E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patch/kernel/archive/sunxi-6.18/overlay_64/sun50i-h6-spi-spidev.dtso</w:t>
            </w:r>
          </w:p>
        </w:tc>
      </w:tr>
      <w:tr w14:paraId="6C23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770D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packages/bsp/xiaomi-sheng/sheng-ucm-init.sh</w:t>
            </w:r>
          </w:p>
        </w:tc>
        <w:tc>
          <w:tcPr>
            <w:tcW w:w="4535" w:type="dxa"/>
            <w:vAlign w:val="center"/>
          </w:tcPr>
          <w:p w14:paraId="7F97C0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patch/kernel/archive/sunxi-6.18/overlay_64/sun50i-h6-spi-spidev1.dtso</w:t>
            </w:r>
          </w:p>
        </w:tc>
      </w:tr>
      <w:tr w14:paraId="710A3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DD9B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packages/bsp/xiaomi-sheng/source/README.md</w:t>
            </w:r>
          </w:p>
        </w:tc>
        <w:tc>
          <w:tcPr>
            <w:tcW w:w="4535" w:type="dxa"/>
            <w:vAlign w:val="center"/>
          </w:tcPr>
          <w:p w14:paraId="51A4F7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patch/kernel/archive/sunxi-6.18/overlay_64/sun50i-h6-uart1.dtso</w:t>
            </w:r>
          </w:p>
        </w:tc>
      </w:tr>
      <w:tr w14:paraId="40A8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E40F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packages/bsp/xiaomi-sheng/source/libssc-0.4.2-copyright</w:t>
            </w:r>
          </w:p>
        </w:tc>
        <w:tc>
          <w:tcPr>
            <w:tcW w:w="4535" w:type="dxa"/>
            <w:vAlign w:val="center"/>
          </w:tcPr>
          <w:p w14:paraId="15C3ED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patch/kernel/archive/sunxi-6.18/overlay_64/sun50i-h6-uart2.dtso</w:t>
            </w:r>
          </w:p>
        </w:tc>
      </w:tr>
      <w:tr w14:paraId="42672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F4BC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packages/bsp/xiaomi-sheng/source/libssc-0.4.2.tar.gz</w:t>
            </w:r>
          </w:p>
        </w:tc>
        <w:tc>
          <w:tcPr>
            <w:tcW w:w="4535" w:type="dxa"/>
            <w:vAlign w:val="center"/>
          </w:tcPr>
          <w:p w14:paraId="0DB3F9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patch/kernel/archive/sunxi-6.18/overlay_64/sun50i-h6-uart3.dtso</w:t>
            </w:r>
          </w:p>
        </w:tc>
      </w:tr>
      <w:tr w14:paraId="740D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6682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packages/bsp/xiaomi-sheng/xiaomi-mipps-auth</w:t>
            </w:r>
          </w:p>
        </w:tc>
        <w:tc>
          <w:tcPr>
            <w:tcW w:w="4535" w:type="dxa"/>
            <w:vAlign w:val="center"/>
          </w:tcPr>
          <w:p w14:paraId="44C034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patch/kernel/archive/sunxi-6.18/overlay_64/sun50i-h6-w1-gpio.dtso</w:t>
            </w:r>
          </w:p>
        </w:tc>
      </w:tr>
      <w:tr w14:paraId="686AD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9AAF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packages/bsp/xiaomi-sheng/xiaomi-mipps-auth.service</w:t>
            </w:r>
          </w:p>
        </w:tc>
        <w:tc>
          <w:tcPr>
            <w:tcW w:w="4535" w:type="dxa"/>
            <w:vAlign w:val="center"/>
          </w:tcPr>
          <w:p w14:paraId="4A571F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patch/kernel/archive/sunxi-6.18/overlay_64/sun50i-h616-bananapi-m4-pg-15-16-i2c4.dtso</w:t>
            </w:r>
          </w:p>
        </w:tc>
      </w:tr>
      <w:tr w14:paraId="7C05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6526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packages/bsp/xiaomi-sheng/xiaomi-sheng-thp_0.3.9_arm64.deb</w:t>
            </w:r>
          </w:p>
        </w:tc>
        <w:tc>
          <w:tcPr>
            <w:tcW w:w="4535" w:type="dxa"/>
            <w:vAlign w:val="center"/>
          </w:tcPr>
          <w:p w14:paraId="1F3116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patch/kernel/archive/sunxi-6.18/overlay_64/sun50i-h616-bananapi-m4-pg-17-18-i2c3.dtso</w:t>
            </w:r>
          </w:p>
        </w:tc>
      </w:tr>
      <w:tr w14:paraId="20B78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B0C9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packages/bsp/xiaomi-sheng/zz-update-abl-kernel</w:t>
            </w:r>
          </w:p>
        </w:tc>
        <w:tc>
          <w:tcPr>
            <w:tcW w:w="4535" w:type="dxa"/>
            <w:vAlign w:val="center"/>
          </w:tcPr>
          <w:p w14:paraId="42521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patch/kernel/archive/sunxi-6.18/overlay_64/sun50i-h616-bananapi-m4-pg-6-7-uart1.dtso</w:t>
            </w:r>
          </w:p>
        </w:tc>
      </w:tr>
      <w:tr w14:paraId="7F901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039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packages/bsp/xpressreal-t3/firmware/realtek/rtd1619b/AFW_Certificate_final.bin</w:t>
            </w:r>
          </w:p>
        </w:tc>
        <w:tc>
          <w:tcPr>
            <w:tcW w:w="4535" w:type="dxa"/>
            <w:vAlign w:val="center"/>
          </w:tcPr>
          <w:p w14:paraId="6B9953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patch/kernel/archive/sunxi-6.18/overlay_64/sun50i-h616-bananapi-m4-pg-8-9-rts-cts-uart1.dtso</w:t>
            </w:r>
          </w:p>
        </w:tc>
      </w:tr>
      <w:tr w14:paraId="7B74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DA58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packages/bsp/xpressreal-t3/firmware/realtek/rtd1619b/HIFI.bin-stark-nonsecure-allcache</w:t>
            </w:r>
          </w:p>
        </w:tc>
        <w:tc>
          <w:tcPr>
            <w:tcW w:w="4535" w:type="dxa"/>
            <w:vAlign w:val="center"/>
          </w:tcPr>
          <w:p w14:paraId="7DAB96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patch/kernel/archive/sunxi-6.18/overlay_64/sun50i-h616-bananapi-m4-ph-2-3-uart5.dtso</w:t>
            </w:r>
          </w:p>
        </w:tc>
      </w:tr>
      <w:tr w14:paraId="63E8B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3AC8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packages/bsp/xpressreal-t3/firmware/realtek/rtd1619b/VE3FW.bin</w:t>
            </w:r>
          </w:p>
        </w:tc>
        <w:tc>
          <w:tcPr>
            <w:tcW w:w="4535" w:type="dxa"/>
            <w:vAlign w:val="center"/>
          </w:tcPr>
          <w:p w14:paraId="1B1DDA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patch/kernel/archive/sunxi-6.18/overlay_64/sun50i-h616-bananapi-m4-pi-13-14-uart4.dtso</w:t>
            </w:r>
          </w:p>
        </w:tc>
      </w:tr>
      <w:tr w14:paraId="7B385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5C0F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packages/bsp/xpressreal-t3/firmware/realtek/rtd1619b/bluecore.audio.enc.A00-stark-audio-nonsecure</w:t>
            </w:r>
          </w:p>
        </w:tc>
        <w:tc>
          <w:tcPr>
            <w:tcW w:w="4535" w:type="dxa"/>
            <w:vAlign w:val="center"/>
          </w:tcPr>
          <w:p w14:paraId="4A78BB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patch/kernel/archive/sunxi-6.18/overlay_64/sun50i-h616-bananapi-m4-pi-15-16-rts-cts-uart4.dtso</w:t>
            </w:r>
          </w:p>
        </w:tc>
      </w:tr>
      <w:tr w14:paraId="62BCF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4B04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packages/bsp/xpressreal-t3/firmware/realtek/rtd1619b/bluecore.audio.enc.A00-stark-noaudio-nonsecure-0112</w:t>
            </w:r>
          </w:p>
        </w:tc>
        <w:tc>
          <w:tcPr>
            <w:tcW w:w="4535" w:type="dxa"/>
            <w:vAlign w:val="center"/>
          </w:tcPr>
          <w:p w14:paraId="12A3BE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patch/kernel/archive/sunxi-6.18/overlay_64/sun50i-h616-bananapi-m4-pi-5-6-i2c0.dtso</w:t>
            </w:r>
          </w:p>
        </w:tc>
      </w:tr>
      <w:tr w14:paraId="145B5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0B9B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packages/bsp/xpressreal-t3/firmware/realtek/rtd1619b/ve3_entry.img</w:t>
            </w:r>
          </w:p>
        </w:tc>
        <w:tc>
          <w:tcPr>
            <w:tcW w:w="4535" w:type="dxa"/>
            <w:vAlign w:val="center"/>
          </w:tcPr>
          <w:p w14:paraId="06B260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patch/kernel/archive/sunxi-6.18/overlay_64/sun50i-h616-bananapi-m4-pi-7-8-i2c1.dtso</w:t>
            </w:r>
          </w:p>
        </w:tc>
      </w:tr>
      <w:tr w14:paraId="3693F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7251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packages/bsp/xpressreal-t3/firmware/realtek/rtd1619b/video_firmware.bin.enc</w:t>
            </w:r>
          </w:p>
        </w:tc>
        <w:tc>
          <w:tcPr>
            <w:tcW w:w="4535" w:type="dxa"/>
            <w:vAlign w:val="center"/>
          </w:tcPr>
          <w:p w14:paraId="6A9842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patch/kernel/archive/sunxi-6.18/overlay_64/sun50i-h616-bananapi-m4-sdio-wifi-bt.dtso</w:t>
            </w:r>
          </w:p>
        </w:tc>
      </w:tr>
      <w:tr w14:paraId="0538F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79D5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packages/bsp/xpressreal-t3/load-rtk-modules.service</w:t>
            </w:r>
          </w:p>
        </w:tc>
        <w:tc>
          <w:tcPr>
            <w:tcW w:w="4535" w:type="dxa"/>
            <w:vAlign w:val="center"/>
          </w:tcPr>
          <w:p w14:paraId="236346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patch/kernel/archive/sunxi-6.18/overlay_64/sun50i-h616-bananapi-m4-spi1-cs0-cs1-spidev.dtso</w:t>
            </w:r>
          </w:p>
        </w:tc>
      </w:tr>
      <w:tr w14:paraId="615F2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620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packages/bsp/xpressreal-t3/load-rtk-modules.sh</w:t>
            </w:r>
          </w:p>
        </w:tc>
        <w:tc>
          <w:tcPr>
            <w:tcW w:w="4535" w:type="dxa"/>
            <w:vAlign w:val="center"/>
          </w:tcPr>
          <w:p w14:paraId="54DDD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patch/kernel/archive/sunxi-6.18/overlay_64/sun50i-h616-bananapi-m4-spi1-cs0-spidev.dtso</w:t>
            </w:r>
          </w:p>
        </w:tc>
      </w:tr>
      <w:tr w14:paraId="03B89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38B4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packages/bsp/xpressreal-t3/u-boot/u-boot-fw.tar.gz</w:t>
            </w:r>
          </w:p>
        </w:tc>
        <w:tc>
          <w:tcPr>
            <w:tcW w:w="4535" w:type="dxa"/>
            <w:vAlign w:val="center"/>
          </w:tcPr>
          <w:p w14:paraId="352F06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patch/kernel/archive/sunxi-6.18/overlay_64/sun50i-h616-bananapi-m4-spi1-cs1-spidev.dtso</w:t>
            </w:r>
          </w:p>
        </w:tc>
      </w:tr>
      <w:tr w14:paraId="30172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DBAC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packages/bsp/xpressreal-t3/u-boot/u-boot-prebuilt.tar.gz</w:t>
            </w:r>
          </w:p>
        </w:tc>
        <w:tc>
          <w:tcPr>
            <w:tcW w:w="4535" w:type="dxa"/>
            <w:vAlign w:val="center"/>
          </w:tcPr>
          <w:p w14:paraId="22C72D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patch/kernel/archive/sunxi-6.18/overlay_64/sun50i-h616-bananapi-m4-zero-fpc24-eth.dtso</w:t>
            </w:r>
          </w:p>
        </w:tc>
      </w:tr>
      <w:tr w14:paraId="34CEA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A4A9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packages/plymouth-theme-armbian/armbian-logo.png</w:t>
            </w:r>
          </w:p>
        </w:tc>
        <w:tc>
          <w:tcPr>
            <w:tcW w:w="4535" w:type="dxa"/>
            <w:vAlign w:val="center"/>
          </w:tcPr>
          <w:p w14:paraId="45106D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patch/kernel/archive/sunxi-6.18/overlay_64/sun50i-h616-fixup.scr-cmd</w:t>
            </w:r>
          </w:p>
        </w:tc>
      </w:tr>
      <w:tr w14:paraId="6FC31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D556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packages/plymouth-theme-armbian/armbian.plymouth</w:t>
            </w:r>
          </w:p>
        </w:tc>
        <w:tc>
          <w:tcPr>
            <w:tcW w:w="4535" w:type="dxa"/>
            <w:vAlign w:val="center"/>
          </w:tcPr>
          <w:p w14:paraId="3A142F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patch/kernel/archive/sunxi-6.18/overlay_64/sun50i-h616-gpu.dtso</w:t>
            </w:r>
          </w:p>
        </w:tc>
      </w:tr>
      <w:tr w14:paraId="4386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30E2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packages/plymouth-theme-armbian/bullet.png</w:t>
            </w:r>
          </w:p>
        </w:tc>
        <w:tc>
          <w:tcPr>
            <w:tcW w:w="4535" w:type="dxa"/>
            <w:vAlign w:val="center"/>
          </w:tcPr>
          <w:p w14:paraId="113691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patch/kernel/archive/sunxi-6.18/overlay_64/sun50i-h616-i2c0-pi.dtso</w:t>
            </w:r>
          </w:p>
        </w:tc>
      </w:tr>
      <w:tr w14:paraId="2A986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DA0A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packages/plymouth-theme-armbian/capslock.png</w:t>
            </w:r>
          </w:p>
        </w:tc>
        <w:tc>
          <w:tcPr>
            <w:tcW w:w="4535" w:type="dxa"/>
            <w:vAlign w:val="center"/>
          </w:tcPr>
          <w:p w14:paraId="62D60B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patch/kernel/archive/sunxi-6.18/overlay_64/sun50i-h616-i2c1-pi.dtso</w:t>
            </w:r>
          </w:p>
        </w:tc>
      </w:tr>
      <w:tr w14:paraId="190B2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EC78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packages/plymouth-theme-armbian/debian/postinst</w:t>
            </w:r>
          </w:p>
        </w:tc>
        <w:tc>
          <w:tcPr>
            <w:tcW w:w="4535" w:type="dxa"/>
            <w:vAlign w:val="center"/>
          </w:tcPr>
          <w:p w14:paraId="0F383A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patch/kernel/archive/sunxi-6.18/overlay_64/sun50i-h616-i2c2-ph.dtso</w:t>
            </w:r>
          </w:p>
        </w:tc>
      </w:tr>
      <w:tr w14:paraId="074C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CB09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packages/plymouth-theme-armbian/debian/postrm</w:t>
            </w:r>
          </w:p>
        </w:tc>
        <w:tc>
          <w:tcPr>
            <w:tcW w:w="4535" w:type="dxa"/>
            <w:vAlign w:val="center"/>
          </w:tcPr>
          <w:p w14:paraId="1CC4E2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patch/kernel/archive/sunxi-6.18/overlay_64/sun50i-h616-i2c2-pi.dtso</w:t>
            </w:r>
          </w:p>
        </w:tc>
      </w:tr>
      <w:tr w14:paraId="08A6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F38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packages/plymouth-theme-armbian/debian/prerm</w:t>
            </w:r>
          </w:p>
        </w:tc>
        <w:tc>
          <w:tcPr>
            <w:tcW w:w="4535" w:type="dxa"/>
            <w:vAlign w:val="center"/>
          </w:tcPr>
          <w:p w14:paraId="1C87DB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patch/kernel/archive/sunxi-6.18/overlay_64/sun50i-h616-i2c3-pg.dtso</w:t>
            </w:r>
          </w:p>
        </w:tc>
      </w:tr>
      <w:tr w14:paraId="762F3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BCDA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packages/plymouth-theme-armbian/entry.png</w:t>
            </w:r>
          </w:p>
        </w:tc>
        <w:tc>
          <w:tcPr>
            <w:tcW w:w="4535" w:type="dxa"/>
            <w:vAlign w:val="center"/>
          </w:tcPr>
          <w:p w14:paraId="2BF7C1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patch/kernel/archive/sunxi-6.18/overlay_64/sun50i-h616-i2c3-ph.dtso</w:t>
            </w:r>
          </w:p>
        </w:tc>
      </w:tr>
      <w:tr w14:paraId="5006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DE9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packages/plymouth-theme-armbian/keyboard.png</w:t>
            </w:r>
          </w:p>
        </w:tc>
        <w:tc>
          <w:tcPr>
            <w:tcW w:w="4535" w:type="dxa"/>
            <w:vAlign w:val="center"/>
          </w:tcPr>
          <w:p w14:paraId="4AC3BF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patch/kernel/archive/sunxi-6.18/overlay_64/sun50i-h616-i2c4-pg.dtso</w:t>
            </w:r>
          </w:p>
        </w:tc>
      </w:tr>
      <w:tr w14:paraId="4E034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4D62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packages/plymouth-theme-armbian/keymap-render.png</w:t>
            </w:r>
          </w:p>
        </w:tc>
        <w:tc>
          <w:tcPr>
            <w:tcW w:w="4535" w:type="dxa"/>
            <w:vAlign w:val="center"/>
          </w:tcPr>
          <w:p w14:paraId="154096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patch/kernel/archive/sunxi-6.18/overlay_64/sun50i-h616-i2c4-ph.dtso</w:t>
            </w:r>
          </w:p>
        </w:tc>
      </w:tr>
      <w:tr w14:paraId="4FEB4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D37F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packages/plymouth-theme-armbian/lock.png</w:t>
            </w:r>
          </w:p>
        </w:tc>
        <w:tc>
          <w:tcPr>
            <w:tcW w:w="4535" w:type="dxa"/>
            <w:vAlign w:val="center"/>
          </w:tcPr>
          <w:p w14:paraId="3D7C15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patch/kernel/archive/sunxi-6.18/overlay_64/sun50i-h616-ir.dtso</w:t>
            </w:r>
          </w:p>
        </w:tc>
      </w:tr>
      <w:tr w14:paraId="28DA9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1EB1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packages/plymouth-theme-armbian/spinner.gif</w:t>
            </w:r>
          </w:p>
        </w:tc>
        <w:tc>
          <w:tcPr>
            <w:tcW w:w="4535" w:type="dxa"/>
            <w:vAlign w:val="center"/>
          </w:tcPr>
          <w:p w14:paraId="19865A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patch/kernel/archive/sunxi-6.18/overlay_64/sun50i-h616-keys.dtso</w:t>
            </w:r>
          </w:p>
        </w:tc>
      </w:tr>
      <w:tr w14:paraId="099F5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529E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packages/plymouth-theme-armbian/watermark.png</w:t>
            </w:r>
          </w:p>
        </w:tc>
        <w:tc>
          <w:tcPr>
            <w:tcW w:w="4535" w:type="dxa"/>
            <w:vAlign w:val="center"/>
          </w:tcPr>
          <w:p w14:paraId="1F4787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patch/kernel/archive/sunxi-6.18/overlay_64/sun50i-h616-light.dtso</w:t>
            </w:r>
          </w:p>
        </w:tc>
      </w:tr>
      <w:tr w14:paraId="3BE20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F8E8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patch/atf/atf-genio/0001-plat-mediatek-mt8188-8195-8365-Support-FIP-image-on-.patch</w:t>
            </w:r>
          </w:p>
        </w:tc>
        <w:tc>
          <w:tcPr>
            <w:tcW w:w="4535" w:type="dxa"/>
            <w:vAlign w:val="center"/>
          </w:tcPr>
          <w:p w14:paraId="6D25B8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patch/kernel/archive/sunxi-6.18/overlay_64/sun50i-h616-mcp2515.dtso</w:t>
            </w:r>
          </w:p>
        </w:tc>
      </w:tr>
      <w:tr w14:paraId="05E4E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5708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patch/atf/atf-genio/0002-plat-mediatek-use-libdram-to-pass-actual-memory-size.patch</w:t>
            </w:r>
          </w:p>
        </w:tc>
        <w:tc>
          <w:tcPr>
            <w:tcW w:w="4535" w:type="dxa"/>
            <w:vAlign w:val="center"/>
          </w:tcPr>
          <w:p w14:paraId="30786F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patch/kernel/archive/sunxi-6.18/overlay_64/sun50i-h616-pwm1-ph3.dtso</w:t>
            </w:r>
          </w:p>
        </w:tc>
      </w:tr>
      <w:tr w14:paraId="7BD32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7608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patch/atf/atf-genio/2200-plat-mediatek-mt8195-use-libdram-to-pass-actual-memory-size-to-U-Boot.patch</w:t>
            </w:r>
          </w:p>
        </w:tc>
        <w:tc>
          <w:tcPr>
            <w:tcW w:w="4535" w:type="dxa"/>
            <w:vAlign w:val="center"/>
          </w:tcPr>
          <w:p w14:paraId="70E7F7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patch/kernel/archive/sunxi-6.18/overlay_64/sun50i-h616-pwm1-pi11.dtso</w:t>
            </w:r>
          </w:p>
        </w:tc>
      </w:tr>
      <w:tr w14:paraId="3D360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5542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patch/atf/atf-rockchip64/v2.13/1000-rk3328-add-efuse-initialization-in-ATF.patch</w:t>
            </w:r>
          </w:p>
        </w:tc>
        <w:tc>
          <w:tcPr>
            <w:tcW w:w="4535" w:type="dxa"/>
            <w:vAlign w:val="center"/>
          </w:tcPr>
          <w:p w14:paraId="66BF1C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patch/kernel/archive/sunxi-6.18/overlay_64/sun50i-h616-pwm2-ph2.dtso</w:t>
            </w:r>
          </w:p>
        </w:tc>
      </w:tr>
      <w:tr w14:paraId="7B00B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9E2F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patch/atf/atf-rockchip64/v2.13/1001-2.13-rk3399-m0-LDFLAGS-no-pie.patch</w:t>
            </w:r>
          </w:p>
        </w:tc>
        <w:tc>
          <w:tcPr>
            <w:tcW w:w="4535" w:type="dxa"/>
            <w:vAlign w:val="center"/>
          </w:tcPr>
          <w:p w14:paraId="79FBE4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patch/kernel/archive/sunxi-6.18/overlay_64/sun50i-h616-pwm2-pi12.dtso</w:t>
            </w:r>
          </w:p>
        </w:tc>
      </w:tr>
      <w:tr w14:paraId="4ACC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8026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patch/atf/atf-rockchip64/v2.13/1002-2.13-rk3399-PMUSRAM_RSIZE-8k-16k.patch</w:t>
            </w:r>
          </w:p>
        </w:tc>
        <w:tc>
          <w:tcPr>
            <w:tcW w:w="4535" w:type="dxa"/>
            <w:vAlign w:val="center"/>
          </w:tcPr>
          <w:p w14:paraId="6B9B1B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patch/kernel/archive/sunxi-6.18/overlay_64/sun50i-h616-pwm3-ph0.dtso</w:t>
            </w:r>
          </w:p>
        </w:tc>
      </w:tr>
      <w:tr w14:paraId="5AC66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74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patch/atf/atf-rockchip64/v2.13/1003-rk3399-fix-pl330-dmac-sgrf-init.patch</w:t>
            </w:r>
          </w:p>
        </w:tc>
        <w:tc>
          <w:tcPr>
            <w:tcW w:w="4535" w:type="dxa"/>
            <w:vAlign w:val="center"/>
          </w:tcPr>
          <w:p w14:paraId="4762CE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patch/kernel/archive/sunxi-6.18/overlay_64/sun50i-h616-pwm3-pi13.dtso</w:t>
            </w:r>
          </w:p>
        </w:tc>
      </w:tr>
      <w:tr w14:paraId="2648E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12A0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patch/atf/atf-rockchip64/v2.14/1000-rk3328-add-efuse-initialization-in-ATF.patch</w:t>
            </w:r>
          </w:p>
        </w:tc>
        <w:tc>
          <w:tcPr>
            <w:tcW w:w="4535" w:type="dxa"/>
            <w:vAlign w:val="center"/>
          </w:tcPr>
          <w:p w14:paraId="5602E5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patch/kernel/archive/sunxi-6.18/overlay_64/sun50i-h616-pwm4-ph1.dtso</w:t>
            </w:r>
          </w:p>
        </w:tc>
      </w:tr>
      <w:tr w14:paraId="7BE04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6B39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patch/atf/atf-rockchip64/v2.14/1001-2.14-rk3399-m0-LDFLAGS-no-pie.patch</w:t>
            </w:r>
          </w:p>
        </w:tc>
        <w:tc>
          <w:tcPr>
            <w:tcW w:w="4535" w:type="dxa"/>
            <w:vAlign w:val="center"/>
          </w:tcPr>
          <w:p w14:paraId="004336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patch/kernel/archive/sunxi-6.18/overlay_64/sun50i-h616-pwm4-pi14.dtso</w:t>
            </w:r>
          </w:p>
        </w:tc>
      </w:tr>
      <w:tr w14:paraId="3010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2A69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patch/atf/atf-rockchip64/v2.14/1002-2.14-rk3399-PMUSRAM_RSIZE-8k-16k.patch</w:t>
            </w:r>
          </w:p>
        </w:tc>
        <w:tc>
          <w:tcPr>
            <w:tcW w:w="4535" w:type="dxa"/>
            <w:vAlign w:val="center"/>
          </w:tcPr>
          <w:p w14:paraId="3A4D4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patch/kernel/archive/sunxi-6.18/overlay_64/sun50i-h616-spi-spidev.dtso</w:t>
            </w:r>
          </w:p>
        </w:tc>
      </w:tr>
      <w:tr w14:paraId="2A8E2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9B83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patch/atf/atf-rockchip64/v2.14/1003-rk3399-fix-pl330-dmac-sgrf-init.patch</w:t>
            </w:r>
          </w:p>
        </w:tc>
        <w:tc>
          <w:tcPr>
            <w:tcW w:w="4535" w:type="dxa"/>
            <w:vAlign w:val="center"/>
          </w:tcPr>
          <w:p w14:paraId="23EA2D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patch/kernel/archive/sunxi-6.18/overlay_64/sun50i-h616-spidev0_0.dtso</w:t>
            </w:r>
          </w:p>
        </w:tc>
      </w:tr>
      <w:tr w14:paraId="2130F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665C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patch/atf/atf-spacemit/001-Fix-bool-definition.patch</w:t>
            </w:r>
          </w:p>
        </w:tc>
        <w:tc>
          <w:tcPr>
            <w:tcW w:w="4535" w:type="dxa"/>
            <w:vAlign w:val="center"/>
          </w:tcPr>
          <w:p w14:paraId="3E0509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patch/kernel/archive/sunxi-6.18/overlay_64/sun50i-h616-spidev1_0.dtso</w:t>
            </w:r>
          </w:p>
        </w:tc>
      </w:tr>
      <w:tr w14:paraId="01CD1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3E42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patch/atf/atf-sunxi64/add-SRAM-mapping-for-SCPI.patch.disabled</w:t>
            </w:r>
          </w:p>
        </w:tc>
        <w:tc>
          <w:tcPr>
            <w:tcW w:w="4535" w:type="dxa"/>
            <w:vAlign w:val="center"/>
          </w:tcPr>
          <w:p w14:paraId="3B3C48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patch/kernel/archive/sunxi-6.18/overlay_64/sun50i-h616-spidev1_1.dtso</w:t>
            </w:r>
          </w:p>
        </w:tc>
      </w:tr>
      <w:tr w14:paraId="4CD35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D62D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patch/atf/atf-sunxi64/board_orangepi3/sunxi-Don-t-enable-referenced-regulators.patch</w:t>
            </w:r>
          </w:p>
        </w:tc>
        <w:tc>
          <w:tcPr>
            <w:tcW w:w="4535" w:type="dxa"/>
            <w:vAlign w:val="center"/>
          </w:tcPr>
          <w:p w14:paraId="2F6A55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patch/kernel/archive/sunxi-6.18/overlay_64/sun50i-h616-spidev1_2.dtso</w:t>
            </w:r>
          </w:p>
        </w:tc>
      </w:tr>
      <w:tr w14:paraId="7C7AC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813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patch/atf/atf-sunxi64/board_orangepioneplus/sunxi-Don-t-enable-referenced-regulators.patch</w:t>
            </w:r>
          </w:p>
        </w:tc>
        <w:tc>
          <w:tcPr>
            <w:tcW w:w="4535" w:type="dxa"/>
            <w:vAlign w:val="center"/>
          </w:tcPr>
          <w:p w14:paraId="5A9537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patch/kernel/archive/sunxi-6.18/overlay_64/sun50i-h616-tft35_spi.dtso</w:t>
            </w:r>
          </w:p>
        </w:tc>
      </w:tr>
      <w:tr w14:paraId="17DD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45A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patch/atf/atf-sunxi64/board_pine64so/set-lpddr3-dram-voltage.patch.disabled</w:t>
            </w:r>
          </w:p>
        </w:tc>
        <w:tc>
          <w:tcPr>
            <w:tcW w:w="4535" w:type="dxa"/>
            <w:vAlign w:val="center"/>
          </w:tcPr>
          <w:p w14:paraId="442427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patch/kernel/archive/sunxi-6.18/overlay_64/sun50i-h616-uart2-pg-rts-cts.dtso</w:t>
            </w:r>
          </w:p>
        </w:tc>
      </w:tr>
      <w:tr w14:paraId="30B3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C7BE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patch/atf/atf-sunxi64/board_pinebook-a64/set-lpddr3-dram-voltage.patch.disable</w:t>
            </w:r>
          </w:p>
        </w:tc>
        <w:tc>
          <w:tcPr>
            <w:tcW w:w="4535" w:type="dxa"/>
            <w:vAlign w:val="center"/>
          </w:tcPr>
          <w:p w14:paraId="066CD3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patch/kernel/archive/sunxi-6.18/overlay_64/sun50i-h616-uart2-pg.dtso</w:t>
            </w:r>
          </w:p>
        </w:tc>
      </w:tr>
      <w:tr w14:paraId="5297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1607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patch/atf/atf-sunxi64/enable-a53-errata-workaround.patch.disabled</w:t>
            </w:r>
          </w:p>
        </w:tc>
        <w:tc>
          <w:tcPr>
            <w:tcW w:w="4535" w:type="dxa"/>
            <w:vAlign w:val="center"/>
          </w:tcPr>
          <w:p w14:paraId="2CF747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patch/kernel/archive/sunxi-6.18/overlay_64/sun50i-h616-uart2-ph-rts-cts.dtso</w:t>
            </w:r>
          </w:p>
        </w:tc>
      </w:tr>
      <w:tr w14:paraId="5896A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92FC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patch/atf/atf-sunxi64/enable-additional-regulators.patch.disabled</w:t>
            </w:r>
          </w:p>
        </w:tc>
        <w:tc>
          <w:tcPr>
            <w:tcW w:w="4535" w:type="dxa"/>
            <w:vAlign w:val="center"/>
          </w:tcPr>
          <w:p w14:paraId="2FC14B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patch/kernel/archive/sunxi-6.18/overlay_64/sun50i-h616-uart2-ph.dtso</w:t>
            </w:r>
          </w:p>
        </w:tc>
      </w:tr>
      <w:tr w14:paraId="2678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5AE2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patch/atf/atf-sunxi64/set-rsb-to-nonsec.patch.disabled</w:t>
            </w:r>
          </w:p>
        </w:tc>
        <w:tc>
          <w:tcPr>
            <w:tcW w:w="4535" w:type="dxa"/>
            <w:vAlign w:val="center"/>
          </w:tcPr>
          <w:p w14:paraId="09F8E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patch/kernel/archive/sunxi-6.18/overlay_64/sun50i-h616-uart2-pi-rts-cts.dtso</w:t>
            </w:r>
          </w:p>
        </w:tc>
      </w:tr>
      <w:tr w14:paraId="1848D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BBAE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patch/atf/atf-tq/0001-fix-needed-by-armbian-build-system.patch</w:t>
            </w:r>
          </w:p>
        </w:tc>
        <w:tc>
          <w:tcPr>
            <w:tcW w:w="4535" w:type="dxa"/>
            <w:vAlign w:val="center"/>
          </w:tcPr>
          <w:p w14:paraId="5B93D4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patch/kernel/archive/sunxi-6.18/overlay_64/sun50i-h616-uart2-pi.dtso</w:t>
            </w:r>
          </w:p>
        </w:tc>
      </w:tr>
      <w:tr w14:paraId="67810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D52F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patch/crust/add-defconfig-for-h3-h5-h6-a64-platforms.patch</w:t>
            </w:r>
          </w:p>
        </w:tc>
        <w:tc>
          <w:tcPr>
            <w:tcW w:w="4535" w:type="dxa"/>
            <w:vAlign w:val="center"/>
          </w:tcPr>
          <w:p w14:paraId="3B6C3A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patch/kernel/archive/sunxi-6.18/overlay_64/sun50i-h616-uart3-pi-rts-cts.dtso</w:t>
            </w:r>
          </w:p>
        </w:tc>
      </w:tr>
      <w:tr w14:paraId="6F0D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1D5B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patch/fsbl/sophgo-sg200x/0001-riscv-assemble-thead-vendor-instructions-with-mainline-binutils.patch</w:t>
            </w:r>
          </w:p>
        </w:tc>
        <w:tc>
          <w:tcPr>
            <w:tcW w:w="4535" w:type="dxa"/>
            <w:vAlign w:val="center"/>
          </w:tcPr>
          <w:p w14:paraId="48A903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patch/kernel/archive/sunxi-6.18/overlay_64/sun50i-h616-uart3-pi.dtso</w:t>
            </w:r>
          </w:p>
        </w:tc>
      </w:tr>
      <w:tr w14:paraId="61890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C3F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patch/fsbl/sophgo-sg200x/0002-riscv-drop-the-vendor-march-string.patch</w:t>
            </w:r>
          </w:p>
        </w:tc>
        <w:tc>
          <w:tcPr>
            <w:tcW w:w="4535" w:type="dxa"/>
            <w:vAlign w:val="center"/>
          </w:tcPr>
          <w:p w14:paraId="6C0E4C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patch/kernel/archive/sunxi-6.18/overlay_64/sun50i-h616-uart4-pi-rts-cts.dtso</w:t>
            </w:r>
          </w:p>
        </w:tc>
      </w:tr>
      <w:tr w14:paraId="5EC4E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4553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patch/kernel/archive/cix-6.18/0001-mailbox-add-acpi-support-to-cix-mailbox-driver.patch</w:t>
            </w:r>
          </w:p>
        </w:tc>
        <w:tc>
          <w:tcPr>
            <w:tcW w:w="4535" w:type="dxa"/>
            <w:vAlign w:val="center"/>
          </w:tcPr>
          <w:p w14:paraId="0A9427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patch/kernel/archive/sunxi-6.18/overlay_64/sun50i-h616-uart4-pi.dtso</w:t>
            </w:r>
          </w:p>
        </w:tc>
      </w:tr>
      <w:tr w14:paraId="6742D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28C9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patch/kernel/archive/cix-6.18/0002-acpi-Add-a-property-reference-count-interface.patch</w:t>
            </w:r>
          </w:p>
        </w:tc>
        <w:tc>
          <w:tcPr>
            <w:tcW w:w="4535" w:type="dxa"/>
            <w:vAlign w:val="center"/>
          </w:tcPr>
          <w:p w14:paraId="24733A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patch/kernel/archive/sunxi-6.18/overlay_64/sun50i-h616-uart5.dtso</w:t>
            </w:r>
          </w:p>
        </w:tc>
      </w:tr>
      <w:tr w14:paraId="5DFC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4B70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patch/kernel/archive/cix-6.18/0003-firmware-arm_scmi-add-acpi-support-to-SCMI.patch</w:t>
            </w:r>
          </w:p>
        </w:tc>
        <w:tc>
          <w:tcPr>
            <w:tcW w:w="4535" w:type="dxa"/>
            <w:vAlign w:val="center"/>
          </w:tcPr>
          <w:p w14:paraId="6E3252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patch/kernel/archive/sunxi-6.18/overlay_64/sun50i-h616-walnutpi-box-oled.dtso</w:t>
            </w:r>
          </w:p>
        </w:tc>
      </w:tr>
      <w:tr w14:paraId="33DE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C8E0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patch/kernel/archive/cix-6.18/0004-clk-clk-scmi-register-clkdev-for-acpi.patch</w:t>
            </w:r>
          </w:p>
        </w:tc>
        <w:tc>
          <w:tcPr>
            <w:tcW w:w="4535" w:type="dxa"/>
            <w:vAlign w:val="center"/>
          </w:tcPr>
          <w:p w14:paraId="1747AC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patch/kernel/archive/sunxi-6.18/overlay_64/sun50i-h616-walnutpi-zerow-expansion.dtso</w:t>
            </w:r>
          </w:p>
        </w:tc>
      </w:tr>
      <w:tr w14:paraId="7D717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B75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patch/kernel/archive/cix-6.18/0005-clk-add-cix-clk-driver.patch</w:t>
            </w:r>
          </w:p>
        </w:tc>
        <w:tc>
          <w:tcPr>
            <w:tcW w:w="4535" w:type="dxa"/>
            <w:vAlign w:val="center"/>
          </w:tcPr>
          <w:p w14:paraId="0EF3C9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patch/kernel/archive/sunxi-6.18/overlay_64/sun50i-h616-ws2812.dtso</w:t>
            </w:r>
          </w:p>
        </w:tc>
      </w:tr>
      <w:tr w14:paraId="13A7E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FBCC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patch/kernel/archive/cix-6.18/0006-reset-add-cix-reset-driver.patch</w:t>
            </w:r>
          </w:p>
        </w:tc>
        <w:tc>
          <w:tcPr>
            <w:tcW w:w="4535" w:type="dxa"/>
            <w:vAlign w:val="center"/>
          </w:tcPr>
          <w:p w14:paraId="727208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patch/kernel/archive/sunxi-6.18/patches.armbian/0201-drv-mfd-ac200-add-support.patch</w:t>
            </w:r>
          </w:p>
        </w:tc>
      </w:tr>
      <w:tr w14:paraId="1661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E883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patch/kernel/archive/cix-6.18/0007-soc-add-cix-acpi-resource-lookup-driver.patch</w:t>
            </w:r>
          </w:p>
        </w:tc>
        <w:tc>
          <w:tcPr>
            <w:tcW w:w="4535" w:type="dxa"/>
            <w:vAlign w:val="center"/>
          </w:tcPr>
          <w:p w14:paraId="2E4192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patch/kernel/archive/sunxi-6.18/patches.armbian/0202-drv-net-phy-ac200-ephy-add.patch</w:t>
            </w:r>
          </w:p>
        </w:tc>
      </w:tr>
      <w:tr w14:paraId="0FC5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018C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patch/kernel/archive/cix-6.18/0008-pmdomain-add-acpi-support-to-cix-soc.patch</w:t>
            </w:r>
          </w:p>
        </w:tc>
        <w:tc>
          <w:tcPr>
            <w:tcW w:w="4535" w:type="dxa"/>
            <w:vAlign w:val="center"/>
          </w:tcPr>
          <w:p w14:paraId="065568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patch/kernel/archive/sunxi-6.18/patches.armbian/0301-arm64-dts-sun50i-h616-add-emac1-rmii-pins.patch</w:t>
            </w:r>
          </w:p>
        </w:tc>
      </w:tr>
      <w:tr w14:paraId="47D80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2F89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patch/kernel/archive/cix-6.18/0009-remoteproc-add-cix-dsp-remoteproc-driver.patch</w:t>
            </w:r>
          </w:p>
        </w:tc>
        <w:tc>
          <w:tcPr>
            <w:tcW w:w="4535" w:type="dxa"/>
            <w:vAlign w:val="center"/>
          </w:tcPr>
          <w:p w14:paraId="648B8B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patch/kernel/archive/sunxi-6.18/patches.armbian/0302-arm64-dts-sun50i-h618-orangepi-zero2w-add-emac-sound.patch</w:t>
            </w:r>
          </w:p>
        </w:tc>
      </w:tr>
      <w:tr w14:paraId="309F5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E27B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patch/kernel/archive/cix-6.18/0010-drm-add-cix-linlon-dp-driver.patch</w:t>
            </w:r>
          </w:p>
        </w:tc>
        <w:tc>
          <w:tcPr>
            <w:tcW w:w="4535" w:type="dxa"/>
            <w:vAlign w:val="center"/>
          </w:tcPr>
          <w:p w14:paraId="74C594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patch/kernel/archive/sunxi-6.18/patches.armbian/0401-arm64-dts-sun50i-h6-add-ac200-ephy.patch</w:t>
            </w:r>
          </w:p>
        </w:tc>
      </w:tr>
      <w:tr w14:paraId="591B7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A4AA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patch/kernel/archive/cix-6.18/0011-drm-panthor-add-acpi-support-for-cix-p1.patch</w:t>
            </w:r>
          </w:p>
        </w:tc>
        <w:tc>
          <w:tcPr>
            <w:tcW w:w="4535" w:type="dxa"/>
            <w:vAlign w:val="center"/>
          </w:tcPr>
          <w:p w14:paraId="10C90C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patch/kernel/archive/sunxi-6.18/patches.armbian/0402-arm64-dts-sun50i-h6-add-ac200-codec.patch</w:t>
            </w:r>
          </w:p>
        </w:tc>
      </w:tr>
      <w:tr w14:paraId="0FAFC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95B9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patch/kernel/archive/cix-6.18/0012-irqchip-add-cix-sky1-pdc-driver.patch</w:t>
            </w:r>
          </w:p>
        </w:tc>
        <w:tc>
          <w:tcPr>
            <w:tcW w:w="4535" w:type="dxa"/>
            <w:vAlign w:val="center"/>
          </w:tcPr>
          <w:p w14:paraId="1E0C03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patch/kernel/archive/sunxi-6.18/patches.armbian/0403-arm64-dts-sun50i-h6-enable-ac200-codec.patch</w:t>
            </w:r>
          </w:p>
        </w:tc>
      </w:tr>
      <w:tr w14:paraId="4209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A441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patch/kernel/archive/cix-6.18/0013-sound-hda-add-cix-ipbloq-hda-driver.patch</w:t>
            </w:r>
          </w:p>
        </w:tc>
        <w:tc>
          <w:tcPr>
            <w:tcW w:w="4535" w:type="dxa"/>
            <w:vAlign w:val="center"/>
          </w:tcPr>
          <w:p w14:paraId="238C02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patch/kernel/archive/sunxi-6.18/patches.armbian/0501-drv-mmc-sunxi-add-h5-emmc-compatible.patch</w:t>
            </w:r>
          </w:p>
        </w:tc>
      </w:tr>
      <w:tr w14:paraId="6327A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62CD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patch/kernel/archive/cix-6.18/0014-kernel-dma-Export-dma_declare_coherent_memory-for-mo.patch</w:t>
            </w:r>
          </w:p>
        </w:tc>
        <w:tc>
          <w:tcPr>
            <w:tcW w:w="4535" w:type="dxa"/>
            <w:vAlign w:val="center"/>
          </w:tcPr>
          <w:p w14:paraId="2D96CB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patch/kernel/archive/sunxi-6.18/patches.armbian/0502-drv-mmc-sunxi-disable-ddr52-a20-emmc.patch</w:t>
            </w:r>
          </w:p>
        </w:tc>
      </w:tr>
      <w:tr w14:paraId="6821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70EF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patch/kernel/archive/cix-6.18/0015-mfd-syscon-add-acpi-support-for-cix-soc.patch</w:t>
            </w:r>
          </w:p>
        </w:tc>
        <w:tc>
          <w:tcPr>
            <w:tcW w:w="4535" w:type="dxa"/>
            <w:vAlign w:val="center"/>
          </w:tcPr>
          <w:p w14:paraId="4064F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patch/kernel/archive/sunxi-6.18/patches.armbian/0503-drv-mmc-sunxi-fix-h6-emmc.patch</w:t>
            </w:r>
          </w:p>
        </w:tc>
      </w:tr>
      <w:tr w14:paraId="01A98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A8E7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patch/kernel/archive/cix-6.18/0016-dma-arm-dma350-add-acpi-support-for-cix-soc.patch</w:t>
            </w:r>
          </w:p>
        </w:tc>
        <w:tc>
          <w:tcPr>
            <w:tcW w:w="4535" w:type="dxa"/>
            <w:vAlign w:val="center"/>
          </w:tcPr>
          <w:p w14:paraId="6CB833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patch/kernel/archive/sunxi-6.18/patches.armbian/0701-arm64-dts-sun50i-h616-orangepi-zero-enable-sound.patch</w:t>
            </w:r>
          </w:p>
        </w:tc>
      </w:tr>
      <w:tr w14:paraId="5845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4F4E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patch/kernel/archive/cix-6.18/0017-gpio-add-acpi-support-to-cadence-driver.patch</w:t>
            </w:r>
          </w:p>
        </w:tc>
        <w:tc>
          <w:tcPr>
            <w:tcW w:w="4535" w:type="dxa"/>
            <w:vAlign w:val="center"/>
          </w:tcPr>
          <w:p w14:paraId="420BE6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patch/kernel/archive/sunxi-6.18/patches.armbian/0702-arm64-dts-sun50i-h616-add-digital-audio-node.patch</w:t>
            </w:r>
          </w:p>
        </w:tc>
      </w:tr>
      <w:tr w14:paraId="5AFA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112B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patch/kernel/archive/cix-6.18/0018-clk-clkdev-increase-clkdev-MAX_CON_ID-from-16-to-32.patch</w:t>
            </w:r>
          </w:p>
        </w:tc>
        <w:tc>
          <w:tcPr>
            <w:tcW w:w="4535" w:type="dxa"/>
            <w:vAlign w:val="center"/>
          </w:tcPr>
          <w:p w14:paraId="71710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patch/kernel/archive/sunxi-6.18/patches.armbian/Doc-dt-bindings-usb-allwinner-dwc3.patch</w:t>
            </w:r>
          </w:p>
        </w:tc>
      </w:tr>
      <w:tr w14:paraId="56C6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3F46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patch/kernel/archive/cix-6.18/0019-i2c-add-acpi-support-for-cadence-driver.patch</w:t>
            </w:r>
          </w:p>
        </w:tc>
        <w:tc>
          <w:tcPr>
            <w:tcW w:w="4535" w:type="dxa"/>
            <w:vAlign w:val="center"/>
          </w:tcPr>
          <w:p w14:paraId="680052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patch/kernel/archive/sunxi-6.18/patches.armbian/arch-arm-patch-flush-icache-earlier.patch</w:t>
            </w:r>
          </w:p>
        </w:tc>
      </w:tr>
      <w:tr w14:paraId="3EEB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FC9E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patch/kernel/archive/cix-6.18/0020-firmware-add-cix-dsp-ipc-driver.patch</w:t>
            </w:r>
          </w:p>
        </w:tc>
        <w:tc>
          <w:tcPr>
            <w:tcW w:w="4535" w:type="dxa"/>
            <w:vAlign w:val="center"/>
          </w:tcPr>
          <w:p w14:paraId="255F87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patch/kernel/archive/sunxi-6.18/patches.armbian/arm-arm64-dts-axp209-axp22x-axp81x-axp803-add-led-charger.patch</w:t>
            </w:r>
          </w:p>
        </w:tc>
      </w:tr>
      <w:tr w14:paraId="46C06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974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patch/kernel/archive/cix-6.18/0021-sound-soc-add-cix-sof-driver.patch</w:t>
            </w:r>
          </w:p>
        </w:tc>
        <w:tc>
          <w:tcPr>
            <w:tcW w:w="4535" w:type="dxa"/>
            <w:vAlign w:val="center"/>
          </w:tcPr>
          <w:p w14:paraId="77A297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patch/kernel/archive/sunxi-6.18/patches.armbian/arm-dts-h3-nanopi-neo-Add-regulator-leds-mmc2.patch</w:t>
            </w:r>
          </w:p>
        </w:tc>
      </w:tr>
      <w:tr w14:paraId="344C2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3A3C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patch/kernel/archive/cix-6.18/0022-sound-soc-add-cix-soc-support.patch</w:t>
            </w:r>
          </w:p>
        </w:tc>
        <w:tc>
          <w:tcPr>
            <w:tcW w:w="4535" w:type="dxa"/>
            <w:vAlign w:val="center"/>
          </w:tcPr>
          <w:p w14:paraId="05E1B8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patch/kernel/archive/sunxi-6.18/patches.armbian/arm-dts-h3-nanopi-neo-air-Add-regulator-camera-wifi-bluetooth-o.patch</w:t>
            </w:r>
          </w:p>
        </w:tc>
      </w:tr>
      <w:tr w14:paraId="45F0E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A27D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patch/kernel/archive/cix-6.18/0023-syscon-add-device_syscon_regmap_lookup_by_property.patch</w:t>
            </w:r>
          </w:p>
        </w:tc>
        <w:tc>
          <w:tcPr>
            <w:tcW w:w="4535" w:type="dxa"/>
            <w:vAlign w:val="center"/>
          </w:tcPr>
          <w:p w14:paraId="68DA17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patch/kernel/archive/sunxi-6.18/patches.armbian/arm-dts-h3-orangepi-2-Add-regulator-vdd-cpu.patch</w:t>
            </w:r>
          </w:p>
        </w:tc>
      </w:tr>
      <w:tr w14:paraId="019C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300A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patch/kernel/archive/cix-6.18/0024-phy-add-cix-phy-driver.patch</w:t>
            </w:r>
          </w:p>
        </w:tc>
        <w:tc>
          <w:tcPr>
            <w:tcW w:w="4535" w:type="dxa"/>
            <w:vAlign w:val="center"/>
          </w:tcPr>
          <w:p w14:paraId="45A239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patch/kernel/archive/sunxi-6.18/patches.armbian/arm-dts-sun4i-a10-cubieboard-green-LED-mmc0-default-trigger.patch</w:t>
            </w:r>
          </w:p>
        </w:tc>
      </w:tr>
      <w:tr w14:paraId="2EA8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664A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patch/kernel/archive/cix-6.18/0025-usb-add-usb-cdns3-driver-for-cix-soc.patch</w:t>
            </w:r>
          </w:p>
        </w:tc>
        <w:tc>
          <w:tcPr>
            <w:tcW w:w="4535" w:type="dxa"/>
            <w:vAlign w:val="center"/>
          </w:tcPr>
          <w:p w14:paraId="179357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patch/kernel/archive/sunxi-6.18/patches.armbian/arm-dts-sun4i-a10-emac-enable-dma.patch</w:t>
            </w:r>
          </w:p>
        </w:tc>
      </w:tr>
      <w:tr w14:paraId="5C827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631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patch/kernel/archive/cix-6.18/0026-typec-add-rts5453-driver.patch</w:t>
            </w:r>
          </w:p>
        </w:tc>
        <w:tc>
          <w:tcPr>
            <w:tcW w:w="4535" w:type="dxa"/>
            <w:vAlign w:val="center"/>
          </w:tcPr>
          <w:p w14:paraId="02C186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patch/kernel/archive/sunxi-6.18/patches.armbian/arm-dts-sun4i-a10-pcduino-add-hdmi.patch</w:t>
            </w:r>
          </w:p>
        </w:tc>
      </w:tr>
      <w:tr w14:paraId="12636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A236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patch/kernel/archive/cix-6.18/0027-soc-add-cix-acpi-usb-scan-handler.patch</w:t>
            </w:r>
          </w:p>
        </w:tc>
        <w:tc>
          <w:tcPr>
            <w:tcW w:w="4535" w:type="dxa"/>
            <w:vAlign w:val="center"/>
          </w:tcPr>
          <w:p w14:paraId="33898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patch/kernel/archive/sunxi-6.18/patches.armbian/arm-dts-sun5i-a13-olinuxino-Add-panel-lcd-olinuxino-4.3-needed-.patch</w:t>
            </w:r>
          </w:p>
        </w:tc>
      </w:tr>
      <w:tr w14:paraId="3FAF3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5585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patch/kernel/archive/cix-6.18/0028-pwm-add-pwm-support-for-CIX-SoC.patch</w:t>
            </w:r>
          </w:p>
        </w:tc>
        <w:tc>
          <w:tcPr>
            <w:tcW w:w="4535" w:type="dxa"/>
            <w:vAlign w:val="center"/>
          </w:tcPr>
          <w:p w14:paraId="4FB5C6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patch/kernel/archive/sunxi-6.18/patches.armbian/arm-dts-sun5i-a13-olinuxino-micro-add-panel-lcd-olinuxino-4.3.patch</w:t>
            </w:r>
          </w:p>
        </w:tc>
      </w:tr>
      <w:tr w14:paraId="7B5E2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E24E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patch/kernel/archive/cix-6.18/2001-gpio-gpio-cadence-fix-crashing-pcie-on-cix-p1-acpi-s.patch</w:t>
            </w:r>
          </w:p>
        </w:tc>
        <w:tc>
          <w:tcPr>
            <w:tcW w:w="4535" w:type="dxa"/>
            <w:vAlign w:val="center"/>
          </w:tcPr>
          <w:p w14:paraId="7A761F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patch/kernel/archive/sunxi-6.18/patches.armbian/arm-dts-sun7i-a20-bananapro-add-AXP209-regulators.patch</w:t>
            </w:r>
          </w:p>
        </w:tc>
      </w:tr>
      <w:tr w14:paraId="7D304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0B0C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patch/kernel/archive/cix-6.18/2002-drm-linlon-dp-remove-existing-drivers-that-may-own-t.patch</w:t>
            </w:r>
          </w:p>
        </w:tc>
        <w:tc>
          <w:tcPr>
            <w:tcW w:w="4535" w:type="dxa"/>
            <w:vAlign w:val="center"/>
          </w:tcPr>
          <w:p w14:paraId="591986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patch/kernel/archive/sunxi-6.18/patches.armbian/arm-dts-sun7i-a20-bananapro-add-hdmi-connector-de.patch</w:t>
            </w:r>
          </w:p>
        </w:tc>
      </w:tr>
      <w:tr w14:paraId="27CC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97B0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patch/kernel/archive/cix-6.18/2003-firmware-arm_scmi-add-backward-complibility-to-old-f.patch</w:t>
            </w:r>
          </w:p>
        </w:tc>
        <w:tc>
          <w:tcPr>
            <w:tcW w:w="4535" w:type="dxa"/>
            <w:vAlign w:val="center"/>
          </w:tcPr>
          <w:p w14:paraId="2F7324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patch/kernel/archive/sunxi-6.18/patches.armbian/arm-dts-sun7i-a20-cubietruck-add-alias-uart2.patch</w:t>
            </w:r>
          </w:p>
        </w:tc>
      </w:tr>
      <w:tr w14:paraId="7C16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0FF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patch/kernel/archive/cix-6.18/2004-acpi-add-backward-complibility-to-old-firmware-with-.patch</w:t>
            </w:r>
          </w:p>
        </w:tc>
        <w:tc>
          <w:tcPr>
            <w:tcW w:w="4535" w:type="dxa"/>
            <w:vAlign w:val="center"/>
          </w:tcPr>
          <w:p w14:paraId="5E72A6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patch/kernel/archive/sunxi-6.18/patches.armbian/arm-dts-sun7i-a20-cubietruck-disable-oob-irq-brcm-wifi.patch</w:t>
            </w:r>
          </w:p>
        </w:tc>
      </w:tr>
      <w:tr w14:paraId="60C51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BF10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patch/kernel/archive/cix-7.1/0001-mailbox-add-acpi-support-to-cix-mailbox-driver.patch</w:t>
            </w:r>
          </w:p>
        </w:tc>
        <w:tc>
          <w:tcPr>
            <w:tcW w:w="4535" w:type="dxa"/>
            <w:vAlign w:val="center"/>
          </w:tcPr>
          <w:p w14:paraId="2F6102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patch/kernel/archive/sunxi-6.18/patches.armbian/arm-dts-sun7i-a20-cubietruck-green-LED-mmc0-default-trigger.patch</w:t>
            </w:r>
          </w:p>
        </w:tc>
      </w:tr>
      <w:tr w14:paraId="34423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5AEC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patch/kernel/archive/cix-7.1/0002-acpi-Add-a-property-reference-count-interface.patch</w:t>
            </w:r>
          </w:p>
        </w:tc>
        <w:tc>
          <w:tcPr>
            <w:tcW w:w="4535" w:type="dxa"/>
            <w:vAlign w:val="center"/>
          </w:tcPr>
          <w:p w14:paraId="2DFA94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patch/kernel/archive/sunxi-6.18/patches.armbian/arm-dts-sun7i-a20-olimex-som-204-evb-olinuxino-micro-decrease-d.patch</w:t>
            </w:r>
          </w:p>
        </w:tc>
      </w:tr>
      <w:tr w14:paraId="25327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1C7C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patch/kernel/archive/cix-7.1/0003-firmware-arm_scmi-add-acpi-support-to-SCMI.patch</w:t>
            </w:r>
          </w:p>
        </w:tc>
        <w:tc>
          <w:tcPr>
            <w:tcW w:w="4535" w:type="dxa"/>
            <w:vAlign w:val="center"/>
          </w:tcPr>
          <w:p w14:paraId="14D70A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patch/kernel/archive/sunxi-6.18/patches.armbian/arm-dts-sun7i-a20-olinuxino-lime2-enable-audio-codec.patch</w:t>
            </w:r>
          </w:p>
        </w:tc>
      </w:tr>
      <w:tr w14:paraId="231B1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1018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patch/kernel/archive/cix-7.1/0004-clk-clk-scmi-register-clkdev-for-acpi.patch</w:t>
            </w:r>
          </w:p>
        </w:tc>
        <w:tc>
          <w:tcPr>
            <w:tcW w:w="4535" w:type="dxa"/>
            <w:vAlign w:val="center"/>
          </w:tcPr>
          <w:p w14:paraId="59CAD4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patch/kernel/archive/sunxi-6.18/patches.armbian/arm-dts-sun7i-a20-olinuxino-lime2-enable-ldo3-always-on.patch</w:t>
            </w:r>
          </w:p>
        </w:tc>
      </w:tr>
      <w:tr w14:paraId="6CA28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C6C4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patch/kernel/archive/cix-7.1/00050-dt-bindings-soc-cix-add-sky1-audss-cru-controller.patch</w:t>
            </w:r>
          </w:p>
        </w:tc>
        <w:tc>
          <w:tcPr>
            <w:tcW w:w="4535" w:type="dxa"/>
            <w:vAlign w:val="center"/>
          </w:tcPr>
          <w:p w14:paraId="7E1C37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patch/kernel/archive/sunxi-6.18/patches.armbian/arm-dts-sun7i-a20-olinuxino-micro-emmc-Add-vqmmc-node.patch</w:t>
            </w:r>
          </w:p>
        </w:tc>
      </w:tr>
      <w:tr w14:paraId="7D8F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4CC3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patch/kernel/archive/cix-7.1/00051-clk-cix-add-sky1-audss-clock-controller.patch</w:t>
            </w:r>
          </w:p>
        </w:tc>
        <w:tc>
          <w:tcPr>
            <w:tcW w:w="4535" w:type="dxa"/>
            <w:vAlign w:val="center"/>
          </w:tcPr>
          <w:p w14:paraId="137ED4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patch/kernel/archive/sunxi-6.18/patches.armbian/arm-dts-sun7i-a20-orangepi-fix-ethernet-phy-mode.patch</w:t>
            </w:r>
          </w:p>
        </w:tc>
      </w:tr>
      <w:tr w14:paraId="57B0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E6BC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patch/kernel/archive/cix-7.1/00052-clk-add-cix-clk-driver.patch</w:t>
            </w:r>
          </w:p>
        </w:tc>
        <w:tc>
          <w:tcPr>
            <w:tcW w:w="4535" w:type="dxa"/>
            <w:vAlign w:val="center"/>
          </w:tcPr>
          <w:p w14:paraId="69045D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patch/kernel/archive/sunxi-6.18/patches.armbian/arm-dts-sun7i-a20-pcduino3-add-hdmi.patch</w:t>
            </w:r>
          </w:p>
        </w:tc>
      </w:tr>
      <w:tr w14:paraId="7734E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9087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patch/kernel/archive/cix-7.1/00053-clk-cix-add-acpi-support-to-sky1-audss-clock-control.patch</w:t>
            </w:r>
          </w:p>
        </w:tc>
        <w:tc>
          <w:tcPr>
            <w:tcW w:w="4535" w:type="dxa"/>
            <w:vAlign w:val="center"/>
          </w:tcPr>
          <w:p w14:paraId="7F4188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patch/kernel/archive/sunxi-6.18/patches.armbian/arm-dts-sun8i-a83t-fix-cpu-opp-table.patch</w:t>
            </w:r>
          </w:p>
        </w:tc>
      </w:tr>
      <w:tr w14:paraId="7E4C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3BA6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patch/kernel/archive/cix-7.1/00060-reset-cix-add-sky1-audss-auxiliary-reset-driver.patch</w:t>
            </w:r>
          </w:p>
        </w:tc>
        <w:tc>
          <w:tcPr>
            <w:tcW w:w="4535" w:type="dxa"/>
            <w:vAlign w:val="center"/>
          </w:tcPr>
          <w:p w14:paraId="0BEACC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patch/kernel/archive/sunxi-6.18/patches.armbian/arm-dts-sun8i-h2-plus-orangepi-zero-fix-usb_otg-dr_mode.patch</w:t>
            </w:r>
          </w:p>
        </w:tc>
      </w:tr>
      <w:tr w14:paraId="0607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57E1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patch/kernel/archive/cix-7.1/00061-reset-sky1-add-acpi-support.patch</w:t>
            </w:r>
          </w:p>
        </w:tc>
        <w:tc>
          <w:tcPr>
            <w:tcW w:w="4535" w:type="dxa"/>
            <w:vAlign w:val="center"/>
          </w:tcPr>
          <w:p w14:paraId="0F2243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patch/kernel/archive/sunxi-6.18/patches.armbian/arm-dts-sun8i-h2-plus-orangepi-zero-fix-xradio-interrupt.patch</w:t>
            </w:r>
          </w:p>
        </w:tc>
      </w:tr>
      <w:tr w14:paraId="7220E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B7A0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patch/kernel/archive/cix-7.1/00062-reset-cix-add-acpi-support-to-sky1-audss-reset-drive.patch</w:t>
            </w:r>
          </w:p>
        </w:tc>
        <w:tc>
          <w:tcPr>
            <w:tcW w:w="4535" w:type="dxa"/>
            <w:vAlign w:val="center"/>
          </w:tcPr>
          <w:p w14:paraId="17E351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patch/kernel/archive/sunxi-6.18/patches.armbian/arm-dts-sun8i-h3-add-thermal-zones.patch</w:t>
            </w:r>
          </w:p>
        </w:tc>
      </w:tr>
      <w:tr w14:paraId="300B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C2EC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patch/kernel/archive/cix-7.1/0007-soc-add-cix-acpi-resource-lookup-driver.patch</w:t>
            </w:r>
          </w:p>
        </w:tc>
        <w:tc>
          <w:tcPr>
            <w:tcW w:w="4535" w:type="dxa"/>
            <w:vAlign w:val="center"/>
          </w:tcPr>
          <w:p w14:paraId="1CA803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patch/kernel/archive/sunxi-6.18/patches.armbian/arm-dts-sun8i-h3-bananapi-m2-plus-add-wifi_pwrseq.patch</w:t>
            </w:r>
          </w:p>
        </w:tc>
      </w:tr>
      <w:tr w14:paraId="498D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4200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patch/kernel/archive/cix-7.1/0008-pmdomain-add-acpi-support-to-cix-soc.patch</w:t>
            </w:r>
          </w:p>
        </w:tc>
        <w:tc>
          <w:tcPr>
            <w:tcW w:w="4535" w:type="dxa"/>
            <w:vAlign w:val="center"/>
          </w:tcPr>
          <w:p w14:paraId="122C3F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patch/kernel/archive/sunxi-6.18/patches.armbian/arm-dts-sun8i-h3-nanopi-add-leds-pio-pins.patch</w:t>
            </w:r>
          </w:p>
        </w:tc>
      </w:tr>
      <w:tr w14:paraId="092D4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EA23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patch/kernel/archive/cix-7.1/0009-remoteproc-add-cix-dsp-remoteproc-driver.patch</w:t>
            </w:r>
          </w:p>
        </w:tc>
        <w:tc>
          <w:tcPr>
            <w:tcW w:w="4535" w:type="dxa"/>
            <w:vAlign w:val="center"/>
          </w:tcPr>
          <w:p w14:paraId="6B7E49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patch/kernel/archive/sunxi-6.18/patches.armbian/arm-dts-sun8i-h3-nanopi-duo2-enable-emac.patch</w:t>
            </w:r>
          </w:p>
        </w:tc>
      </w:tr>
      <w:tr w14:paraId="2177B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9F9B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patch/kernel/archive/cix-7.1/00100-drm-add-cix-linlon-dp-driver.patch</w:t>
            </w:r>
          </w:p>
        </w:tc>
        <w:tc>
          <w:tcPr>
            <w:tcW w:w="4535" w:type="dxa"/>
            <w:vAlign w:val="center"/>
          </w:tcPr>
          <w:p w14:paraId="2F9D05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patch/kernel/archive/sunxi-6.18/patches.armbian/arm-dts-sun8i-h3-nanopi-duo2-enable-power-button.patch</w:t>
            </w:r>
          </w:p>
        </w:tc>
      </w:tr>
      <w:tr w14:paraId="6912B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4AE7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patch/kernel/archive/cix-7.1/00101-drm-linlondp-merge-updates-from-26q2.patch</w:t>
            </w:r>
          </w:p>
        </w:tc>
        <w:tc>
          <w:tcPr>
            <w:tcW w:w="4535" w:type="dxa"/>
            <w:vAlign w:val="center"/>
          </w:tcPr>
          <w:p w14:paraId="026151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patch/kernel/archive/sunxi-6.18/patches.armbian/arm-dts-sun8i-h3-orangepi-pc-plus-add-wifi_pwrseq.patch</w:t>
            </w:r>
          </w:p>
        </w:tc>
      </w:tr>
      <w:tr w14:paraId="684C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71A8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patch/kernel/archive/cix-7.1/00111-drm-panthor-add-ACPI-CIXH5000-platform-binding.patch</w:t>
            </w:r>
          </w:p>
        </w:tc>
        <w:tc>
          <w:tcPr>
            <w:tcW w:w="4535" w:type="dxa"/>
            <w:vAlign w:val="center"/>
          </w:tcPr>
          <w:p w14:paraId="5E64FA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patch/kernel/archive/sunxi-6.18/patches.armbian/arm-dts-sun8i-h3-reduce-opp-microvolt.patch</w:t>
            </w:r>
          </w:p>
        </w:tc>
      </w:tr>
      <w:tr w14:paraId="5497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633D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patch/kernel/archive/cix-7.1/00112-drm-panthor-Sky1-CIXH5000-ACPI-bring-up.patch</w:t>
            </w:r>
          </w:p>
        </w:tc>
        <w:tc>
          <w:tcPr>
            <w:tcW w:w="4535" w:type="dxa"/>
            <w:vAlign w:val="center"/>
          </w:tcPr>
          <w:p w14:paraId="5C93A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patch/kernel/archive/sunxi-6.18/patches.armbian/arm-dts-sun8i-r40-add-clk-out-a.patch</w:t>
            </w:r>
          </w:p>
        </w:tc>
      </w:tr>
      <w:tr w14:paraId="46FF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A1C6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patch/kernel/archive/cix-7.1/00113-panthor-set-DPM_FLAG_NO_DIRECT_COMPLETE-for-STR-on-s.patch</w:t>
            </w:r>
          </w:p>
        </w:tc>
        <w:tc>
          <w:tcPr>
            <w:tcW w:w="4535" w:type="dxa"/>
            <w:vAlign w:val="center"/>
          </w:tcPr>
          <w:p w14:paraId="43FE6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patch/kernel/archive/sunxi-6.18/patches.armbian/arm-dts-sun8i-r40-bananapi-m2-ultra-add-codec-analog.patch</w:t>
            </w:r>
          </w:p>
        </w:tc>
      </w:tr>
      <w:tr w14:paraId="712F7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EB33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patch/kernel/archive/cix-7.1/00114-drm-panthor-rework-bus-coherency-to-ACE-Lite-ACE-NON.patch</w:t>
            </w:r>
          </w:p>
        </w:tc>
        <w:tc>
          <w:tcPr>
            <w:tcW w:w="4535" w:type="dxa"/>
            <w:vAlign w:val="center"/>
          </w:tcPr>
          <w:p w14:paraId="137456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patch/kernel/archive/sunxi-6.18/patches.armbian/arm-dts-sun8i-r40-bananapi-m2-ultra-add-usb0-otg-host.patch</w:t>
            </w:r>
          </w:p>
        </w:tc>
      </w:tr>
      <w:tr w14:paraId="55571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2050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patch/kernel/archive/cix-7.1/00115-pmdomain-scmi-expose-scmi_perf_domain_freq_get-helpe.patch</w:t>
            </w:r>
          </w:p>
        </w:tc>
        <w:tc>
          <w:tcPr>
            <w:tcW w:w="4535" w:type="dxa"/>
            <w:vAlign w:val="center"/>
          </w:tcPr>
          <w:p w14:paraId="6200E6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patch/kernel/archive/sunxi-6.18/patches.armbian/arm-dts-sun8i-v3s-s3-pinecube-enable-sound-codec.patch</w:t>
            </w:r>
          </w:p>
        </w:tc>
      </w:tr>
      <w:tr w14:paraId="1EBF1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8B8A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patch/kernel/archive/cix-7.1/00116-drm-panthor-SCMI-DVFS-via-the-perf-genpd-on-Sky1.patch</w:t>
            </w:r>
          </w:p>
        </w:tc>
        <w:tc>
          <w:tcPr>
            <w:tcW w:w="4535" w:type="dxa"/>
            <w:vAlign w:val="center"/>
          </w:tcPr>
          <w:p w14:paraId="08CDCD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patch/kernel/archive/sunxi-6.18/patches.armbian/arm-dts-sun9i-a80-add-thermal-sensor.patch</w:t>
            </w:r>
          </w:p>
        </w:tc>
      </w:tr>
      <w:tr w14:paraId="6784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0241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patch/kernel/archive/cix-7.1/0012-irqchip-add-cix-sky1-pdc-driver.patch</w:t>
            </w:r>
          </w:p>
        </w:tc>
        <w:tc>
          <w:tcPr>
            <w:tcW w:w="4535" w:type="dxa"/>
            <w:vAlign w:val="center"/>
          </w:tcPr>
          <w:p w14:paraId="5D3F78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patch/kernel/archive/sunxi-6.18/patches.armbian/arm-dts-sun9i-a80-add-thermal-zone.patch</w:t>
            </w:r>
          </w:p>
        </w:tc>
      </w:tr>
      <w:tr w14:paraId="397C2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A6ED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patch/kernel/archive/cix-7.1/0013-DPTSW-26459-sound-hda-rework-cix-ipbloq-based-on-mai.patch</w:t>
            </w:r>
          </w:p>
        </w:tc>
        <w:tc>
          <w:tcPr>
            <w:tcW w:w="4535" w:type="dxa"/>
            <w:vAlign w:val="center"/>
          </w:tcPr>
          <w:p w14:paraId="7584C4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patch/kernel/archive/sunxi-6.18/patches.armbian/arm-dts-sunxi-h3-describe-the-tv-encoder-pipeline.patch</w:t>
            </w:r>
          </w:p>
        </w:tc>
      </w:tr>
      <w:tr w14:paraId="3A003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40A7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patch/kernel/archive/cix-7.1/0014-kernel-dma-Export-dma_declare_coherent_memory-for-mo.patch</w:t>
            </w:r>
          </w:p>
        </w:tc>
        <w:tc>
          <w:tcPr>
            <w:tcW w:w="4535" w:type="dxa"/>
            <w:vAlign w:val="center"/>
          </w:tcPr>
          <w:p w14:paraId="48EE03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patch/kernel/archive/sunxi-6.18/patches.armbian/arm-dts-sunxi-h3-h5.dtsi-add-i2s0-i2s1-pins.patch</w:t>
            </w:r>
          </w:p>
        </w:tc>
      </w:tr>
      <w:tr w14:paraId="662F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D8AD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patch/kernel/archive/cix-7.1/0015-mfd-syscon-add-acpi-support-for-cix-soc.patch</w:t>
            </w:r>
          </w:p>
        </w:tc>
        <w:tc>
          <w:tcPr>
            <w:tcW w:w="4535" w:type="dxa"/>
            <w:vAlign w:val="center"/>
          </w:tcPr>
          <w:p w14:paraId="6F10BA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patch/kernel/archive/sunxi-6.18/patches.armbian/arm-dts-sunxi-h3-h5.dtsi-force-mmc0-bus-width.patch</w:t>
            </w:r>
          </w:p>
        </w:tc>
      </w:tr>
      <w:tr w14:paraId="5D296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24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patch/kernel/archive/cix-7.1/0016-dma-arm-dma350-add-acpi-support-for-cix-soc.patch</w:t>
            </w:r>
          </w:p>
        </w:tc>
        <w:tc>
          <w:tcPr>
            <w:tcW w:w="4535" w:type="dxa"/>
            <w:vAlign w:val="center"/>
          </w:tcPr>
          <w:p w14:paraId="736CDB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patch/kernel/archive/sunxi-6.18/patches.armbian/arm64-dts-add-axp313a-pmic.patch</w:t>
            </w:r>
          </w:p>
        </w:tc>
      </w:tr>
      <w:tr w14:paraId="025A1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A8E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patch/kernel/archive/cix-7.1/0017-gpio-add-acpi-support-to-cadence-driver.patch</w:t>
            </w:r>
          </w:p>
        </w:tc>
        <w:tc>
          <w:tcPr>
            <w:tcW w:w="4535" w:type="dxa"/>
            <w:vAlign w:val="center"/>
          </w:tcPr>
          <w:p w14:paraId="021515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patch/kernel/archive/sunxi-6.18/patches.armbian/arm64-dts-allwinner-h5-add-the-tv-encoder.patch</w:t>
            </w:r>
          </w:p>
        </w:tc>
      </w:tr>
      <w:tr w14:paraId="0D26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A497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patch/kernel/archive/cix-7.1/0018-clk-clkdev-increase-clkdev-MAX_CON_ID-from-16-to-32.patch</w:t>
            </w:r>
          </w:p>
        </w:tc>
        <w:tc>
          <w:tcPr>
            <w:tcW w:w="4535" w:type="dxa"/>
            <w:vAlign w:val="center"/>
          </w:tcPr>
          <w:p w14:paraId="5E3F94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patch/kernel/archive/sunxi-6.18/patches.armbian/arm64-dts-sun50i-a64-force-mmc0-bus-width.patch</w:t>
            </w:r>
          </w:p>
        </w:tc>
      </w:tr>
      <w:tr w14:paraId="61C2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252C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patch/kernel/archive/cix-7.1/0019-i2c-add-acpi-support-for-cadence-driver.patch</w:t>
            </w:r>
          </w:p>
        </w:tc>
        <w:tc>
          <w:tcPr>
            <w:tcW w:w="4535" w:type="dxa"/>
            <w:vAlign w:val="center"/>
          </w:tcPr>
          <w:p w14:paraId="7F9E25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patch/kernel/archive/sunxi-6.18/patches.armbian/arm64-dts-sun50i-a64-nanopi-fix-ethernet-phy-mode.patch</w:t>
            </w:r>
          </w:p>
        </w:tc>
      </w:tr>
      <w:tr w14:paraId="23756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24F6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patch/kernel/archive/cix-7.1/0020-firmware-add-cix-dsp-ipc-driver.patch</w:t>
            </w:r>
          </w:p>
        </w:tc>
        <w:tc>
          <w:tcPr>
            <w:tcW w:w="4535" w:type="dxa"/>
            <w:vAlign w:val="center"/>
          </w:tcPr>
          <w:p w14:paraId="38FAF1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patch/kernel/archive/sunxi-6.18/patches.armbian/arm64-dts-sun50i-a64-olinuxino-add-regulator-audio-mmc.patch</w:t>
            </w:r>
          </w:p>
        </w:tc>
      </w:tr>
      <w:tr w14:paraId="4A9E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64E7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patch/kernel/archive/cix-7.1/0021-sound-soc-add-cix-sof-driver.patch</w:t>
            </w:r>
          </w:p>
        </w:tc>
        <w:tc>
          <w:tcPr>
            <w:tcW w:w="4535" w:type="dxa"/>
            <w:vAlign w:val="center"/>
          </w:tcPr>
          <w:p w14:paraId="509FF6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patch/kernel/archive/sunxi-6.18/patches.armbian/arm64-dts-sun50i-a64-olinuxino-emmc-enable-bluetooth.patch</w:t>
            </w:r>
          </w:p>
        </w:tc>
      </w:tr>
      <w:tr w14:paraId="77658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CB86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patch/kernel/archive/cix-7.1/0022-sound-soc-add-cix-soc-support.patch</w:t>
            </w:r>
          </w:p>
        </w:tc>
        <w:tc>
          <w:tcPr>
            <w:tcW w:w="4535" w:type="dxa"/>
            <w:vAlign w:val="center"/>
          </w:tcPr>
          <w:p w14:paraId="7CE2E7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patch/kernel/archive/sunxi-6.18/patches.armbian/arm64-dts-sun50i-a64-orangepi-win-add-alias-ethernet1.patch</w:t>
            </w:r>
          </w:p>
        </w:tc>
      </w:tr>
      <w:tr w14:paraId="08D6C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98C3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patch/kernel/archive/cix-7.1/0023-syscon-add-device_syscon_regmap_lookup_by_property.patch</w:t>
            </w:r>
          </w:p>
        </w:tc>
        <w:tc>
          <w:tcPr>
            <w:tcW w:w="4535" w:type="dxa"/>
            <w:vAlign w:val="center"/>
          </w:tcPr>
          <w:p w14:paraId="20DEFD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patch/kernel/archive/sunxi-6.18/patches.armbian/arm64-dts-sun50i-a64-pine64-add-spi0.patch</w:t>
            </w:r>
          </w:p>
        </w:tc>
      </w:tr>
      <w:tr w14:paraId="05DFB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FC66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patch/kernel/archive/cix-7.1/0024-phy-add-cix-phy-driver.patch</w:t>
            </w:r>
          </w:p>
        </w:tc>
        <w:tc>
          <w:tcPr>
            <w:tcW w:w="4535" w:type="dxa"/>
            <w:vAlign w:val="center"/>
          </w:tcPr>
          <w:p w14:paraId="479DEB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patch/kernel/archive/sunxi-6.18/patches.armbian/arm64-dts-sun50i-a64-pine64-enable-wifi-mmc1.patch</w:t>
            </w:r>
          </w:p>
        </w:tc>
      </w:tr>
      <w:tr w14:paraId="1D43E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A75C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patch/kernel/archive/cix-7.1/0025-usb-add-usb-cdns3-driver-for-cix-soc.patch</w:t>
            </w:r>
          </w:p>
        </w:tc>
        <w:tc>
          <w:tcPr>
            <w:tcW w:w="4535" w:type="dxa"/>
            <w:vAlign w:val="center"/>
          </w:tcPr>
          <w:p w14:paraId="4CAFC7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patch/kernel/archive/sunxi-6.18/patches.armbian/arm64-dts-sun50i-a64-pinephone-fix-mailbox.patch</w:t>
            </w:r>
          </w:p>
        </w:tc>
      </w:tr>
      <w:tr w14:paraId="414E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8A11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patch/kernel/archive/cix-7.1/0026-typec-add-rts5453-driver.patch</w:t>
            </w:r>
          </w:p>
        </w:tc>
        <w:tc>
          <w:tcPr>
            <w:tcW w:w="4535" w:type="dxa"/>
            <w:vAlign w:val="center"/>
          </w:tcPr>
          <w:p w14:paraId="40ED36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patch/kernel/archive/sunxi-6.18/patches.armbian/arm64-dts-sun50i-a64-sopine-baseboard-enable-Bluetooth.patch</w:t>
            </w:r>
          </w:p>
        </w:tc>
      </w:tr>
      <w:tr w14:paraId="76FB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97C3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patch/kernel/archive/cix-7.1/0027-soc-add-cix-acpi-usb-scan-handler.patch</w:t>
            </w:r>
          </w:p>
        </w:tc>
        <w:tc>
          <w:tcPr>
            <w:tcW w:w="4535" w:type="dxa"/>
            <w:vAlign w:val="center"/>
          </w:tcPr>
          <w:p w14:paraId="716B06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patch/kernel/archive/sunxi-6.18/patches.armbian/arm64-dts-sun50i-a64-sopine-baseboard-mmc1-status-okay.patch</w:t>
            </w:r>
          </w:p>
        </w:tc>
      </w:tr>
      <w:tr w14:paraId="427C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E311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patch/kernel/archive/cix-7.1/0028-pwm-add-pwm-support-for-CIX-SoC.patch</w:t>
            </w:r>
          </w:p>
        </w:tc>
        <w:tc>
          <w:tcPr>
            <w:tcW w:w="4535" w:type="dxa"/>
            <w:vAlign w:val="center"/>
          </w:tcPr>
          <w:p w14:paraId="037F59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patch/kernel/archive/sunxi-6.18/patches.armbian/arm64-dts-sun50i-a64.dtsi-adjust-thermal-trip-points.patch</w:t>
            </w:r>
          </w:p>
        </w:tc>
      </w:tr>
      <w:tr w14:paraId="03FD3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E4B4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patch/kernel/archive/cix-7.1/0029-usb-cdns3-fix-spin-lock-issue-in-suspend-resume.patch</w:t>
            </w:r>
          </w:p>
        </w:tc>
        <w:tc>
          <w:tcPr>
            <w:tcW w:w="4535" w:type="dxa"/>
            <w:vAlign w:val="center"/>
          </w:tcPr>
          <w:p w14:paraId="5C244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patch/kernel/archive/sunxi-6.18/patches.armbian/arm64-dts-sun50i-h313-x96q-lpddr3.patch</w:t>
            </w:r>
          </w:p>
        </w:tc>
      </w:tr>
      <w:tr w14:paraId="5615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180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patch/kernel/archive/cix-7.1/0030-disable-acpi-pcie-devices.patch</w:t>
            </w:r>
          </w:p>
        </w:tc>
        <w:tc>
          <w:tcPr>
            <w:tcW w:w="4535" w:type="dxa"/>
            <w:vAlign w:val="center"/>
          </w:tcPr>
          <w:p w14:paraId="00738B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patch/kernel/archive/sunxi-6.18/patches.armbian/arm64-dts-sun50i-h5-add-cpu-opp-refs.patch</w:t>
            </w:r>
          </w:p>
        </w:tc>
      </w:tr>
      <w:tr w14:paraId="0BDE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75E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patch/kernel/archive/cix-7.1/0031-add-cix-vendor-pci-driver.patch</w:t>
            </w:r>
          </w:p>
        </w:tc>
        <w:tc>
          <w:tcPr>
            <w:tcW w:w="4535" w:type="dxa"/>
            <w:vAlign w:val="center"/>
          </w:tcPr>
          <w:p w14:paraId="78A6D4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patch/kernel/archive/sunxi-6.18/patches.armbian/arm64-dts-sun50i-h5-add-thermal-zones.patch</w:t>
            </w:r>
          </w:p>
        </w:tc>
      </w:tr>
      <w:tr w14:paraId="7DACD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1E80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patch/kernel/archive/cix-7.1/0032-pci-cadence-sky1-cix-fix-sky1-cix-vendor-pcie-driver.patch</w:t>
            </w:r>
          </w:p>
        </w:tc>
        <w:tc>
          <w:tcPr>
            <w:tcW w:w="4535" w:type="dxa"/>
            <w:vAlign w:val="center"/>
          </w:tcPr>
          <w:p w14:paraId="35AE00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patch/kernel/archive/sunxi-6.18/patches.armbian/arm64-dts-sun50i-h5-nanopi-neo2-add-regulator-led-trigger.patch</w:t>
            </w:r>
          </w:p>
        </w:tc>
      </w:tr>
      <w:tr w14:paraId="1163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F181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patch/kernel/archive/cix-7.1/0033-regulator-add-acpi-support.patch</w:t>
            </w:r>
          </w:p>
        </w:tc>
        <w:tc>
          <w:tcPr>
            <w:tcW w:w="4535" w:type="dxa"/>
            <w:vAlign w:val="center"/>
          </w:tcPr>
          <w:p w14:paraId="3C3E66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patch/kernel/archive/sunxi-6.18/patches.armbian/arm64-dts-sun50i-h5-nanopi-r1s-h5-add-rtl8153-support.patch</w:t>
            </w:r>
          </w:p>
        </w:tc>
      </w:tr>
      <w:tr w14:paraId="5B1E9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D29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patch/kernel/archive/cix-7.1/0035-pci-cadence-sky1-fix-clk-under-ACPI.patch</w:t>
            </w:r>
          </w:p>
        </w:tc>
        <w:tc>
          <w:tcPr>
            <w:tcW w:w="4535" w:type="dxa"/>
            <w:vAlign w:val="center"/>
          </w:tcPr>
          <w:p w14:paraId="3AD2A1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patch/kernel/archive/sunxi-6.18/patches.armbian/arm64-dts-sun50i-h5-orangepi-pc2-add-spi-flash.patch</w:t>
            </w:r>
          </w:p>
        </w:tc>
      </w:tr>
      <w:tr w14:paraId="33773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3109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patch/kernel/archive/cix-7.1/0037-arm-smmu-v3-add-suspend-resume-support.patch</w:t>
            </w:r>
          </w:p>
        </w:tc>
        <w:tc>
          <w:tcPr>
            <w:tcW w:w="4535" w:type="dxa"/>
            <w:vAlign w:val="center"/>
          </w:tcPr>
          <w:p w14:paraId="7E0859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patch/kernel/archive/sunxi-6.18/patches.armbian/arm64-dts-sun50i-h5-orangepi-prime-add-regulator.patch</w:t>
            </w:r>
          </w:p>
        </w:tc>
      </w:tr>
      <w:tr w14:paraId="6B3DC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37BB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patch/kernel/archive/cix-7.1/0039-pci-cadence-add-PCI_SKY1_HOST_CIX-for-bsp-driver.patch</w:t>
            </w:r>
          </w:p>
        </w:tc>
        <w:tc>
          <w:tcPr>
            <w:tcW w:w="4535" w:type="dxa"/>
            <w:vAlign w:val="center"/>
          </w:tcPr>
          <w:p w14:paraId="4B268F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patch/kernel/archive/sunxi-6.18/patches.armbian/arm64-dts-sun50i-h5-orangepi-prime-add-rtl8723cs.patch</w:t>
            </w:r>
          </w:p>
        </w:tc>
      </w:tr>
      <w:tr w14:paraId="23488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B693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patch/kernel/archive/cix-7.1/0041-pmdomain-fix-dev_pm_domain_attach_by_name-for-sky1-m.patch</w:t>
            </w:r>
          </w:p>
        </w:tc>
        <w:tc>
          <w:tcPr>
            <w:tcW w:w="4535" w:type="dxa"/>
            <w:vAlign w:val="center"/>
          </w:tcPr>
          <w:p w14:paraId="77FA05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patch/kernel/archive/sunxi-6.18/patches.armbian/arm64-dts-sun50i-h5-orangepi-prime-enable-power-button.patch</w:t>
            </w:r>
          </w:p>
        </w:tc>
      </w:tr>
      <w:tr w14:paraId="6EE70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E2CB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patch/kernel/archive/cix-7.1/0042-thermal-set-thermal_zone-type-from-firmware-in-acpi_.patch</w:t>
            </w:r>
          </w:p>
        </w:tc>
        <w:tc>
          <w:tcPr>
            <w:tcW w:w="4535" w:type="dxa"/>
            <w:vAlign w:val="center"/>
          </w:tcPr>
          <w:p w14:paraId="29DF8F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patch/kernel/archive/sunxi-6.18/patches.armbian/arm64-dts-sun50i-h5-orangepi-zero-plus-add-regulator.patch</w:t>
            </w:r>
          </w:p>
        </w:tc>
      </w:tr>
      <w:tr w14:paraId="1E76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1782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patch/kernel/archive/cix-7.1/0043-DPTSW-19618-linlon-dp-Set-AFBC-32x8-to-the-highest-p.patch</w:t>
            </w:r>
          </w:p>
        </w:tc>
        <w:tc>
          <w:tcPr>
            <w:tcW w:w="4535" w:type="dxa"/>
            <w:vAlign w:val="center"/>
          </w:tcPr>
          <w:p w14:paraId="1EF2D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patch/kernel/archive/sunxi-6.18/patches.armbian/arm64-dts-sun50i-h6-Add-r_uart-uart2-3-pins.patch</w:t>
            </w:r>
          </w:p>
        </w:tc>
      </w:tr>
      <w:tr w14:paraId="31A3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9A66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patch/kernel/archive/cix-7.1/0044-pwm-sky1-check-pwm-state-before-enable-disable-clk-i.patch</w:t>
            </w:r>
          </w:p>
        </w:tc>
        <w:tc>
          <w:tcPr>
            <w:tcW w:w="4535" w:type="dxa"/>
            <w:vAlign w:val="center"/>
          </w:tcPr>
          <w:p w14:paraId="52A6C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patch/kernel/archive/sunxi-6.18/patches.armbian/arm64-dts-sun50i-h6-fix-emmc-compatible.patch</w:t>
            </w:r>
          </w:p>
        </w:tc>
      </w:tr>
      <w:tr w14:paraId="2EDA8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5480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patch/kernel/archive/cix-7.1/0045-clocksource-add-sky1-gpt-timer-driver.patch</w:t>
            </w:r>
          </w:p>
        </w:tc>
        <w:tc>
          <w:tcPr>
            <w:tcW w:w="4535" w:type="dxa"/>
            <w:vAlign w:val="center"/>
          </w:tcPr>
          <w:p w14:paraId="5A8ECD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patch/kernel/archive/sunxi-6.18/patches.armbian/arm64-dts-sun50i-h6-h616-add-sunxi-info-nodes.patch</w:t>
            </w:r>
          </w:p>
        </w:tc>
      </w:tr>
      <w:tr w14:paraId="3935E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5846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patch/kernel/archive/cix-7.1/0047-drm-cix-fix-hdmi-str.patch</w:t>
            </w:r>
          </w:p>
        </w:tc>
        <w:tc>
          <w:tcPr>
            <w:tcW w:w="4535" w:type="dxa"/>
            <w:vAlign w:val="center"/>
          </w:tcPr>
          <w:p w14:paraId="38E8FD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patch/kernel/archive/sunxi-6.18/patches.armbian/arm64-dts-sun50i-h6-orangepi-3-add-ruart-alias.patch</w:t>
            </w:r>
          </w:p>
        </w:tc>
      </w:tr>
      <w:tr w14:paraId="202A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7502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patch/kernel/archive/cix-7.1/0048-pinctrl-sky1-add-acpi-support.patch</w:t>
            </w:r>
          </w:p>
        </w:tc>
        <w:tc>
          <w:tcPr>
            <w:tcW w:w="4535" w:type="dxa"/>
            <w:vAlign w:val="center"/>
          </w:tcPr>
          <w:p w14:paraId="0C09A5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patch/kernel/archive/sunxi-6.18/patches.armbian/arm64-dts-sun50i-h6-orangepi-3-delete-node-spi0.patch</w:t>
            </w:r>
          </w:p>
        </w:tc>
      </w:tr>
      <w:tr w14:paraId="64FF7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A4F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patch/kernel/archive/cix-7.1/0049-add-hym8563-rx8900-rtc-driver.patch</w:t>
            </w:r>
          </w:p>
        </w:tc>
        <w:tc>
          <w:tcPr>
            <w:tcW w:w="4535" w:type="dxa"/>
            <w:vAlign w:val="center"/>
          </w:tcPr>
          <w:p w14:paraId="4F8D88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patch/kernel/archive/sunxi-6.18/patches.armbian/arm64-dts-sun50i-h6-orangepi-add-cpu-opp-refs.patch</w:t>
            </w:r>
          </w:p>
        </w:tc>
      </w:tr>
      <w:tr w14:paraId="7AAA4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6FF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patch/kernel/archive/cix-7.1/0050-arm64-add-model-name-for-Cix-Sky1-Soc.patch</w:t>
            </w:r>
          </w:p>
        </w:tc>
        <w:tc>
          <w:tcPr>
            <w:tcW w:w="4535" w:type="dxa"/>
            <w:vAlign w:val="center"/>
          </w:tcPr>
          <w:p w14:paraId="055BCA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patch/kernel/archive/sunxi-6.18/patches.armbian/arm64-dts-sun50i-h6-orangepi-increase-vdd-cpu-max-volt.patch</w:t>
            </w:r>
          </w:p>
        </w:tc>
      </w:tr>
      <w:tr w14:paraId="5FD56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ABE5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patch/kernel/archive/cix-7.1/0051-add-cix-thermal-ipa-driver.patch</w:t>
            </w:r>
          </w:p>
        </w:tc>
        <w:tc>
          <w:tcPr>
            <w:tcW w:w="4535" w:type="dxa"/>
            <w:vAlign w:val="center"/>
          </w:tcPr>
          <w:p w14:paraId="374DE7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patch/kernel/archive/sunxi-6.18/patches.armbian/arm64-dts-sun50i-h6-orangepi-lite2-spi0-usb3phy-dwc3-enable.patch</w:t>
            </w:r>
          </w:p>
        </w:tc>
      </w:tr>
      <w:tr w14:paraId="43DB4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F446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patch/kernel/archive/cix-7.1/0052-add-thermal-IPA-support.patch</w:t>
            </w:r>
          </w:p>
        </w:tc>
        <w:tc>
          <w:tcPr>
            <w:tcW w:w="4535" w:type="dxa"/>
            <w:vAlign w:val="center"/>
          </w:tcPr>
          <w:p w14:paraId="6FA5A6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patch/kernel/archive/sunxi-6.18/patches.armbian/arm64-dts-sun50i-h6-pine-h64-add-wifi-rtl8723cs.patch</w:t>
            </w:r>
          </w:p>
        </w:tc>
      </w:tr>
      <w:tr w14:paraId="68F78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D3A3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patch/kernel/archive/cix-7.1/0053-DPTSW-25537-drm-cix-dptx-HPD-fast-replug-link-train-.patch</w:t>
            </w:r>
          </w:p>
        </w:tc>
        <w:tc>
          <w:tcPr>
            <w:tcW w:w="4535" w:type="dxa"/>
            <w:vAlign w:val="center"/>
          </w:tcPr>
          <w:p w14:paraId="40C70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patch/kernel/archive/sunxi-6.18/patches.armbian/arm64-dts-sun50i-h6-pine-h64-enable-usb3.patch</w:t>
            </w:r>
          </w:p>
        </w:tc>
      </w:tr>
      <w:tr w14:paraId="19DB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C863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patch/kernel/archive/cix-7.1/0054-usb-cdns3-fix-TypeC-hotplug-enumerati-on-failure.patch</w:t>
            </w:r>
          </w:p>
        </w:tc>
        <w:tc>
          <w:tcPr>
            <w:tcW w:w="4535" w:type="dxa"/>
            <w:vAlign w:val="center"/>
          </w:tcPr>
          <w:p w14:paraId="7FB4AE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patch/kernel/archive/sunxi-6.18/patches.armbian/arm64-dts-sun50i-h6-tanix-enable-ethernet.patch</w:t>
            </w:r>
          </w:p>
        </w:tc>
      </w:tr>
      <w:tr w14:paraId="1C808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378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patch/kernel/archive/cix-7.1/0055-watchdog-sbsa-Update-the-value-of-the-refresh-regist.patch</w:t>
            </w:r>
          </w:p>
        </w:tc>
        <w:tc>
          <w:tcPr>
            <w:tcW w:w="4535" w:type="dxa"/>
            <w:vAlign w:val="center"/>
          </w:tcPr>
          <w:p w14:paraId="09F808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patch/kernel/archive/sunxi-6.18/patches.armbian/arm64-dts-sun50i-h6.dtsi-add-pinctrl-pins-for-spi.patch</w:t>
            </w:r>
          </w:p>
        </w:tc>
      </w:tr>
      <w:tr w14:paraId="5BE48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4F0E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patch/kernel/archive/cix-7.1/0057-dptx-check-null-pointer-in-trilin_dp_panel_hw_cfg.patch</w:t>
            </w:r>
          </w:p>
        </w:tc>
        <w:tc>
          <w:tcPr>
            <w:tcW w:w="4535" w:type="dxa"/>
            <w:vAlign w:val="center"/>
          </w:tcPr>
          <w:p w14:paraId="053D21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patch/kernel/archive/sunxi-6.18/patches.armbian/arm64-dts-sun50i-h6.dtsi-improve-thermals.patch</w:t>
            </w:r>
          </w:p>
        </w:tc>
      </w:tr>
      <w:tr w14:paraId="65B8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89AC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patch/kernel/archive/cix-7.1/0058-firmware-arm_scmi-mailbox-set-max_rx_timeout_ms-to-3.patch</w:t>
            </w:r>
          </w:p>
        </w:tc>
        <w:tc>
          <w:tcPr>
            <w:tcW w:w="4535" w:type="dxa"/>
            <w:vAlign w:val="center"/>
          </w:tcPr>
          <w:p w14:paraId="682197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patch/kernel/archive/sunxi-6.18/patches.armbian/arm64-dts-sun50i-h616-add-i2c-uart-pinctrl.patch</w:t>
            </w:r>
          </w:p>
        </w:tc>
      </w:tr>
      <w:tr w14:paraId="22D9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14D0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patch/kernel/archive/cix-7.1/0059-optee-check-system_state-when-probing-at-shutdown.patch</w:t>
            </w:r>
          </w:p>
        </w:tc>
        <w:tc>
          <w:tcPr>
            <w:tcW w:w="4535" w:type="dxa"/>
            <w:vAlign w:val="center"/>
          </w:tcPr>
          <w:p w14:paraId="08064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patch/kernel/archive/sunxi-6.18/patches.armbian/arm64-dts-sun50i-h616-add-lradc-keys.patch</w:t>
            </w:r>
          </w:p>
        </w:tc>
      </w:tr>
      <w:tr w14:paraId="31B0C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66B2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patch/kernel/archive/cix-7.1/0060-ACPI-thermal-bind-devfreq-cooling-devices-via-devfre.patch</w:t>
            </w:r>
          </w:p>
        </w:tc>
        <w:tc>
          <w:tcPr>
            <w:tcW w:w="4535" w:type="dxa"/>
            <w:vAlign w:val="center"/>
          </w:tcPr>
          <w:p w14:paraId="300C9E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patch/kernel/archive/sunxi-6.18/patches.armbian/arm64-dts-sun50i-h616-add-pwm-nodes.patch</w:t>
            </w:r>
          </w:p>
        </w:tc>
      </w:tr>
      <w:tr w14:paraId="04DA9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5C24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patch/kernel/archive/cix-7.1/0061-DPTSW-24991-usb-fix-SError-during-poweroff-by-releas.patch</w:t>
            </w:r>
          </w:p>
        </w:tc>
        <w:tc>
          <w:tcPr>
            <w:tcW w:w="4535" w:type="dxa"/>
            <w:vAlign w:val="center"/>
          </w:tcPr>
          <w:p w14:paraId="1530E1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patch/kernel/archive/sunxi-6.18/patches.armbian/arm64-dts-sun50i-h616-add-vpu-node.patch</w:t>
            </w:r>
          </w:p>
        </w:tc>
      </w:tr>
      <w:tr w14:paraId="04995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1E52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patch/kernel/archive/cix-7.1/0062-DPTSW-25423-usb-cdns3-sky1-disabled-IRQ-before-disab.patch</w:t>
            </w:r>
          </w:p>
        </w:tc>
        <w:tc>
          <w:tcPr>
            <w:tcW w:w="4535" w:type="dxa"/>
            <w:vAlign w:val="center"/>
          </w:tcPr>
          <w:p w14:paraId="3FAAD9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patch/kernel/archive/sunxi-6.18/patches.armbian/arm64-dts-sun50i-h616-bananapi-m4-berry-fix-rgmii-pins.patch</w:t>
            </w:r>
          </w:p>
        </w:tc>
      </w:tr>
      <w:tr w14:paraId="79016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C163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patch/kernel/archive/cix-7.1/0063-DPTSW-16421-thermal-Register-the-GPU-Energy-Model-us.patch</w:t>
            </w:r>
          </w:p>
        </w:tc>
        <w:tc>
          <w:tcPr>
            <w:tcW w:w="4535" w:type="dxa"/>
            <w:vAlign w:val="center"/>
          </w:tcPr>
          <w:p w14:paraId="6F3D26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patch/kernel/archive/sunxi-6.18/patches.armbian/arm64-dts-sun50i-h616-bananapi-m4-zero-add-pinctrl.patch</w:t>
            </w:r>
          </w:p>
        </w:tc>
      </w:tr>
      <w:tr w14:paraId="53F46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6B17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patch/kernel/archive/cix-7.1/0064-thermal-ipa-enhance-ipa.patch</w:t>
            </w:r>
          </w:p>
        </w:tc>
        <w:tc>
          <w:tcPr>
            <w:tcW w:w="4535" w:type="dxa"/>
            <w:vAlign w:val="center"/>
          </w:tcPr>
          <w:p w14:paraId="5F8E5D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patch/kernel/archive/sunxi-6.18/patches.armbian/arm64-dts-sun50i-h616-bigtreetech-cb1-emac1-ac300.patch</w:t>
            </w:r>
          </w:p>
        </w:tc>
      </w:tr>
      <w:tr w14:paraId="49452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9A13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patch/kernel/archive/cix-7.1/0065-usb-cdns3-fix-cdnsp-timeout-at-resume.patch</w:t>
            </w:r>
          </w:p>
        </w:tc>
        <w:tc>
          <w:tcPr>
            <w:tcW w:w="4535" w:type="dxa"/>
            <w:vAlign w:val="center"/>
          </w:tcPr>
          <w:p w14:paraId="08194D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patch/kernel/archive/sunxi-6.18/patches.armbian/arm64-dts-sun50i-h616-bigtreetech-cb1.patch</w:t>
            </w:r>
          </w:p>
        </w:tc>
      </w:tr>
      <w:tr w14:paraId="444B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8DD1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patch/kernel/archive/cix-7.1/0066-add-cix_dst-driver.patch</w:t>
            </w:r>
          </w:p>
        </w:tc>
        <w:tc>
          <w:tcPr>
            <w:tcW w:w="4535" w:type="dxa"/>
            <w:vAlign w:val="center"/>
          </w:tcPr>
          <w:p w14:paraId="3F0F8F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patch/kernel/archive/sunxi-6.18/patches.armbian/arm64-dts-sun50i-h616-increase-bl31-reserved-memory.patch</w:t>
            </w:r>
          </w:p>
        </w:tc>
      </w:tr>
      <w:tr w14:paraId="31A1F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1E3B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patch/kernel/archive/cix-7.1/0067-PROJ031-2-backlight-pwm-backlight-add-acpi-support-f.patch</w:t>
            </w:r>
          </w:p>
        </w:tc>
        <w:tc>
          <w:tcPr>
            <w:tcW w:w="4535" w:type="dxa"/>
            <w:vAlign w:val="center"/>
          </w:tcPr>
          <w:p w14:paraId="1A8116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patch/kernel/archive/sunxi-6.18/patches.armbian/arm64-dts-sun50i-h616-orangepi-zero2-enable-expansion-board-usb.patch</w:t>
            </w:r>
          </w:p>
        </w:tc>
      </w:tr>
      <w:tr w14:paraId="3AE00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7BB0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patch/kernel/archive/cix-7.1/0068-DPTSW-26453-usb-cdns3-sky1-add-phy-dep-check-at-prob.patch</w:t>
            </w:r>
          </w:p>
        </w:tc>
        <w:tc>
          <w:tcPr>
            <w:tcW w:w="4535" w:type="dxa"/>
            <w:vAlign w:val="center"/>
          </w:tcPr>
          <w:p w14:paraId="0BBFB0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patch/kernel/archive/sunxi-6.18/patches.armbian/arm64-dts-sun50i-h616-orangepi-zero2-enable-gpu-mali.patch</w:t>
            </w:r>
          </w:p>
        </w:tc>
      </w:tr>
      <w:tr w14:paraId="346B0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FA06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patch/kernel/archive/cix-7.1/0070-DPTSW-26437-iommu-arm-smmu-v3-fix-IRQ-setup-on-resum.patch</w:t>
            </w:r>
          </w:p>
        </w:tc>
        <w:tc>
          <w:tcPr>
            <w:tcW w:w="4535" w:type="dxa"/>
            <w:vAlign w:val="center"/>
          </w:tcPr>
          <w:p w14:paraId="2A5EF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patch/kernel/archive/sunxi-6.18/patches.armbian/arm64-dts-sun50i-h616-orangepi-zero2-enable-usb1-vbus.patch</w:t>
            </w:r>
          </w:p>
        </w:tc>
      </w:tr>
      <w:tr w14:paraId="45935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C39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patch/kernel/archive/cix-7.1/0071-DPTSW-26459-ALSA-hda-realtek-suppress-auto-mic-on-CI.patch</w:t>
            </w:r>
          </w:p>
        </w:tc>
        <w:tc>
          <w:tcPr>
            <w:tcW w:w="4535" w:type="dxa"/>
            <w:vAlign w:val="center"/>
          </w:tcPr>
          <w:p w14:paraId="3F5EB4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patch/kernel/archive/sunxi-6.18/patches.armbian/arm64-dts-sun50i-h616-orangepi-zero2-fix-led-functions.patch</w:t>
            </w:r>
          </w:p>
        </w:tc>
      </w:tr>
      <w:tr w14:paraId="5E155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75DD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patch/kernel/archive/cix-7.1/1001-linlondp-fix-build-of-debugfs.patch</w:t>
            </w:r>
          </w:p>
        </w:tc>
        <w:tc>
          <w:tcPr>
            <w:tcW w:w="4535" w:type="dxa"/>
            <w:vAlign w:val="center"/>
          </w:tcPr>
          <w:p w14:paraId="29ACB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patch/kernel/archive/sunxi-6.18/patches.armbian/arm64-dts-sun50i-h616-orangepi-zero2-zero3-add-wifi.patch</w:t>
            </w:r>
          </w:p>
        </w:tc>
      </w:tr>
      <w:tr w14:paraId="28C44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C55E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patch/kernel/archive/cix-7.1/1002-linlondp-add-missing-headers.patch</w:t>
            </w:r>
          </w:p>
        </w:tc>
        <w:tc>
          <w:tcPr>
            <w:tcW w:w="4535" w:type="dxa"/>
            <w:vAlign w:val="center"/>
          </w:tcPr>
          <w:p w14:paraId="5B20C7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patch/kernel/archive/sunxi-6.18/patches.armbian/arm64-dts-sun50i-h616-x96-mate-enable-emac1.patch</w:t>
            </w:r>
          </w:p>
        </w:tc>
      </w:tr>
      <w:tr w14:paraId="3D33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822C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patch/kernel/archive/cix-7.1/1003-linlondp-add-api-fix-up-to-6.18.patch</w:t>
            </w:r>
          </w:p>
        </w:tc>
        <w:tc>
          <w:tcPr>
            <w:tcW w:w="4535" w:type="dxa"/>
            <w:vAlign w:val="center"/>
          </w:tcPr>
          <w:p w14:paraId="794DB7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patch/kernel/archive/sunxi-6.18/patches.armbian/arm64-dts-sun50i-h618-orangepi-zero2w-zero3-cpu-dvfs.dtsi.patch</w:t>
            </w:r>
          </w:p>
        </w:tc>
      </w:tr>
      <w:tr w14:paraId="7F99B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5F89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patch/kernel/archive/cix-7.1/1004-linlondp-disable-enable_render-by-default.patch</w:t>
            </w:r>
          </w:p>
        </w:tc>
        <w:tc>
          <w:tcPr>
            <w:tcW w:w="4535" w:type="dxa"/>
            <w:vAlign w:val="center"/>
          </w:tcPr>
          <w:p w14:paraId="1FEAFE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patch/kernel/archive/sunxi-6.18/patches.armbian/arm64-dts-sun50i-h618-orangepi-zero3-enable-gpu-mali.patch</w:t>
            </w:r>
          </w:p>
        </w:tc>
      </w:tr>
      <w:tr w14:paraId="041C7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5C86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patch/kernel/archive/cix-7.1/1005-linlondp-set-DRM_FBDEV_DMA_DRIVER_OPS-for-linlondp-kms-driver.patch</w:t>
            </w:r>
          </w:p>
        </w:tc>
        <w:tc>
          <w:tcPr>
            <w:tcW w:w="4535" w:type="dxa"/>
            <w:vAlign w:val="center"/>
          </w:tcPr>
          <w:p w14:paraId="458A6B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patch/kernel/archive/sunxi-6.18/patches.armbian/arm64-dts-sun55i-a527-cubie-a5e-enable-usbc-pcie-combophy.patch</w:t>
            </w:r>
          </w:p>
        </w:tc>
      </w:tr>
      <w:tr w14:paraId="0EB3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9C44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patch/kernel/archive/cix-7.1/1006-drm-panel-add-fwnode_drm_find_panel.patch</w:t>
            </w:r>
          </w:p>
        </w:tc>
        <w:tc>
          <w:tcPr>
            <w:tcW w:w="4535" w:type="dxa"/>
            <w:vAlign w:val="center"/>
          </w:tcPr>
          <w:p w14:paraId="151288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patch/kernel/archive/sunxi-6.18/patches.armbian/arm64-dts-sun55i-dtsi-add-iommu-usbc-pcie-combophy-nodes.patch</w:t>
            </w:r>
          </w:p>
        </w:tc>
      </w:tr>
      <w:tr w14:paraId="1D19D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C30E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patch/kernel/archive/cix-7.1/1007-fix-26q2-linlondp-for-mainline.patch</w:t>
            </w:r>
          </w:p>
        </w:tc>
        <w:tc>
          <w:tcPr>
            <w:tcW w:w="4535" w:type="dxa"/>
            <w:vAlign w:val="center"/>
          </w:tcPr>
          <w:p w14:paraId="322020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patch/kernel/archive/sunxi-6.18/patches.armbian/arm64-dts-sun55i-t527-orangepi-4a-enable-pcie-combophy.patch</w:t>
            </w:r>
          </w:p>
        </w:tc>
      </w:tr>
      <w:tr w14:paraId="6320D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0C4D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patch/kernel/archive/cix-7.1/1008-linlondp-add-api-fix-up-to-v7.1.patch</w:t>
            </w:r>
          </w:p>
        </w:tc>
        <w:tc>
          <w:tcPr>
            <w:tcW w:w="4535" w:type="dxa"/>
            <w:vAlign w:val="center"/>
          </w:tcPr>
          <w:p w14:paraId="09E7FB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patch/kernel/archive/sunxi-6.18/patches.armbian/build-makefile-config-shell-use-bash.patch</w:t>
            </w:r>
          </w:p>
        </w:tc>
      </w:tr>
      <w:tr w14:paraId="59FB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536E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patch/kernel/archive/cix-7.1/1009-linlondp-fix-WERROR.patch</w:t>
            </w:r>
          </w:p>
        </w:tc>
        <w:tc>
          <w:tcPr>
            <w:tcW w:w="4535" w:type="dxa"/>
            <w:vAlign w:val="center"/>
          </w:tcPr>
          <w:p w14:paraId="7931F0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patch/kernel/archive/sunxi-6.18/patches.armbian/build-scripts-add-overlay-compilation.patch</w:t>
            </w:r>
          </w:p>
        </w:tc>
      </w:tr>
      <w:tr w14:paraId="6D23D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CE8C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patch/kernel/archive/cix-7.1/2003-firmware-arm_scmi-add-backward-complibility-to-old-f.patch</w:t>
            </w:r>
          </w:p>
        </w:tc>
        <w:tc>
          <w:tcPr>
            <w:tcW w:w="4535" w:type="dxa"/>
            <w:vAlign w:val="center"/>
          </w:tcPr>
          <w:p w14:paraId="34CE0D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patch/kernel/archive/sunxi-6.18/patches.armbian/build-scripts-add-scr-fixup-support.patch</w:t>
            </w:r>
          </w:p>
        </w:tc>
      </w:tr>
      <w:tr w14:paraId="7CBA3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CCB8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patch/kernel/archive/cix-7.1/2004-acpi-add-backward-complibility-to-old-firmware-with-.patch</w:t>
            </w:r>
          </w:p>
        </w:tc>
        <w:tc>
          <w:tcPr>
            <w:tcW w:w="4535" w:type="dxa"/>
            <w:vAlign w:val="center"/>
          </w:tcPr>
          <w:p w14:paraId="3BF1D6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patch/kernel/archive/sunxi-6.18/patches.armbian/build-scripts-dtc-enable-symbols-node.patch</w:t>
            </w:r>
          </w:p>
        </w:tc>
      </w:tr>
      <w:tr w14:paraId="7C82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CD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patch/kernel/archive/filogic-6.12/0000.patching_config.yaml</w:t>
            </w:r>
          </w:p>
        </w:tc>
        <w:tc>
          <w:tcPr>
            <w:tcW w:w="4535" w:type="dxa"/>
            <w:vAlign w:val="center"/>
          </w:tcPr>
          <w:p w14:paraId="57B336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patch/kernel/archive/sunxi-6.18/patches.armbian/clk-sunxi-ng-h3-add-the-tve-clock.patch</w:t>
            </w:r>
          </w:p>
        </w:tc>
      </w:tr>
      <w:tr w14:paraId="170A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6DB0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patch/kernel/archive/filogic-6.12/patches.armbian/mt7988a-bananapi-bpi-r4-sd.patch</w:t>
            </w:r>
          </w:p>
        </w:tc>
        <w:tc>
          <w:tcPr>
            <w:tcW w:w="4535" w:type="dxa"/>
            <w:vAlign w:val="center"/>
          </w:tcPr>
          <w:p w14:paraId="25E0E2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patch/kernel/archive/sunxi-6.18/patches.armbian/drm-gem-dma-support-dedicated-dma-device-for-allocation-and-mapping.patch</w:t>
            </w:r>
          </w:p>
        </w:tc>
      </w:tr>
      <w:tr w14:paraId="5C95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FD87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patch/kernel/archive/filogic-6.12/series.armbian</w:t>
            </w:r>
          </w:p>
        </w:tc>
        <w:tc>
          <w:tcPr>
            <w:tcW w:w="4535" w:type="dxa"/>
            <w:vAlign w:val="center"/>
          </w:tcPr>
          <w:p w14:paraId="5C9F4D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patch/kernel/archive/sunxi-6.18/patches.armbian/drm-prime-limit-scatter-list-size-with-dedicated-dma-device.patch</w:t>
            </w:r>
          </w:p>
        </w:tc>
      </w:tr>
      <w:tr w14:paraId="601BB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DB50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patch/kernel/archive/filogic-6.12/series.conf</w:t>
            </w:r>
          </w:p>
        </w:tc>
        <w:tc>
          <w:tcPr>
            <w:tcW w:w="4535" w:type="dxa"/>
            <w:vAlign w:val="center"/>
          </w:tcPr>
          <w:p w14:paraId="307266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patch/kernel/archive/sunxi-6.18/patches.armbian/drm-sun4i-fix-null-deref-when-unbinding-the-tv-encoder.patch</w:t>
            </w:r>
          </w:p>
        </w:tc>
      </w:tr>
      <w:tr w14:paraId="5B55B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90A3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patch/kernel/archive/filogic-6.16/patches.armbian/0001-v6-coverletter-net-next-rework-IRQ-handling-in-mtk_e.patch</w:t>
            </w:r>
          </w:p>
        </w:tc>
        <w:tc>
          <w:tcPr>
            <w:tcW w:w="4535" w:type="dxa"/>
            <w:vAlign w:val="center"/>
          </w:tcPr>
          <w:p w14:paraId="5E8E4E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patch/kernel/archive/sunxi-6.18/patches.armbian/drm-sun4i-support-the-h3-and-h5-tv-encoders.patch</w:t>
            </w:r>
          </w:p>
        </w:tc>
      </w:tr>
      <w:tr w14:paraId="01789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B1BF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patch/kernel/archive/filogic-6.16/patches.armbian/0002-net-ethernet-mtk_eth_soc-support-named-IRQs.patch</w:t>
            </w:r>
          </w:p>
        </w:tc>
        <w:tc>
          <w:tcPr>
            <w:tcW w:w="4535" w:type="dxa"/>
            <w:vAlign w:val="center"/>
          </w:tcPr>
          <w:p w14:paraId="37BC9D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patch/kernel/archive/sunxi-6.18/patches.armbian/drm-sun4i-use-backend-mixer-as-dedicated-dma-device.patch</w:t>
            </w:r>
          </w:p>
        </w:tc>
      </w:tr>
      <w:tr w14:paraId="4611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B483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patch/kernel/archive/filogic-6.16/patches.armbian/0003-net-ethernet-mtk_eth_soc-add-consts-for-irq-index.patch</w:t>
            </w:r>
          </w:p>
        </w:tc>
        <w:tc>
          <w:tcPr>
            <w:tcW w:w="4535" w:type="dxa"/>
            <w:vAlign w:val="center"/>
          </w:tcPr>
          <w:p w14:paraId="4D0CAE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patch/kernel/archive/sunxi-6.18/patches.armbian/drv-asoc-ac200-codec.patch</w:t>
            </w:r>
          </w:p>
        </w:tc>
      </w:tr>
      <w:tr w14:paraId="3C7A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598A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patch/kernel/archive/filogic-6.16/patches.armbian/0004-net-ethernet-mtk_eth_soc-skip-first-IRQ-if-not-used.patch</w:t>
            </w:r>
          </w:p>
        </w:tc>
        <w:tc>
          <w:tcPr>
            <w:tcW w:w="4535" w:type="dxa"/>
            <w:vAlign w:val="center"/>
          </w:tcPr>
          <w:p w14:paraId="2865D5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patch/kernel/archive/sunxi-6.18/patches.armbian/drv-asoc-sunxi-provoke-early-load-sun8i-codec-analog.patch</w:t>
            </w:r>
          </w:p>
        </w:tc>
      </w:tr>
      <w:tr w14:paraId="36C6E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1A65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patch/kernel/archive/filogic-6.16/patches.armbian/0005-net-ethernet-mtk_eth_soc-only-use-legacy-mode-on-mis.patch</w:t>
            </w:r>
          </w:p>
        </w:tc>
        <w:tc>
          <w:tcPr>
            <w:tcW w:w="4535" w:type="dxa"/>
            <w:vAlign w:val="center"/>
          </w:tcPr>
          <w:p w14:paraId="400B7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patch/kernel/archive/sunxi-6.18/patches.armbian/drv-asoc-sunxi-sun4i-codec-select-capture-source.patch</w:t>
            </w:r>
          </w:p>
        </w:tc>
      </w:tr>
      <w:tr w14:paraId="1DB78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455A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patch/kernel/archive/filogic-6.16/patches.armbian/0006-build.sh-add-build-script-config-defconfig-and-fit-s.patch</w:t>
            </w:r>
          </w:p>
        </w:tc>
        <w:tc>
          <w:tcPr>
            <w:tcW w:w="4535" w:type="dxa"/>
            <w:vAlign w:val="center"/>
          </w:tcPr>
          <w:p w14:paraId="6B7268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patch/kernel/archive/sunxi-6.18/patches.armbian/drv-asoc-sunxi-sun8i-codec-analog-enable-sound.patch</w:t>
            </w:r>
          </w:p>
        </w:tc>
      </w:tr>
      <w:tr w14:paraId="6FA8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D9D3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patch/kernel/archive/filogic-6.16/patches.armbian/0007-build.sh-add-additional-build-script-config-defconfi.patch</w:t>
            </w:r>
          </w:p>
        </w:tc>
        <w:tc>
          <w:tcPr>
            <w:tcW w:w="4535" w:type="dxa"/>
            <w:vAlign w:val="center"/>
          </w:tcPr>
          <w:p w14:paraId="387139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patch/kernel/archive/sunxi-6.18/patches.armbian/drv-bluetooth-hci-sprd-broken-park-link-quirk-v6.16-plus.patch</w:t>
            </w:r>
          </w:p>
        </w:tc>
      </w:tr>
      <w:tr w14:paraId="12D8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3D0C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patch/kernel/archive/filogic-6.16/patches.armbian/0008-defconfig-r3-fix-warning-about-BASE_SMALL.patch</w:t>
            </w:r>
          </w:p>
        </w:tc>
        <w:tc>
          <w:tcPr>
            <w:tcW w:w="4535" w:type="dxa"/>
            <w:vAlign w:val="center"/>
          </w:tcPr>
          <w:p w14:paraId="46A6B6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patch/kernel/archive/sunxi-6.18/patches.armbian/drv-char-add-dump-reg-sysinfo-drivers.patch</w:t>
            </w:r>
          </w:p>
        </w:tc>
      </w:tr>
      <w:tr w14:paraId="3B903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1759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patch/kernel/archive/filogic-6.16/patches.armbian/0009-build.conf-change-upload-target.patch</w:t>
            </w:r>
          </w:p>
        </w:tc>
        <w:tc>
          <w:tcPr>
            <w:tcW w:w="4535" w:type="dxa"/>
            <w:vAlign w:val="center"/>
          </w:tcPr>
          <w:p w14:paraId="176DD3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patch/kernel/archive/sunxi-6.18/patches.armbian/drv-clk-gate-add-regmap-gate-support.patch</w:t>
            </w:r>
          </w:p>
        </w:tc>
      </w:tr>
      <w:tr w14:paraId="5B70C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EBDA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patch/kernel/archive/filogic-6.16/patches.armbian/0010-arm-dts-mt7623-swap-mmc-and-put-uart2-first.patch</w:t>
            </w:r>
          </w:p>
        </w:tc>
        <w:tc>
          <w:tcPr>
            <w:tcW w:w="4535" w:type="dxa"/>
            <w:vAlign w:val="center"/>
          </w:tcPr>
          <w:p w14:paraId="271480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patch/kernel/archive/sunxi-6.18/patches.armbian/drv-clk-sunxi-ng-ccu-common-atomic-lock-wait.patch</w:t>
            </w:r>
          </w:p>
        </w:tc>
      </w:tr>
      <w:tr w14:paraId="24FE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721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patch/kernel/archive/filogic-6.16/patches.armbian/0011-arm64-dts-disable-dtbs-for-dtbs_check.patch</w:t>
            </w:r>
          </w:p>
        </w:tc>
        <w:tc>
          <w:tcPr>
            <w:tcW w:w="4535" w:type="dxa"/>
            <w:vAlign w:val="center"/>
          </w:tcPr>
          <w:p w14:paraId="54B34F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patch/kernel/archive/sunxi-6.18/patches.armbian/drv-clk-sunxi-ng-fix-clock-handling-for-ccu-sun55i-a523.patch</w:t>
            </w:r>
          </w:p>
        </w:tc>
      </w:tr>
      <w:tr w14:paraId="1635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93A6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patch/kernel/archive/filogic-6.16/patches.armbian/0012-dt-bindings-interconnect-add-mt7988-cci-compatible.patch</w:t>
            </w:r>
          </w:p>
        </w:tc>
        <w:tc>
          <w:tcPr>
            <w:tcW w:w="4535" w:type="dxa"/>
            <w:vAlign w:val="center"/>
          </w:tcPr>
          <w:p w14:paraId="22A50D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patch/kernel/archive/sunxi-6.18/patches.armbian/drv-clocksource-timer-fix-a64-timejump.patch</w:t>
            </w:r>
          </w:p>
        </w:tc>
      </w:tr>
      <w:tr w14:paraId="08EA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159E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patch/kernel/archive/filogic-6.16/patches.armbian/0013-arm64-dts-mediatek-mt7988-add-cci-node.patch</w:t>
            </w:r>
          </w:p>
        </w:tc>
        <w:tc>
          <w:tcPr>
            <w:tcW w:w="4535" w:type="dxa"/>
            <w:vAlign w:val="center"/>
          </w:tcPr>
          <w:p w14:paraId="1D8389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patch/kernel/archive/sunxi-6.18/patches.armbian/drv-devfreq-sun8i-a33-mbus-disable-autorefresh.patch</w:t>
            </w:r>
          </w:p>
        </w:tc>
      </w:tr>
      <w:tr w14:paraId="666B8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926B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patch/kernel/archive/filogic-6.16/patches.armbian/0014-arm64-dts-mediatek-mt7988a-bpi-r4-add-proc-supply-fo.patch</w:t>
            </w:r>
          </w:p>
        </w:tc>
        <w:tc>
          <w:tcPr>
            <w:tcW w:w="4535" w:type="dxa"/>
            <w:vAlign w:val="center"/>
          </w:tcPr>
          <w:p w14:paraId="4AED8C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patch/kernel/archive/sunxi-6.18/patches.armbian/drv-drm-panel-simple-add-olinuxino-lcd.patch</w:t>
            </w:r>
          </w:p>
        </w:tc>
      </w:tr>
      <w:tr w14:paraId="0D31E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ADC7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patch/kernel/archive/filogic-6.16/patches.armbian/0015-arm64-dts-mediatek-mt7988a-bpi-r4-drop-unused-pins.patch</w:t>
            </w:r>
          </w:p>
        </w:tc>
        <w:tc>
          <w:tcPr>
            <w:tcW w:w="4535" w:type="dxa"/>
            <w:vAlign w:val="center"/>
          </w:tcPr>
          <w:p w14:paraId="62FFE4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patch/kernel/archive/sunxi-6.18/patches.armbian/drv-drm-sun4i-hdmi-add-audio-support.patch</w:t>
            </w:r>
          </w:p>
        </w:tc>
      </w:tr>
      <w:tr w14:paraId="26B3C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C74F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patch/kernel/archive/filogic-6.16/patches.armbian/0016-arm64-dts-mediatek-mt7988a-bpi-r4-add-gpio-leds.patch</w:t>
            </w:r>
          </w:p>
        </w:tc>
        <w:tc>
          <w:tcPr>
            <w:tcW w:w="4535" w:type="dxa"/>
            <w:vAlign w:val="center"/>
          </w:tcPr>
          <w:p w14:paraId="3FF2C8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patch/kernel/archive/sunxi-6.18/patches.armbian/drv-iio-adc-axp20x-enable-hwmon-thermal.patch</w:t>
            </w:r>
          </w:p>
        </w:tc>
      </w:tr>
      <w:tr w14:paraId="3215F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1730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patch/kernel/archive/filogic-6.16/patches.armbian/0017-v9-coverletter-further-mt7988-devicetree-work.patch</w:t>
            </w:r>
          </w:p>
        </w:tc>
        <w:tc>
          <w:tcPr>
            <w:tcW w:w="4535" w:type="dxa"/>
            <w:vAlign w:val="center"/>
          </w:tcPr>
          <w:p w14:paraId="0B8798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patch/kernel/archive/sunxi-6.18/patches.armbian/drv-input-axp20x-pek-enable-wakeup-shutdown.patch</w:t>
            </w:r>
          </w:p>
        </w:tc>
      </w:tr>
      <w:tr w14:paraId="2A33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60E0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patch/kernel/archive/filogic-6.16/patches.armbian/0018-dt-bindings-net-mediatek-net-update-mac-subnode-patt.patch</w:t>
            </w:r>
          </w:p>
        </w:tc>
        <w:tc>
          <w:tcPr>
            <w:tcW w:w="4535" w:type="dxa"/>
            <w:vAlign w:val="center"/>
          </w:tcPr>
          <w:p w14:paraId="3353E2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patch/kernel/archive/sunxi-6.18/patches.armbian/drv-input-touchscreen-sun4i-ts-Enable-parsing.patch</w:t>
            </w:r>
          </w:p>
        </w:tc>
      </w:tr>
      <w:tr w14:paraId="17C2C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89F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patch/kernel/archive/filogic-6.16/patches.armbian/0019-dt-bindings-net-mediatek-net-allow-up-to-8-IRQs.patch</w:t>
            </w:r>
          </w:p>
        </w:tc>
        <w:tc>
          <w:tcPr>
            <w:tcW w:w="4535" w:type="dxa"/>
            <w:vAlign w:val="center"/>
          </w:tcPr>
          <w:p w14:paraId="7356E7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patch/kernel/archive/sunxi-6.18/patches.armbian/drv-input-tsc2007-add-polling-method.patch</w:t>
            </w:r>
          </w:p>
        </w:tc>
      </w:tr>
      <w:tr w14:paraId="0C893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3B2A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patch/kernel/archive/filogic-6.16/patches.armbian/0020-dt-bindings-net-mediatek-net-allow-irq-names.patch</w:t>
            </w:r>
          </w:p>
        </w:tc>
        <w:tc>
          <w:tcPr>
            <w:tcW w:w="4535" w:type="dxa"/>
            <w:vAlign w:val="center"/>
          </w:tcPr>
          <w:p w14:paraId="7DF450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patch/kernel/archive/sunxi-6.18/patches.armbian/drv-iommu-sunxi-add-iommu-driver.patch</w:t>
            </w:r>
          </w:p>
        </w:tc>
      </w:tr>
      <w:tr w14:paraId="71726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098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patch/kernel/archive/filogic-6.16/patches.armbian/0021-dt-bindings-net-mediatek-net-add-sram-property.patch</w:t>
            </w:r>
          </w:p>
        </w:tc>
        <w:tc>
          <w:tcPr>
            <w:tcW w:w="4535" w:type="dxa"/>
            <w:vAlign w:val="center"/>
          </w:tcPr>
          <w:p w14:paraId="70238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patch/kernel/archive/sunxi-6.18/patches.armbian/drv-leds-ws2812-add-h616-driver.patch</w:t>
            </w:r>
          </w:p>
        </w:tc>
      </w:tr>
      <w:tr w14:paraId="68946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64EF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patch/kernel/archive/filogic-6.16/patches.armbian/0022-dt-bindings-net-dsa-mediatek-mt7530-add-dsa-port-def.patch</w:t>
            </w:r>
          </w:p>
        </w:tc>
        <w:tc>
          <w:tcPr>
            <w:tcW w:w="4535" w:type="dxa"/>
            <w:vAlign w:val="center"/>
          </w:tcPr>
          <w:p w14:paraId="476503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patch/kernel/archive/sunxi-6.18/patches.armbian/drv-media-dvb-frontends-si2168-fix-cmd-timeout.patch</w:t>
            </w:r>
          </w:p>
        </w:tc>
      </w:tr>
      <w:tr w14:paraId="66BDD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7665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patch/kernel/archive/filogic-6.16/patches.armbian/0023-dt-bindings-net-dsa-mediatek-mt7530-add-internal-mdi.patch</w:t>
            </w:r>
          </w:p>
        </w:tc>
        <w:tc>
          <w:tcPr>
            <w:tcW w:w="4535" w:type="dxa"/>
            <w:vAlign w:val="center"/>
          </w:tcPr>
          <w:p w14:paraId="502BA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patch/kernel/archive/sunxi-6.18/patches.armbian/drv-mfd-ac200-add-ephy-syscon.patch</w:t>
            </w:r>
          </w:p>
        </w:tc>
      </w:tr>
      <w:tr w14:paraId="4B1F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AB7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patch/kernel/archive/filogic-6.16/patches.armbian/0024-arm64-dts-mediatek-mt7986-add-sram-node.patch</w:t>
            </w:r>
          </w:p>
        </w:tc>
        <w:tc>
          <w:tcPr>
            <w:tcW w:w="4535" w:type="dxa"/>
            <w:vAlign w:val="center"/>
          </w:tcPr>
          <w:p w14:paraId="425841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patch/kernel/archive/sunxi-6.18/patches.armbian/drv-mfd-ac200-add-support.patch</w:t>
            </w:r>
          </w:p>
        </w:tc>
      </w:tr>
      <w:tr w14:paraId="4570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CD8D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patch/kernel/archive/filogic-6.16/patches.armbian/0025-arm64-dts-mediatek-mt7986-add-interrupts-for-RSS-and.patch</w:t>
            </w:r>
          </w:p>
        </w:tc>
        <w:tc>
          <w:tcPr>
            <w:tcW w:w="4535" w:type="dxa"/>
            <w:vAlign w:val="center"/>
          </w:tcPr>
          <w:p w14:paraId="2911AB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patch/kernel/archive/sunxi-6.18/patches.armbian/drv-mfd-axp20x-add-sysfs.patch</w:t>
            </w:r>
          </w:p>
        </w:tc>
      </w:tr>
      <w:tr w14:paraId="3EEE6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5BC5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patch/kernel/archive/filogic-6.16/patches.armbian/0026-arm64-dts-mediatek-mt7988-add-basic-ethernet-nodes.patch</w:t>
            </w:r>
          </w:p>
        </w:tc>
        <w:tc>
          <w:tcPr>
            <w:tcW w:w="4535" w:type="dxa"/>
            <w:vAlign w:val="center"/>
          </w:tcPr>
          <w:p w14:paraId="379FA1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patch/kernel/archive/sunxi-6.18/patches.armbian/drv-misc-sunxi-add-addr-mgt-driver-uwe5622.patch</w:t>
            </w:r>
          </w:p>
        </w:tc>
      </w:tr>
      <w:tr w14:paraId="0192E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9359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patch/kernel/archive/filogic-6.16/patches.armbian/0027-arm64-dts-mediatek-mt7988-add-switch-node.patch</w:t>
            </w:r>
          </w:p>
        </w:tc>
        <w:tc>
          <w:tcPr>
            <w:tcW w:w="4535" w:type="dxa"/>
            <w:vAlign w:val="center"/>
          </w:tcPr>
          <w:p w14:paraId="5FC34D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patch/kernel/archive/sunxi-6.18/patches.armbian/drv-mmc-sunxi-add-r40-emmc-compatible.patch</w:t>
            </w:r>
          </w:p>
        </w:tc>
      </w:tr>
      <w:tr w14:paraId="5AC26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E4D2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patch/kernel/archive/filogic-6.16/patches.armbian/0028-arm64-dts-mediatek-mt7988a-bpi-r4-add-aliases-for-et.patch</w:t>
            </w:r>
          </w:p>
        </w:tc>
        <w:tc>
          <w:tcPr>
            <w:tcW w:w="4535" w:type="dxa"/>
            <w:vAlign w:val="center"/>
          </w:tcPr>
          <w:p w14:paraId="31E7F3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patch/kernel/archive/sunxi-6.18/patches.armbian/drv-mtd-nand-add-h27ubg8t2btr-nand.patch</w:t>
            </w:r>
          </w:p>
        </w:tc>
      </w:tr>
      <w:tr w14:paraId="19EB4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7D2A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patch/kernel/archive/filogic-6.16/patches.armbian/0029-arm64-dts-mediatek-mt7988a-bpi-r4-add-sfp-cages-and-.patch</w:t>
            </w:r>
          </w:p>
        </w:tc>
        <w:tc>
          <w:tcPr>
            <w:tcW w:w="4535" w:type="dxa"/>
            <w:vAlign w:val="center"/>
          </w:tcPr>
          <w:p w14:paraId="15F78F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patch/kernel/archive/sunxi-6.18/patches.armbian/drv-net-phy-ac300-phy-add.patch</w:t>
            </w:r>
          </w:p>
        </w:tc>
      </w:tr>
      <w:tr w14:paraId="67B6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B361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patch/kernel/archive/filogic-6.16/patches.armbian/0030-arm64-dts-mediatek-mt7988a-bpi-r4-configure-switch-p.patch</w:t>
            </w:r>
          </w:p>
        </w:tc>
        <w:tc>
          <w:tcPr>
            <w:tcW w:w="4535" w:type="dxa"/>
            <w:vAlign w:val="center"/>
          </w:tcPr>
          <w:p w14:paraId="594245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patch/kernel/archive/sunxi-6.18/patches.armbian/drv-net-stmmac-dwmac-sun8i-add-h616-internal-phy.patch</w:t>
            </w:r>
          </w:p>
        </w:tc>
      </w:tr>
      <w:tr w14:paraId="4FAD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8AF5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patch/kernel/archive/filogic-6.16/patches.armbian/0031-arm64-dts-mediatek-mt7988a-bpi-r4-drop-readonly-from.patch</w:t>
            </w:r>
          </w:p>
        </w:tc>
        <w:tc>
          <w:tcPr>
            <w:tcW w:w="4535" w:type="dxa"/>
            <w:vAlign w:val="center"/>
          </w:tcPr>
          <w:p w14:paraId="55CFDE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patch/kernel/archive/sunxi-6.18/patches.armbian/drv-net-stmmac-dwmac-sun8i-add-second-emac-clock.patch</w:t>
            </w:r>
          </w:p>
        </w:tc>
      </w:tr>
      <w:tr w14:paraId="11D80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A802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patch/kernel/archive/filogic-6.16/patches.armbian/0032-dt-bindings-net-pcs-mediatek-sgmiisys-add-phys-and-r.patch</w:t>
            </w:r>
          </w:p>
        </w:tc>
        <w:tc>
          <w:tcPr>
            <w:tcW w:w="4535" w:type="dxa"/>
            <w:vAlign w:val="center"/>
          </w:tcPr>
          <w:p w14:paraId="7AE186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patch/kernel/archive/sunxi-6.18/patches.armbian/drv-net-stmmac-dwmac-sun8i-reset-emac-on-open.patch</w:t>
            </w:r>
          </w:p>
        </w:tc>
      </w:tr>
      <w:tr w14:paraId="4FDBC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28B9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patch/kernel/archive/filogic-6.16/patches.armbian/0033-dt-binding-sgmiisys-re-add-pcs-cells.patch</w:t>
            </w:r>
          </w:p>
        </w:tc>
        <w:tc>
          <w:tcPr>
            <w:tcW w:w="4535" w:type="dxa"/>
            <w:vAlign w:val="center"/>
          </w:tcPr>
          <w:p w14:paraId="19DEF8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patch/kernel/archive/sunxi-6.18/patches.armbian/drv-net-usb-r8152-add-led-configuration-from-of.patch</w:t>
            </w:r>
          </w:p>
        </w:tc>
      </w:tr>
      <w:tr w14:paraId="77E7C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4F61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patch/kernel/archive/filogic-6.16/patches.armbian/0034-dts-re-add-sgmiisys.patch</w:t>
            </w:r>
          </w:p>
        </w:tc>
        <w:tc>
          <w:tcPr>
            <w:tcW w:w="4535" w:type="dxa"/>
            <w:vAlign w:val="center"/>
          </w:tcPr>
          <w:p w14:paraId="7BF12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patch/kernel/archive/sunxi-6.18/patches.armbian/drv-net-wireless-brcmfmac-add-ap6330-firmware.patch</w:t>
            </w:r>
          </w:p>
        </w:tc>
      </w:tr>
      <w:tr w14:paraId="6B3D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10DE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patch/kernel/archive/filogic-6.16/patches.armbian/0035-arm64-dts-mt7988-add-cpufreq-calibration-efuse-subno.patch</w:t>
            </w:r>
          </w:p>
        </w:tc>
        <w:tc>
          <w:tcPr>
            <w:tcW w:w="4535" w:type="dxa"/>
            <w:vAlign w:val="center"/>
          </w:tcPr>
          <w:p w14:paraId="3C94AA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patch/kernel/archive/sunxi-6.18/patches.armbian/drv-net-wireless-rtw88-sdio-fix-interrupt-storm.patch</w:t>
            </w:r>
          </w:p>
        </w:tc>
      </w:tr>
      <w:tr w14:paraId="52BB6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28CC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patch/kernel/archive/filogic-6.16/patches.armbian/0036-net-ethernet-mtk_eth_soc-move-desc-assignment-below-.patch</w:t>
            </w:r>
          </w:p>
        </w:tc>
        <w:tc>
          <w:tcPr>
            <w:tcW w:w="4535" w:type="dxa"/>
            <w:vAlign w:val="center"/>
          </w:tcPr>
          <w:p w14:paraId="084811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patch/kernel/archive/sunxi-6.18/patches.armbian/drv-nvmem-sunxi-add-chipid-serial-helpers.patch</w:t>
            </w:r>
          </w:p>
        </w:tc>
      </w:tr>
      <w:tr w14:paraId="6C6AE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E6C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patch/kernel/archive/filogic-6.16/patches.armbian/0037-dts-enable-mt818-36-for-cci-testing.patch</w:t>
            </w:r>
          </w:p>
        </w:tc>
        <w:tc>
          <w:tcPr>
            <w:tcW w:w="4535" w:type="dxa"/>
            <w:vAlign w:val="center"/>
          </w:tcPr>
          <w:p w14:paraId="318A5F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patch/kernel/archive/sunxi-6.18/patches.armbian/drv-nvmem-sunxi-add-h616-support.patch</w:t>
            </w:r>
          </w:p>
        </w:tc>
      </w:tr>
      <w:tr w14:paraId="0309A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C230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patch/kernel/archive/filogic-6.16/patches.armbian/0038-Revert-dts-enable-mt818-36-for-cci-testing.patch</w:t>
            </w:r>
          </w:p>
        </w:tc>
        <w:tc>
          <w:tcPr>
            <w:tcW w:w="4535" w:type="dxa"/>
            <w:vAlign w:val="center"/>
          </w:tcPr>
          <w:p w14:paraId="52093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patch/kernel/archive/sunxi-6.18/patches.armbian/drv-of-add-overlay-configfs-interface.patch</w:t>
            </w:r>
          </w:p>
        </w:tc>
      </w:tr>
      <w:tr w14:paraId="7B8ED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3A5A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patch/kernel/archive/filogic-6.16/patches.armbian/0039-enable-bpi-r3-DTBs-for-testing.patch</w:t>
            </w:r>
          </w:p>
        </w:tc>
        <w:tc>
          <w:tcPr>
            <w:tcW w:w="4535" w:type="dxa"/>
            <w:vAlign w:val="center"/>
          </w:tcPr>
          <w:p w14:paraId="5524C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patch/kernel/archive/sunxi-6.18/patches.armbian/drv-pci-sunxi-enable-pcie-support.patch</w:t>
            </w:r>
          </w:p>
        </w:tc>
      </w:tr>
      <w:tr w14:paraId="1540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9118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patch/kernel/archive/filogic-6.16/patches.armbian/0040-only-enable-mediatek-for-arm-to-increase-dtbs_check.patch</w:t>
            </w:r>
          </w:p>
        </w:tc>
        <w:tc>
          <w:tcPr>
            <w:tcW w:w="4535" w:type="dxa"/>
            <w:vAlign w:val="center"/>
          </w:tcPr>
          <w:p w14:paraId="1B4728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patch/kernel/archive/sunxi-6.18/patches.armbian/drv-phy-allwinner-add-pcie-usb3-driver.patch</w:t>
            </w:r>
          </w:p>
        </w:tc>
      </w:tr>
      <w:tr w14:paraId="674E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6435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patch/kernel/archive/filogic-6.16/patches.armbian/0041-enable-some-arm64-dts-to-check-binding.patch</w:t>
            </w:r>
          </w:p>
        </w:tc>
        <w:tc>
          <w:tcPr>
            <w:tcW w:w="4535" w:type="dxa"/>
            <w:vAlign w:val="center"/>
          </w:tcPr>
          <w:p w14:paraId="16AC5D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patch/kernel/archive/sunxi-6.18/patches.armbian/drv-phy-sun4i-usb-Allow-reset-line-to-be-shared.patch</w:t>
            </w:r>
          </w:p>
        </w:tc>
      </w:tr>
      <w:tr w14:paraId="00C29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D53F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patch/kernel/archive/filogic-6.16/patches.armbian/0042-defconfig-r4-add-sram-driver.patch</w:t>
            </w:r>
          </w:p>
        </w:tc>
        <w:tc>
          <w:tcPr>
            <w:tcW w:w="4535" w:type="dxa"/>
            <w:vAlign w:val="center"/>
          </w:tcPr>
          <w:p w14:paraId="43E25E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patch/kernel/archive/sunxi-6.18/patches.armbian/drv-pinctrl-sun50i-a64-disable-strict-mode.patch</w:t>
            </w:r>
          </w:p>
        </w:tc>
      </w:tr>
      <w:tr w14:paraId="0EFD7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0BCD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patch/kernel/archive/filogic-6.16/patches.armbian/0043-net-ethernet-mtk_eth_soc-improve-support-for-named-i.patch</w:t>
            </w:r>
          </w:p>
        </w:tc>
        <w:tc>
          <w:tcPr>
            <w:tcW w:w="4535" w:type="dxa"/>
            <w:vAlign w:val="center"/>
          </w:tcPr>
          <w:p w14:paraId="619FCC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patch/kernel/archive/sunxi-6.18/patches.armbian/drv-pinctrl-sun50i-h6-disable-strict-mode.patch</w:t>
            </w:r>
          </w:p>
        </w:tc>
      </w:tr>
      <w:tr w14:paraId="6D6F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6C94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patch/kernel/archive/filogic-6.16/patches.armbian/0044-net-ethernet-mtk_eth_soc-fix-kernel-doc-comment.patch</w:t>
            </w:r>
          </w:p>
        </w:tc>
        <w:tc>
          <w:tcPr>
            <w:tcW w:w="4535" w:type="dxa"/>
            <w:vAlign w:val="center"/>
          </w:tcPr>
          <w:p w14:paraId="25FCFF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patch/kernel/archive/sunxi-6.18/patches.armbian/drv-pwm-sun50i-h616-add-pwm-driver.patch</w:t>
            </w:r>
          </w:p>
        </w:tc>
      </w:tr>
      <w:tr w14:paraId="7C32D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3E9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patch/kernel/archive/filogic-6.16/patches.armbian/0045-net-ethernet-mtk_eth_soc-use-generic-allocator-for-S.patch</w:t>
            </w:r>
          </w:p>
        </w:tc>
        <w:tc>
          <w:tcPr>
            <w:tcW w:w="4535" w:type="dxa"/>
            <w:vAlign w:val="center"/>
          </w:tcPr>
          <w:p w14:paraId="47C8CD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patch/kernel/archive/sunxi-6.18/patches.armbian/drv-rtc-pcf8563-pass-driver-data-to-irq-handler.patch</w:t>
            </w:r>
          </w:p>
        </w:tc>
      </w:tr>
      <w:tr w14:paraId="0D4F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FD0B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patch/kernel/archive/filogic-6.16/patches.armbian/0046-defconfig-r3-add-sram.patch</w:t>
            </w:r>
          </w:p>
        </w:tc>
        <w:tc>
          <w:tcPr>
            <w:tcW w:w="4535" w:type="dxa"/>
            <w:vAlign w:val="center"/>
          </w:tcPr>
          <w:p w14:paraId="5C36B1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patch/kernel/archive/sunxi-6.18/patches.armbian/drv-soc-sunxi-sram-add-h616-sram-c1.patch</w:t>
            </w:r>
          </w:p>
        </w:tc>
      </w:tr>
      <w:tr w14:paraId="2B24A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14CE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patch/kernel/archive/filogic-6.16/patches.armbian/0047-WIP-dts64-r4-add-ubi-partition-to-spin-nand.patch</w:t>
            </w:r>
          </w:p>
        </w:tc>
        <w:tc>
          <w:tcPr>
            <w:tcW w:w="4535" w:type="dxa"/>
            <w:vAlign w:val="center"/>
          </w:tcPr>
          <w:p w14:paraId="135CDE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patch/kernel/archive/sunxi-6.18/patches.armbian/drv-spi-sun4i-fix-sck-low.patch</w:t>
            </w:r>
          </w:p>
        </w:tc>
      </w:tr>
      <w:tr w14:paraId="4049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2DEA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patch/kernel/archive/filogic-6.16/patches.armbian/0048-add-mtd-rw-driver.patch</w:t>
            </w:r>
          </w:p>
        </w:tc>
        <w:tc>
          <w:tcPr>
            <w:tcW w:w="4535" w:type="dxa"/>
            <w:vAlign w:val="center"/>
          </w:tcPr>
          <w:p w14:paraId="7FB182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patch/kernel/archive/sunxi-6.18/patches.armbian/drv-spidev-add-armbian-spi-dev-compatible.patch</w:t>
            </w:r>
          </w:p>
        </w:tc>
      </w:tr>
      <w:tr w14:paraId="33107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5306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patch/kernel/archive/filogic-6.16/patches.armbian/0049-arm64-dts-add-usxgmii-pcs-and-link-both-pcs.patch</w:t>
            </w:r>
          </w:p>
        </w:tc>
        <w:tc>
          <w:tcPr>
            <w:tcW w:w="4535" w:type="dxa"/>
            <w:vAlign w:val="center"/>
          </w:tcPr>
          <w:p w14:paraId="4D241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patch/kernel/archive/sunxi-6.18/patches.armbian/drv-spidev-fix-include-uapi-header.patch</w:t>
            </w:r>
          </w:p>
        </w:tc>
      </w:tr>
      <w:tr w14:paraId="188B9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7D94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patch/kernel/archive/filogic-6.16/patches.armbian/0050-arm64-dts-update-bpi-r4.dtsi-to-actual-state.patch</w:t>
            </w:r>
          </w:p>
        </w:tc>
        <w:tc>
          <w:tcPr>
            <w:tcW w:w="4535" w:type="dxa"/>
            <w:vAlign w:val="center"/>
          </w:tcPr>
          <w:p w14:paraId="2B9535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patch/kernel/archive/sunxi-6.18/patches.armbian/drv-staging-media-sunxi-cedrus-add-H616-variant.patch</w:t>
            </w:r>
          </w:p>
        </w:tc>
      </w:tr>
      <w:tr w14:paraId="06BF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896C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patch/kernel/archive/filogic-6.16/patches.armbian/0051-net-ethernet-mtk_eth_soc-add-paths-and-SerDes-modes-.patch</w:t>
            </w:r>
          </w:p>
        </w:tc>
        <w:tc>
          <w:tcPr>
            <w:tcW w:w="4535" w:type="dxa"/>
            <w:vAlign w:val="center"/>
          </w:tcPr>
          <w:p w14:paraId="37F994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patch/kernel/archive/sunxi-6.18/patches.armbian/drv-staging-rtl8723bs-AP-bugfix.patch</w:t>
            </w:r>
          </w:p>
        </w:tc>
      </w:tr>
      <w:tr w14:paraId="6CFE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827A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patch/kernel/archive/filogic-6.16/patches.armbian/0052-net-phylink-keep-and-use-MAC-supported_interfaces-in.patch</w:t>
            </w:r>
          </w:p>
        </w:tc>
        <w:tc>
          <w:tcPr>
            <w:tcW w:w="4535" w:type="dxa"/>
            <w:vAlign w:val="center"/>
          </w:tcPr>
          <w:p w14:paraId="6EC3EA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patch/kernel/archive/sunxi-6.18/patches.armbian/drv-usb-gadget-composite-rename-serial-manufacturer.patch</w:t>
            </w:r>
          </w:p>
        </w:tc>
      </w:tr>
      <w:tr w14:paraId="1606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7AB0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patch/kernel/archive/filogic-6.16/patches.armbian/0053-net-phy-introduce-phy_interface_copy-helper.patch</w:t>
            </w:r>
          </w:p>
        </w:tc>
        <w:tc>
          <w:tcPr>
            <w:tcW w:w="4535" w:type="dxa"/>
            <w:vAlign w:val="center"/>
          </w:tcPr>
          <w:p w14:paraId="547293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patch/kernel/archive/sunxi-6.18/patches.armbian/drv-video-st7796s-fb-tft-driver.patch</w:t>
            </w:r>
          </w:p>
        </w:tc>
      </w:tr>
      <w:tr w14:paraId="2DBF2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0276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patch/kernel/archive/filogic-6.16/patches.armbian/0054-net-phylink-introduce-internal-phylink-PCS-handling.patch</w:t>
            </w:r>
          </w:p>
        </w:tc>
        <w:tc>
          <w:tcPr>
            <w:tcW w:w="4535" w:type="dxa"/>
            <w:vAlign w:val="center"/>
          </w:tcPr>
          <w:p w14:paraId="3115C4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patch/kernel/archive/sunxi-6.18/patches.armbian/dt-bindings-display-allwinner-add-h3-h5-tv-encoder-and-mixer1.patch</w:t>
            </w:r>
          </w:p>
        </w:tc>
      </w:tr>
      <w:tr w14:paraId="55DC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9649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patch/kernel/archive/filogic-6.16/patches.armbian/0055-net-phylink-add-phylink_release_pcs-to-externally-re.patch</w:t>
            </w:r>
          </w:p>
        </w:tc>
        <w:tc>
          <w:tcPr>
            <w:tcW w:w="4535" w:type="dxa"/>
            <w:vAlign w:val="center"/>
          </w:tcPr>
          <w:p w14:paraId="59A770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patch/kernel/archive/sunxi-6.18/patches.armbian/include-uapi-drm_fourcc-add-ARM-tiled-format-modifier.patch</w:t>
            </w:r>
          </w:p>
        </w:tc>
      </w:tr>
      <w:tr w14:paraId="5AAD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4445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patch/kernel/archive/filogic-6.16/patches.armbian/0056-net-pcs-implement-Firmware-node-support-for-PCS-driv.patch</w:t>
            </w:r>
          </w:p>
        </w:tc>
        <w:tc>
          <w:tcPr>
            <w:tcW w:w="4535" w:type="dxa"/>
            <w:vAlign w:val="center"/>
          </w:tcPr>
          <w:p w14:paraId="6F99C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patch/kernel/archive/sunxi-6.18/patches.backports/0001-ASoC-dt-bindings-allwinner-sun4i-a10-i2s-Add-compati.patch</w:t>
            </w:r>
          </w:p>
        </w:tc>
      </w:tr>
      <w:tr w14:paraId="7763E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69EB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patch/kernel/archive/filogic-6.16/patches.armbian/0057-net-phylink-support-late-PCS-provider-attach.patch</w:t>
            </w:r>
          </w:p>
        </w:tc>
        <w:tc>
          <w:tcPr>
            <w:tcW w:w="4535" w:type="dxa"/>
            <w:vAlign w:val="center"/>
          </w:tcPr>
          <w:p w14:paraId="22C8D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patch/kernel/archive/sunxi-6.18/patches.backports/0001-ASoC-dt-bindings-allwinner-sun4i-a10-spdif-Add-compa.patch</w:t>
            </w:r>
          </w:p>
        </w:tc>
      </w:tr>
      <w:tr w14:paraId="771AC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BC5E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patch/kernel/archive/filogic-6.16/patches.armbian/0058-dt-bindings-net-ethernet-controller-permit-to-define.patch</w:t>
            </w:r>
          </w:p>
        </w:tc>
        <w:tc>
          <w:tcPr>
            <w:tcW w:w="4535" w:type="dxa"/>
            <w:vAlign w:val="center"/>
          </w:tcPr>
          <w:p w14:paraId="4DF607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patch/kernel/archive/sunxi-6.18/patches.backports/0001-ASoC-sun4i-spdif-Support-SPDIF-output-on-A523-family.patch</w:t>
            </w:r>
          </w:p>
        </w:tc>
      </w:tr>
      <w:tr w14:paraId="7BEB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F3A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patch/kernel/archive/filogic-6.16/patches.armbian/0059-net-pcs-airoha-add-PCS-driver-for-Airoha-SoC.patch</w:t>
            </w:r>
          </w:p>
        </w:tc>
        <w:tc>
          <w:tcPr>
            <w:tcW w:w="4535" w:type="dxa"/>
            <w:vAlign w:val="center"/>
          </w:tcPr>
          <w:p w14:paraId="0F3564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patch/kernel/archive/sunxi-6.18/patches.backports/0001-arm64-dts-allwinner-a523-Add-DMA-controller-device-n.patch</w:t>
            </w:r>
          </w:p>
        </w:tc>
      </w:tr>
      <w:tr w14:paraId="184E4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FBDC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patch/kernel/archive/filogic-6.16/patches.armbian/0060-dt-bindings-net-pcs-Document-support-for-Airoha-Ethe.patch</w:t>
            </w:r>
          </w:p>
        </w:tc>
        <w:tc>
          <w:tcPr>
            <w:tcW w:w="4535" w:type="dxa"/>
            <w:vAlign w:val="center"/>
          </w:tcPr>
          <w:p w14:paraId="6D2E6D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patch/kernel/archive/sunxi-6.18/patches.backports/0001-arm64-dts-allwinner-a523-Add-GMAC200-ethernet-contro.patch</w:t>
            </w:r>
          </w:p>
        </w:tc>
      </w:tr>
      <w:tr w14:paraId="0CE8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698C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patch/kernel/archive/filogic-6.16/patches.armbian/0061-net-pcs-pcs-mtk-lynxi-add-platform-driver-for-MT7988.patch</w:t>
            </w:r>
          </w:p>
        </w:tc>
        <w:tc>
          <w:tcPr>
            <w:tcW w:w="4535" w:type="dxa"/>
            <w:vAlign w:val="center"/>
          </w:tcPr>
          <w:p w14:paraId="233E26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patch/kernel/archive/sunxi-6.18/patches.backports/0001-arm64-dts-allwinner-a523-Add-I2S2-pins-on-PI-pin-gro.patch</w:t>
            </w:r>
          </w:p>
        </w:tc>
      </w:tr>
      <w:tr w14:paraId="1122C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067A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patch/kernel/archive/filogic-6.16/patches.armbian/0062-dt-bindings-net-pcs-add-bindings-for-MediaTek-USXGMI.patch</w:t>
            </w:r>
          </w:p>
        </w:tc>
        <w:tc>
          <w:tcPr>
            <w:tcW w:w="4535" w:type="dxa"/>
            <w:vAlign w:val="center"/>
          </w:tcPr>
          <w:p w14:paraId="5E24AF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patch/kernel/archive/sunxi-6.18/patches.backports/0001-arm64-dts-allwinner-a523-Add-SPDIF-TX-pin-on-PB-and-.patch</w:t>
            </w:r>
          </w:p>
        </w:tc>
      </w:tr>
      <w:tr w14:paraId="457D5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C213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patch/kernel/archive/filogic-6.16/patches.armbian/0063-net-pcs-add-driver-for-MediaTek-USXGMII-PCS.patch</w:t>
            </w:r>
          </w:p>
        </w:tc>
        <w:tc>
          <w:tcPr>
            <w:tcW w:w="4535" w:type="dxa"/>
            <w:vAlign w:val="center"/>
          </w:tcPr>
          <w:p w14:paraId="35310C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patch/kernel/archive/sunxi-6.18/patches.backports/0001-arm64-dts-allwinner-a523-Add-device-node-for-SPDIF-b.patch</w:t>
            </w:r>
          </w:p>
        </w:tc>
      </w:tr>
      <w:tr w14:paraId="40E57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6709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patch/kernel/archive/filogic-6.16/patches.armbian/0064-net-ethernet-mtk_eth_soc-add-more-DMA-monitor-for-MT.patch</w:t>
            </w:r>
          </w:p>
        </w:tc>
        <w:tc>
          <w:tcPr>
            <w:tcW w:w="4535" w:type="dxa"/>
            <w:vAlign w:val="center"/>
          </w:tcPr>
          <w:p w14:paraId="7A83DC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patch/kernel/archive/sunxi-6.18/patches.backports/0001-arm64-dts-allwinner-a523-Add-device-nodes-for-I2S-co.patch</w:t>
            </w:r>
          </w:p>
        </w:tc>
      </w:tr>
      <w:tr w14:paraId="7CE10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7303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patch/kernel/archive/filogic-6.16/patches.armbian/0065-hwrng-add-driver-for-MediaTek-TRNG-SMC.patch</w:t>
            </w:r>
          </w:p>
        </w:tc>
        <w:tc>
          <w:tcPr>
            <w:tcW w:w="4535" w:type="dxa"/>
            <w:vAlign w:val="center"/>
          </w:tcPr>
          <w:p w14:paraId="302C3B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patch/kernel/archive/sunxi-6.18/patches.backports/0001-arm64-dts-allwinner-a527-cubie-a5e-Enable-second-Eth.patch</w:t>
            </w:r>
          </w:p>
        </w:tc>
      </w:tr>
      <w:tr w14:paraId="433D2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532A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patch/kernel/archive/filogic-6.16/patches.armbian/0066-dts64-enable-sata-and-disable-pcie-slot-CN8-shared.patch</w:t>
            </w:r>
          </w:p>
        </w:tc>
        <w:tc>
          <w:tcPr>
            <w:tcW w:w="4535" w:type="dxa"/>
            <w:vAlign w:val="center"/>
          </w:tcPr>
          <w:p w14:paraId="0DDA02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patch/kernel/archive/sunxi-6.18/patches.backports/0001-arm64-dts-allwinner-t527-avaota-a1-enable-second-Eth.patch</w:t>
            </w:r>
          </w:p>
        </w:tc>
      </w:tr>
      <w:tr w14:paraId="78ECE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CE68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patch/kernel/archive/filogic-6.16/patches.armbian/0067-arm64-dts-mt7622-fix-sata.patch</w:t>
            </w:r>
          </w:p>
        </w:tc>
        <w:tc>
          <w:tcPr>
            <w:tcW w:w="4535" w:type="dxa"/>
            <w:vAlign w:val="center"/>
          </w:tcPr>
          <w:p w14:paraId="3BB4B3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patch/kernel/archive/sunxi-6.18/patches.backports/0001-arm64-dts-allwinner-t527-orangepi-4a-Enable-Ethernet.patch</w:t>
            </w:r>
          </w:p>
        </w:tc>
      </w:tr>
      <w:tr w14:paraId="13C68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C654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patch/kernel/archive/filogic-6.16/patches.armbian/0068-kdeb-try-to-add-kernels-for-bpi-boards-to-deb-packag.patch</w:t>
            </w:r>
          </w:p>
        </w:tc>
        <w:tc>
          <w:tcPr>
            <w:tcW w:w="4535" w:type="dxa"/>
            <w:vAlign w:val="center"/>
          </w:tcPr>
          <w:p w14:paraId="5C2D86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patch/kernel/archive/sunxi-6.18/patches.backports/0001-dt-bindings-dma-allwinner-sun50i-a64-dma-Add-compati.patch</w:t>
            </w:r>
          </w:p>
        </w:tc>
      </w:tr>
      <w:tr w14:paraId="1523B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0669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patch/kernel/archive/filogic-6.16/patches.armbian/0069-kdeb-fix-deb-build-for-R3-R4.patch</w:t>
            </w:r>
          </w:p>
        </w:tc>
        <w:tc>
          <w:tcPr>
            <w:tcW w:w="4535" w:type="dxa"/>
            <w:vAlign w:val="center"/>
          </w:tcPr>
          <w:p w14:paraId="1FBBD2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patch/kernel/archive/sunxi-6.18/patches.backports/05-dt-bindings-mfd-x-powers-axp152-Add-polyphased-prope.patch</w:t>
            </w:r>
          </w:p>
        </w:tc>
      </w:tr>
      <w:tr w14:paraId="25140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9FD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patch/kernel/archive/filogic-6.16/patches.armbian/0070-build.conf-change-to-r4.patch</w:t>
            </w:r>
          </w:p>
        </w:tc>
        <w:tc>
          <w:tcPr>
            <w:tcW w:w="4535" w:type="dxa"/>
            <w:vAlign w:val="center"/>
          </w:tcPr>
          <w:p w14:paraId="5199F1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patch/kernel/archive/sunxi-6.18/patches.backports/06-mfd-axp20x-Refactor-axp20x_is_polyphase_slave.patch</w:t>
            </w:r>
          </w:p>
        </w:tc>
      </w:tr>
      <w:tr w14:paraId="4FD0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244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patch/kernel/archive/filogic-6.16/patches.armbian/0071-defconfig-r4-disable-STRICT_DEVMEM-to-allow-register.patch</w:t>
            </w:r>
          </w:p>
        </w:tc>
        <w:tc>
          <w:tcPr>
            <w:tcW w:w="4535" w:type="dxa"/>
            <w:vAlign w:val="center"/>
          </w:tcPr>
          <w:p w14:paraId="70496F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patch/kernel/archive/sunxi-6.18/patches.backports/07-mfd-axp20x-Allow-programming-dual-phase-regulator-pa.patch</w:t>
            </w:r>
          </w:p>
        </w:tc>
      </w:tr>
      <w:tr w14:paraId="32A78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9A6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patch/kernel/archive/filogic-6.16/patches.armbian/0072-net-ethernet-mtk_eth_soc-add-register-definitions-fo.patch</w:t>
            </w:r>
          </w:p>
        </w:tc>
        <w:tc>
          <w:tcPr>
            <w:tcW w:w="4535" w:type="dxa"/>
            <w:vAlign w:val="center"/>
          </w:tcPr>
          <w:p w14:paraId="2197F1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patch/kernel/archive/sunxi-6.18/patches.backports/08-mfd-axp20x-Support-tri-phase-setup.patch</w:t>
            </w:r>
          </w:p>
        </w:tc>
      </w:tr>
      <w:tr w14:paraId="0A53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2F85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patch/kernel/archive/filogic-6.16/patches.armbian/0073-net-ethernet-mtk_eth_soc-add-rss-support.patch</w:t>
            </w:r>
          </w:p>
        </w:tc>
        <w:tc>
          <w:tcPr>
            <w:tcW w:w="4535" w:type="dxa"/>
            <w:vAlign w:val="center"/>
          </w:tcPr>
          <w:p w14:paraId="5BA14F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patch/kernel/archive/sunxi-6.18/patches.backports/09-arm64-dts-allwinner-a523-Mark-dual-phased-regulators.patch</w:t>
            </w:r>
          </w:p>
        </w:tc>
      </w:tr>
      <w:tr w14:paraId="0A58A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228C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patch/kernel/archive/filogic-6.16/patches.armbian/0074-net-mediatek-mtk_eth_soc-drop-RSS-capabilty-for-mt79.patch</w:t>
            </w:r>
          </w:p>
        </w:tc>
        <w:tc>
          <w:tcPr>
            <w:tcW w:w="4535" w:type="dxa"/>
            <w:vAlign w:val="center"/>
          </w:tcPr>
          <w:p w14:paraId="27A1DA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patch/kernel/archive/sunxi-6.18/patches.backports/10-Allwinner-A523-add-support-for-A523-THS0-1-controllers.patch</w:t>
            </w:r>
          </w:p>
        </w:tc>
      </w:tr>
      <w:tr w14:paraId="71AF9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227F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patch/kernel/archive/filogic-6.16/patches.armbian/0075-net-mtk_eth_soc-fix-mtk_-get-set-_rxfh-callback-head.patch</w:t>
            </w:r>
          </w:p>
        </w:tc>
        <w:tc>
          <w:tcPr>
            <w:tcW w:w="4535" w:type="dxa"/>
            <w:vAlign w:val="center"/>
          </w:tcPr>
          <w:p w14:paraId="73E206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patch/kernel/archive/sunxi-6.18/patches.backports/21-Enable-uart1-on-Radxa-Cubie-A5E.patch</w:t>
            </w:r>
          </w:p>
        </w:tc>
      </w:tr>
      <w:tr w14:paraId="7AC9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B2CF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patch/kernel/archive/filogic-6.16/patches.armbian/0076-net-ethernet-mtk_eth_soc-Add-LRO-support.patch</w:t>
            </w:r>
          </w:p>
        </w:tc>
        <w:tc>
          <w:tcPr>
            <w:tcW w:w="4535" w:type="dxa"/>
            <w:vAlign w:val="center"/>
          </w:tcPr>
          <w:p w14:paraId="336015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patch/kernel/archive/sunxi-6.18/patches.backports/22-Enable-wifi-on-Radxa-Cubie-A5E.patch</w:t>
            </w:r>
          </w:p>
        </w:tc>
      </w:tr>
      <w:tr w14:paraId="2F853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A2BB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patch/kernel/archive/filogic-6.16/patches.armbian/0077-readme-add-README.md-for-RSS-LRO.patch</w:t>
            </w:r>
          </w:p>
        </w:tc>
        <w:tc>
          <w:tcPr>
            <w:tcW w:w="4535" w:type="dxa"/>
            <w:vAlign w:val="center"/>
          </w:tcPr>
          <w:p w14:paraId="34C8B2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patch/kernel/archive/sunxi-6.18/patches.backports/30-allwinner-a523-support-spi-controllers.patch</w:t>
            </w:r>
          </w:p>
        </w:tc>
      </w:tr>
      <w:tr w14:paraId="41FC2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0646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patch/kernel/archive/filogic-6.16/patches.armbian/0078-net-ethernet-mtk_eth_soc-support-forced-reset-contro.patch</w:t>
            </w:r>
          </w:p>
        </w:tc>
        <w:tc>
          <w:tcPr>
            <w:tcW w:w="4535" w:type="dxa"/>
            <w:vAlign w:val="center"/>
          </w:tcPr>
          <w:p w14:paraId="18B7D1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patch/kernel/archive/sunxi-6.18/patches.backports/34-fix-wifi-regulator-cubie-a5e.patch</w:t>
            </w:r>
          </w:p>
        </w:tc>
      </w:tr>
      <w:tr w14:paraId="30C7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BF46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patch/kernel/archive/filogic-6.16/patches.armbian/0079-net-mediatek-add-proprietary-debugfs.patch</w:t>
            </w:r>
          </w:p>
        </w:tc>
        <w:tc>
          <w:tcPr>
            <w:tcW w:w="4535" w:type="dxa"/>
            <w:vAlign w:val="center"/>
          </w:tcPr>
          <w:p w14:paraId="03AEAA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patch/kernel/archive/sunxi-6.18/patches.drm/0001-drm-sun4i-mixer-Fix-up-DE33-channel-macros.patch</w:t>
            </w:r>
          </w:p>
        </w:tc>
      </w:tr>
      <w:tr w14:paraId="68D81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7D3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patch/kernel/archive/filogic-6.16/patches.armbian/0080-enable-debugfs.patch</w:t>
            </w:r>
          </w:p>
        </w:tc>
        <w:tc>
          <w:tcPr>
            <w:tcW w:w="4535" w:type="dxa"/>
            <w:vAlign w:val="center"/>
          </w:tcPr>
          <w:p w14:paraId="7B2D8A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patch/kernel/archive/sunxi-6.18/patches.drm/0002-drm-sun4i-mixer-Remove-ccsc-cfg-for-DE3.patch</w:t>
            </w:r>
          </w:p>
        </w:tc>
      </w:tr>
      <w:tr w14:paraId="7024C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2834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patch/kernel/archive/filogic-6.16/patches.armbian/0081-net-mediatek-mtk_eth_soc-add-RSS-capabilty-for-mt798.patch</w:t>
            </w:r>
          </w:p>
        </w:tc>
        <w:tc>
          <w:tcPr>
            <w:tcW w:w="4535" w:type="dxa"/>
            <w:vAlign w:val="center"/>
          </w:tcPr>
          <w:p w14:paraId="7AA5B7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patch/kernel/archive/sunxi-6.18/patches.drm/0003-drm-sun4i-de2-Initialize-layer-fields-earlier.patch</w:t>
            </w:r>
          </w:p>
        </w:tc>
      </w:tr>
      <w:tr w14:paraId="11DFE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E782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patch/kernel/archive/filogic-6.16/patches.armbian/0082-net-mediatek-mtk_eth_soc-enable-lro-stats-from-debug.patch</w:t>
            </w:r>
          </w:p>
        </w:tc>
        <w:tc>
          <w:tcPr>
            <w:tcW w:w="4535" w:type="dxa"/>
            <w:vAlign w:val="center"/>
          </w:tcPr>
          <w:p w14:paraId="7AEB11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patch/kernel/archive/sunxi-6.18/patches.drm/0004-drm-sun4i-ui_layer-Move-check-from-update-to-check-c.patch</w:t>
            </w:r>
          </w:p>
        </w:tc>
      </w:tr>
      <w:tr w14:paraId="51802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C47B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patch/kernel/archive/filogic-6.16/patches.armbian/0083-net-mediatek-change-mt7986-from-RSS-to-LRO-only-1-po.patch</w:t>
            </w:r>
          </w:p>
        </w:tc>
        <w:tc>
          <w:tcPr>
            <w:tcW w:w="4535" w:type="dxa"/>
            <w:vAlign w:val="center"/>
          </w:tcPr>
          <w:p w14:paraId="402706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patch/kernel/archive/sunxi-6.18/patches.drm/0005-drm-sun4i-vi_layer-Move-check-from-update-to-check-c.patch</w:t>
            </w:r>
          </w:p>
        </w:tc>
      </w:tr>
      <w:tr w14:paraId="0EF9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998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patch/kernel/archive/filogic-6.16/patches.armbian/0084-net-mediatek-mtk_eth_soc-check-if-irqs-were-loaded-t.patch</w:t>
            </w:r>
          </w:p>
        </w:tc>
        <w:tc>
          <w:tcPr>
            <w:tcW w:w="4535" w:type="dxa"/>
            <w:vAlign w:val="center"/>
          </w:tcPr>
          <w:p w14:paraId="3A1915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patch/kernel/archive/sunxi-6.18/patches.drm/0006-drm-sun4i-layers-Make-atomic-commit-functions-void.patch</w:t>
            </w:r>
          </w:p>
        </w:tc>
      </w:tr>
      <w:tr w14:paraId="62B7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EB6B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patch/kernel/archive/filogic-6.16/patches.armbian/0085-arm64-dts-mediatek-add-glinet-gl-mt2500.patch</w:t>
            </w:r>
          </w:p>
        </w:tc>
        <w:tc>
          <w:tcPr>
            <w:tcW w:w="4535" w:type="dxa"/>
            <w:vAlign w:val="center"/>
          </w:tcPr>
          <w:p w14:paraId="4E7376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patch/kernel/archive/sunxi-6.18/patches.drm/0007-drm-sun4i-Move-blender-config-from-layers-to-mixer.patch</w:t>
            </w:r>
          </w:p>
        </w:tc>
      </w:tr>
      <w:tr w14:paraId="6186F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D26C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patch/kernel/archive/filogic-6.16/patches.armbian/0086-arm64-dts-mediatek-gl-mt2500-reserve-firmware-memory.patch</w:t>
            </w:r>
          </w:p>
        </w:tc>
        <w:tc>
          <w:tcPr>
            <w:tcW w:w="4535" w:type="dxa"/>
            <w:vAlign w:val="center"/>
          </w:tcPr>
          <w:p w14:paraId="61C72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patch/kernel/archive/sunxi-6.18/patches.drm/0008-drm-sun4i-ui-layer-Write-attributes-in-one-go.patch</w:t>
            </w:r>
          </w:p>
        </w:tc>
      </w:tr>
      <w:tr w14:paraId="4715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37D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patch/kernel/archive/filogic-6.16/patches.armbian/0087-net-mediatek-keep-pdma-irq-name-writable.patch</w:t>
            </w:r>
          </w:p>
        </w:tc>
        <w:tc>
          <w:tcPr>
            <w:tcW w:w="4535" w:type="dxa"/>
            <w:vAlign w:val="center"/>
          </w:tcPr>
          <w:p w14:paraId="37275C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patch/kernel/archive/sunxi-6.18/patches.drm/0009-drm-sun4i-vi-layer-Write-attributes-in-one-go.patch</w:t>
            </w:r>
          </w:p>
        </w:tc>
      </w:tr>
      <w:tr w14:paraId="1292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0289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patch/kernel/archive/filogic-6.16/patches.armbian/0088-block-add-support-for-notifications.patch</w:t>
            </w:r>
          </w:p>
        </w:tc>
        <w:tc>
          <w:tcPr>
            <w:tcW w:w="4535" w:type="dxa"/>
            <w:vAlign w:val="center"/>
          </w:tcPr>
          <w:p w14:paraId="02C20D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patch/kernel/archive/sunxi-6.18/patches.drm/0010-drm-sun4i-mixer-Move-layer-enabling-to-atomic_update.patch</w:t>
            </w:r>
          </w:p>
        </w:tc>
      </w:tr>
      <w:tr w14:paraId="5370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EF85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patch/kernel/archive/filogic-6.16/patches.armbian/0089-block-add-genhd-nvmem-flag.patch</w:t>
            </w:r>
          </w:p>
        </w:tc>
        <w:tc>
          <w:tcPr>
            <w:tcW w:w="4535" w:type="dxa"/>
            <w:vAlign w:val="center"/>
          </w:tcPr>
          <w:p w14:paraId="73D795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patch/kernel/archive/sunxi-6.18/patches.drm/0011-drm-sun4i-de2-de3-Simplify-CSC-config-interface.patch</w:t>
            </w:r>
          </w:p>
        </w:tc>
      </w:tr>
      <w:tr w14:paraId="1E16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724D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patch/kernel/archive/filogic-6.16/patches.armbian/0090-nvmem-add-block-provider.patch</w:t>
            </w:r>
          </w:p>
        </w:tc>
        <w:tc>
          <w:tcPr>
            <w:tcW w:w="4535" w:type="dxa"/>
            <w:vAlign w:val="center"/>
          </w:tcPr>
          <w:p w14:paraId="7F82E2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patch/kernel/archive/sunxi-6.18/patches.drm/0012-drm-sun4i-csc-Simplify-arguments-with-taking-plane-s.patch</w:t>
            </w:r>
          </w:p>
        </w:tc>
      </w:tr>
      <w:tr w14:paraId="0EFBF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312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patch/kernel/archive/filogic-6.16/patches.armbian/0091-mmc-block-enable-nvmem-provider.patch</w:t>
            </w:r>
          </w:p>
        </w:tc>
        <w:tc>
          <w:tcPr>
            <w:tcW w:w="4535" w:type="dxa"/>
            <w:vAlign w:val="center"/>
          </w:tcPr>
          <w:p w14:paraId="4D5D41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patch/kernel/archive/sunxi-6.18/patches.drm/0013-drm-sun4i-de2-de3-Move-plane-type-determination-to-m.patch</w:t>
            </w:r>
          </w:p>
        </w:tc>
      </w:tr>
      <w:tr w14:paraId="526A8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AD0E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patch/kernel/archive/filogic-6.16/patches.armbian/mt7988a-bananapi-bpi-r4-sd.patch</w:t>
            </w:r>
          </w:p>
        </w:tc>
        <w:tc>
          <w:tcPr>
            <w:tcW w:w="4535" w:type="dxa"/>
            <w:vAlign w:val="center"/>
          </w:tcPr>
          <w:p w14:paraId="6D52BB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patch/kernel/archive/sunxi-6.18/patches.drm/0014-drm-sun4i-ui_layer-Change-index-meaning.patch</w:t>
            </w:r>
          </w:p>
        </w:tc>
      </w:tr>
      <w:tr w14:paraId="4A317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9B7C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patch/kernel/archive/filogic-6.16/series.armbian</w:t>
            </w:r>
          </w:p>
        </w:tc>
        <w:tc>
          <w:tcPr>
            <w:tcW w:w="4535" w:type="dxa"/>
            <w:vAlign w:val="center"/>
          </w:tcPr>
          <w:p w14:paraId="15B2E7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patch/kernel/archive/sunxi-6.18/patches.drm/0015-drm-sun4i-layer-move-num-of-planes-calc-out-of-layer.patch</w:t>
            </w:r>
          </w:p>
        </w:tc>
      </w:tr>
      <w:tr w14:paraId="53D44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397D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patch/kernel/archive/filogic-6.16/series.conf</w:t>
            </w:r>
          </w:p>
        </w:tc>
        <w:tc>
          <w:tcPr>
            <w:tcW w:w="4535" w:type="dxa"/>
            <w:vAlign w:val="center"/>
          </w:tcPr>
          <w:p w14:paraId="2C2E72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patch/kernel/archive/sunxi-6.18/patches.drm/0016-drm-sun4i-ui_layer-use-layer-struct-instead-of-multi.patch</w:t>
            </w:r>
          </w:p>
        </w:tc>
      </w:tr>
      <w:tr w14:paraId="2D48C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1A4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patch/kernel/archive/genio-6.19/0000.patching_config.yaml</w:t>
            </w:r>
          </w:p>
        </w:tc>
        <w:tc>
          <w:tcPr>
            <w:tcW w:w="4535" w:type="dxa"/>
            <w:vAlign w:val="center"/>
          </w:tcPr>
          <w:p w14:paraId="6D0438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patch/kernel/archive/sunxi-6.18/patches.drm/0017-drm-sun4i-vi_layer-use-layer-struct-instead-of-multi.patch</w:t>
            </w:r>
          </w:p>
        </w:tc>
      </w:tr>
      <w:tr w14:paraId="5C4A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35CB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patch/kernel/archive/genio-6.19/dt/mt8395-radxa-nio-12l-extra.dts</w:t>
            </w:r>
          </w:p>
        </w:tc>
        <w:tc>
          <w:tcPr>
            <w:tcW w:w="4535" w:type="dxa"/>
            <w:vAlign w:val="center"/>
          </w:tcPr>
          <w:p w14:paraId="67EE27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patch/kernel/archive/sunxi-6.18/patches.drm/0018-drm-sun4i-ui_scaler-use-layer-instead-of-mixer-for-a.patch</w:t>
            </w:r>
          </w:p>
        </w:tc>
      </w:tr>
      <w:tr w14:paraId="00B6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8297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patch/kernel/archive/genio-7.2/0000.patching_config.yaml</w:t>
            </w:r>
          </w:p>
        </w:tc>
        <w:tc>
          <w:tcPr>
            <w:tcW w:w="4535" w:type="dxa"/>
            <w:vAlign w:val="center"/>
          </w:tcPr>
          <w:p w14:paraId="65F169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patch/kernel/archive/sunxi-6.18/patches.drm/0019-drm-sun4i-vi_scaler-use-layer-instead-of-mixer-for-a.patch</w:t>
            </w:r>
          </w:p>
        </w:tc>
      </w:tr>
      <w:tr w14:paraId="2B41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E97C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patch/kernel/archive/genio-7.2/3000-arm64-dts-mediatek-mt8395-radxa-nio-12l-set-UFS-lanes-per-direction.patch</w:t>
            </w:r>
          </w:p>
        </w:tc>
        <w:tc>
          <w:tcPr>
            <w:tcW w:w="4535" w:type="dxa"/>
            <w:vAlign w:val="center"/>
          </w:tcPr>
          <w:p w14:paraId="759F85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patch/kernel/archive/sunxi-6.18/patches.drm/0020-drm-sun4i-layers-Make-regmap-for-layers-configurable.patch</w:t>
            </w:r>
          </w:p>
        </w:tc>
      </w:tr>
      <w:tr w14:paraId="13086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D8E4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patch/kernel/archive/genio-7.2/3001-arm64-dts-mediatek-mt8395-radxa-nio-12l-Drop-redundant-i2c2-drive-strength.patch</w:t>
            </w:r>
          </w:p>
        </w:tc>
        <w:tc>
          <w:tcPr>
            <w:tcW w:w="4535" w:type="dxa"/>
            <w:vAlign w:val="center"/>
          </w:tcPr>
          <w:p w14:paraId="4CC8AC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patch/kernel/archive/sunxi-6.18/patches.drm/0021-drm-sun4i-csc-use-layer-arg-instead-of-mixer.patch</w:t>
            </w:r>
          </w:p>
        </w:tc>
      </w:tr>
      <w:tr w14:paraId="67D9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59B1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patch/kernel/archive/genio-7.2/3002-arm64-dts-mediatek-mt8395-radxa-nio-12l-Enable-i2c3-on-40-pin-header.patch</w:t>
            </w:r>
          </w:p>
        </w:tc>
        <w:tc>
          <w:tcPr>
            <w:tcW w:w="4535" w:type="dxa"/>
            <w:vAlign w:val="center"/>
          </w:tcPr>
          <w:p w14:paraId="69E506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patch/kernel/archive/sunxi-6.18/patches.drm/0022-drm-sun4i-layers-add-physical-index-arg.patch</w:t>
            </w:r>
          </w:p>
        </w:tc>
      </w:tr>
      <w:tr w14:paraId="2D38A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F139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patch/kernel/archive/genio-7.2/3003-arm64-dts-mediatek-mt8395-radxa-nio-12l-add-onboard-LEDs.patch</w:t>
            </w:r>
          </w:p>
        </w:tc>
        <w:tc>
          <w:tcPr>
            <w:tcW w:w="4535" w:type="dxa"/>
            <w:vAlign w:val="center"/>
          </w:tcPr>
          <w:p w14:paraId="477FD8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patch/kernel/archive/sunxi-6.18/patches.drm/0023-drm-sun4i-vi_scaler-Update-DE33-base-calculation.patch</w:t>
            </w:r>
          </w:p>
        </w:tc>
      </w:tr>
      <w:tr w14:paraId="08FE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142B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patch/kernel/archive/genio-7.2/3004-ASoC-mediatek-common-Keep-DAI-link-references-until-the-card-binds.patch</w:t>
            </w:r>
          </w:p>
        </w:tc>
        <w:tc>
          <w:tcPr>
            <w:tcW w:w="4535" w:type="dxa"/>
            <w:vAlign w:val="center"/>
          </w:tcPr>
          <w:p w14:paraId="1929AB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patch/kernel/archive/sunxi-6.18/patches.drm/0024-drm-sun4i-mixer-Convert-heuristics-to-quirk.patch</w:t>
            </w:r>
          </w:p>
        </w:tc>
      </w:tr>
      <w:tr w14:paraId="7BB5A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7CC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patch/kernel/archive/hobot-x5-6.1/0000.patching_config.yaml</w:t>
            </w:r>
          </w:p>
        </w:tc>
        <w:tc>
          <w:tcPr>
            <w:tcW w:w="4535" w:type="dxa"/>
            <w:vAlign w:val="center"/>
          </w:tcPr>
          <w:p w14:paraId="23DF3C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patch/kernel/archive/sunxi-6.18/patches.drm/0025-drm-sun4i-ui_scaler-drop-sanity-checks.patch</w:t>
            </w:r>
          </w:p>
        </w:tc>
      </w:tr>
      <w:tr w14:paraId="16E00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C1CB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patch/kernel/archive/hobot-x5-6.1/0001-drm-vs-fix-uapi-spdx-license.patch</w:t>
            </w:r>
          </w:p>
        </w:tc>
        <w:tc>
          <w:tcPr>
            <w:tcW w:w="4535" w:type="dxa"/>
            <w:vAlign w:val="center"/>
          </w:tcPr>
          <w:p w14:paraId="2CC83A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patch/kernel/archive/sunxi-6.18/patches.drm/0026-drm-sun4i-mixer-Add-quirk-for-number-of-VI-scalers.patch</w:t>
            </w:r>
          </w:p>
        </w:tc>
      </w:tr>
      <w:tr w14:paraId="3E212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83C7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patch/kernel/archive/hobot-x5-6.1/0002-gs-usb-support-4-can-interfaces.patch</w:t>
            </w:r>
          </w:p>
        </w:tc>
        <w:tc>
          <w:tcPr>
            <w:tcW w:w="4535" w:type="dxa"/>
            <w:vAlign w:val="center"/>
          </w:tcPr>
          <w:p w14:paraId="51E1B6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patch/kernel/archive/sunxi-6.18/patches.drm/0027-drm-sun4i-mixer-split-out-layer-config.patch</w:t>
            </w:r>
          </w:p>
        </w:tc>
      </w:tr>
      <w:tr w14:paraId="70F88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A5B5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patch/kernel/archive/hobot-x5-6.1/0003-gs-usb-keep-rx-urbs-alive.patch</w:t>
            </w:r>
          </w:p>
        </w:tc>
        <w:tc>
          <w:tcPr>
            <w:tcW w:w="4535" w:type="dxa"/>
            <w:vAlign w:val="center"/>
          </w:tcPr>
          <w:p w14:paraId="23C611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patch/kernel/archive/sunxi-6.18/patches.drm/0028-drm-sun4i-layer-replace-mixer-with-layer-struct.patch</w:t>
            </w:r>
          </w:p>
        </w:tc>
      </w:tr>
      <w:tr w14:paraId="018B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1685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patch/kernel/archive/hobot-x5-rt-6.1/0000.patching_config.yaml</w:t>
            </w:r>
          </w:p>
        </w:tc>
        <w:tc>
          <w:tcPr>
            <w:tcW w:w="4535" w:type="dxa"/>
            <w:vAlign w:val="center"/>
          </w:tcPr>
          <w:p w14:paraId="2910AE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patch/kernel/archive/sunxi-6.18/patches.drm/0029-drm-sun4i-vi_scaler-Find-mixer-from-crtc.patch</w:t>
            </w:r>
          </w:p>
        </w:tc>
      </w:tr>
      <w:tr w14:paraId="5D8C5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85AE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patch/kernel/archive/hobot-x5-rt-6.1/0001-preempt-rt-localversion-next.patch</w:t>
            </w:r>
          </w:p>
        </w:tc>
        <w:tc>
          <w:tcPr>
            <w:tcW w:w="4535" w:type="dxa"/>
            <w:vAlign w:val="center"/>
          </w:tcPr>
          <w:p w14:paraId="637A72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patch/kernel/archive/sunxi-6.18/patches.drm/0030-drm-sun4i-Nuke-mixer-pointer-from-layer-code.patch</w:t>
            </w:r>
          </w:p>
        </w:tc>
      </w:tr>
      <w:tr w14:paraId="5D56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3FBE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patch/kernel/archive/hobot-x5-rt-6.1/0002-drm-vs-fix-uapi-spdx-license.patch</w:t>
            </w:r>
          </w:p>
        </w:tc>
        <w:tc>
          <w:tcPr>
            <w:tcW w:w="4535" w:type="dxa"/>
            <w:vAlign w:val="center"/>
          </w:tcPr>
          <w:p w14:paraId="246B59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patch/kernel/archive/sunxi-6.18/patches.drm/0031-drm-sun4i-Add-support-for-DE33-CSC.patch</w:t>
            </w:r>
          </w:p>
        </w:tc>
      </w:tr>
      <w:tr w14:paraId="2E479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6C72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patch/kernel/archive/hobot-x5-rt-6.1/0003-gs-usb-support-4-can-interfaces.patch</w:t>
            </w:r>
          </w:p>
        </w:tc>
        <w:tc>
          <w:tcPr>
            <w:tcW w:w="4535" w:type="dxa"/>
            <w:vAlign w:val="center"/>
          </w:tcPr>
          <w:p w14:paraId="38E0A8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patch/kernel/archive/sunxi-6.18/patches.drm/0032-drm-sun4i-vi_layer-Limit-formats-for-DE33.patch</w:t>
            </w:r>
          </w:p>
        </w:tc>
      </w:tr>
      <w:tr w14:paraId="1C170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360B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patch/kernel/archive/hobot-x5-rt-6.1/0004-gs-usb-keep-rx-urbs-alive.patch</w:t>
            </w:r>
          </w:p>
        </w:tc>
        <w:tc>
          <w:tcPr>
            <w:tcW w:w="4535" w:type="dxa"/>
            <w:vAlign w:val="center"/>
          </w:tcPr>
          <w:p w14:paraId="0FC0AA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patch/kernel/archive/sunxi-6.18/patches.drm/0033-clk-sunxi-ng-de2-Export-register-regmap-for-DE33.patch</w:t>
            </w:r>
          </w:p>
        </w:tc>
      </w:tr>
      <w:tr w14:paraId="70F1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6E9D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patch/kernel/archive/imx6-6.1/-</w:t>
            </w:r>
          </w:p>
        </w:tc>
        <w:tc>
          <w:tcPr>
            <w:tcW w:w="4535" w:type="dxa"/>
            <w:vAlign w:val="center"/>
          </w:tcPr>
          <w:p w14:paraId="2A0A64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patch/kernel/archive/sunxi-6.18/patches.drm/0034-dt-bindings-display-allwinner-Add-DE33-planes.patch</w:t>
            </w:r>
          </w:p>
        </w:tc>
      </w:tr>
      <w:tr w14:paraId="27B3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8C78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patch/kernel/archive/imx6-6.1/0001-binding-doc-power-pwrseq-generic-add-binding-doc-for.patch</w:t>
            </w:r>
          </w:p>
        </w:tc>
        <w:tc>
          <w:tcPr>
            <w:tcW w:w="4535" w:type="dxa"/>
            <w:vAlign w:val="center"/>
          </w:tcPr>
          <w:p w14:paraId="1F308C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patch/kernel/archive/sunxi-6.18/patches.drm/0035-drm-sun4i-Add-planes-driver.patch</w:t>
            </w:r>
          </w:p>
        </w:tc>
      </w:tr>
      <w:tr w14:paraId="2D58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C3BD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patch/kernel/archive/imx6-6.1/0002-power-add-power-sequence-library.patch</w:t>
            </w:r>
          </w:p>
        </w:tc>
        <w:tc>
          <w:tcPr>
            <w:tcW w:w="4535" w:type="dxa"/>
            <w:vAlign w:val="center"/>
          </w:tcPr>
          <w:p w14:paraId="7AA8D5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patch/kernel/archive/sunxi-6.18/patches.drm/0036-dt-bindings-display-allwinner-Update-H616-DE33-bindi.patch</w:t>
            </w:r>
          </w:p>
        </w:tc>
      </w:tr>
      <w:tr w14:paraId="7DDB9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ECEC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patch/kernel/archive/imx6-6.1/0004-usb-core-add-power-sequence-handling-for-USB-devices.patch.disabled</w:t>
            </w:r>
          </w:p>
        </w:tc>
        <w:tc>
          <w:tcPr>
            <w:tcW w:w="4535" w:type="dxa"/>
            <w:vAlign w:val="center"/>
          </w:tcPr>
          <w:p w14:paraId="7229B0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patch/kernel/archive/sunxi-6.18/patches.drm/0037-drm-sun4i-switch-DE33-to-new-bindings.patch</w:t>
            </w:r>
          </w:p>
        </w:tc>
      </w:tr>
      <w:tr w14:paraId="1F43A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697A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patch/kernel/archive/imx6-6.1/0005-ARM-dts-imx6qdl-Enable-usb-node-children-with-reg.patch</w:t>
            </w:r>
          </w:p>
        </w:tc>
        <w:tc>
          <w:tcPr>
            <w:tcW w:w="4535" w:type="dxa"/>
            <w:vAlign w:val="center"/>
          </w:tcPr>
          <w:p w14:paraId="591DD0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patch/kernel/archive/sunxi-6.18/patches.drm/0038-drm-sun4i-Add-H616-TCON-TV-support.patch</w:t>
            </w:r>
          </w:p>
        </w:tc>
      </w:tr>
      <w:tr w14:paraId="3A21F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7A8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patch/kernel/archive/imx6-6.1/0007-ARM-dts-imx6q-evi-Fix-onboard-hub-reset-line.patch</w:t>
            </w:r>
          </w:p>
        </w:tc>
        <w:tc>
          <w:tcPr>
            <w:tcW w:w="4535" w:type="dxa"/>
            <w:vAlign w:val="center"/>
          </w:tcPr>
          <w:p w14:paraId="4263C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patch/kernel/archive/sunxi-6.18/patches.drm/0039-srm-sun4i-Add-support-for-H616-HDMI-PHY.patch</w:t>
            </w:r>
          </w:p>
        </w:tc>
      </w:tr>
      <w:tr w14:paraId="62871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8821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patch/kernel/archive/imx6-6.1/0008-ARM-dts-driver-imx6-udooqdl-add-arduino-manager-driv.patch.disabled</w:t>
            </w:r>
          </w:p>
        </w:tc>
        <w:tc>
          <w:tcPr>
            <w:tcW w:w="4535" w:type="dxa"/>
            <w:vAlign w:val="center"/>
          </w:tcPr>
          <w:p w14:paraId="600579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patch/kernel/archive/sunxi-6.18/patches.drm/0040-drm-sun4i-Add-compatible-for-H616-display-engine.patch</w:t>
            </w:r>
          </w:p>
        </w:tc>
      </w:tr>
      <w:tr w14:paraId="71D6D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94F7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patch/kernel/archive/imx6-6.1/Feroceon-no-inline-l2_inv_all.patch</w:t>
            </w:r>
          </w:p>
        </w:tc>
        <w:tc>
          <w:tcPr>
            <w:tcW w:w="4535" w:type="dxa"/>
            <w:vAlign w:val="center"/>
          </w:tcPr>
          <w:p w14:paraId="71FB9E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patch/kernel/archive/sunxi-6.18/patches.drm/0041-arm64-dts-allwinner-h616-Add-display-pipeline.patch</w:t>
            </w:r>
          </w:p>
        </w:tc>
      </w:tr>
      <w:tr w14:paraId="4F696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2C2A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patch/kernel/archive/imx6-6.1/Linux-3.18.2-Hummingboard-i2c3.patch</w:t>
            </w:r>
          </w:p>
        </w:tc>
        <w:tc>
          <w:tcPr>
            <w:tcW w:w="4535" w:type="dxa"/>
            <w:vAlign w:val="center"/>
          </w:tcPr>
          <w:p w14:paraId="05B3D9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patch/kernel/archive/sunxi-6.18/patches.drm/0042-arm64-dts-allwinner-h616-Enable-HDMI-on-several-boar.patch</w:t>
            </w:r>
          </w:p>
        </w:tc>
      </w:tr>
      <w:tr w14:paraId="717B8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3EB8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patch/kernel/archive/imx6-6.1/Linux-4.2.6-systemd-timer.patch</w:t>
            </w:r>
          </w:p>
        </w:tc>
        <w:tc>
          <w:tcPr>
            <w:tcW w:w="4535" w:type="dxa"/>
            <w:vAlign w:val="center"/>
          </w:tcPr>
          <w:p w14:paraId="191CE3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patch/kernel/archive/sunxi-6.18/patches.drm/0043-T95-broken-CD.patch</w:t>
            </w:r>
          </w:p>
        </w:tc>
      </w:tr>
      <w:tr w14:paraId="72AD9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AB0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patch/kernel/archive/imx6-6.10/.placeholder</w:t>
            </w:r>
          </w:p>
        </w:tc>
        <w:tc>
          <w:tcPr>
            <w:tcW w:w="4535" w:type="dxa"/>
            <w:vAlign w:val="center"/>
          </w:tcPr>
          <w:p w14:paraId="153AE3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patch/kernel/archive/sunxi-6.18/patches.media/dma-sun6i-dma-add-sun50i-h616-support.patch</w:t>
            </w:r>
          </w:p>
        </w:tc>
      </w:tr>
      <w:tr w14:paraId="0E36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4B71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patch/kernel/archive/imx6-6.6/udoo_usb_fix.patch</w:t>
            </w:r>
          </w:p>
        </w:tc>
        <w:tc>
          <w:tcPr>
            <w:tcW w:w="4535" w:type="dxa"/>
            <w:vAlign w:val="center"/>
          </w:tcPr>
          <w:p w14:paraId="740E30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patch/kernel/archive/sunxi-6.18/patches.media/media-Add-NV12-and-P010-AFBC-compressed-formats.patch</w:t>
            </w:r>
          </w:p>
        </w:tc>
      </w:tr>
      <w:tr w14:paraId="539E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E2B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patch/kernel/archive/imx8m-6.18/0000.patching_config.yaml</w:t>
            </w:r>
          </w:p>
        </w:tc>
        <w:tc>
          <w:tcPr>
            <w:tcW w:w="4535" w:type="dxa"/>
            <w:vAlign w:val="center"/>
          </w:tcPr>
          <w:p w14:paraId="4BA522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patch/kernel/archive/sunxi-6.18/patches.media/media-cedrus-Don-t-CPU-map-source-buffers.patch</w:t>
            </w:r>
          </w:p>
        </w:tc>
      </w:tr>
      <w:tr w14:paraId="12D04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80F9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patch/kernel/archive/imx8m-6.18/0001-arm64-dts-freescale-enable-symbols-in-TQ-DTB-s.patch</w:t>
            </w:r>
          </w:p>
        </w:tc>
        <w:tc>
          <w:tcPr>
            <w:tcW w:w="4535" w:type="dxa"/>
            <w:vAlign w:val="center"/>
          </w:tcPr>
          <w:p w14:paraId="5452D8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patch/kernel/archive/sunxi-6.18/patches.media/media-cedrus-Implement-AFBC-YUV420-formats-for-H265.patch</w:t>
            </w:r>
          </w:p>
        </w:tc>
      </w:tr>
      <w:tr w14:paraId="7BD07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FAB5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patch/kernel/archive/imx8m-6.18/dt/imx8mp-tqma8mpqs-mb-smarc-2.dts</w:t>
            </w:r>
          </w:p>
        </w:tc>
        <w:tc>
          <w:tcPr>
            <w:tcW w:w="4535" w:type="dxa"/>
            <w:vAlign w:val="center"/>
          </w:tcPr>
          <w:p w14:paraId="0F6C6A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patch/kernel/archive/sunxi-6.18/patches.media/media-cedrus-Increase-H6-clock-rate.patch</w:t>
            </w:r>
          </w:p>
        </w:tc>
      </w:tr>
      <w:tr w14:paraId="14555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E7C4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patch/kernel/archive/imx8m-6.18/dt/imx8mp-tqma8mpqs.dtsi</w:t>
            </w:r>
          </w:p>
        </w:tc>
        <w:tc>
          <w:tcPr>
            <w:tcW w:w="4535" w:type="dxa"/>
            <w:vAlign w:val="center"/>
          </w:tcPr>
          <w:p w14:paraId="6D816E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patch/kernel/archive/sunxi-6.18/patches.media/media-cedrus-add-format-filtering-based-on-depth-and-src-format.patch</w:t>
            </w:r>
          </w:p>
        </w:tc>
      </w:tr>
      <w:tr w14:paraId="086C0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D6C6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patch/kernel/archive/imx8m-6.18/overlay/Makefile</w:t>
            </w:r>
          </w:p>
        </w:tc>
        <w:tc>
          <w:tcPr>
            <w:tcW w:w="4535" w:type="dxa"/>
            <w:vAlign w:val="center"/>
          </w:tcPr>
          <w:p w14:paraId="087131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patch/kernel/archive/sunxi-6.18/patches.megous/a711-6.18/0001-nfc-pn544-Add-support-for-VBAT-PVDD-regulators.patch</w:t>
            </w:r>
          </w:p>
        </w:tc>
      </w:tr>
      <w:tr w14:paraId="3875D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22F3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patch/kernel/archive/imx8m-6.18/overlay/imx8mp-tqma8mpql-mba8mp-ras314-imx219.dtso</w:t>
            </w:r>
          </w:p>
        </w:tc>
        <w:tc>
          <w:tcPr>
            <w:tcW w:w="4535" w:type="dxa"/>
            <w:vAlign w:val="center"/>
          </w:tcPr>
          <w:p w14:paraId="25B3EA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patch/kernel/archive/sunxi-6.18/patches.megous/a711-6.18/0002-bluetooth-bcm-Restore-drive_rts_on_open-true-behavio.patch</w:t>
            </w:r>
          </w:p>
        </w:tc>
      </w:tr>
      <w:tr w14:paraId="27EAD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585E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patch/kernel/archive/imx8m-6.18/overlay/imx8mp-tqma8mpql-mba8mp-ras314-lvds-tm070jvhg33.dtso</w:t>
            </w:r>
          </w:p>
        </w:tc>
        <w:tc>
          <w:tcPr>
            <w:tcW w:w="4535" w:type="dxa"/>
            <w:vAlign w:val="center"/>
          </w:tcPr>
          <w:p w14:paraId="77A83B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patch/kernel/archive/sunxi-6.18/patches.megous/a711-6.18/0003-mmc-add-delay-after-power-class-selection.patch</w:t>
            </w:r>
          </w:p>
        </w:tc>
      </w:tr>
      <w:tr w14:paraId="5E10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A542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patch/kernel/archive/imx8m-6.18/overlay/imx8mp-tqma8mpql-mba8mpxl-lvds-g133han01.dtso</w:t>
            </w:r>
          </w:p>
        </w:tc>
        <w:tc>
          <w:tcPr>
            <w:tcW w:w="4535" w:type="dxa"/>
            <w:vAlign w:val="center"/>
          </w:tcPr>
          <w:p w14:paraId="61C019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patch/kernel/archive/sunxi-6.18/patches.megous/a711-6.18/0004-ARM-dts-sun8i-a83t-tbs-a711-Add-PN544-NFC-support.patch</w:t>
            </w:r>
          </w:p>
        </w:tc>
      </w:tr>
      <w:tr w14:paraId="3077B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896E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patch/kernel/archive/imx8m-6.18/overlay/imx8mp-tqma8mpql-mba8mpxl-lvds-tm070jvhg33.dtso</w:t>
            </w:r>
          </w:p>
        </w:tc>
        <w:tc>
          <w:tcPr>
            <w:tcW w:w="4535" w:type="dxa"/>
            <w:vAlign w:val="center"/>
          </w:tcPr>
          <w:p w14:paraId="43ADD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patch/kernel/archive/sunxi-6.18/patches.megous/a711-6.18/0005-ARM-dts-sun8i-a83t-tbs-a711-Add-powerup-down-support.patch</w:t>
            </w:r>
          </w:p>
        </w:tc>
      </w:tr>
      <w:tr w14:paraId="6DCD8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4B5A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patch/kernel/archive/imx8m-6.18/overlay/imx8mp-tqma8mpqs-mb-smarc-2-lvds0-tm070jvhg33.dtso</w:t>
            </w:r>
          </w:p>
        </w:tc>
        <w:tc>
          <w:tcPr>
            <w:tcW w:w="4535" w:type="dxa"/>
            <w:vAlign w:val="center"/>
          </w:tcPr>
          <w:p w14:paraId="31B4EE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patch/kernel/archive/sunxi-6.18/patches.megous/a711-6.18/0006-ARM-dts-sun8i-a83t-Add-cedrus-video-codec-support-to.patch</w:t>
            </w:r>
          </w:p>
        </w:tc>
      </w:tr>
      <w:tr w14:paraId="014DF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5836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patch/kernel/archive/imx8m-6.18/overlay/imx8mp-tqma8mpqs-mb-smarc-2-lvds1-tm070jvhg33.dtso</w:t>
            </w:r>
          </w:p>
        </w:tc>
        <w:tc>
          <w:tcPr>
            <w:tcW w:w="4535" w:type="dxa"/>
            <w:vAlign w:val="center"/>
          </w:tcPr>
          <w:p w14:paraId="49A9E8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patch/kernel/archive/sunxi-6.18/patches.megous/a711-6.18/0007-ARM-dts-suni-a83t-Add-i2s0-pins.patch</w:t>
            </w:r>
          </w:p>
        </w:tc>
      </w:tr>
      <w:tr w14:paraId="3400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C7D0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patch/kernel/archive/imx8m-7.1/0000.patching_config.yaml</w:t>
            </w:r>
          </w:p>
        </w:tc>
        <w:tc>
          <w:tcPr>
            <w:tcW w:w="4535" w:type="dxa"/>
            <w:vAlign w:val="center"/>
          </w:tcPr>
          <w:p w14:paraId="606EB0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patch/kernel/archive/sunxi-6.18/patches.megous/a711-6.18/0008-ARM-dts-sun8i-a83t-tbs-a711-Add-sound-support-via-AC.patch</w:t>
            </w:r>
          </w:p>
        </w:tc>
      </w:tr>
      <w:tr w14:paraId="7639D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F293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patch/kernel/archive/imx8m-7.1/0001-arm64-dts-freescale-enable-symbols-in-TQMa8-DTB-s.patch</w:t>
            </w:r>
          </w:p>
        </w:tc>
        <w:tc>
          <w:tcPr>
            <w:tcW w:w="4535" w:type="dxa"/>
            <w:vAlign w:val="center"/>
          </w:tcPr>
          <w:p w14:paraId="764DAF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patch/kernel/archive/sunxi-6.18/patches.megous/a711-6.18/0009-ARM-dts-sun8i-a83t-tbs-a711-Add-regulators-to-the-ac.patch</w:t>
            </w:r>
          </w:p>
        </w:tc>
      </w:tr>
      <w:tr w14:paraId="78984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C49F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patch/kernel/archive/imx8m-7.1/0005-arm64-dts-freescale-enable-LDB-termination-resistor-.patch</w:t>
            </w:r>
          </w:p>
        </w:tc>
        <w:tc>
          <w:tcPr>
            <w:tcW w:w="4535" w:type="dxa"/>
            <w:vAlign w:val="center"/>
          </w:tcPr>
          <w:p w14:paraId="3BA115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patch/kernel/archive/sunxi-6.18/patches.megous/a711-6.18/0010-ARM-dts-sun8i-a83t-tbs-a711-Add-camera-sensors-HM506.patch</w:t>
            </w:r>
          </w:p>
        </w:tc>
      </w:tr>
      <w:tr w14:paraId="4A80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8A02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patch/kernel/archive/imx8m-7.1/dt/imx8mp-tqma8mpqs-mb-smarc-2.dts</w:t>
            </w:r>
          </w:p>
        </w:tc>
        <w:tc>
          <w:tcPr>
            <w:tcW w:w="4535" w:type="dxa"/>
            <w:vAlign w:val="center"/>
          </w:tcPr>
          <w:p w14:paraId="569E4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patch/kernel/archive/sunxi-6.18/patches.megous/a711-6.18/0011-ARM-dts-sun8i-a83t-tbs-a711-Add-flash-led-support.patch</w:t>
            </w:r>
          </w:p>
        </w:tc>
      </w:tr>
      <w:tr w14:paraId="1B941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CFC9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patch/kernel/archive/imx8m-7.1/dt/imx8mp-tqma8mpqs.dtsi</w:t>
            </w:r>
          </w:p>
        </w:tc>
        <w:tc>
          <w:tcPr>
            <w:tcW w:w="4535" w:type="dxa"/>
            <w:vAlign w:val="center"/>
          </w:tcPr>
          <w:p w14:paraId="1F0B9A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patch/kernel/archive/sunxi-6.18/patches.megous/a711-cams-6.18/0001-MAINTAINERS-Add-entry-for-Himax-HM5065.patch</w:t>
            </w:r>
          </w:p>
        </w:tc>
      </w:tr>
      <w:tr w14:paraId="66911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DD44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patch/kernel/archive/imx8m-7.1/overlay/Makefile</w:t>
            </w:r>
          </w:p>
        </w:tc>
        <w:tc>
          <w:tcPr>
            <w:tcW w:w="4535" w:type="dxa"/>
            <w:vAlign w:val="center"/>
          </w:tcPr>
          <w:p w14:paraId="2619E0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patch/kernel/archive/sunxi-6.18/patches.megous/a711-cams-6.18/0002-dt-bindings-media-Add-bindings-for-Himax-HM5065-came.patch</w:t>
            </w:r>
          </w:p>
        </w:tc>
      </w:tr>
      <w:tr w14:paraId="74B2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19A0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patch/kernel/archive/imx8m-7.1/overlay/imx8mp-tqma8mpql-mba8mp-ras314-imx219.dtso</w:t>
            </w:r>
          </w:p>
        </w:tc>
        <w:tc>
          <w:tcPr>
            <w:tcW w:w="4535" w:type="dxa"/>
            <w:vAlign w:val="center"/>
          </w:tcPr>
          <w:p w14:paraId="3A2683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patch/kernel/archive/sunxi-6.18/patches.megous/a711-cams-6.18/0003-hm5065-yaml-bindings-wip.patch</w:t>
            </w:r>
          </w:p>
        </w:tc>
      </w:tr>
      <w:tr w14:paraId="2F18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886D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patch/kernel/archive/imx8m-7.1/overlay/imx8mp-tqma8mpql-mba8mp-ras314-lvds-tm070jvhg33.dtso</w:t>
            </w:r>
          </w:p>
        </w:tc>
        <w:tc>
          <w:tcPr>
            <w:tcW w:w="4535" w:type="dxa"/>
            <w:vAlign w:val="center"/>
          </w:tcPr>
          <w:p w14:paraId="68660D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patch/kernel/archive/sunxi-6.18/patches.megous/a711-cams-6.18/0004-media-hm5065-Add-subdev-driver-for-Himax-HM5065-came.patch</w:t>
            </w:r>
          </w:p>
        </w:tc>
      </w:tr>
      <w:tr w14:paraId="73E86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B29F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patch/kernel/archive/imx8m-7.1/overlay/imx8mp-tqma8mpql-mba8mpxl-lvds-g133han01.dtso</w:t>
            </w:r>
          </w:p>
        </w:tc>
        <w:tc>
          <w:tcPr>
            <w:tcW w:w="4535" w:type="dxa"/>
            <w:vAlign w:val="center"/>
          </w:tcPr>
          <w:p w14:paraId="4053A9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patch/kernel/archive/sunxi-6.18/patches.megous/a711-cams-6.18/0005-media-i2c-gc2145-Move-upstream-driver-out-of-the-way.patch</w:t>
            </w:r>
          </w:p>
        </w:tc>
      </w:tr>
      <w:tr w14:paraId="52DD3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A777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patch/kernel/archive/imx8m-7.1/overlay/imx8mp-tqma8mpql-mba8mpxl-lvds-tm070jvhg33.dtso</w:t>
            </w:r>
          </w:p>
        </w:tc>
        <w:tc>
          <w:tcPr>
            <w:tcW w:w="4535" w:type="dxa"/>
            <w:vAlign w:val="center"/>
          </w:tcPr>
          <w:p w14:paraId="4D1173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patch/kernel/archive/sunxi-6.18/patches.megous/a711-cams-6.18/0006-media-gc2145-Galaxycore-camera-module-driver.patch</w:t>
            </w:r>
          </w:p>
        </w:tc>
      </w:tr>
      <w:tr w14:paraId="6116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0C2E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patch/kernel/archive/imx8m-7.1/overlay/imx8mp-tqma8mpqs-mb-smarc-2-lvds0-tm070jvhg33.dtso</w:t>
            </w:r>
          </w:p>
        </w:tc>
        <w:tc>
          <w:tcPr>
            <w:tcW w:w="4535" w:type="dxa"/>
            <w:vAlign w:val="center"/>
          </w:tcPr>
          <w:p w14:paraId="3BD185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patch/kernel/archive/sunxi-6.18/patches.megous/a711-cams-6.18/0007-media-gc2145-Added-BGGR-bayer-mode.patch</w:t>
            </w:r>
          </w:p>
        </w:tc>
      </w:tr>
      <w:tr w14:paraId="5160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7B6A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patch/kernel/archive/imx8m-7.1/overlay/imx8mp-tqma8mpqs-mb-smarc-2-lvds1-tm070jvhg33.dtso</w:t>
            </w:r>
          </w:p>
        </w:tc>
        <w:tc>
          <w:tcPr>
            <w:tcW w:w="4535" w:type="dxa"/>
            <w:vAlign w:val="center"/>
          </w:tcPr>
          <w:p w14:paraId="383233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patch/kernel/archive/sunxi-6.18/patches.megous/a711-cams-6.18/0008-media-gc2145-Disable-debug-output.patch</w:t>
            </w:r>
          </w:p>
        </w:tc>
      </w:tr>
      <w:tr w14:paraId="2C92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5FF8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patch/kernel/archive/imx8ulp-6.1/tools-libbpf-const-next-path-gcc15.patch</w:t>
            </w:r>
          </w:p>
        </w:tc>
        <w:tc>
          <w:tcPr>
            <w:tcW w:w="4535" w:type="dxa"/>
            <w:vAlign w:val="center"/>
          </w:tcPr>
          <w:p w14:paraId="05F28D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patch/kernel/archive/sunxi-6.18/patches.megous/a711-cams-6.18/0009-media-gc2145-Add-PIXEL_RATE-HBLANK-and-VBLANK-contro.patch</w:t>
            </w:r>
          </w:p>
        </w:tc>
      </w:tr>
      <w:tr w14:paraId="59F5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B25B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patch/kernel/archive/imx93-6.18/0000.patching_config.yaml</w:t>
            </w:r>
          </w:p>
        </w:tc>
        <w:tc>
          <w:tcPr>
            <w:tcW w:w="4535" w:type="dxa"/>
            <w:vAlign w:val="center"/>
          </w:tcPr>
          <w:p w14:paraId="0B01C4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patch/kernel/archive/sunxi-6.18/patches.megous/a711-cams-6.18/0010-media-gc2145-implement-system-suspend.patch</w:t>
            </w:r>
          </w:p>
        </w:tc>
      </w:tr>
      <w:tr w14:paraId="21196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89E4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patch/kernel/archive/imx93-6.18/0001-arm64-dts-freescale-enable-symbols-in-TQ-DTB-s.patch</w:t>
            </w:r>
          </w:p>
        </w:tc>
        <w:tc>
          <w:tcPr>
            <w:tcW w:w="4535" w:type="dxa"/>
            <w:vAlign w:val="center"/>
          </w:tcPr>
          <w:p w14:paraId="04E6A2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patch/kernel/archive/sunxi-6.18/patches.megous/a711-cams-6.18/0011-media-gc2145-fix-white-balance-colors.patch</w:t>
            </w:r>
          </w:p>
        </w:tc>
      </w:tr>
      <w:tr w14:paraId="0A07C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BFB1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patch/kernel/archive/imx93-6.18/0002-pmdomain-imx-imx93-blk-ctrl-populate-sub-devices.patch</w:t>
            </w:r>
          </w:p>
        </w:tc>
        <w:tc>
          <w:tcPr>
            <w:tcW w:w="4535" w:type="dxa"/>
            <w:vAlign w:val="center"/>
          </w:tcPr>
          <w:p w14:paraId="617E1D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patch/kernel/archive/sunxi-6.18/patches.megous/a711-cams-6.18/0012-media-i2c-gc2145-Parse-and-register-properties.patch</w:t>
            </w:r>
          </w:p>
        </w:tc>
      </w:tr>
      <w:tr w14:paraId="2D279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446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patch/kernel/archive/imx93-6.18/0003-arm64-dts-freescale-imx93-add-LCDIF-LVDS-bridge-node.patch</w:t>
            </w:r>
          </w:p>
        </w:tc>
        <w:tc>
          <w:tcPr>
            <w:tcW w:w="4535" w:type="dxa"/>
            <w:vAlign w:val="center"/>
          </w:tcPr>
          <w:p w14:paraId="728C56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patch/kernel/archive/sunxi-6.18/patches.megous/a711-chgled-6.18/0001-dt-bindings-leds-Add-a-binding-for-AXP813-charger-le.patch</w:t>
            </w:r>
          </w:p>
        </w:tc>
      </w:tr>
      <w:tr w14:paraId="286AE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F354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patch/kernel/archive/imx93-6.18/0004-arm64-dts-freescale-add-MBa93xxCA-modifications-only.patch</w:t>
            </w:r>
          </w:p>
        </w:tc>
        <w:tc>
          <w:tcPr>
            <w:tcW w:w="4535" w:type="dxa"/>
            <w:vAlign w:val="center"/>
          </w:tcPr>
          <w:p w14:paraId="18DFC2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patch/kernel/archive/sunxi-6.18/patches.megous/a711-chgled-6.18/0002-leds-axp20x-Support-charger-LED-on-AXP20x-like-PMICs.patch</w:t>
            </w:r>
          </w:p>
        </w:tc>
      </w:tr>
      <w:tr w14:paraId="5E8A3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782A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patch/kernel/archive/imx93-6.18/dt/imx93-tqma9352-mba93xxla-mini.dts</w:t>
            </w:r>
          </w:p>
        </w:tc>
        <w:tc>
          <w:tcPr>
            <w:tcW w:w="4535" w:type="dxa"/>
            <w:vAlign w:val="center"/>
          </w:tcPr>
          <w:p w14:paraId="6F4145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patch/kernel/archive/sunxi-6.18/patches.megous/a711-chgled-6.18/0003-ARM-dts-axp813-Add-charger-LED.patch</w:t>
            </w:r>
          </w:p>
        </w:tc>
      </w:tr>
      <w:tr w14:paraId="0A20E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2738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patch/kernel/archive/imx93-6.18/overlay/Makefile</w:t>
            </w:r>
          </w:p>
        </w:tc>
        <w:tc>
          <w:tcPr>
            <w:tcW w:w="4535" w:type="dxa"/>
            <w:vAlign w:val="center"/>
          </w:tcPr>
          <w:p w14:paraId="48E207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patch/kernel/archive/sunxi-6.18/patches.megous/a711-chgled-6.18/0004-ARM-dts-sun8i-a83t-tbs-a711-Enable-charging-LED.patch</w:t>
            </w:r>
          </w:p>
        </w:tc>
      </w:tr>
      <w:tr w14:paraId="11BE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CF58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patch/kernel/archive/imx93-6.18/overlay/imx93-tqma9352-mba93xxca-fan.dtso</w:t>
            </w:r>
          </w:p>
        </w:tc>
        <w:tc>
          <w:tcPr>
            <w:tcW w:w="4535" w:type="dxa"/>
            <w:vAlign w:val="center"/>
          </w:tcPr>
          <w:p w14:paraId="515638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patch/kernel/archive/sunxi-6.18/patches.megous/a711-vibrator-6.18/0001-dt-bindings-input-gpio-vibrator-Don-t-require-enable.patch</w:t>
            </w:r>
          </w:p>
        </w:tc>
      </w:tr>
      <w:tr w14:paraId="6652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62E1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patch/kernel/archive/imx93-6.18/overlay/imx93-tqma9352-mba93xxca-lvds-tm070jvhg33.dtso</w:t>
            </w:r>
          </w:p>
        </w:tc>
        <w:tc>
          <w:tcPr>
            <w:tcW w:w="4535" w:type="dxa"/>
            <w:vAlign w:val="center"/>
          </w:tcPr>
          <w:p w14:paraId="4679B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patch/kernel/archive/sunxi-6.18/patches.megous/a711-vibrator-6.18/0002-input-gpio-vibra-Allow-to-use-vcc-supply-alone-to-co.patch</w:t>
            </w:r>
          </w:p>
        </w:tc>
      </w:tr>
      <w:tr w14:paraId="7F21D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02A4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patch/kernel/archive/imx93-6.18/overlay/imx93-tqma9352-mba93xxla-mini-lvds-tm070jvhg33.dtso</w:t>
            </w:r>
          </w:p>
        </w:tc>
        <w:tc>
          <w:tcPr>
            <w:tcW w:w="4535" w:type="dxa"/>
            <w:vAlign w:val="center"/>
          </w:tcPr>
          <w:p w14:paraId="61806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patch/kernel/archive/sunxi-6.18/patches.megous/a711-vibrator-6.18/0003-ARM-dts-sun8i-a83t-tbs-a711-Add-support-for-the-vibr.patch</w:t>
            </w:r>
          </w:p>
        </w:tc>
      </w:tr>
      <w:tr w14:paraId="06064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F95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patch/kernel/archive/imx93-7.1/0000.patching_config.yaml</w:t>
            </w:r>
          </w:p>
        </w:tc>
        <w:tc>
          <w:tcPr>
            <w:tcW w:w="4535" w:type="dxa"/>
            <w:vAlign w:val="center"/>
          </w:tcPr>
          <w:p w14:paraId="54E1F6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patch/kernel/archive/sunxi-6.18/patches.megous/a711-vibrator-6.18/0004-ARM-dts-sun8i-a83t-tbs-a711-Increase-voltage-on-the-.patch</w:t>
            </w:r>
          </w:p>
        </w:tc>
      </w:tr>
      <w:tr w14:paraId="3C12D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B85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patch/kernel/archive/imx93-7.1/0001-arm64-dts-freescale-enable-symbols-in-TQ-DTB-s.patch</w:t>
            </w:r>
          </w:p>
        </w:tc>
        <w:tc>
          <w:tcPr>
            <w:tcW w:w="4535" w:type="dxa"/>
            <w:vAlign w:val="center"/>
          </w:tcPr>
          <w:p w14:paraId="6352DE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patch/kernel/archive/sunxi-6.18/patches.megous/a83t-suspend-6.18/0001-mailbox-Allow-to-run-mailbox-while-timekeeping-is-su.patch</w:t>
            </w:r>
          </w:p>
        </w:tc>
      </w:tr>
      <w:tr w14:paraId="669F6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D515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patch/kernel/archive/imx93-7.1/0002-arm64-dts-freescale-imx93-add-LCDIF-LVDS-bridge-node.patch</w:t>
            </w:r>
          </w:p>
        </w:tc>
        <w:tc>
          <w:tcPr>
            <w:tcW w:w="4535" w:type="dxa"/>
            <w:vAlign w:val="center"/>
          </w:tcPr>
          <w:p w14:paraId="0D9497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patch/kernel/archive/sunxi-6.18/patches.megous/a83t-suspend-6.18/0002-ARM-sunxi-Add-experimental-suspend-to-memory-impleme.patch</w:t>
            </w:r>
          </w:p>
        </w:tc>
      </w:tr>
      <w:tr w14:paraId="50E8A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234B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patch/kernel/archive/imx93-7.1/0003-arm64-dts-freescale-add-MBa93xxLA-MINI-modifications.patch</w:t>
            </w:r>
          </w:p>
        </w:tc>
        <w:tc>
          <w:tcPr>
            <w:tcW w:w="4535" w:type="dxa"/>
            <w:vAlign w:val="center"/>
          </w:tcPr>
          <w:p w14:paraId="5A53F2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patch/kernel/archive/sunxi-6.18/patches.megous/a83t-suspend-6.18/0003-ARM-sunxi-sunxi_cpu0_hotplug_support_set-is-not-supp.patch</w:t>
            </w:r>
          </w:p>
        </w:tc>
      </w:tr>
      <w:tr w14:paraId="6F6D1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B69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patch/kernel/archive/imx93-7.1/0004-arm64-dts-freescale-add-MBa93xxCA-modifications-only.patch</w:t>
            </w:r>
          </w:p>
        </w:tc>
        <w:tc>
          <w:tcPr>
            <w:tcW w:w="4535" w:type="dxa"/>
            <w:vAlign w:val="center"/>
          </w:tcPr>
          <w:p w14:paraId="65E7CE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patch/kernel/archive/sunxi-6.18/patches.megous/a83t-suspend-6.18/0004-firmware-scpi-Add-support-for-sending-a-SCPI_CMD_SET.patch</w:t>
            </w:r>
          </w:p>
        </w:tc>
      </w:tr>
      <w:tr w14:paraId="0817D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B55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patch/kernel/archive/imx93-7.1/overlay/Makefile</w:t>
            </w:r>
          </w:p>
        </w:tc>
        <w:tc>
          <w:tcPr>
            <w:tcW w:w="4535" w:type="dxa"/>
            <w:vAlign w:val="center"/>
          </w:tcPr>
          <w:p w14:paraId="59B00C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patch/kernel/archive/sunxi-6.18/patches.megous/a83t-suspend-6.18/0005-ARM-sunxi-Use-SCPI-to-send-suspend-message-to-SCP-on.patch</w:t>
            </w:r>
          </w:p>
        </w:tc>
      </w:tr>
      <w:tr w14:paraId="5CDE4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F422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patch/kernel/archive/imx93-7.1/overlay/imx93-tqma9352-mba93xxca-fan.dtso</w:t>
            </w:r>
          </w:p>
        </w:tc>
        <w:tc>
          <w:tcPr>
            <w:tcW w:w="4535" w:type="dxa"/>
            <w:vAlign w:val="center"/>
          </w:tcPr>
          <w:p w14:paraId="2C41F7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patch/kernel/archive/sunxi-6.18/patches.megous/a83t-suspend-6.18/0006-gnss-ubx-Send-soft-powerdown-message-on-suspend.patch</w:t>
            </w:r>
          </w:p>
        </w:tc>
      </w:tr>
      <w:tr w14:paraId="34D7D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661D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patch/kernel/archive/imx93-7.1/overlay/imx93-tqma9352-mba93xxca-lvds-tm070jvhg33.dtso</w:t>
            </w:r>
          </w:p>
        </w:tc>
        <w:tc>
          <w:tcPr>
            <w:tcW w:w="4535" w:type="dxa"/>
            <w:vAlign w:val="center"/>
          </w:tcPr>
          <w:p w14:paraId="0579D4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patch/kernel/archive/sunxi-6.18/patches.megous/a83t-suspend-6.18/0007-clk-sunxi-ng-Export-CLK_DRAM-for-devfreq.patch</w:t>
            </w:r>
          </w:p>
        </w:tc>
      </w:tr>
      <w:tr w14:paraId="7B980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D8C7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patch/kernel/archive/imx93-7.1/overlay/imx93-tqma9352-mba93xxla-mini-lvds-tm070jvhg33.dtso</w:t>
            </w:r>
          </w:p>
        </w:tc>
        <w:tc>
          <w:tcPr>
            <w:tcW w:w="4535" w:type="dxa"/>
            <w:vAlign w:val="center"/>
          </w:tcPr>
          <w:p w14:paraId="26E63D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patch/kernel/archive/sunxi-6.18/patches.megous/a83t-suspend-6.18/0008-ARM-dts-sun8i-a83t-Add-MBUS-node.patch</w:t>
            </w:r>
          </w:p>
        </w:tc>
      </w:tr>
      <w:tr w14:paraId="041B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A25D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patch/kernel/archive/k3-6.18/0001-PENDING-drm-tiny-add-SSD16xx-e-paper-display-support.patch</w:t>
            </w:r>
          </w:p>
        </w:tc>
        <w:tc>
          <w:tcPr>
            <w:tcW w:w="4535" w:type="dxa"/>
            <w:vAlign w:val="center"/>
          </w:tcPr>
          <w:p w14:paraId="03536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patch/kernel/archive/sunxi-6.18/patches.megous/anx-6.18/0001-phy-allwinner-sun4i-usb-Add-support-for-usb_role_swi.patch</w:t>
            </w:r>
          </w:p>
        </w:tc>
      </w:tr>
      <w:tr w14:paraId="2B90E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6817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patch/kernel/archive/k3-6.18/0002-dt-bindings-display-add-Good-Display-GDEY042T81.patch</w:t>
            </w:r>
          </w:p>
        </w:tc>
        <w:tc>
          <w:tcPr>
            <w:tcW w:w="4535" w:type="dxa"/>
            <w:vAlign w:val="center"/>
          </w:tcPr>
          <w:p w14:paraId="5DA890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patch/kernel/archive/sunxi-6.18/patches.megous/anx-6.18/0002-regulator-axp20x-Add-support-for-vin-supply-for-driv.patch</w:t>
            </w:r>
          </w:p>
        </w:tc>
      </w:tr>
      <w:tr w14:paraId="7BE8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E86C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patch/kernel/archive/k3-6.18/0003-arm64-dts-ti-add-BeagleBadge-GDEY042T81-overlay.patch</w:t>
            </w:r>
          </w:p>
        </w:tc>
        <w:tc>
          <w:tcPr>
            <w:tcW w:w="4535" w:type="dxa"/>
            <w:vAlign w:val="center"/>
          </w:tcPr>
          <w:p w14:paraId="6B9F78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patch/kernel/archive/sunxi-6.18/patches.megous/anx-6.18/0003-regulator-axp20x-Turn-N_VBUSEN-to-input-on-x-powers-.patch</w:t>
            </w:r>
          </w:p>
        </w:tc>
      </w:tr>
      <w:tr w14:paraId="5050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CE14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patch/kernel/archive/k3-beagle-6.12/0000.patching_config.yaml</w:t>
            </w:r>
          </w:p>
        </w:tc>
        <w:tc>
          <w:tcPr>
            <w:tcW w:w="4535" w:type="dxa"/>
            <w:vAlign w:val="center"/>
          </w:tcPr>
          <w:p w14:paraId="6A58A9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patch/kernel/archive/sunxi-6.18/patches.megous/anx-6.18/0004-drm-bridge-dw-hdmi-Allow-to-accept-HPD-status-from-o.patch</w:t>
            </w:r>
          </w:p>
        </w:tc>
      </w:tr>
      <w:tr w14:paraId="60CA8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1F8E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patch/kernel/archive/k3-beagle-6.12/0001-arm64-dts-ti-k3-am67a-beagley-ai-include-armbian-supplement.patch</w:t>
            </w:r>
          </w:p>
        </w:tc>
        <w:tc>
          <w:tcPr>
            <w:tcW w:w="4535" w:type="dxa"/>
            <w:vAlign w:val="center"/>
          </w:tcPr>
          <w:p w14:paraId="032B5C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patch/kernel/archive/sunxi-6.18/patches.megous/anx-6.18/0005-drm-bridge-dw-hdmi-Report-HDMI-hotplug-events.patch</w:t>
            </w:r>
          </w:p>
        </w:tc>
      </w:tr>
      <w:tr w14:paraId="649C4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8287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patch/kernel/archive/k3-beagle-6.12/0001-libbpf-const-correctness-for-newer-glibc.patch</w:t>
            </w:r>
          </w:p>
        </w:tc>
        <w:tc>
          <w:tcPr>
            <w:tcW w:w="4535" w:type="dxa"/>
            <w:vAlign w:val="center"/>
          </w:tcPr>
          <w:p w14:paraId="3D40D0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patch/kernel/archive/sunxi-6.18/patches.megous/anx-6.18/0006-usb-typec-anx7688-Add-driver-for-ANX7688-USB-C-HDMI-.patch</w:t>
            </w:r>
          </w:p>
        </w:tc>
      </w:tr>
      <w:tr w14:paraId="7D18F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3690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patch/kernel/archive/k3-beagle-6.12/0002-arm64-dts-ti-build-BeagleY-AI-EdgeAI-DTBs.patch</w:t>
            </w:r>
          </w:p>
        </w:tc>
        <w:tc>
          <w:tcPr>
            <w:tcW w:w="4535" w:type="dxa"/>
            <w:vAlign w:val="center"/>
          </w:tcPr>
          <w:p w14:paraId="3BB300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patch/kernel/archive/sunxi-6.18/patches.megous/arasan-6.18/0001-sdhci-arasan-Add-runtime-PM-support.patch</w:t>
            </w:r>
          </w:p>
        </w:tc>
      </w:tr>
      <w:tr w14:paraId="56810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7900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patch/kernel/archive/k3-beagle-6.12/dt/k3-am67a-beagley-ai-armbian.dtsi</w:t>
            </w:r>
          </w:p>
        </w:tc>
        <w:tc>
          <w:tcPr>
            <w:tcW w:w="4535" w:type="dxa"/>
            <w:vAlign w:val="center"/>
          </w:tcPr>
          <w:p w14:paraId="1C27F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patch/kernel/archive/sunxi-6.18/patches.megous/audio-6.18/0001-dt-bindings-sound-Add-jack-type-property-to-sun8i-a3.patch</w:t>
            </w:r>
          </w:p>
        </w:tc>
      </w:tr>
      <w:tr w14:paraId="4693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09B1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patch/kernel/archive/k3-beagle-6.12/dt/k3-am67a-beagley-ai-csi0-imx219.dtso</w:t>
            </w:r>
          </w:p>
        </w:tc>
        <w:tc>
          <w:tcPr>
            <w:tcW w:w="4535" w:type="dxa"/>
            <w:vAlign w:val="center"/>
          </w:tcPr>
          <w:p w14:paraId="725D40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patch/kernel/archive/sunxi-6.18/patches.megous/audio-6.18/0002-ASoC-sun8i-codec-Allow-the-jack-type-to-be-set-via-d.patch</w:t>
            </w:r>
          </w:p>
        </w:tc>
      </w:tr>
      <w:tr w14:paraId="317CF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6BC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patch/kernel/archive/k3-beagle-6.12/dt/k3-j722s-edgeai-apps.dtso</w:t>
            </w:r>
          </w:p>
        </w:tc>
        <w:tc>
          <w:tcPr>
            <w:tcW w:w="4535" w:type="dxa"/>
            <w:vAlign w:val="center"/>
          </w:tcPr>
          <w:p w14:paraId="49714E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patch/kernel/archive/sunxi-6.18/patches.megous/audio-6.18/0003-ASoC-sun8i-codec-define-button-keycodes.patch</w:t>
            </w:r>
          </w:p>
        </w:tc>
      </w:tr>
      <w:tr w14:paraId="0ACE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D751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patch/kernel/archive/k3-beagle-6.12/dt/k3-j722s-rtos-memory-map.dtsi</w:t>
            </w:r>
          </w:p>
        </w:tc>
        <w:tc>
          <w:tcPr>
            <w:tcW w:w="4535" w:type="dxa"/>
            <w:vAlign w:val="center"/>
          </w:tcPr>
          <w:p w14:paraId="478275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patch/kernel/archive/sunxi-6.18/patches.megous/audio-6.18/0004-ASoC-sun8i-codec-Add-debug-output-for-jack-detection.patch</w:t>
            </w:r>
          </w:p>
        </w:tc>
      </w:tr>
      <w:tr w14:paraId="3A077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11CD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patch/kernel/archive/k3-beagle-6.18/0000.patching_config.yaml</w:t>
            </w:r>
          </w:p>
        </w:tc>
        <w:tc>
          <w:tcPr>
            <w:tcW w:w="4535" w:type="dxa"/>
            <w:vAlign w:val="center"/>
          </w:tcPr>
          <w:p w14:paraId="7781D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patch/kernel/archive/sunxi-6.18/patches.megous/audio-6.18/0005-ASoC-sun8i-codec-Set-jack_type-from-DT-in-probe.patch</w:t>
            </w:r>
          </w:p>
        </w:tc>
      </w:tr>
      <w:tr w14:paraId="49FC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0082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patch/kernel/archive/k3-beagle-6.18/0001-remoteproc-add-dma-buf-attach-ioctl.patch</w:t>
            </w:r>
          </w:p>
        </w:tc>
        <w:tc>
          <w:tcPr>
            <w:tcW w:w="4535" w:type="dxa"/>
            <w:vAlign w:val="center"/>
          </w:tcPr>
          <w:p w14:paraId="2CCD21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patch/kernel/archive/sunxi-6.18/patches.megous/audio-6.18/0006-ASoC-simple-card-Allow-to-define-pins-for-aux-jack-d.patch</w:t>
            </w:r>
          </w:p>
        </w:tc>
      </w:tr>
      <w:tr w14:paraId="5A62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18A3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patch/kernel/archive/k3-beagle-6.18/0002-rpmsg-char-update-dynamic-endpoint-src.patch</w:t>
            </w:r>
          </w:p>
        </w:tc>
        <w:tc>
          <w:tcPr>
            <w:tcW w:w="4535" w:type="dxa"/>
            <w:vAlign w:val="center"/>
          </w:tcPr>
          <w:p w14:paraId="29EED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patch/kernel/archive/sunxi-6.18/patches.megous/audio-6.18/0007-clk-sunxi-ng-a64-Increase-PLL_AUDIO-base-frequency.patch</w:t>
            </w:r>
          </w:p>
        </w:tc>
      </w:tr>
      <w:tr w14:paraId="421A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95EF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patch/kernel/archive/k3-beagle-6.18/0003-arm64-dts-ti-include-BeagleY-AI-Armbian-supplement.patch</w:t>
            </w:r>
          </w:p>
        </w:tc>
        <w:tc>
          <w:tcPr>
            <w:tcW w:w="4535" w:type="dxa"/>
            <w:vAlign w:val="center"/>
          </w:tcPr>
          <w:p w14:paraId="2E0775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patch/kernel/archive/sunxi-6.18/patches.megous/audio-6.18/0008-dt-bindings-mfd-Add-codec-related-properties-to-AC10.patch</w:t>
            </w:r>
          </w:p>
        </w:tc>
      </w:tr>
      <w:tr w14:paraId="7193C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A873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patch/kernel/archive/k3-beagle-6.18/0004-arm64-dts-ti-build-BeagleY-AI-Armbian-DTBs.patch</w:t>
            </w:r>
          </w:p>
        </w:tc>
        <w:tc>
          <w:tcPr>
            <w:tcW w:w="4535" w:type="dxa"/>
            <w:vAlign w:val="center"/>
          </w:tcPr>
          <w:p w14:paraId="5A8BC0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patch/kernel/archive/sunxi-6.18/patches.megous/audio-6.18/0009-sound-soc-ac100-codec-Support-analog-part-of-X-Power.patch</w:t>
            </w:r>
          </w:p>
        </w:tc>
      </w:tr>
      <w:tr w14:paraId="573D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25A1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patch/kernel/archive/k3-beagle-6.18/0006-PENDING-dma-buf-heaps-Add-Carveout-heap-to-DMA-BUF-H.patch</w:t>
            </w:r>
          </w:p>
        </w:tc>
        <w:tc>
          <w:tcPr>
            <w:tcW w:w="4535" w:type="dxa"/>
            <w:vAlign w:val="center"/>
          </w:tcPr>
          <w:p w14:paraId="7B7159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patch/kernel/archive/sunxi-6.18/patches.megous/audio-6.18/0010-sound-soc-sun8i-codec-Add-support-for-digital-part-o.patch</w:t>
            </w:r>
          </w:p>
        </w:tc>
      </w:tr>
      <w:tr w14:paraId="515D3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3549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patch/kernel/archive/k3-beagle-6.18/0008-remoteproc-ti-k3-support-48-bit-dma-addresses.patch</w:t>
            </w:r>
          </w:p>
        </w:tc>
        <w:tc>
          <w:tcPr>
            <w:tcW w:w="4535" w:type="dxa"/>
            <w:vAlign w:val="center"/>
          </w:tcPr>
          <w:p w14:paraId="0AA52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patch/kernel/archive/sunxi-6.18/patches.megous/audio-6.18/0011-ASoC-ec25-New-codec-driver-for-the-EC25-modem.patch</w:t>
            </w:r>
          </w:p>
        </w:tc>
      </w:tr>
      <w:tr w14:paraId="1B8A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BC1F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patch/kernel/archive/k3-beagle-6.18/0009-FROMLIST-dt-bindings-display-ti-am65x-dss-Add-am62p-.patch</w:t>
            </w:r>
          </w:p>
        </w:tc>
        <w:tc>
          <w:tcPr>
            <w:tcW w:w="4535" w:type="dxa"/>
            <w:vAlign w:val="center"/>
          </w:tcPr>
          <w:p w14:paraId="270A62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patch/kernel/archive/sunxi-6.18/patches.megous/aw-opp-6.18/0001-clk-sunxi-ng-Set-maximum-P-and-M-factors-to-1-for-H3.patch</w:t>
            </w:r>
          </w:p>
        </w:tc>
      </w:tr>
      <w:tr w14:paraId="04D5C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A9CB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patch/kernel/archive/k3-beagle-6.18/0010-FROMLIST-drm-tidss-tidss_drv-Add-support-for-AM62P-d.patch</w:t>
            </w:r>
          </w:p>
        </w:tc>
        <w:tc>
          <w:tcPr>
            <w:tcW w:w="4535" w:type="dxa"/>
            <w:vAlign w:val="center"/>
          </w:tcPr>
          <w:p w14:paraId="1FBE31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patch/kernel/archive/sunxi-6.18/patches.megous/aw-opp-6.18/0002-clk-sunxi-ng-Don-t-use-CPU-PLL-gating-and-CPUX-repar.patch</w:t>
            </w:r>
          </w:p>
        </w:tc>
      </w:tr>
      <w:tr w14:paraId="728B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065F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patch/kernel/archive/k3-beagle-6.18/0011-PENDING-arm64-dts-ti-k3-am62p-j722s-common-main-Add-.patch</w:t>
            </w:r>
          </w:p>
        </w:tc>
        <w:tc>
          <w:tcPr>
            <w:tcW w:w="4535" w:type="dxa"/>
            <w:vAlign w:val="center"/>
          </w:tcPr>
          <w:p w14:paraId="357F12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patch/kernel/archive/sunxi-6.18/patches.megous/aw-opp-6.18/0003-ARM-dts-sun8i-h3-Use-my-own-more-aggressive-OPPs-on-.patch</w:t>
            </w:r>
          </w:p>
        </w:tc>
      </w:tr>
      <w:tr w14:paraId="0FC7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53BB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patch/kernel/archive/k3-beagle-6.18/0012-PENDING-arm64-dts-ti-k3-j722s-Add-oldi-clock-nodes.patch</w:t>
            </w:r>
          </w:p>
        </w:tc>
        <w:tc>
          <w:tcPr>
            <w:tcW w:w="4535" w:type="dxa"/>
            <w:vAlign w:val="center"/>
          </w:tcPr>
          <w:p w14:paraId="107180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patch/kernel/archive/sunxi-6.18/patches.megous/aw-opp-6.18/0004-arm64-dts-sun50i-h5-Use-my-own-more-aggressive-OPPs-.patch</w:t>
            </w:r>
          </w:p>
        </w:tc>
      </w:tr>
      <w:tr w14:paraId="7B0B4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BCB9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patch/kernel/archive/k3-beagle-6.18/0013-PENDING-arm64-dts-ti-k3-am62p-j722s-common-main-Add-.patch</w:t>
            </w:r>
          </w:p>
        </w:tc>
        <w:tc>
          <w:tcPr>
            <w:tcW w:w="4535" w:type="dxa"/>
            <w:vAlign w:val="center"/>
          </w:tcPr>
          <w:p w14:paraId="254211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patch/kernel/archive/sunxi-6.18/patches.megous/aw-opp-6.18/0005-ARM-dts-sun8i-h3-orange-pi-pc-Increase-max-CPUX-volt.patch</w:t>
            </w:r>
          </w:p>
        </w:tc>
      </w:tr>
      <w:tr w14:paraId="5B3BC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3552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patch/kernel/archive/k3-beagle-6.18/0014-FROMLIST-dt-bindings-mfd-syscon-Add-ti-am625-dss-clk.patch</w:t>
            </w:r>
          </w:p>
        </w:tc>
        <w:tc>
          <w:tcPr>
            <w:tcW w:w="4535" w:type="dxa"/>
            <w:vAlign w:val="center"/>
          </w:tcPr>
          <w:p w14:paraId="76238C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patch/kernel/archive/sunxi-6.18/patches.megous/aw-opp-6.18/0006-ARM-dts-sun8i-a83t-Improve-CPU-OPP-tables-go-up-to-1.patch</w:t>
            </w:r>
          </w:p>
        </w:tc>
      </w:tr>
      <w:tr w14:paraId="4064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1FDA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patch/kernel/archive/k3-beagle-6.18/0015-FROMLIST-drm-tidss-Fix-sampling-edge-configuration.patch</w:t>
            </w:r>
          </w:p>
        </w:tc>
        <w:tc>
          <w:tcPr>
            <w:tcW w:w="4535" w:type="dxa"/>
            <w:vAlign w:val="center"/>
          </w:tcPr>
          <w:p w14:paraId="6DD988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patch/kernel/archive/sunxi-6.18/patches.megous/aw-opp-6.18/0007-cpufreq-sun50i-Show-detected-CPU-bin-for-easier-debu.patch</w:t>
            </w:r>
          </w:p>
        </w:tc>
      </w:tr>
      <w:tr w14:paraId="008DB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32AD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patch/kernel/archive/k3-beagle-6.18/0016-PENDING-arm64-dts-ti-k3-am62p-j722s-common-main-Add-.patch</w:t>
            </w:r>
          </w:p>
        </w:tc>
        <w:tc>
          <w:tcPr>
            <w:tcW w:w="4535" w:type="dxa"/>
            <w:vAlign w:val="center"/>
          </w:tcPr>
          <w:p w14:paraId="782CC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patch/kernel/archive/sunxi-6.18/patches.megous/aw-suspend-6.18/0001-clk-sunxi-ng-Mark-TWD-clocks-as-critical.patch</w:t>
            </w:r>
          </w:p>
        </w:tc>
      </w:tr>
      <w:tr w14:paraId="6EA9D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2141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patch/kernel/archive/k3-beagle-6.18/0017-PENDING-dt-bindings-display-bridge-it66121-Add-compa.patch</w:t>
            </w:r>
          </w:p>
        </w:tc>
        <w:tc>
          <w:tcPr>
            <w:tcW w:w="4535" w:type="dxa"/>
            <w:vAlign w:val="center"/>
          </w:tcPr>
          <w:p w14:paraId="42ED0A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patch/kernel/archive/sunxi-6.18/patches.megous/aw-suspend-6.18/0002-firmware-arm_scpi-Support-unidirectional-mailbox-cha.patch</w:t>
            </w:r>
          </w:p>
        </w:tc>
      </w:tr>
      <w:tr w14:paraId="1CF59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B474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patch/kernel/archive/k3-beagle-6.18/0018-PENDING-drm-bridge-it66121-Add-it66122-support.patch</w:t>
            </w:r>
          </w:p>
        </w:tc>
        <w:tc>
          <w:tcPr>
            <w:tcW w:w="4535" w:type="dxa"/>
            <w:vAlign w:val="center"/>
          </w:tcPr>
          <w:p w14:paraId="33A03B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patch/kernel/archive/sunxi-6.18/patches.megous/aw-suspend-6.18/0003-ARM-dts-sunxi-a83t-Add-SCPI-protocol.patch</w:t>
            </w:r>
          </w:p>
        </w:tc>
      </w:tr>
      <w:tr w14:paraId="68D2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C841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patch/kernel/archive/k3-beagle-6.18/0020-PENDING-drm-tidss-Fix-DPI0_CLK_CTRL_DATA_CLK_INVDIS-.patch</w:t>
            </w:r>
          </w:p>
        </w:tc>
        <w:tc>
          <w:tcPr>
            <w:tcW w:w="4535" w:type="dxa"/>
            <w:vAlign w:val="center"/>
          </w:tcPr>
          <w:p w14:paraId="149BFC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patch/kernel/archive/sunxi-6.18/patches.megous/aw-suspend-6.18/0004-ARM-dts-sunxi-h3-h5-Add-SCPI-protocol.patch</w:t>
            </w:r>
          </w:p>
        </w:tc>
      </w:tr>
      <w:tr w14:paraId="0C81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B6A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patch/kernel/archive/k3-beagle-6.18/0021-PENDING-drm-tidss-Power-up-attached-PM-domains-on-probe.patch</w:t>
            </w:r>
          </w:p>
        </w:tc>
        <w:tc>
          <w:tcPr>
            <w:tcW w:w="4535" w:type="dxa"/>
            <w:vAlign w:val="center"/>
          </w:tcPr>
          <w:p w14:paraId="3742E4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patch/kernel/archive/sunxi-6.18/patches.megous/aw-suspend-6.18/0005-ARM-dts-sun8i-a83t-tbs-a711-Give-Linux-more-privileg.patch</w:t>
            </w:r>
          </w:p>
        </w:tc>
      </w:tr>
      <w:tr w14:paraId="44826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FA21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patch/kernel/archive/k3-beagle-6.18/dt/k3-am67a-beagley-ai-armbian.dtsi</w:t>
            </w:r>
          </w:p>
        </w:tc>
        <w:tc>
          <w:tcPr>
            <w:tcW w:w="4535" w:type="dxa"/>
            <w:vAlign w:val="center"/>
          </w:tcPr>
          <w:p w14:paraId="5B4B9D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patch/kernel/archive/sunxi-6.18/patches.megous/aw-suspend-6.18/0006-rtc-sun6i-Allow-RTC-wakeup-after-shutdown.patch</w:t>
            </w:r>
          </w:p>
        </w:tc>
      </w:tr>
      <w:tr w14:paraId="1180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C31E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patch/kernel/archive/k3-beagle-6.18/dt/k3-am67a-beagley-ai-csi0-imx219.dtso</w:t>
            </w:r>
          </w:p>
        </w:tc>
        <w:tc>
          <w:tcPr>
            <w:tcW w:w="4535" w:type="dxa"/>
            <w:vAlign w:val="center"/>
          </w:tcPr>
          <w:p w14:paraId="0885A7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patch/kernel/archive/sunxi-6.18/patches.megous/axp-6.18/0001-dt-bindings-axp20x-adc-allow-to-use-TS-pin-as-GPADC.patch</w:t>
            </w:r>
          </w:p>
        </w:tc>
      </w:tr>
      <w:tr w14:paraId="69F5D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1DA0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patch/kernel/archive/k3-beagle-6.18/dt/k3-am67a-beagley-ai-edgeai-apps.dtso</w:t>
            </w:r>
          </w:p>
        </w:tc>
        <w:tc>
          <w:tcPr>
            <w:tcW w:w="4535" w:type="dxa"/>
            <w:vAlign w:val="center"/>
          </w:tcPr>
          <w:p w14:paraId="376AF9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patch/kernel/archive/sunxi-6.18/patches.megous/axp-6.18/0002-iio-adc-axp20x_adc-allow-to-set-TS-pin-to-GPADC-mode.patch</w:t>
            </w:r>
          </w:p>
        </w:tc>
      </w:tr>
      <w:tr w14:paraId="7EF67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F71B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patch/kernel/archive/k3-beagle-7.2/0000.patching_config.yaml</w:t>
            </w:r>
          </w:p>
        </w:tc>
        <w:tc>
          <w:tcPr>
            <w:tcW w:w="4535" w:type="dxa"/>
            <w:vAlign w:val="center"/>
          </w:tcPr>
          <w:p w14:paraId="241F58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patch/kernel/archive/sunxi-6.18/patches.megous/axp-6.18/0003-power-axp20x_battery-Allow-to-set-target-voltage-to-.patch</w:t>
            </w:r>
          </w:p>
        </w:tc>
      </w:tr>
      <w:tr w14:paraId="6ECC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D197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patch/kernel/archive/k3-beagle-7.2/0001-remoteproc-add-DMA-BUF-attach-ioctl.patch</w:t>
            </w:r>
          </w:p>
        </w:tc>
        <w:tc>
          <w:tcPr>
            <w:tcW w:w="4535" w:type="dxa"/>
            <w:vAlign w:val="center"/>
          </w:tcPr>
          <w:p w14:paraId="7A747B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patch/kernel/archive/sunxi-6.18/patches.megous/axp-6.18/0004-power-supply-axp20x_battery-Add-support-for-reportin.patch</w:t>
            </w:r>
          </w:p>
        </w:tc>
      </w:tr>
      <w:tr w14:paraId="0ADB1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73BA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patch/kernel/archive/k3-beagle-7.2/0002-rpmsg-char-update-dynamic-endpoint-source-address.patch</w:t>
            </w:r>
          </w:p>
        </w:tc>
        <w:tc>
          <w:tcPr>
            <w:tcW w:w="4535" w:type="dxa"/>
            <w:vAlign w:val="center"/>
          </w:tcPr>
          <w:p w14:paraId="45A738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patch/kernel/archive/sunxi-6.18/patches.megous/axp-6.18/0005-regulator-axp20x-Enable-over-temperature-protection-.patch</w:t>
            </w:r>
          </w:p>
        </w:tc>
      </w:tr>
      <w:tr w14:paraId="2B8CB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F77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patch/kernel/archive/k3-beagle-7.2/0003-arm64-dts-ti-include-BeagleY-AI-Armbian-supplement.patch</w:t>
            </w:r>
          </w:p>
        </w:tc>
        <w:tc>
          <w:tcPr>
            <w:tcW w:w="4535" w:type="dxa"/>
            <w:vAlign w:val="center"/>
          </w:tcPr>
          <w:p w14:paraId="51EB22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patch/kernel/archive/sunxi-6.18/patches.megous/axp-6.18/0006-power-supply-axp20x_battery-Setup-thermal-regulation.patch</w:t>
            </w:r>
          </w:p>
        </w:tc>
      </w:tr>
      <w:tr w14:paraId="7DCF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1390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patch/kernel/archive/k3-beagle-7.2/0004-arm64-dts-ti-build-BeagleY-AI-Armbian-DTBs.patch</w:t>
            </w:r>
          </w:p>
        </w:tc>
        <w:tc>
          <w:tcPr>
            <w:tcW w:w="4535" w:type="dxa"/>
            <w:vAlign w:val="center"/>
          </w:tcPr>
          <w:p w14:paraId="03E476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patch/kernel/archive/sunxi-6.18/patches.megous/axp-6.18/0007-power-supply-axp20x_battery-Fix-charging-done-detect.patch</w:t>
            </w:r>
          </w:p>
        </w:tc>
      </w:tr>
      <w:tr w14:paraId="78A8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5BCD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patch/kernel/archive/k3-beagle-7.2/0006-PENDING-dma-buf-heaps-Add-Carveout-heap-to-DMA-BUF-H.patch</w:t>
            </w:r>
          </w:p>
        </w:tc>
        <w:tc>
          <w:tcPr>
            <w:tcW w:w="4535" w:type="dxa"/>
            <w:vAlign w:val="center"/>
          </w:tcPr>
          <w:p w14:paraId="22855E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patch/kernel/archive/sunxi-6.18/patches.megous/axp-6.18/0008-mfd-axp20x-Add-battery-IRQ-resources.patch</w:t>
            </w:r>
          </w:p>
        </w:tc>
      </w:tr>
      <w:tr w14:paraId="41F22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482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patch/kernel/archive/k3-beagle-7.2/0008-remoteproc-ti-k3-support-48-bit-DMA-addresses.patch</w:t>
            </w:r>
          </w:p>
        </w:tc>
        <w:tc>
          <w:tcPr>
            <w:tcW w:w="4535" w:type="dxa"/>
            <w:vAlign w:val="center"/>
          </w:tcPr>
          <w:p w14:paraId="2E4AAD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patch/kernel/archive/sunxi-6.18/patches.megous/axp-6.18/0009-power-supply-axp20x_battery-Send-uevents-for-status-.patch</w:t>
            </w:r>
          </w:p>
        </w:tc>
      </w:tr>
      <w:tr w14:paraId="4E3E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BFF9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patch/kernel/archive/k3-beagle-7.2/0009-FROMLIST-dt-bindings-display-ti-am65x-dss-Add-am62p-.patch</w:t>
            </w:r>
          </w:p>
        </w:tc>
        <w:tc>
          <w:tcPr>
            <w:tcW w:w="4535" w:type="dxa"/>
            <w:vAlign w:val="center"/>
          </w:tcPr>
          <w:p w14:paraId="0A424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patch/kernel/archive/sunxi-6.18/patches.megous/axp-6.18/0010-power-supply-axp20x_battery-Monitor-battery-health.patch</w:t>
            </w:r>
          </w:p>
        </w:tc>
      </w:tr>
      <w:tr w14:paraId="75D6A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49EF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patch/kernel/archive/k3-beagle-7.2/0010-FROMLIST-drm-tidss-tidss_drv-Add-support-for-AM62P-d.patch</w:t>
            </w:r>
          </w:p>
        </w:tc>
        <w:tc>
          <w:tcPr>
            <w:tcW w:w="4535" w:type="dxa"/>
            <w:vAlign w:val="center"/>
          </w:tcPr>
          <w:p w14:paraId="54DCC3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patch/kernel/archive/sunxi-6.18/patches.megous/axp-6.18/0011-power-supply-axp20x-usb-power-Change-Vbus-hold-volta.patch</w:t>
            </w:r>
          </w:p>
        </w:tc>
      </w:tr>
      <w:tr w14:paraId="7B5CA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9281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patch/kernel/archive/k3-beagle-7.2/0011-PENDING-arm64-dts-ti-k3-am62p-j722s-common-main-Add-.patch</w:t>
            </w:r>
          </w:p>
        </w:tc>
        <w:tc>
          <w:tcPr>
            <w:tcW w:w="4535" w:type="dxa"/>
            <w:vAlign w:val="center"/>
          </w:tcPr>
          <w:p w14:paraId="1FE1D6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patch/kernel/archive/sunxi-6.18/patches.megous/axp-6.18/0012-power-axp803-Add-interrupts-for-low-battery-power-co.patch</w:t>
            </w:r>
          </w:p>
        </w:tc>
      </w:tr>
      <w:tr w14:paraId="2E142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A0CD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patch/kernel/archive/k3-beagle-7.2/0012-PENDING-arm64-dts-ti-k3-j722s-Add-oldi-clock-nodes.patch</w:t>
            </w:r>
          </w:p>
        </w:tc>
        <w:tc>
          <w:tcPr>
            <w:tcW w:w="4535" w:type="dxa"/>
            <w:vAlign w:val="center"/>
          </w:tcPr>
          <w:p w14:paraId="43DDEE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patch/kernel/archive/sunxi-6.18/patches.megous/axp-6.18/0013-power-supply-axp20x-battery-Support-POWER_SUPPLY_PRO.patch</w:t>
            </w:r>
          </w:p>
        </w:tc>
      </w:tr>
      <w:tr w14:paraId="328C0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5422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patch/kernel/archive/k3-beagle-7.2/0013-PENDING-arm64-dts-ti-k3-am62p-j722s-common-main-Add-.patch</w:t>
            </w:r>
          </w:p>
        </w:tc>
        <w:tc>
          <w:tcPr>
            <w:tcW w:w="4535" w:type="dxa"/>
            <w:vAlign w:val="center"/>
          </w:tcPr>
          <w:p w14:paraId="385DE5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patch/kernel/archive/sunxi-6.18/patches.megous/axp-6.18/0014-power-supply-axp20x-battery-Enable-poweron-by-RTC-al.patch</w:t>
            </w:r>
          </w:p>
        </w:tc>
      </w:tr>
      <w:tr w14:paraId="786F7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DA59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patch/kernel/archive/k3-beagle-7.2/0014-FROMLIST-dt-bindings-mfd-syscon-Add-ti-am625-dss-clk.patch</w:t>
            </w:r>
          </w:p>
        </w:tc>
        <w:tc>
          <w:tcPr>
            <w:tcW w:w="4535" w:type="dxa"/>
            <w:vAlign w:val="center"/>
          </w:tcPr>
          <w:p w14:paraId="104EE7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patch/kernel/archive/sunxi-6.18/patches.megous/axp-6.18/0015-power-supply-axp20x-battery-Add-support-for-POWER_SU.patch</w:t>
            </w:r>
          </w:p>
        </w:tc>
      </w:tr>
      <w:tr w14:paraId="0B21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6B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patch/kernel/archive/k3-beagle-7.2/0015-FROMLIST-drm-tidss-Fix-sampling-edge-configuration.patch</w:t>
            </w:r>
          </w:p>
        </w:tc>
        <w:tc>
          <w:tcPr>
            <w:tcW w:w="4535" w:type="dxa"/>
            <w:vAlign w:val="center"/>
          </w:tcPr>
          <w:p w14:paraId="644B40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patch/kernel/archive/sunxi-6.18/patches.megous/axp-6.18/0016-power-supply-Add-support-for-USB_BC_ENABLED-and-USB_.patch</w:t>
            </w:r>
          </w:p>
        </w:tc>
      </w:tr>
      <w:tr w14:paraId="27520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43DE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patch/kernel/archive/k3-beagle-7.2/0016-PENDING-arm64-dts-ti-k3-am62p-j722s-common-main-Add-.patch</w:t>
            </w:r>
          </w:p>
        </w:tc>
        <w:tc>
          <w:tcPr>
            <w:tcW w:w="4535" w:type="dxa"/>
            <w:vAlign w:val="center"/>
          </w:tcPr>
          <w:p w14:paraId="1F702C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patch/kernel/archive/sunxi-6.18/patches.megous/axp-6.18/0017-power-supply-axp20x-usb-power-Add-missing-interrupts.patch</w:t>
            </w:r>
          </w:p>
        </w:tc>
      </w:tr>
      <w:tr w14:paraId="309A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DBC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patch/kernel/archive/k3-beagle-7.2/0018-PENDING-drm-tidss-Fix-DPI0_CLK_CTRL_DATA_CLK_INVDIS-.patch</w:t>
            </w:r>
          </w:p>
        </w:tc>
        <w:tc>
          <w:tcPr>
            <w:tcW w:w="4535" w:type="dxa"/>
            <w:vAlign w:val="center"/>
          </w:tcPr>
          <w:p w14:paraId="6F10A6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patch/kernel/archive/sunxi-6.18/patches.megous/axp-6.18/0018-power-supply-axp20x-battery-Improve-probe-error-repo.patch</w:t>
            </w:r>
          </w:p>
        </w:tc>
      </w:tr>
      <w:tr w14:paraId="5FE01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4FA6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patch/kernel/archive/k3-beagle-7.2/0019-PENDING-drm-tidss-Power-up-attached-PM-domains-on-pr.patch</w:t>
            </w:r>
          </w:p>
        </w:tc>
        <w:tc>
          <w:tcPr>
            <w:tcW w:w="4535" w:type="dxa"/>
            <w:vAlign w:val="center"/>
          </w:tcPr>
          <w:p w14:paraId="2E2C6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patch/kernel/archive/sunxi-6.18/patches.megous/besdbg-6.18/0001-besdbg-Add-a-debug-driver-for-controlling-the-wifi-c.patch</w:t>
            </w:r>
          </w:p>
        </w:tc>
      </w:tr>
      <w:tr w14:paraId="3F61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F6BA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patch/kernel/archive/k3-beagle-7.2/0020-dma-buf-heaps-port-carveout-heap-to-reserved_mem-ops.patch</w:t>
            </w:r>
          </w:p>
        </w:tc>
        <w:tc>
          <w:tcPr>
            <w:tcW w:w="4535" w:type="dxa"/>
            <w:vAlign w:val="center"/>
          </w:tcPr>
          <w:p w14:paraId="42D145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patch/kernel/archive/sunxi-6.18/patches.megous/besdbg-6.18/0002-mmc-Add-pwrseq_bes-driver-for-powering-up-BES2600-on.patch</w:t>
            </w:r>
          </w:p>
        </w:tc>
      </w:tr>
      <w:tr w14:paraId="61ABD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55F5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patch/kernel/archive/k3-beagle-7.2/0021-PCI-cadence-Allow-J722S-more-time-for-link-up.patch</w:t>
            </w:r>
          </w:p>
        </w:tc>
        <w:tc>
          <w:tcPr>
            <w:tcW w:w="4535" w:type="dxa"/>
            <w:vAlign w:val="center"/>
          </w:tcPr>
          <w:p w14:paraId="09528C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patch/kernel/archive/sunxi-6.18/patches.megous/bt-6.18/0001-bluetooth-h5-Don-t-re-initialize-rtl8723cs-on-resume.patch</w:t>
            </w:r>
          </w:p>
        </w:tc>
      </w:tr>
      <w:tr w14:paraId="44F1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B6BB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patch/kernel/archive/k3-beagle-7.2/0022-arm64-dts-ti-add-BeagleY-AI-GRS-Build-A-Cade.patch</w:t>
            </w:r>
          </w:p>
        </w:tc>
        <w:tc>
          <w:tcPr>
            <w:tcW w:w="4535" w:type="dxa"/>
            <w:vAlign w:val="center"/>
          </w:tcPr>
          <w:p w14:paraId="676F8D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patch/kernel/archive/sunxi-6.18/patches.megous/cw1200-6.18/0001-cw1200-support-loading-cw1x60-FW.patch</w:t>
            </w:r>
          </w:p>
        </w:tc>
      </w:tr>
      <w:tr w14:paraId="398C0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2823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patch/kernel/archive/k3-beagle-7.2/0023-drm-panel-simple-add-GRS-Waveshare-4.3-inch-DSI.patch</w:t>
            </w:r>
          </w:p>
        </w:tc>
        <w:tc>
          <w:tcPr>
            <w:tcW w:w="4535" w:type="dxa"/>
            <w:vAlign w:val="center"/>
          </w:tcPr>
          <w:p w14:paraId="73CF40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patch/kernel/archive/sunxi-6.18/patches.megous/cw1200-6.18/0002-cw1200-xr819-hacks.patch</w:t>
            </w:r>
          </w:p>
        </w:tc>
      </w:tr>
      <w:tr w14:paraId="20AC6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7369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patch/kernel/archive/k3-beagle-7.2/dt/k3-am67a-beagley-ai-armbian.dtsi</w:t>
            </w:r>
          </w:p>
        </w:tc>
        <w:tc>
          <w:tcPr>
            <w:tcW w:w="4535" w:type="dxa"/>
            <w:vAlign w:val="center"/>
          </w:tcPr>
          <w:p w14:paraId="2C7644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patch/kernel/archive/sunxi-6.18/patches.megous/cw1200-6.18/0003-cw1200-use-kmalloc-allocation-instead-of-stack.patch</w:t>
            </w:r>
          </w:p>
        </w:tc>
      </w:tr>
      <w:tr w14:paraId="0CDC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9068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patch/kernel/archive/k3-beagle-7.2/dt/k3-am67a-beagley-ai-csi0-imx219.dtso</w:t>
            </w:r>
          </w:p>
        </w:tc>
        <w:tc>
          <w:tcPr>
            <w:tcW w:w="4535" w:type="dxa"/>
            <w:vAlign w:val="center"/>
          </w:tcPr>
          <w:p w14:paraId="1FC9BE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patch/kernel/archive/sunxi-6.18/patches.megous/cw1200-6.18/0004-net-wireless-cw1200-Add-support-for-BES2600.patch</w:t>
            </w:r>
          </w:p>
        </w:tc>
      </w:tr>
      <w:tr w14:paraId="5BFF3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698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patch/kernel/archive/k3-beagle-7.2/dt/k3-am67a-beagley-ai-edgeai-apps.dtso</w:t>
            </w:r>
          </w:p>
        </w:tc>
        <w:tc>
          <w:tcPr>
            <w:tcW w:w="4535" w:type="dxa"/>
            <w:vAlign w:val="center"/>
          </w:tcPr>
          <w:p w14:paraId="344C6B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patch/kernel/archive/sunxi-6.18/patches.megous/cw1200-6.18/0005-cw1200-Improve-error-reporting-from-probe.patch</w:t>
            </w:r>
          </w:p>
        </w:tc>
      </w:tr>
      <w:tr w14:paraId="7D4A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4E29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patch/kernel/archive/k3-beagle-7.2/dt/k3-am67a-beagley-ai-grs-build-a-cade-buttons.dtso</w:t>
            </w:r>
          </w:p>
        </w:tc>
        <w:tc>
          <w:tcPr>
            <w:tcW w:w="4535" w:type="dxa"/>
            <w:vAlign w:val="center"/>
          </w:tcPr>
          <w:p w14:paraId="2A80D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patch/kernel/archive/sunxi-6.18/patches.megous/cw1200-6.18/0006-cw1200-Disable-automatic-module-loading-until-the-mo.patch</w:t>
            </w:r>
          </w:p>
        </w:tc>
      </w:tr>
      <w:tr w14:paraId="6896C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F5B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patch/kernel/archive/k3-beagle-7.2/dt/k3-am67a-beagley-ai-pwm-fan.dtso</w:t>
            </w:r>
          </w:p>
        </w:tc>
        <w:tc>
          <w:tcPr>
            <w:tcW w:w="4535" w:type="dxa"/>
            <w:vAlign w:val="center"/>
          </w:tcPr>
          <w:p w14:paraId="143AFB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patch/kernel/archive/sunxi-6.18/patches.megous/cw1200-6.18/0007-cw1200-Enable-FW-loader-debug-mode.patch</w:t>
            </w:r>
          </w:p>
        </w:tc>
      </w:tr>
      <w:tr w14:paraId="7FB2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56A8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patch/kernel/archive/k3-beagle-7.2/dt/k3-am67a-beagley-ai-waveshare-4-3-inch-dsi.dtso</w:t>
            </w:r>
          </w:p>
        </w:tc>
        <w:tc>
          <w:tcPr>
            <w:tcW w:w="4535" w:type="dxa"/>
            <w:vAlign w:val="center"/>
          </w:tcPr>
          <w:p w14:paraId="39C315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patch/kernel/archive/sunxi-6.18/patches.megous/defcon-6.18/0002-Defconfigs-for-all-my-devices.patch</w:t>
            </w:r>
          </w:p>
        </w:tc>
      </w:tr>
      <w:tr w14:paraId="6C276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5102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patch/kernel/archive/meson-6.10/0067-meson8b-mxq-add-HDMI-support.patch</w:t>
            </w:r>
          </w:p>
        </w:tc>
        <w:tc>
          <w:tcPr>
            <w:tcW w:w="4535" w:type="dxa"/>
            <w:vAlign w:val="center"/>
          </w:tcPr>
          <w:p w14:paraId="1D8922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patch/kernel/archive/sunxi-6.18/patches.megous/ebaz4205-6.18/0001-Add-minimal-EBAZ4205-defconfig.patch</w:t>
            </w:r>
          </w:p>
        </w:tc>
      </w:tr>
      <w:tr w14:paraId="5C91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1C5B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patch/kernel/archive/meson-6.12/0007-dt-bindings-phy-meson8b-usb2-Add-support-for-reading.patch</w:t>
            </w:r>
          </w:p>
        </w:tc>
        <w:tc>
          <w:tcPr>
            <w:tcW w:w="4535" w:type="dxa"/>
            <w:vAlign w:val="center"/>
          </w:tcPr>
          <w:p w14:paraId="6D3976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patch/kernel/archive/sunxi-6.18/patches.megous/ebaz4205-6.18/0002-dt-bindings-Add-Zynq-clocks.patch</w:t>
            </w:r>
          </w:p>
        </w:tc>
      </w:tr>
      <w:tr w14:paraId="7BBC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320F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patch/kernel/archive/meson-6.12/0008-phy-amlogic-meson8b-usb2-Add-support-for-reading-the.patch</w:t>
            </w:r>
          </w:p>
        </w:tc>
        <w:tc>
          <w:tcPr>
            <w:tcW w:w="4535" w:type="dxa"/>
            <w:vAlign w:val="center"/>
          </w:tcPr>
          <w:p w14:paraId="643C63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patch/kernel/archive/sunxi-6.18/patches.megous/ebaz4205-6.18/0003-arm-xilinx-ebaz4205-Add-test-config-for-various-PL-p.patch</w:t>
            </w:r>
          </w:p>
        </w:tc>
      </w:tr>
      <w:tr w14:paraId="6AEB4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F65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patch/kernel/archive/meson-6.12/0009-usb-common-usb-conn-gpio-Fall-back-to-polling-the-GP.patch</w:t>
            </w:r>
          </w:p>
        </w:tc>
        <w:tc>
          <w:tcPr>
            <w:tcW w:w="4535" w:type="dxa"/>
            <w:vAlign w:val="center"/>
          </w:tcPr>
          <w:p w14:paraId="4AD534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patch/kernel/archive/sunxi-6.18/patches.megous/err-6.18/0001-sunxi-Use-dev_err_probe-to-handle-EPROBE_DEFER-error.patch</w:t>
            </w:r>
          </w:p>
        </w:tc>
      </w:tr>
      <w:tr w14:paraId="4EFF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C46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patch/kernel/archive/meson-6.12/0010-usb-dwc2-register-child-USB-connector-devices.patch</w:t>
            </w:r>
          </w:p>
        </w:tc>
        <w:tc>
          <w:tcPr>
            <w:tcW w:w="4535" w:type="dxa"/>
            <w:vAlign w:val="center"/>
          </w:tcPr>
          <w:p w14:paraId="05994A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patch/kernel/archive/sunxi-6.18/patches.megous/err-6.18/0002-thermal-sun8i-Be-loud-when-probe-fails.patch</w:t>
            </w:r>
          </w:p>
        </w:tc>
      </w:tr>
      <w:tr w14:paraId="750E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46F3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patch/kernel/archive/meson-6.12/0011-ARM-dts-meson-Add-GPIO-controller-capabilities-to-th.patch</w:t>
            </w:r>
          </w:p>
        </w:tc>
        <w:tc>
          <w:tcPr>
            <w:tcW w:w="4535" w:type="dxa"/>
            <w:vAlign w:val="center"/>
          </w:tcPr>
          <w:p w14:paraId="25E28B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patch/kernel/archive/sunxi-6.18/patches.megous/err-6.18/0003-i2c-mv64xxx-Don-t-make-a-fuss-when-pinctrl-recovery-.patch</w:t>
            </w:r>
          </w:p>
        </w:tc>
      </w:tr>
      <w:tr w14:paraId="4BFD8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BC0F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patch/kernel/archive/meson-6.12/0012-ARM-dts-meson8b-odroidc1-Enable-the-Micro-USB-OTG-co.patch</w:t>
            </w:r>
          </w:p>
        </w:tc>
        <w:tc>
          <w:tcPr>
            <w:tcW w:w="4535" w:type="dxa"/>
            <w:vAlign w:val="center"/>
          </w:tcPr>
          <w:p w14:paraId="3E6BDA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patch/kernel/archive/sunxi-6.18/patches.megous/err-6.18/0004-iio-st_sensors-Don-t-report-error-when-the-device-is.patch</w:t>
            </w:r>
          </w:p>
        </w:tc>
      </w:tr>
      <w:tr w14:paraId="773B1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7EE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patch/kernel/archive/meson-6.12/0013-dt-bindings-phy-Add-bindings-for-the-Amlogic-Meson-C.patch</w:t>
            </w:r>
          </w:p>
        </w:tc>
        <w:tc>
          <w:tcPr>
            <w:tcW w:w="4535" w:type="dxa"/>
            <w:vAlign w:val="center"/>
          </w:tcPr>
          <w:p w14:paraId="0D5937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patch/kernel/archive/sunxi-6.18/patches.megous/err-6.18/0005-opp-core-Avoid-confusing-error-when-no-regulator-is-.patch</w:t>
            </w:r>
          </w:p>
        </w:tc>
      </w:tr>
      <w:tr w14:paraId="6B236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59B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patch/kernel/archive/meson-6.12/0014-phy-amlogic-Add-a-new-driver-for-the-CVBS-DAC-CVBS-P.patch</w:t>
            </w:r>
          </w:p>
        </w:tc>
        <w:tc>
          <w:tcPr>
            <w:tcW w:w="4535" w:type="dxa"/>
            <w:vAlign w:val="center"/>
          </w:tcPr>
          <w:p w14:paraId="2724B6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patch/kernel/archive/sunxi-6.18/patches.megous/err-6.18/0006-rtc-Print-which-error-caused-RTC-read-failure.patch</w:t>
            </w:r>
          </w:p>
        </w:tc>
      </w:tr>
      <w:tr w14:paraId="705DB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0A2F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patch/kernel/archive/meson-6.12/0015-dt-bindings-display-meson-vpu-Add-the-CVBS-DAC-prope.patch</w:t>
            </w:r>
          </w:p>
        </w:tc>
        <w:tc>
          <w:tcPr>
            <w:tcW w:w="4535" w:type="dxa"/>
            <w:vAlign w:val="center"/>
          </w:tcPr>
          <w:p w14:paraId="4872A5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patch/kernel/archive/sunxi-6.18/patches.megous/fixes-6.18/0001-ARM-dts-sun8i-a83t-Add-missing-GPU-trip-point.patch</w:t>
            </w:r>
          </w:p>
        </w:tc>
      </w:tr>
      <w:tr w14:paraId="04F3F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D3AA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patch/kernel/archive/meson-6.12/0016-drm-meson-Add-support-for-using-a-PHY-for-the-CVBS-D.patch</w:t>
            </w:r>
          </w:p>
        </w:tc>
        <w:tc>
          <w:tcPr>
            <w:tcW w:w="4535" w:type="dxa"/>
            <w:vAlign w:val="center"/>
          </w:tcPr>
          <w:p w14:paraId="7E0FD7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patch/kernel/archive/sunxi-6.18/patches.megous/fixes-6.18/0002-arm64-dts-sun50i-h5-Add-missing-GPU-trip-point.patch</w:t>
            </w:r>
          </w:p>
        </w:tc>
      </w:tr>
      <w:tr w14:paraId="2C44D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F142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patch/kernel/archive/meson-6.12/0018-dt-bindings-clock-meson8b-Add-the-RMII-reference-clo.patch</w:t>
            </w:r>
          </w:p>
        </w:tc>
        <w:tc>
          <w:tcPr>
            <w:tcW w:w="4535" w:type="dxa"/>
            <w:vAlign w:val="center"/>
          </w:tcPr>
          <w:p w14:paraId="156064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patch/kernel/archive/sunxi-6.18/patches.megous/fixes-6.18/0003-arm64-dts-allwinner-a64-Fix-LRADC-compatible.patch</w:t>
            </w:r>
          </w:p>
        </w:tc>
      </w:tr>
      <w:tr w14:paraId="4686D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C75B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patch/kernel/archive/meson-6.12/0019-dt-bindings-clock-meson8b-Add-the-Meson8-Ethernet-RM.patch</w:t>
            </w:r>
          </w:p>
        </w:tc>
        <w:tc>
          <w:tcPr>
            <w:tcW w:w="4535" w:type="dxa"/>
            <w:vAlign w:val="center"/>
          </w:tcPr>
          <w:p w14:paraId="7AB0A0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patch/kernel/archive/sunxi-6.18/patches.megous/fixes-6.18/0005-ASoC-rockchip-Fix-doubling-of-playback-speed-after-s.patch</w:t>
            </w:r>
          </w:p>
        </w:tc>
      </w:tr>
      <w:tr w14:paraId="59306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3DF5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patch/kernel/archive/meson-6.12/0020-clk-meson-meson8b-Add-the-Ethernet-RMII-clock-tree-o.patch</w:t>
            </w:r>
          </w:p>
        </w:tc>
        <w:tc>
          <w:tcPr>
            <w:tcW w:w="4535" w:type="dxa"/>
            <w:vAlign w:val="center"/>
          </w:tcPr>
          <w:p w14:paraId="179A35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patch/kernel/archive/sunxi-6.18/patches.megous/fixes-6.18/0006-usb-musb-sunxi-Avoid-enabling-host-side-code-on-SoCs.patch</w:t>
            </w:r>
          </w:p>
        </w:tc>
      </w:tr>
      <w:tr w14:paraId="30371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469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patch/kernel/archive/meson-6.12/0021-dt-bindings-net-dwmac-meson-Add-the-Ethernet-clock-i.patch</w:t>
            </w:r>
          </w:p>
        </w:tc>
        <w:tc>
          <w:tcPr>
            <w:tcW w:w="4535" w:type="dxa"/>
            <w:vAlign w:val="center"/>
          </w:tcPr>
          <w:p w14:paraId="51EE19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patch/kernel/archive/sunxi-6.18/patches.megous/fixes-6.18/0007-arm64-dts-allwinner-Enforce-consistent-MMC-numbering.patch</w:t>
            </w:r>
          </w:p>
        </w:tc>
      </w:tr>
      <w:tr w14:paraId="384C0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E02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patch/kernel/archive/meson-6.12/0022-net-stmmac-dwmac-meson-Rename-the-SPEED_100-macro.patch</w:t>
            </w:r>
          </w:p>
        </w:tc>
        <w:tc>
          <w:tcPr>
            <w:tcW w:w="4535" w:type="dxa"/>
            <w:vAlign w:val="center"/>
          </w:tcPr>
          <w:p w14:paraId="01819C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patch/kernel/archive/sunxi-6.18/patches.megous/fixes-6.18/0008-ARM-dts-sunxi-Add-aliases-for-MMC.patch</w:t>
            </w:r>
          </w:p>
        </w:tc>
      </w:tr>
      <w:tr w14:paraId="520F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C578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patch/kernel/archive/meson-6.12/0023-net-stmmac-dwmac-meson-Manage-the-ethernet-clock.patch</w:t>
            </w:r>
          </w:p>
        </w:tc>
        <w:tc>
          <w:tcPr>
            <w:tcW w:w="4535" w:type="dxa"/>
            <w:vAlign w:val="center"/>
          </w:tcPr>
          <w:p w14:paraId="711BB7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patch/kernel/archive/sunxi-6.18/patches.megous/fixes-6.18/0009-drm-rockchip-Fix-panic-on-reboot-when-DRM-device-fai.patch</w:t>
            </w:r>
          </w:p>
        </w:tc>
      </w:tr>
      <w:tr w14:paraId="41A1B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CA34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patch/kernel/archive/meson-6.12/0024-net-stmmac-dwmac-meson-Initialize-all-known-PREG_ETH.patch</w:t>
            </w:r>
          </w:p>
        </w:tc>
        <w:tc>
          <w:tcPr>
            <w:tcW w:w="4535" w:type="dxa"/>
            <w:vAlign w:val="center"/>
          </w:tcPr>
          <w:p w14:paraId="4C73F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patch/kernel/archive/sunxi-6.18/patches.megous/fixes-6.18/0010-usb-gadget-Fix-dangling-pointer-in-netdev-private-da.patch</w:t>
            </w:r>
          </w:p>
        </w:tc>
      </w:tr>
      <w:tr w14:paraId="4E381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21D6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patch/kernel/archive/meson-6.12/0025-ARM-dts-meson-meson8-Add-the-clock-input-to-the-Ethe.patch</w:t>
            </w:r>
          </w:p>
        </w:tc>
        <w:tc>
          <w:tcPr>
            <w:tcW w:w="4535" w:type="dxa"/>
            <w:vAlign w:val="center"/>
          </w:tcPr>
          <w:p w14:paraId="2165E0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patch/kernel/archive/sunxi-6.18/patches.megous/fixes-6.18/0011-mmc-dw-mmc-rockchip-fix-sdmmc-after-soft-reboot.patch</w:t>
            </w:r>
          </w:p>
        </w:tc>
      </w:tr>
      <w:tr w14:paraId="477B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D72A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patch/kernel/archive/meson-6.12/0026-dt-bindings-clock-meson8b-add-the-rtc_32k-oscillator.patch</w:t>
            </w:r>
          </w:p>
        </w:tc>
        <w:tc>
          <w:tcPr>
            <w:tcW w:w="4535" w:type="dxa"/>
            <w:vAlign w:val="center"/>
          </w:tcPr>
          <w:p w14:paraId="294BC2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patch/kernel/archive/sunxi-6.18/patches.megous/fixes-6.18/0012-Revert-drm-sun4i-lvds-Invert-the-LVDS-polarity.patch</w:t>
            </w:r>
          </w:p>
        </w:tc>
      </w:tr>
      <w:tr w14:paraId="4644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96A8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patch/kernel/archive/meson-6.12/0027-clk-meson-meson8b-Add-the-mpeg_rtc_osc_sel-clock.patch</w:t>
            </w:r>
          </w:p>
        </w:tc>
        <w:tc>
          <w:tcPr>
            <w:tcW w:w="4535" w:type="dxa"/>
            <w:vAlign w:val="center"/>
          </w:tcPr>
          <w:p w14:paraId="10251E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patch/kernel/archive/sunxi-6.18/patches.megous/fixes-6.18/0013-of-property-fw_devlink-Support-allwinner-sram-links.patch</w:t>
            </w:r>
          </w:p>
        </w:tc>
      </w:tr>
      <w:tr w14:paraId="76E0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0C25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patch/kernel/archive/meson-6.12/0028-ARM-dts-meson-Add-address-cells-size-cells-and-range.patch</w:t>
            </w:r>
          </w:p>
        </w:tc>
        <w:tc>
          <w:tcPr>
            <w:tcW w:w="4535" w:type="dxa"/>
            <w:vAlign w:val="center"/>
          </w:tcPr>
          <w:p w14:paraId="10967D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patch/kernel/archive/sunxi-6.18/patches.megous/fixes-6.18/0014-Fix-broken-allwinner-sram-dependency-on-h616-h618.patch</w:t>
            </w:r>
          </w:p>
        </w:tc>
      </w:tr>
      <w:tr w14:paraId="310E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A89F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patch/kernel/archive/meson-6.12/0029-dt-bindings-firmware-Document-the-Amlogic-Meson6-8-8.patch</w:t>
            </w:r>
          </w:p>
        </w:tc>
        <w:tc>
          <w:tcPr>
            <w:tcW w:w="4535" w:type="dxa"/>
            <w:vAlign w:val="center"/>
          </w:tcPr>
          <w:p w14:paraId="2322D0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patch/kernel/archive/sunxi-6.18/patches.megous/fixes-6.18/0015-arm64-dts-rockchip-rk356x-Fix-PCIe-register-map-and-.patch</w:t>
            </w:r>
          </w:p>
        </w:tc>
      </w:tr>
      <w:tr w14:paraId="16373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26D7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patch/kernel/archive/meson-6.12/0030-dt-bindings-arm-cpus-Document-Meson8-TrustZone-firmw.patch</w:t>
            </w:r>
          </w:p>
        </w:tc>
        <w:tc>
          <w:tcPr>
            <w:tcW w:w="4535" w:type="dxa"/>
            <w:vAlign w:val="center"/>
          </w:tcPr>
          <w:p w14:paraId="09CB13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patch/kernel/archive/sunxi-6.18/patches.megous/fixes-6.18/0016-Fix-intptr_t-typedef.patch</w:t>
            </w:r>
          </w:p>
        </w:tc>
      </w:tr>
      <w:tr w14:paraId="295A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4BC0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patch/kernel/archive/meson-6.12/0031-ARM-meson-Add-support-for-the-TrustZone-firmware.patch</w:t>
            </w:r>
          </w:p>
        </w:tc>
        <w:tc>
          <w:tcPr>
            <w:tcW w:w="4535" w:type="dxa"/>
            <w:vAlign w:val="center"/>
          </w:tcPr>
          <w:p w14:paraId="025569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patch/kernel/archive/sunxi-6.18/patches.megous/fixes-6.18/0017-mmc-sunxi-mmc-Remove-runtime-PM.patch</w:t>
            </w:r>
          </w:p>
        </w:tc>
      </w:tr>
      <w:tr w14:paraId="167B0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9936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patch/kernel/archive/meson-6.12/0032-ARM-meson-platsmp-Add-support-for-SoCs-running-on-Tr.patch</w:t>
            </w:r>
          </w:p>
        </w:tc>
        <w:tc>
          <w:tcPr>
            <w:tcW w:w="4535" w:type="dxa"/>
            <w:vAlign w:val="center"/>
          </w:tcPr>
          <w:p w14:paraId="217B56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patch/kernel/archive/sunxi-6.18/patches.megous/fixes-6.18/0018-pci-Workaround-ITS-timeouts-on-poweroff-reboot-on-Or.patch</w:t>
            </w:r>
          </w:p>
        </w:tc>
      </w:tr>
      <w:tr w14:paraId="6E946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5659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patch/kernel/archive/meson-6.12/0033-soc-amlogic-meson-mx-socinfo-Add-support-for-the-Tru.patch</w:t>
            </w:r>
          </w:p>
        </w:tc>
        <w:tc>
          <w:tcPr>
            <w:tcW w:w="4535" w:type="dxa"/>
            <w:vAlign w:val="center"/>
          </w:tcPr>
          <w:p w14:paraId="625C71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patch/kernel/archive/sunxi-6.18/patches.megous/fixes-6.18/0019-usb-serial-option-add-reset_resume-callback-for-WWAN.patch</w:t>
            </w:r>
          </w:p>
        </w:tc>
      </w:tr>
      <w:tr w14:paraId="7477D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D893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patch/kernel/archive/meson-6.12/0034-nvmem-meson-mx-efuse-Add-support-for-the-TrustZone-f.patch</w:t>
            </w:r>
          </w:p>
        </w:tc>
        <w:tc>
          <w:tcPr>
            <w:tcW w:w="4535" w:type="dxa"/>
            <w:vAlign w:val="center"/>
          </w:tcPr>
          <w:p w14:paraId="570BEF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patch/kernel/archive/sunxi-6.18/patches.megous/fixes-6.18/0020-media-ov5648-Fix-call-to-pm_runtime_set_suspended.patch</w:t>
            </w:r>
          </w:p>
        </w:tc>
      </w:tr>
      <w:tr w14:paraId="28E7B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262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patch/kernel/archive/meson-6.12/0036-ARM-dts-meson8-Add-the-PWM_C-DV9-and-PWM_D-pins.patch</w:t>
            </w:r>
          </w:p>
        </w:tc>
        <w:tc>
          <w:tcPr>
            <w:tcW w:w="4535" w:type="dxa"/>
            <w:vAlign w:val="center"/>
          </w:tcPr>
          <w:p w14:paraId="329EB8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patch/kernel/archive/sunxi-6.18/patches.megous/fixes-6.18/0021-drm-rockchip-dw-mipi-dsi-rockchip-Fix-ISP1-PHY-initi.patch</w:t>
            </w:r>
          </w:p>
        </w:tc>
      </w:tr>
      <w:tr w14:paraId="7F24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FDF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patch/kernel/archive/meson-6.12/0045-dt-bindings-display-meson-vpu-add-support-for-Meson8.patch</w:t>
            </w:r>
          </w:p>
        </w:tc>
        <w:tc>
          <w:tcPr>
            <w:tcW w:w="4535" w:type="dxa"/>
            <w:vAlign w:val="center"/>
          </w:tcPr>
          <w:p w14:paraId="2A9451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patch/kernel/archive/sunxi-6.18/patches.megous/fixes-6.18/0022-arm64-dts-rk3399-Add-dmc_opp_table.patch</w:t>
            </w:r>
          </w:p>
        </w:tc>
      </w:tr>
      <w:tr w14:paraId="35DD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878C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patch/kernel/archive/meson-6.12/0046-drm-meson-add-Meson8-Meson8b-Meson8m2-specific-vpu_c.patch</w:t>
            </w:r>
          </w:p>
        </w:tc>
        <w:tc>
          <w:tcPr>
            <w:tcW w:w="4535" w:type="dxa"/>
            <w:vAlign w:val="center"/>
          </w:tcPr>
          <w:p w14:paraId="7952F8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patch/kernel/archive/sunxi-6.18/patches.megous/fixes-6.18/0023-arm64-dts-rockchip-rk3399-s-Add-DMC-table.patch</w:t>
            </w:r>
          </w:p>
        </w:tc>
      </w:tr>
      <w:tr w14:paraId="197FF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C6AD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patch/kernel/archive/meson-6.12/0047-drm-meson-Use-24-bits-per-pixel-for-the-framebuffer-.patch</w:t>
            </w:r>
          </w:p>
        </w:tc>
        <w:tc>
          <w:tcPr>
            <w:tcW w:w="4535" w:type="dxa"/>
            <w:vAlign w:val="center"/>
          </w:tcPr>
          <w:p w14:paraId="7CBC25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patch/kernel/archive/sunxi-6.18/patches.megous/fixes-6.18/0024-Revert-usb-dwc3-Abort-suspend-on-soft-disconnect-fai.patch</w:t>
            </w:r>
          </w:p>
        </w:tc>
      </w:tr>
      <w:tr w14:paraId="2D8AB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3FEA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patch/kernel/archive/meson-6.12/0048-drm-meson-Use-a-separate-list-of-supported-formats-f.patch</w:t>
            </w:r>
          </w:p>
        </w:tc>
        <w:tc>
          <w:tcPr>
            <w:tcW w:w="4535" w:type="dxa"/>
            <w:vAlign w:val="center"/>
          </w:tcPr>
          <w:p w14:paraId="4F29A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patch/kernel/archive/sunxi-6.18/patches.megous/fusb302-6.18/0001-usb-typec-fusb302-Slightly-increase-wait-time-for-BC.patch</w:t>
            </w:r>
          </w:p>
        </w:tc>
      </w:tr>
      <w:tr w14:paraId="627B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7836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patch/kernel/archive/meson-6.12/0049-drm-meson-Skip-VIU_OSD1_CTRL_STAT2-alpha-replace-val.patch</w:t>
            </w:r>
          </w:p>
        </w:tc>
        <w:tc>
          <w:tcPr>
            <w:tcW w:w="4535" w:type="dxa"/>
            <w:vAlign w:val="center"/>
          </w:tcPr>
          <w:p w14:paraId="357BAC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patch/kernel/archive/sunxi-6.18/patches.megous/fusb302-6.18/0002-usb-typec-fusb302-Set-the-current-before-enabling-pu.patch</w:t>
            </w:r>
          </w:p>
        </w:tc>
      </w:tr>
      <w:tr w14:paraId="7C9DB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5445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patch/kernel/archive/meson-6.12/0050-drm-meson-Enable-the-RGB-to-YUV-converter-on-Meson8-.patch</w:t>
            </w:r>
          </w:p>
        </w:tc>
        <w:tc>
          <w:tcPr>
            <w:tcW w:w="4535" w:type="dxa"/>
            <w:vAlign w:val="center"/>
          </w:tcPr>
          <w:p w14:paraId="1A4FE3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patch/kernel/archive/sunxi-6.18/patches.megous/fusb302-6.18/0003-usb-typec-fusb302-Extend-debugging-interface-with-dr.patch</w:t>
            </w:r>
          </w:p>
        </w:tc>
      </w:tr>
      <w:tr w14:paraId="0258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35D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patch/kernel/archive/meson-6.12/0051-drm-meson-Update-meson_vpu_init-to-work-with-Meson8-.patch</w:t>
            </w:r>
          </w:p>
        </w:tc>
        <w:tc>
          <w:tcPr>
            <w:tcW w:w="4535" w:type="dxa"/>
            <w:vAlign w:val="center"/>
          </w:tcPr>
          <w:p w14:paraId="543BA1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patch/kernel/archive/sunxi-6.18/patches.megous/fusb302-6.18/0004-usb-typec-fusb302-Retry-reading-of-CC-pins-status-if.patch</w:t>
            </w:r>
          </w:p>
        </w:tc>
      </w:tr>
      <w:tr w14:paraId="27339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6EAE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patch/kernel/archive/meson-6.12/0052-drm-meson-Describe-the-HDMI-PHY-frequency-limits-of-.patch</w:t>
            </w:r>
          </w:p>
        </w:tc>
        <w:tc>
          <w:tcPr>
            <w:tcW w:w="4535" w:type="dxa"/>
            <w:vAlign w:val="center"/>
          </w:tcPr>
          <w:p w14:paraId="45BAE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patch/kernel/archive/sunxi-6.18/patches.megous/fusb302-6.18/0005-usb-typec-fusb302-More-useful-of-logging-status-on-i.patch</w:t>
            </w:r>
          </w:p>
        </w:tc>
      </w:tr>
      <w:tr w14:paraId="3654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067E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patch/kernel/archive/meson-6.12/0053-drm-meson-Update-the-HDMI-encoder-for-Meson8-8b-8m2.patch</w:t>
            </w:r>
          </w:p>
        </w:tc>
        <w:tc>
          <w:tcPr>
            <w:tcW w:w="4535" w:type="dxa"/>
            <w:vAlign w:val="center"/>
          </w:tcPr>
          <w:p w14:paraId="14960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patch/kernel/archive/sunxi-6.18/patches.megous/fusb302-6.18/0006-usb-typec-fusb302-Update-VBUS-state-even-if-VBUS-int.patch</w:t>
            </w:r>
          </w:p>
        </w:tc>
      </w:tr>
      <w:tr w14:paraId="6621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5A57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patch/kernel/archive/meson-6.12/0054-drm-meson-Only-set-ycbcr_420_allowed-on-64-bit-SoCs.patch</w:t>
            </w:r>
          </w:p>
        </w:tc>
        <w:tc>
          <w:tcPr>
            <w:tcW w:w="4535" w:type="dxa"/>
            <w:vAlign w:val="center"/>
          </w:tcPr>
          <w:p w14:paraId="68006D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patch/kernel/archive/sunxi-6.18/patches.megous/fusb302-6.18/0007-usb-typec-fusb302-Add-OF-extcon-support.patch</w:t>
            </w:r>
          </w:p>
        </w:tc>
      </w:tr>
      <w:tr w14:paraId="37DC1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D427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patch/kernel/archive/meson-6.12/0055-drm-meson-Make-the-HHI-registers-optional-WIP.patch</w:t>
            </w:r>
          </w:p>
        </w:tc>
        <w:tc>
          <w:tcPr>
            <w:tcW w:w="4535" w:type="dxa"/>
            <w:vAlign w:val="center"/>
          </w:tcPr>
          <w:p w14:paraId="1A91B7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patch/kernel/archive/sunxi-6.18/patches.megous/fusb302-6.18/0008-usb-typec-fusb302-Fix-register-definitions.patch</w:t>
            </w:r>
          </w:p>
        </w:tc>
      </w:tr>
      <w:tr w14:paraId="361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6254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patch/kernel/archive/meson-6.12/0056-drm-meson-Add-support-for-the-Meson8-8b-8m2-TranSwit.patch</w:t>
            </w:r>
          </w:p>
        </w:tc>
        <w:tc>
          <w:tcPr>
            <w:tcW w:w="4535" w:type="dxa"/>
            <w:vAlign w:val="center"/>
          </w:tcPr>
          <w:p w14:paraId="729B67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patch/kernel/archive/sunxi-6.18/patches.megous/fusb302-6.18/0009-usb-typec-fusb302-Clear-interrupts-before-we-start-t.patch</w:t>
            </w:r>
          </w:p>
        </w:tc>
      </w:tr>
      <w:tr w14:paraId="48E85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08EA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patch/kernel/archive/meson-6.12/0057-drm-meson-Meson8-Meson8b-Meson8m2-VCLK-HACK.patch</w:t>
            </w:r>
          </w:p>
        </w:tc>
        <w:tc>
          <w:tcPr>
            <w:tcW w:w="4535" w:type="dxa"/>
            <w:vAlign w:val="center"/>
          </w:tcPr>
          <w:p w14:paraId="29971C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patch/kernel/archive/sunxi-6.18/patches.megous/goodix-6.18/0001-Input-goodix-Add-config-debugfs-file.patch</w:t>
            </w:r>
          </w:p>
        </w:tc>
      </w:tr>
      <w:tr w14:paraId="7679E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0E32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patch/kernel/archive/meson-6.12/0058-drm-meson-Enable-support-for-Meson8-Meson8b-Meson8m2.patch</w:t>
            </w:r>
          </w:p>
        </w:tc>
        <w:tc>
          <w:tcPr>
            <w:tcW w:w="4535" w:type="dxa"/>
            <w:vAlign w:val="center"/>
          </w:tcPr>
          <w:p w14:paraId="45A7E9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patch/kernel/archive/sunxi-6.18/patches.megous/goodix-6.18/0002-Input-goodix-Add-option-to-power-off-the-controller-.patch</w:t>
            </w:r>
          </w:p>
        </w:tc>
      </w:tr>
      <w:tr w14:paraId="7A77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7348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patch/kernel/archive/meson-6.12/0059-ARM-dts-meson-add-the-VPU-WiP.patch</w:t>
            </w:r>
          </w:p>
        </w:tc>
        <w:tc>
          <w:tcPr>
            <w:tcW w:w="4535" w:type="dxa"/>
            <w:vAlign w:val="center"/>
          </w:tcPr>
          <w:p w14:paraId="4F27E7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patch/kernel/archive/sunxi-6.18/patches.megous/goodix-6.18/0003-Input-goodix-Try-to-keep-regulator-enable-disable-ba.patch</w:t>
            </w:r>
          </w:p>
        </w:tc>
      </w:tr>
      <w:tr w14:paraId="6C17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8E7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patch/kernel/archive/meson-6.12/0060-ARM-dts-meson8-add-the-HDMI-controller-WiP.patch</w:t>
            </w:r>
          </w:p>
        </w:tc>
        <w:tc>
          <w:tcPr>
            <w:tcW w:w="4535" w:type="dxa"/>
            <w:vAlign w:val="center"/>
          </w:tcPr>
          <w:p w14:paraId="45441C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patch/kernel/archive/sunxi-6.18/patches.megous/goodix-6.18/0004-input-touchscreen-goodix-Respect-IRQ-flags-from-DT-w.patch</w:t>
            </w:r>
          </w:p>
        </w:tc>
      </w:tr>
      <w:tr w14:paraId="332BC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3A26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patch/kernel/archive/meson-6.12/0061-ARM-dts-meson8-Add-the-shared-CMA-dma-memory-pool.patch</w:t>
            </w:r>
          </w:p>
        </w:tc>
        <w:tc>
          <w:tcPr>
            <w:tcW w:w="4535" w:type="dxa"/>
            <w:vAlign w:val="center"/>
          </w:tcPr>
          <w:p w14:paraId="5E9295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patch/kernel/archive/sunxi-6.18/patches.megous/hdmi-audio-6.18/0001-ASOC-sun9i-hdmi-audio-Initial-implementation.patch</w:t>
            </w:r>
          </w:p>
        </w:tc>
      </w:tr>
      <w:tr w14:paraId="639E5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6E8F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patch/kernel/archive/meson-6.12/0062-ARM-dts-meson8-add-the-AO-CEC-controller-WiP.patch</w:t>
            </w:r>
          </w:p>
        </w:tc>
        <w:tc>
          <w:tcPr>
            <w:tcW w:w="4535" w:type="dxa"/>
            <w:vAlign w:val="center"/>
          </w:tcPr>
          <w:p w14:paraId="171E91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patch/kernel/archive/sunxi-6.18/patches.megous/hdmi-audio-6.18/0002-ARM-dts-sunxi-h3-h5-Add-hdmi-sound-card.patch</w:t>
            </w:r>
          </w:p>
        </w:tc>
      </w:tr>
      <w:tr w14:paraId="1B583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C5B7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patch/kernel/archive/meson-6.12/0063-ARM-dts-meson8b-add-the-HDMI-controller-WiP.patch</w:t>
            </w:r>
          </w:p>
        </w:tc>
        <w:tc>
          <w:tcPr>
            <w:tcW w:w="4535" w:type="dxa"/>
            <w:vAlign w:val="center"/>
          </w:tcPr>
          <w:p w14:paraId="5916AF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patch/kernel/archive/sunxi-6.18/patches.megous/hdmi-audio-6.18/0003-ARM-dts-sun8i-h3-Enable-hdmi-sound-card-on-boards-wi.patch</w:t>
            </w:r>
          </w:p>
        </w:tc>
      </w:tr>
      <w:tr w14:paraId="3A429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18D1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patch/kernel/archive/meson-6.12/0064-ARM-dts-meson8b-add-the-AO-CEC-controller-WiP.patch</w:t>
            </w:r>
          </w:p>
        </w:tc>
        <w:tc>
          <w:tcPr>
            <w:tcW w:w="4535" w:type="dxa"/>
            <w:vAlign w:val="center"/>
          </w:tcPr>
          <w:p w14:paraId="23C037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patch/kernel/archive/sunxi-6.18/patches.megous/hdmi-audio-6.18/0004-ARM-dts-sun8i-h2-plus-bananapi-m2-zero-Enable-HDMI-a.patch</w:t>
            </w:r>
          </w:p>
        </w:tc>
      </w:tr>
      <w:tr w14:paraId="5149C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740E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patch/kernel/archive/meson-6.12/0066-ARM-dts-meson8b-odroid-c1-enable-HDMI-for-the-Odroid.patch</w:t>
            </w:r>
          </w:p>
        </w:tc>
        <w:tc>
          <w:tcPr>
            <w:tcW w:w="4535" w:type="dxa"/>
            <w:vAlign w:val="center"/>
          </w:tcPr>
          <w:p w14:paraId="5D8A88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patch/kernel/archive/sunxi-6.18/patches.megous/hdmi-audio-6.18/0005-ARM-dts-sun8i-a83t-Add-hdmi-sound-card.patch</w:t>
            </w:r>
          </w:p>
        </w:tc>
      </w:tr>
      <w:tr w14:paraId="19011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8D3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patch/kernel/archive/meson-6.12/0067-meson8b-mxq-add-HDMI-support.patch</w:t>
            </w:r>
          </w:p>
        </w:tc>
        <w:tc>
          <w:tcPr>
            <w:tcW w:w="4535" w:type="dxa"/>
            <w:vAlign w:val="center"/>
          </w:tcPr>
          <w:p w14:paraId="78907E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patch/kernel/archive/sunxi-6.18/patches.megous/hdmi-audio-6.18/0006-ARM-dts-sun8i-a83t-Enable-hdmi-sound-card-on-boards-.patch</w:t>
            </w:r>
          </w:p>
        </w:tc>
      </w:tr>
      <w:tr w14:paraId="48E65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C29E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patch/kernel/archive/meson-6.12/generic-Revert-pwm-meson-modify-and-simplify-calculation-in-.patch</w:t>
            </w:r>
          </w:p>
        </w:tc>
        <w:tc>
          <w:tcPr>
            <w:tcW w:w="4535" w:type="dxa"/>
            <w:vAlign w:val="center"/>
          </w:tcPr>
          <w:p w14:paraId="644253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patch/kernel/archive/sunxi-6.18/patches.megous/hdmi-audio-6.18/0007-ARM-dts-sun8i-r40-Add-hdmi-sound-card.patch</w:t>
            </w:r>
          </w:p>
        </w:tc>
      </w:tr>
      <w:tr w14:paraId="5EEE6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D921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patch/kernel/archive/meson-6.12/onecloud-0001-add-dts.patch</w:t>
            </w:r>
          </w:p>
        </w:tc>
        <w:tc>
          <w:tcPr>
            <w:tcW w:w="4535" w:type="dxa"/>
            <w:vAlign w:val="center"/>
          </w:tcPr>
          <w:p w14:paraId="286132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patch/kernel/archive/sunxi-6.18/patches.megous/hdmi-audio-6.18/0008-ARM-dts-sun8i-r40-bananapi-m2-ultra-Enable-HDMI-audi.patch</w:t>
            </w:r>
          </w:p>
        </w:tc>
      </w:tr>
      <w:tr w14:paraId="78A35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1408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patch/kernel/archive/meson-6.12/onecloud-0002-dts-Support-HDMI.patch</w:t>
            </w:r>
          </w:p>
        </w:tc>
        <w:tc>
          <w:tcPr>
            <w:tcW w:w="4535" w:type="dxa"/>
            <w:vAlign w:val="center"/>
          </w:tcPr>
          <w:p w14:paraId="7CB9B2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patch/kernel/archive/sunxi-6.18/patches.megous/hdmi-audio-6.18/0009-ARM-dts-sun8i-v40-bananapi-m2-berry-Enable-HDMI-audi.patch</w:t>
            </w:r>
          </w:p>
        </w:tc>
      </w:tr>
      <w:tr w14:paraId="1C6B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F2F6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patch/kernel/archive/meson-s4t7-5.15/Makefile-don-t-try-to-modify-git-hooks.patch</w:t>
            </w:r>
          </w:p>
        </w:tc>
        <w:tc>
          <w:tcPr>
            <w:tcW w:w="4535" w:type="dxa"/>
            <w:vAlign w:val="center"/>
          </w:tcPr>
          <w:p w14:paraId="374702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patch/kernel/archive/sunxi-6.18/patches.megous/hdmi-audio-6.18/0010-arm64-dts-allwinner-h6-Add-hdmi-sound-card.patch</w:t>
            </w:r>
          </w:p>
        </w:tc>
      </w:tr>
      <w:tr w14:paraId="19D5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7150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patch/kernel/archive/meson-s4t7-5.15/drm-meson-fbdev-remove-drm-wait-one-vblank.patch</w:t>
            </w:r>
          </w:p>
        </w:tc>
        <w:tc>
          <w:tcPr>
            <w:tcW w:w="4535" w:type="dxa"/>
            <w:vAlign w:val="center"/>
          </w:tcPr>
          <w:p w14:paraId="4B055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patch/kernel/archive/sunxi-6.18/patches.megous/hdmi-audio-6.18/0011-arm64-dts-allwinner-h6-Enable-hdmi-sound-card-on-boa.patch</w:t>
            </w:r>
          </w:p>
        </w:tc>
      </w:tr>
      <w:tr w14:paraId="44F99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D71A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patch/kernel/archive/meson-s4t7-5.15/overlay/s4-s905y4-i2cm_e.dtbo</w:t>
            </w:r>
          </w:p>
        </w:tc>
        <w:tc>
          <w:tcPr>
            <w:tcW w:w="4535" w:type="dxa"/>
            <w:vAlign w:val="center"/>
          </w:tcPr>
          <w:p w14:paraId="4E0F06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patch/kernel/archive/sunxi-6.18/patches.megous/hdmi-audio-6.18/0012-arm64-dts-allwinner-a64-Add-hdmi-sound-card.patch</w:t>
            </w:r>
          </w:p>
        </w:tc>
      </w:tr>
      <w:tr w14:paraId="01B1B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7EEF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patch/kernel/archive/meson-s4t7-5.15/overlay/s4-s905y4-i2s.dtbo</w:t>
            </w:r>
          </w:p>
        </w:tc>
        <w:tc>
          <w:tcPr>
            <w:tcW w:w="4535" w:type="dxa"/>
            <w:vAlign w:val="center"/>
          </w:tcPr>
          <w:p w14:paraId="47D1A6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patch/kernel/archive/sunxi-6.18/patches.megous/hdmi-audio-6.18/0013-arm64-dts-allwinner-a64-Enable-hdmi-sound-card-on-bo.patch</w:t>
            </w:r>
          </w:p>
        </w:tc>
      </w:tr>
      <w:tr w14:paraId="2E970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B77E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patch/kernel/archive/meson-s4t7-5.15/overlay/s4-s905y4-onewire.dtbo</w:t>
            </w:r>
          </w:p>
        </w:tc>
        <w:tc>
          <w:tcPr>
            <w:tcW w:w="4535" w:type="dxa"/>
            <w:vAlign w:val="center"/>
          </w:tcPr>
          <w:p w14:paraId="45312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patch/kernel/archive/sunxi-6.18/patches.megous/hdmi-audio-6.18/0014-arm64-dts-allwinner-h5-Enable-hdmi-sound-card-on-boa.patch</w:t>
            </w:r>
          </w:p>
        </w:tc>
      </w:tr>
      <w:tr w14:paraId="6DD75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411E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patch/kernel/archive/meson-s4t7-5.15/overlay/s4-s905y4-panfrost.dtbo</w:t>
            </w:r>
          </w:p>
        </w:tc>
        <w:tc>
          <w:tcPr>
            <w:tcW w:w="4535" w:type="dxa"/>
            <w:vAlign w:val="center"/>
          </w:tcPr>
          <w:p w14:paraId="769CDC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patch/kernel/archive/sunxi-6.18/patches.megous/hdmi-audio-6.18/0015-Move-a-node-to-avoid-merge-conflict.patch</w:t>
            </w:r>
          </w:p>
        </w:tc>
      </w:tr>
      <w:tr w14:paraId="66044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9670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patch/kernel/archive/meson-s4t7-5.15/overlay/s4-s905y4-pwm_f.dtbo</w:t>
            </w:r>
          </w:p>
        </w:tc>
        <w:tc>
          <w:tcPr>
            <w:tcW w:w="4535" w:type="dxa"/>
            <w:vAlign w:val="center"/>
          </w:tcPr>
          <w:p w14:paraId="74537D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patch/kernel/archive/sunxi-6.18/patches.megous/husb311-6.18/0001-usb-typec-husb311-Add-HUSB311-TCPI-driver.patch</w:t>
            </w:r>
          </w:p>
        </w:tc>
      </w:tr>
      <w:tr w14:paraId="6AACB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E9CF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patch/kernel/archive/meson-s4t7-5.15/overlay/s4-s905y4-spdifout.dtbo</w:t>
            </w:r>
          </w:p>
        </w:tc>
        <w:tc>
          <w:tcPr>
            <w:tcW w:w="4535" w:type="dxa"/>
            <w:vAlign w:val="center"/>
          </w:tcPr>
          <w:p w14:paraId="047820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patch/kernel/archive/sunxi-6.18/patches.megous/imx258-6.18/0001-media-i2c-imx258-Add-i2c-supply.patch</w:t>
            </w:r>
          </w:p>
        </w:tc>
      </w:tr>
      <w:tr w14:paraId="71848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B85D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patch/kernel/archive/meson-s4t7-5.15/overlay/s4-s905y4-spi0.dtbo</w:t>
            </w:r>
          </w:p>
        </w:tc>
        <w:tc>
          <w:tcPr>
            <w:tcW w:w="4535" w:type="dxa"/>
            <w:vAlign w:val="center"/>
          </w:tcPr>
          <w:p w14:paraId="52A219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patch/kernel/archive/sunxi-6.18/patches.megous/imx258-6.18/0002-media-i2c-imx258-Add-debug-register-access.patch</w:t>
            </w:r>
          </w:p>
        </w:tc>
      </w:tr>
      <w:tr w14:paraId="716F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3E4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patch/kernel/archive/meson-s4t7-5.15/overlay/s4-s905y4-uart_c.dtbo</w:t>
            </w:r>
          </w:p>
        </w:tc>
        <w:tc>
          <w:tcPr>
            <w:tcW w:w="4535" w:type="dxa"/>
            <w:vAlign w:val="center"/>
          </w:tcPr>
          <w:p w14:paraId="2A6C46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patch/kernel/archive/sunxi-6.18/patches.megous/imx258-6.18/0003-media-imx258-Add-reset-gpio.patch</w:t>
            </w:r>
          </w:p>
        </w:tc>
      </w:tr>
      <w:tr w14:paraId="58F0A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4AF9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patch/kernel/archive/meson-s4t7-5.15/overlay/t7-a311d2-ext_board.dtbo</w:t>
            </w:r>
          </w:p>
        </w:tc>
        <w:tc>
          <w:tcPr>
            <w:tcW w:w="4535" w:type="dxa"/>
            <w:vAlign w:val="center"/>
          </w:tcPr>
          <w:p w14:paraId="3A6B20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patch/kernel/archive/sunxi-6.18/patches.megous/imx258-6.18/0004-media-imx258-Drop-interface-speed-to-1224-mbps.patch</w:t>
            </w:r>
          </w:p>
        </w:tc>
      </w:tr>
      <w:tr w14:paraId="2D8A2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724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patch/kernel/archive/meson-s4t7-5.15/overlay/t7-a311d2-fb-1024x600.dtbo</w:t>
            </w:r>
          </w:p>
        </w:tc>
        <w:tc>
          <w:tcPr>
            <w:tcW w:w="4535" w:type="dxa"/>
            <w:vAlign w:val="center"/>
          </w:tcPr>
          <w:p w14:paraId="6AD036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patch/kernel/archive/sunxi-6.18/patches.megous/modem-6.18/0001-misc-modem-power-Power-manager-for-modems.patch</w:t>
            </w:r>
          </w:p>
        </w:tc>
      </w:tr>
      <w:tr w14:paraId="65655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28B8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patch/kernel/archive/meson-s4t7-5.15/overlay/t7-a311d2-fix-ts050-mipi-console.dtbo</w:t>
            </w:r>
          </w:p>
        </w:tc>
        <w:tc>
          <w:tcPr>
            <w:tcW w:w="4535" w:type="dxa"/>
            <w:vAlign w:val="center"/>
          </w:tcPr>
          <w:p w14:paraId="0D1B6C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patch/kernel/archive/sunxi-6.18/patches.megous/opi3-eth-6.18/0001-net-stmmac-sun8i-Use-devm_regulator_get-for-PHY-regu.patch</w:t>
            </w:r>
          </w:p>
        </w:tc>
      </w:tr>
      <w:tr w14:paraId="23C4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A69A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patch/kernel/archive/meson-s4t7-5.15/overlay/t7-a311d2-i2cm_a.dtbo</w:t>
            </w:r>
          </w:p>
        </w:tc>
        <w:tc>
          <w:tcPr>
            <w:tcW w:w="4535" w:type="dxa"/>
            <w:vAlign w:val="center"/>
          </w:tcPr>
          <w:p w14:paraId="2EF8D9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patch/kernel/archive/sunxi-6.18/patches.megous/opi3-eth-6.18/0002-net-stmmac-sun8i-Rename-PHY-regulator-variable-to-re.patch</w:t>
            </w:r>
          </w:p>
        </w:tc>
      </w:tr>
      <w:tr w14:paraId="28EFB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2E4A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patch/kernel/archive/meson-s4t7-5.15/overlay/t7-a311d2-i2cm_f.dtbo</w:t>
            </w:r>
          </w:p>
        </w:tc>
        <w:tc>
          <w:tcPr>
            <w:tcW w:w="4535" w:type="dxa"/>
            <w:vAlign w:val="center"/>
          </w:tcPr>
          <w:p w14:paraId="4D69AA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patch/kernel/archive/sunxi-6.18/patches.megous/opi3-eth-6.18/0003-net-stmmac-sun8i-Add-support-for-enabling-a-regulato.patch</w:t>
            </w:r>
          </w:p>
        </w:tc>
      </w:tr>
      <w:tr w14:paraId="5704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8D47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patch/kernel/archive/meson-s4t7-5.15/overlay/t7-a311d2-i2s.dtbo</w:t>
            </w:r>
          </w:p>
        </w:tc>
        <w:tc>
          <w:tcPr>
            <w:tcW w:w="4535" w:type="dxa"/>
            <w:vAlign w:val="center"/>
          </w:tcPr>
          <w:p w14:paraId="45D1AD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patch/kernel/archive/sunxi-6.18/patches.megous/opi3-eth-6.18/0004-arm64-dts-allwinner-orange-pi-3-Enable-ethernet.patch</w:t>
            </w:r>
          </w:p>
        </w:tc>
      </w:tr>
      <w:tr w14:paraId="78453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1BD7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patch/kernel/archive/meson-s4t7-5.15/overlay/t7-a311d2-onewire.dtbo</w:t>
            </w:r>
          </w:p>
        </w:tc>
        <w:tc>
          <w:tcPr>
            <w:tcW w:w="4535" w:type="dxa"/>
            <w:vAlign w:val="center"/>
          </w:tcPr>
          <w:p w14:paraId="121662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patch/kernel/archive/sunxi-6.18/patches.megous/ov5640-6.18/0001-media-ov5640-Experiment-Try-to-disable-denoising-sha.patch</w:t>
            </w:r>
          </w:p>
        </w:tc>
      </w:tr>
      <w:tr w14:paraId="027C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8CDC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patch/kernel/archive/meson-s4t7-5.15/overlay/t7-a311d2-pwm_f.dtbo</w:t>
            </w:r>
          </w:p>
        </w:tc>
        <w:tc>
          <w:tcPr>
            <w:tcW w:w="4535" w:type="dxa"/>
            <w:vAlign w:val="center"/>
          </w:tcPr>
          <w:p w14:paraId="264D7A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patch/kernel/archive/sunxi-6.18/patches.megous/ov5640-6.18/0002-media-ov5640-Sleep-after-poweroff-to-ensure-next-pow.patch</w:t>
            </w:r>
          </w:p>
        </w:tc>
      </w:tr>
      <w:tr w14:paraId="7F5DB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2581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patch/kernel/archive/meson-s4t7-5.15/overlay/t7-a311d2-spdifout.dtbo</w:t>
            </w:r>
          </w:p>
        </w:tc>
        <w:tc>
          <w:tcPr>
            <w:tcW w:w="4535" w:type="dxa"/>
            <w:vAlign w:val="center"/>
          </w:tcPr>
          <w:p w14:paraId="7703C4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patch/kernel/archive/sunxi-6.18/patches.megous/ov5640-6.18/0003-media-ov5640-Don-t-powerup-the-sensor-during-driver-.patch</w:t>
            </w:r>
          </w:p>
        </w:tc>
      </w:tr>
      <w:tr w14:paraId="746E9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9D92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patch/kernel/archive/meson-s4t7-5.15/overlay/t7-a311d2-spi0.dtbo</w:t>
            </w:r>
          </w:p>
        </w:tc>
        <w:tc>
          <w:tcPr>
            <w:tcW w:w="4535" w:type="dxa"/>
            <w:vAlign w:val="center"/>
          </w:tcPr>
          <w:p w14:paraId="6B98F7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patch/kernel/archive/sunxi-6.18/patches.megous/ov5640-6.18/0004-media-ov5640-set-default-ae-target-lower.patch</w:t>
            </w:r>
          </w:p>
        </w:tc>
      </w:tr>
      <w:tr w14:paraId="7149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7F2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patch/kernel/archive/meson-s4t7-5.15/overlay/t7-a311d2-uart_e.dtbo</w:t>
            </w:r>
          </w:p>
        </w:tc>
        <w:tc>
          <w:tcPr>
            <w:tcW w:w="4535" w:type="dxa"/>
            <w:vAlign w:val="center"/>
          </w:tcPr>
          <w:p w14:paraId="755E91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patch/kernel/archive/sunxi-6.18/patches.megous/ov5640-6.18/0005-media-ov5640-Improve-error-reporting.patch</w:t>
            </w:r>
          </w:p>
        </w:tc>
      </w:tr>
      <w:tr w14:paraId="645BC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464D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patch/kernel/archive/meson-s4t7-5.15/overlay/t7-a311d2-vim4n-imx415.dtbo</w:t>
            </w:r>
          </w:p>
        </w:tc>
        <w:tc>
          <w:tcPr>
            <w:tcW w:w="4535" w:type="dxa"/>
            <w:vAlign w:val="center"/>
          </w:tcPr>
          <w:p w14:paraId="4A2074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patch/kernel/archive/sunxi-6.18/patches.megous/ov5640-6.18/0006-media-ov5640-Implement-autofocus.patch</w:t>
            </w:r>
          </w:p>
        </w:tc>
      </w:tr>
      <w:tr w14:paraId="2672D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6E83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patch/kernel/archive/meson-s4t7-5.15/overlay/t7-a311d2-vim4n-os08a10.dtbo</w:t>
            </w:r>
          </w:p>
        </w:tc>
        <w:tc>
          <w:tcPr>
            <w:tcW w:w="4535" w:type="dxa"/>
            <w:vAlign w:val="center"/>
          </w:tcPr>
          <w:p w14:paraId="2497A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patch/kernel/archive/sunxi-6.18/patches.megous/ov5640-6.18/0007-media-ov5640-Improve-firmware-load-time.patch</w:t>
            </w:r>
          </w:p>
        </w:tc>
      </w:tr>
      <w:tr w14:paraId="4A57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CE2C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patch/kernel/archive/meson-s4t7-7.1/0005-arm64-dts-amlogic-meson-s4-add-UART_A-node.patch</w:t>
            </w:r>
          </w:p>
        </w:tc>
        <w:tc>
          <w:tcPr>
            <w:tcW w:w="4535" w:type="dxa"/>
            <w:vAlign w:val="center"/>
          </w:tcPr>
          <w:p w14:paraId="72674C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patch/kernel/archive/sunxi-6.18/patches.megous/ov5640-6.18/0008-media-ov5640-Fix-focus-commands-blocking-until-compl.patch</w:t>
            </w:r>
          </w:p>
        </w:tc>
      </w:tr>
      <w:tr w14:paraId="2F7F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00D3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patch/kernel/archive/meson-s4t7-7.1/0006-arm64-dts-amlogic-meson-s4-s905y4-khadas-vim1s-enabl.patch</w:t>
            </w:r>
          </w:p>
        </w:tc>
        <w:tc>
          <w:tcPr>
            <w:tcW w:w="4535" w:type="dxa"/>
            <w:vAlign w:val="center"/>
          </w:tcPr>
          <w:p w14:paraId="1322DB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patch/kernel/archive/sunxi-6.18/patches.megous/ov5640-6.18/0009-media-ov5640-Add-read-only-property-for-vblank.patch</w:t>
            </w:r>
          </w:p>
        </w:tc>
      </w:tr>
      <w:tr w14:paraId="3ACC2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CB53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patch/kernel/archive/meson-s4t7-7.1/0007-arm64-dts-amlogic-meson-s4-s905y4-khadas-vim1s-add-P.patch</w:t>
            </w:r>
          </w:p>
        </w:tc>
        <w:tc>
          <w:tcPr>
            <w:tcW w:w="4535" w:type="dxa"/>
            <w:vAlign w:val="center"/>
          </w:tcPr>
          <w:p w14:paraId="1AFA7C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patch/kernel/archive/sunxi-6.18/patches.megous/ov5640-6.18/0010-media-ov5640-use-pm_runtime_force_suspend-resume-for.patch</w:t>
            </w:r>
          </w:p>
        </w:tc>
      </w:tr>
      <w:tr w14:paraId="1DCA6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8A63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patch/kernel/archive/meson-s4t7-7.1/0008-arm64-dts-amlogic-meson-s4-s905y4-khadas-vim1s-add-P.patch</w:t>
            </w:r>
          </w:p>
        </w:tc>
        <w:tc>
          <w:tcPr>
            <w:tcW w:w="4535" w:type="dxa"/>
            <w:vAlign w:val="center"/>
          </w:tcPr>
          <w:p w14:paraId="78521D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patch/kernel/archive/sunxi-6.18/patches.megous/pb-6.18/0001-Revert-Input-cyttsp4-remove-driver.patch</w:t>
            </w:r>
          </w:p>
        </w:tc>
      </w:tr>
      <w:tr w14:paraId="028BE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DC8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patch/kernel/archive/meson-s4t7-7.1/0011-arm64-dts-amlogic-meson-s4-add-internal-SARADC-contr.patch</w:t>
            </w:r>
          </w:p>
        </w:tc>
        <w:tc>
          <w:tcPr>
            <w:tcW w:w="4535" w:type="dxa"/>
            <w:vAlign w:val="center"/>
          </w:tcPr>
          <w:p w14:paraId="39A37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patch/kernel/archive/sunxi-6.18/patches.megous/pb-6.18/0002-input-cyttsp4-Port-to-6.16.patch</w:t>
            </w:r>
          </w:p>
        </w:tc>
      </w:tr>
      <w:tr w14:paraId="595E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824F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patch/kernel/archive/meson-s4t7-7.1/0012-arm64-dts-amlogic-meson-s4-s905y4-khadas-vim1s-add-F.patch</w:t>
            </w:r>
          </w:p>
        </w:tc>
        <w:tc>
          <w:tcPr>
            <w:tcW w:w="4535" w:type="dxa"/>
            <w:vAlign w:val="center"/>
          </w:tcPr>
          <w:p w14:paraId="2AEDD3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patch/kernel/archive/sunxi-6.18/patches.megous/pb-6.18/0003-input-cyttsp4-De-obfuscate-platform-data-for-keys.patch</w:t>
            </w:r>
          </w:p>
        </w:tc>
      </w:tr>
      <w:tr w14:paraId="24012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66DB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patch/kernel/archive/meson-s4t7-7.1/0013-dt-bindings-clock-amlogic-Fix-redundant-hyphen-in-am.patch</w:t>
            </w:r>
          </w:p>
        </w:tc>
        <w:tc>
          <w:tcPr>
            <w:tcW w:w="4535" w:type="dxa"/>
            <w:vAlign w:val="center"/>
          </w:tcPr>
          <w:p w14:paraId="1FF588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patch/kernel/archive/sunxi-6.18/patches.megous/pb-6.18/0004-input-cyttsp4-Remove-useless-indirection-with-driver.patch</w:t>
            </w:r>
          </w:p>
        </w:tc>
      </w:tr>
      <w:tr w14:paraId="018F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2E11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patch/kernel/archive/meson-s4t7-7.1/0014-dt-bindings-clock-amlogic-t7-Add-missing-mpll3-paren.patch</w:t>
            </w:r>
          </w:p>
        </w:tc>
        <w:tc>
          <w:tcPr>
            <w:tcW w:w="4535" w:type="dxa"/>
            <w:vAlign w:val="center"/>
          </w:tcPr>
          <w:p w14:paraId="53A7D1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patch/kernel/archive/sunxi-6.18/patches.megous/pb-6.18/0005-input-cyttsp4-Remove-unused-enable_vkeys.patch</w:t>
            </w:r>
          </w:p>
        </w:tc>
      </w:tr>
      <w:tr w14:paraId="5A932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8D54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patch/kernel/archive/meson-s4t7-7.1/0015-arm64-dts-amlogic-t7-Add-clock-controller-nodes.patch</w:t>
            </w:r>
          </w:p>
        </w:tc>
        <w:tc>
          <w:tcPr>
            <w:tcW w:w="4535" w:type="dxa"/>
            <w:vAlign w:val="center"/>
          </w:tcPr>
          <w:p w14:paraId="293DE4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patch/kernel/archive/sunxi-6.18/patches.megous/pb-6.18/0006-input-cyttsp4-De-obfuscate-MT-signals-setup-platform.patch</w:t>
            </w:r>
          </w:p>
        </w:tc>
      </w:tr>
      <w:tr w14:paraId="076D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946A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patch/kernel/archive/meson-s4t7-7.1/0018-arm64-dts-amlogic-t7-Add-eMMC-SD-card-and-SDIO-pinct.patch</w:t>
            </w:r>
          </w:p>
        </w:tc>
        <w:tc>
          <w:tcPr>
            <w:tcW w:w="4535" w:type="dxa"/>
            <w:vAlign w:val="center"/>
          </w:tcPr>
          <w:p w14:paraId="52B930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patch/kernel/archive/sunxi-6.18/patches.megous/pb-6.18/0007-input-cyttsp4-Clear-the-ids-buffer-in-a-saner-way.patch</w:t>
            </w:r>
          </w:p>
        </w:tc>
      </w:tr>
      <w:tr w14:paraId="7809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A3A2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patch/kernel/archive/meson-s4t7-7.1/0019-arm64-dts-amlogic-t7-Add-PWM-pinctrl-nodes.patch</w:t>
            </w:r>
          </w:p>
        </w:tc>
        <w:tc>
          <w:tcPr>
            <w:tcW w:w="4535" w:type="dxa"/>
            <w:vAlign w:val="center"/>
          </w:tcPr>
          <w:p w14:paraId="0366EB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patch/kernel/archive/sunxi-6.18/patches.megous/pb-6.18/0008-input-cyttsp4-ENOSYS-error-is-ok-when-powering-up.patch</w:t>
            </w:r>
          </w:p>
        </w:tc>
      </w:tr>
      <w:tr w14:paraId="0CEF9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B45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patch/kernel/archive/meson-s4t7-7.1/0020-arm64-dts-amlogic-t7-khadas-vim4-Add-power-regulator.patch</w:t>
            </w:r>
          </w:p>
        </w:tc>
        <w:tc>
          <w:tcPr>
            <w:tcW w:w="4535" w:type="dxa"/>
            <w:vAlign w:val="center"/>
          </w:tcPr>
          <w:p w14:paraId="48D0A8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patch/kernel/archive/sunxi-6.18/patches.megous/pb-6.18/0009-input-cyttsp4-Faster-recovery-from-failed-wakeup-HAC.patch</w:t>
            </w:r>
          </w:p>
        </w:tc>
      </w:tr>
      <w:tr w14:paraId="15FDB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804F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patch/kernel/archive/meson-s4t7-7.1/0021-arm64-dts-amlogic-t7-khadas-vim4-Remove-invalid-prop.patch</w:t>
            </w:r>
          </w:p>
        </w:tc>
        <w:tc>
          <w:tcPr>
            <w:tcW w:w="4535" w:type="dxa"/>
            <w:vAlign w:val="center"/>
          </w:tcPr>
          <w:p w14:paraId="6B0501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patch/kernel/archive/sunxi-6.18/patches.megous/pb-6.18/0010-input-cyttsp4-Use-i2c-spi-names-directly-in-the-driv.patch</w:t>
            </w:r>
          </w:p>
        </w:tc>
      </w:tr>
      <w:tr w14:paraId="1C840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C7C2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patch/kernel/archive/meson-s4t7-7.1/0023-arm64-dts-amlogic-t7-Add-MMC-controller-nodes.patch</w:t>
            </w:r>
          </w:p>
        </w:tc>
        <w:tc>
          <w:tcPr>
            <w:tcW w:w="4535" w:type="dxa"/>
            <w:vAlign w:val="center"/>
          </w:tcPr>
          <w:p w14:paraId="64DB4F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patch/kernel/archive/sunxi-6.18/patches.megous/pb-6.18/0011-input-cyttsp4-Port-the-driver-to-use-device-properti.patch</w:t>
            </w:r>
          </w:p>
        </w:tc>
      </w:tr>
      <w:tr w14:paraId="0612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63F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patch/kernel/archive/meson-s4t7-7.1/0024-arm64-dts-amlogic-t7-Add-PWM-controller-nodes.patch</w:t>
            </w:r>
          </w:p>
        </w:tc>
        <w:tc>
          <w:tcPr>
            <w:tcW w:w="4535" w:type="dxa"/>
            <w:vAlign w:val="center"/>
          </w:tcPr>
          <w:p w14:paraId="34DAAA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patch/kernel/archive/sunxi-6.18/patches.megous/pb-6.18/0012-input-cyttsp4-Restart-on-wakeup-wakeup-by-I2C-read-d.patch</w:t>
            </w:r>
          </w:p>
        </w:tc>
      </w:tr>
      <w:tr w14:paraId="7B54F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E835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patch/kernel/archive/meson-s4t7-7.1/0025-arm64-dts-amlogic-t7-khadas-vim4-Add-SDIO-power-sequ.patch</w:t>
            </w:r>
          </w:p>
        </w:tc>
        <w:tc>
          <w:tcPr>
            <w:tcW w:w="4535" w:type="dxa"/>
            <w:vAlign w:val="center"/>
          </w:tcPr>
          <w:p w14:paraId="4A83BE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patch/kernel/archive/sunxi-6.18/patches.megous/pb-6.18/0013-input-cyttsp4-Fix-warnings.patch</w:t>
            </w:r>
          </w:p>
        </w:tc>
      </w:tr>
      <w:tr w14:paraId="59483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2927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patch/kernel/archive/meson-s4t7-7.1/0027-arm64-dts-amlogic-t7-khadas-vim4-Add-MMC-nodes.patch</w:t>
            </w:r>
          </w:p>
        </w:tc>
        <w:tc>
          <w:tcPr>
            <w:tcW w:w="4535" w:type="dxa"/>
            <w:vAlign w:val="center"/>
          </w:tcPr>
          <w:p w14:paraId="1A762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patch/kernel/archive/sunxi-6.18/patches.megous/pb-6.18/0014-input-cyttsp4-Make-the-driver-not-hog-the-system-s-w.patch</w:t>
            </w:r>
          </w:p>
        </w:tc>
      </w:tr>
      <w:tr w14:paraId="6EA27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5FCC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patch/kernel/archive/meson-s4t7-7.1/0028-arm64-dts-amlogic-t7-Fix-missing-required-reset-prop.patch</w:t>
            </w:r>
          </w:p>
        </w:tc>
        <w:tc>
          <w:tcPr>
            <w:tcW w:w="4535" w:type="dxa"/>
            <w:vAlign w:val="center"/>
          </w:tcPr>
          <w:p w14:paraId="6C293C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patch/kernel/archive/sunxi-6.18/patches.megous/pb-6.18/0015-input-cyttsp4-Fix-probe-oops.patch</w:t>
            </w:r>
          </w:p>
        </w:tc>
      </w:tr>
      <w:tr w14:paraId="329DB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8611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patch/kernel/archive/meson-s4t7-7.1/0029-arm64-dts-amlogic-meson-s4-add-VRTC-node.patch</w:t>
            </w:r>
          </w:p>
        </w:tc>
        <w:tc>
          <w:tcPr>
            <w:tcW w:w="4535" w:type="dxa"/>
            <w:vAlign w:val="center"/>
          </w:tcPr>
          <w:p w14:paraId="4862E7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patch/kernel/archive/sunxi-6.18/patches.megous/pb-6.18/0016-input-cyttsp4-Fix-compile-issue.patch</w:t>
            </w:r>
          </w:p>
        </w:tc>
      </w:tr>
      <w:tr w14:paraId="1FDD5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8088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patch/kernel/archive/meson-s4t7-7.1/0030-arm64-dts-amlogic-meson-s4-s905y4-khadas-vim1s-enabl.patch</w:t>
            </w:r>
          </w:p>
        </w:tc>
        <w:tc>
          <w:tcPr>
            <w:tcW w:w="4535" w:type="dxa"/>
            <w:vAlign w:val="center"/>
          </w:tcPr>
          <w:p w14:paraId="3F97DA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patch/kernel/archive/sunxi-6.18/patches.megous/pb-6.18/0017-video-fbdev-eInk-display-driver-for-A13-based-Pocket.patch</w:t>
            </w:r>
          </w:p>
        </w:tc>
      </w:tr>
      <w:tr w14:paraId="55AF1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1E7A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patch/kernel/archive/meson-s4t7-7.1/0031-arm64-dts-amlogic-meson-s4-s905y4-khadas-vim1s-use-r.patch</w:t>
            </w:r>
          </w:p>
        </w:tc>
        <w:tc>
          <w:tcPr>
            <w:tcW w:w="4535" w:type="dxa"/>
            <w:vAlign w:val="center"/>
          </w:tcPr>
          <w:p w14:paraId="7BD31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patch/kernel/archive/sunxi-6.18/patches.megous/pb-6.18/0018-regulator-Add-simple-driver-for-enabling-a-regulator.patch</w:t>
            </w:r>
          </w:p>
        </w:tc>
      </w:tr>
      <w:tr w14:paraId="15C6A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752E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patch/kernel/archive/meson-s4t7-7.1/0033-rtc-hym8563-try-multiple-times-to-init-device.patch</w:t>
            </w:r>
          </w:p>
        </w:tc>
        <w:tc>
          <w:tcPr>
            <w:tcW w:w="4535" w:type="dxa"/>
            <w:vAlign w:val="center"/>
          </w:tcPr>
          <w:p w14:paraId="243C3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patch/kernel/archive/sunxi-6.18/patches.megous/pb-6.18/0019-regulator-tp65185x-Add-tp65185x-eInk-panel-regulator.patch</w:t>
            </w:r>
          </w:p>
        </w:tc>
      </w:tr>
      <w:tr w14:paraId="67DF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6CD7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patch/kernel/archive/meson-s4t7-7.1/0034-dt-bindings-clock-meson-Add-audio-power-domain-for-S.patch</w:t>
            </w:r>
          </w:p>
        </w:tc>
        <w:tc>
          <w:tcPr>
            <w:tcW w:w="4535" w:type="dxa"/>
            <w:vAlign w:val="center"/>
          </w:tcPr>
          <w:p w14:paraId="649CC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patch/kernel/archive/sunxi-6.18/patches.megous/pb-6.18/0020-regulator-tp65185-Add-hwmon-device-for-reading-tempe.patch</w:t>
            </w:r>
          </w:p>
        </w:tc>
      </w:tr>
      <w:tr w14:paraId="1213B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A594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patch/kernel/archive/meson-s4t7-7.1/0035-dt-bindings-Asoc-axg-audio-Add-S4-audio-tocodec.patch</w:t>
            </w:r>
          </w:p>
        </w:tc>
        <w:tc>
          <w:tcPr>
            <w:tcW w:w="4535" w:type="dxa"/>
            <w:vAlign w:val="center"/>
          </w:tcPr>
          <w:p w14:paraId="412487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patch/kernel/archive/sunxi-6.18/patches.megous/pb-6.18/0021-iio-adc-sun4i-gpadc-iio-Allow-to-use-sun5i-a13-gpadc.patch</w:t>
            </w:r>
          </w:p>
        </w:tc>
      </w:tr>
      <w:tr w14:paraId="40806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D4EF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patch/kernel/archive/meson-s4t7-7.1/0036-ASoC-meson-g12a-toacodec-Add-S4-tocodec-driver.patch</w:t>
            </w:r>
          </w:p>
        </w:tc>
        <w:tc>
          <w:tcPr>
            <w:tcW w:w="4535" w:type="dxa"/>
            <w:vAlign w:val="center"/>
          </w:tcPr>
          <w:p w14:paraId="3693AC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patch/kernel/archive/sunxi-6.18/patches.megous/pb-6.18/0022-mtd-spi-nor-Add-vdd-regulator-support.patch</w:t>
            </w:r>
          </w:p>
        </w:tc>
      </w:tr>
      <w:tr w14:paraId="62673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029D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patch/kernel/archive/meson-s4t7-7.1/0037-clk-meson-axg_audio-add-S4-support.patch</w:t>
            </w:r>
          </w:p>
        </w:tc>
        <w:tc>
          <w:tcPr>
            <w:tcW w:w="4535" w:type="dxa"/>
            <w:vAlign w:val="center"/>
          </w:tcPr>
          <w:p w14:paraId="459A1A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patch/kernel/archive/sunxi-6.18/patches.megous/pb-6.18/0023-ARM-dts-sun5i-Add-soc-handle.patch</w:t>
            </w:r>
          </w:p>
        </w:tc>
      </w:tr>
      <w:tr w14:paraId="2B5E6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54E1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patch/kernel/archive/meson-s4t7-7.1/0038-arm64-dts-amlogic-Add-Amlogic-S4-Audio.patch</w:t>
            </w:r>
          </w:p>
        </w:tc>
        <w:tc>
          <w:tcPr>
            <w:tcW w:w="4535" w:type="dxa"/>
            <w:vAlign w:val="center"/>
          </w:tcPr>
          <w:p w14:paraId="6E01D0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patch/kernel/archive/sunxi-6.18/patches.megous/pb-6.18/0024-ARM-dts-sun5i-Add-PocketBook-Touch-Lux-3-display-ctp.patch</w:t>
            </w:r>
          </w:p>
        </w:tc>
      </w:tr>
      <w:tr w14:paraId="73661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4E41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patch/kernel/archive/meson-s4t7-7.1/0039-ASoC-meson-add-s4-tohdmitx-control.patch</w:t>
            </w:r>
          </w:p>
        </w:tc>
        <w:tc>
          <w:tcPr>
            <w:tcW w:w="4535" w:type="dxa"/>
            <w:vAlign w:val="center"/>
          </w:tcPr>
          <w:p w14:paraId="3EDEC7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patch/kernel/archive/sunxi-6.18/patches.megous/pb-6.18/0025-ARM-dts-sun5i-a13-pocketbook-touch-lux-3-Add-RTC-clo.patch</w:t>
            </w:r>
          </w:p>
        </w:tc>
      </w:tr>
      <w:tr w14:paraId="19C1A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21E8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patch/kernel/archive/meson-s4t7-7.1/0040-This-patch-series-adds-DRM-support-for-the-Amlogic-S.patch</w:t>
            </w:r>
          </w:p>
        </w:tc>
        <w:tc>
          <w:tcPr>
            <w:tcW w:w="4535" w:type="dxa"/>
            <w:vAlign w:val="center"/>
          </w:tcPr>
          <w:p w14:paraId="157185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patch/kernel/archive/sunxi-6.18/patches.megous/pinetab-6.18/0001-arm64-dts-allwinner-a64-pinetab-add-front-camera.patch</w:t>
            </w:r>
          </w:p>
        </w:tc>
      </w:tr>
      <w:tr w14:paraId="5FB13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846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patch/kernel/archive/meson-s4t7-7.1/0041-phy-amlogic-meson-g12a-usb2-add-support-for-Meson-S4.patch</w:t>
            </w:r>
          </w:p>
        </w:tc>
        <w:tc>
          <w:tcPr>
            <w:tcW w:w="4535" w:type="dxa"/>
            <w:vAlign w:val="center"/>
          </w:tcPr>
          <w:p w14:paraId="77F41D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patch/kernel/archive/sunxi-6.18/patches.megous/pinetab-6.18/0002-arm64-allwinner-dts-a64-enable-K101-IM2BYL02-panel-f.patch</w:t>
            </w:r>
          </w:p>
        </w:tc>
      </w:tr>
      <w:tr w14:paraId="46EA3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436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patch/kernel/archive/meson-s4t7-7.1/0042-gpu-panfrost-add-meson-s4-support.patch</w:t>
            </w:r>
          </w:p>
        </w:tc>
        <w:tc>
          <w:tcPr>
            <w:tcW w:w="4535" w:type="dxa"/>
            <w:vAlign w:val="center"/>
          </w:tcPr>
          <w:p w14:paraId="289998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patch/kernel/archive/sunxi-6.18/patches.megous/pinetab-6.18/0003-arm64-dts-sun50i-a64-pinetab-Name-sound-card-PineTab.patch</w:t>
            </w:r>
          </w:p>
        </w:tc>
      </w:tr>
      <w:tr w14:paraId="38037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48C4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patch/kernel/archive/meson-s4t7-7.1/0043-arch-arm64-dts-meson-s4-Add-USB2-support.patch</w:t>
            </w:r>
          </w:p>
        </w:tc>
        <w:tc>
          <w:tcPr>
            <w:tcW w:w="4535" w:type="dxa"/>
            <w:vAlign w:val="center"/>
          </w:tcPr>
          <w:p w14:paraId="4DADD6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patch/kernel/archive/sunxi-6.18/patches.megous/pinetab-6.18/0004-arm64-dts-sun50i-a64-pinetab-Add-accelerometer.patch</w:t>
            </w:r>
          </w:p>
        </w:tc>
      </w:tr>
      <w:tr w14:paraId="2E79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6A13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patch/kernel/archive/meson-s4t7-7.1/0044-arch-arm64-dts-meson-s4-s905y4-khadas-vim1s-enable-u.patch</w:t>
            </w:r>
          </w:p>
        </w:tc>
        <w:tc>
          <w:tcPr>
            <w:tcW w:w="4535" w:type="dxa"/>
            <w:vAlign w:val="center"/>
          </w:tcPr>
          <w:p w14:paraId="77D73F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patch/kernel/archive/sunxi-6.18/patches.megous/pinetab-6.18/0005-arm64-dts-sun50i-a64-pinetab-enable-RTL8723CS-blueto.patch</w:t>
            </w:r>
          </w:p>
        </w:tc>
      </w:tr>
      <w:tr w14:paraId="38B72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B11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patch/kernel/archive/meson-s4t7-7.1/0045-ASoC-meson-add-s4-tohdmitx-control.patch</w:t>
            </w:r>
          </w:p>
        </w:tc>
        <w:tc>
          <w:tcPr>
            <w:tcW w:w="4535" w:type="dxa"/>
            <w:vAlign w:val="center"/>
          </w:tcPr>
          <w:p w14:paraId="024C1F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patch/kernel/archive/sunxi-6.18/patches.megous/pp-6.18/0001-arm64-dts-sun50i-a64-pinephone-Add-front-back-camera.patch</w:t>
            </w:r>
          </w:p>
        </w:tc>
      </w:tr>
      <w:tr w14:paraId="5CD20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3DF5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patch/kernel/archive/meson-s4t7-7.1/0046-arm64-dts-amlogic-s4-add-DRM-support.patch</w:t>
            </w:r>
          </w:p>
        </w:tc>
        <w:tc>
          <w:tcPr>
            <w:tcW w:w="4535" w:type="dxa"/>
            <w:vAlign w:val="center"/>
          </w:tcPr>
          <w:p w14:paraId="58B80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patch/kernel/archive/sunxi-6.18/patches.megous/pp-6.18/0002-arm64-dts-sun50i-a64-pinephone-Add-Type-C-support-fo.patch</w:t>
            </w:r>
          </w:p>
        </w:tc>
      </w:tr>
      <w:tr w14:paraId="294B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6553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patch/kernel/archive/meson-s4t7-7.1/0047-arm64-amlogic-s4-add-gpu-support.patch</w:t>
            </w:r>
          </w:p>
        </w:tc>
        <w:tc>
          <w:tcPr>
            <w:tcW w:w="4535" w:type="dxa"/>
            <w:vAlign w:val="center"/>
          </w:tcPr>
          <w:p w14:paraId="1F0398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patch/kernel/archive/sunxi-6.18/patches.megous/pp-6.18/0003-arm64-dts-sun50i-a64-pinephone-Add-modem-power-manag.patch</w:t>
            </w:r>
          </w:p>
        </w:tc>
      </w:tr>
      <w:tr w14:paraId="12E21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A9A7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patch/kernel/archive/meson-s4t7-7.1/0048-arm64-dts-meson-s4-s905y4-khadas-vim1s-add-DRM-suppo.patch</w:t>
            </w:r>
          </w:p>
        </w:tc>
        <w:tc>
          <w:tcPr>
            <w:tcW w:w="4535" w:type="dxa"/>
            <w:vAlign w:val="center"/>
          </w:tcPr>
          <w:p w14:paraId="37C27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patch/kernel/archive/sunxi-6.18/patches.megous/pp-6.18/0004-arm64-dts-sun50i-a64-pinephone-Fix-BH-modem-manager-.patch</w:t>
            </w:r>
          </w:p>
        </w:tc>
      </w:tr>
      <w:tr w14:paraId="2342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B9D5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patch/kernel/archive/meson-s4t7-7.1/0049-arm64-dts-meson-s4-s905y4-khadas-vim1s-add-sound.patch</w:t>
            </w:r>
          </w:p>
        </w:tc>
        <w:tc>
          <w:tcPr>
            <w:tcW w:w="4535" w:type="dxa"/>
            <w:vAlign w:val="center"/>
          </w:tcPr>
          <w:p w14:paraId="04660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patch/kernel/archive/sunxi-6.18/patches.megous/pp-6.18/0005-arm64-dts-sun50i-a64-pinephone-Add-detailed-OCV-to-c.patch</w:t>
            </w:r>
          </w:p>
        </w:tc>
      </w:tr>
      <w:tr w14:paraId="6571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C333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patch/kernel/archive/meson-s4t7-7.1/0050-enable-panfrost.patch</w:t>
            </w:r>
          </w:p>
        </w:tc>
        <w:tc>
          <w:tcPr>
            <w:tcW w:w="4535" w:type="dxa"/>
            <w:vAlign w:val="center"/>
          </w:tcPr>
          <w:p w14:paraId="45F07D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patch/kernel/archive/sunxi-6.18/patches.megous/pp-6.18/0006-arm64-dts-sun50i-a64-pinephone-Shorten-post-power-on.patch</w:t>
            </w:r>
          </w:p>
        </w:tc>
      </w:tr>
      <w:tr w14:paraId="0EEAE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A4B2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patch/kernel/archive/meson-s4t7-7.1/0051-media-dt-bindings-Add-Amlogic-V4L2-video-decoder.patch</w:t>
            </w:r>
          </w:p>
        </w:tc>
        <w:tc>
          <w:tcPr>
            <w:tcW w:w="4535" w:type="dxa"/>
            <w:vAlign w:val="center"/>
          </w:tcPr>
          <w:p w14:paraId="0D2F6A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patch/kernel/archive/sunxi-6.18/patches.megous/pp-6.18/0007-arm64-dts-sun50i-a64-pinephone-Add-support-for-Bluet.patch</w:t>
            </w:r>
          </w:p>
        </w:tc>
      </w:tr>
      <w:tr w14:paraId="5069C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B496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patch/kernel/archive/meson-s4t7-7.1/0052-decoder-Add-V4L2-stateless-H.264-decoder-driver.patch</w:t>
            </w:r>
          </w:p>
        </w:tc>
        <w:tc>
          <w:tcPr>
            <w:tcW w:w="4535" w:type="dxa"/>
            <w:vAlign w:val="center"/>
          </w:tcPr>
          <w:p w14:paraId="4721AC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patch/kernel/archive/sunxi-6.18/patches.megous/pp-6.18/0008-arm64-dts-sun50i-a64-pinephone-Enable-internal-HMIC-.patch</w:t>
            </w:r>
          </w:p>
        </w:tc>
      </w:tr>
      <w:tr w14:paraId="42E29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0C5D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patch/kernel/archive/meson-s4t7-7.1/0053-arm64-dts-amlogic-Add-video-decoder-driver-support-f.patch</w:t>
            </w:r>
          </w:p>
        </w:tc>
        <w:tc>
          <w:tcPr>
            <w:tcW w:w="4535" w:type="dxa"/>
            <w:vAlign w:val="center"/>
          </w:tcPr>
          <w:p w14:paraId="5B456E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patch/kernel/archive/sunxi-6.18/patches.megous/pp-6.18/0009-arm64-dts-sun50i-a64-pinephone-Add-support-for-modem.patch</w:t>
            </w:r>
          </w:p>
        </w:tc>
      </w:tr>
      <w:tr w14:paraId="1860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214C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patch/kernel/archive/meson-s4t7-7.1/0056-fix-build-errors.patch</w:t>
            </w:r>
          </w:p>
        </w:tc>
        <w:tc>
          <w:tcPr>
            <w:tcW w:w="4535" w:type="dxa"/>
            <w:vAlign w:val="center"/>
          </w:tcPr>
          <w:p w14:paraId="74C347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patch/kernel/archive/sunxi-6.18/patches.megous/pp-6.18/0010-arm64-dts-sun50i-a64-pinephone-Bump-I2C-frequency-to.patch</w:t>
            </w:r>
          </w:p>
        </w:tc>
      </w:tr>
      <w:tr w14:paraId="69D74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B5C4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patch/kernel/archive/meson-s4t7-7.1/0057-dt-bindings-mfd-khadas-Add-new-compatible-for-Khadas.patch</w:t>
            </w:r>
          </w:p>
        </w:tc>
        <w:tc>
          <w:tcPr>
            <w:tcW w:w="4535" w:type="dxa"/>
            <w:vAlign w:val="center"/>
          </w:tcPr>
          <w:p w14:paraId="739D5B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patch/kernel/archive/sunxi-6.18/patches.megous/pp-6.18/0011-arm64-dts-sun50i-a64-pinephone-Add-interrupt-pin-for.patch</w:t>
            </w:r>
          </w:p>
        </w:tc>
      </w:tr>
      <w:tr w14:paraId="24299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778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patch/kernel/archive/meson-s4t7-7.1/0059-mfd-khadas-mcu-Add-per-variant-configuration-infrast.patch</w:t>
            </w:r>
          </w:p>
        </w:tc>
        <w:tc>
          <w:tcPr>
            <w:tcW w:w="4535" w:type="dxa"/>
            <w:vAlign w:val="center"/>
          </w:tcPr>
          <w:p w14:paraId="2A7C43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patch/kernel/archive/sunxi-6.18/patches.megous/pp-6.18/0012-arm64-dts-sun50i-a64-pinephone-Power-off-the-touch-c.patch</w:t>
            </w:r>
          </w:p>
        </w:tc>
      </w:tr>
      <w:tr w14:paraId="4712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E1ED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patch/kernel/archive/meson-s4t7-7.1/0060-mfd-khadas-mcu-Add-support-for-VIM4-MCU-variant.patch</w:t>
            </w:r>
          </w:p>
        </w:tc>
        <w:tc>
          <w:tcPr>
            <w:tcW w:w="4535" w:type="dxa"/>
            <w:vAlign w:val="center"/>
          </w:tcPr>
          <w:p w14:paraId="2A018D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patch/kernel/archive/sunxi-6.18/patches.megous/pp-6.18/0013-arm64-dts-sun50i-a64-pinephone-Don-t-make-lradc-keys.patch</w:t>
            </w:r>
          </w:p>
        </w:tc>
      </w:tr>
      <w:tr w14:paraId="39F8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A69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patch/kernel/archive/meson-s4t7-7.1/0061-thermal-khadas-mcu-fan-Add-fan-config-from-platform-.patch</w:t>
            </w:r>
          </w:p>
        </w:tc>
        <w:tc>
          <w:tcPr>
            <w:tcW w:w="4535" w:type="dxa"/>
            <w:vAlign w:val="center"/>
          </w:tcPr>
          <w:p w14:paraId="4AF4FE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patch/kernel/archive/sunxi-6.18/patches.megous/pp-6.18/0014-arm64-dts-sun50i-a64-pinephone-Set-minimum-backlight.patch</w:t>
            </w:r>
          </w:p>
        </w:tc>
      </w:tr>
      <w:tr w14:paraId="725D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B302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patch/kernel/archive/meson-s4t7-7.1/0062-arm64-dts-amlogic-t7-Add-i2c-pinctrl-node.patch</w:t>
            </w:r>
          </w:p>
        </w:tc>
        <w:tc>
          <w:tcPr>
            <w:tcW w:w="4535" w:type="dxa"/>
            <w:vAlign w:val="center"/>
          </w:tcPr>
          <w:p w14:paraId="068B3E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patch/kernel/archive/sunxi-6.18/patches.megous/pp-6.18/0015-arm64-dts-sun50i-a64-pinephone-Add-supply-for-i2c-bu.patch</w:t>
            </w:r>
          </w:p>
        </w:tc>
      </w:tr>
      <w:tr w14:paraId="048FA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8DB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patch/kernel/archive/meson-s4t7-7.1/0063-arm64-dts-amlogic-t7-Add-i2c-controller-node.patch</w:t>
            </w:r>
          </w:p>
        </w:tc>
        <w:tc>
          <w:tcPr>
            <w:tcW w:w="4535" w:type="dxa"/>
            <w:vAlign w:val="center"/>
          </w:tcPr>
          <w:p w14:paraId="0C392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patch/kernel/archive/sunxi-6.18/patches.megous/pp-6.18/0016-arm64-dts-sun50i-a64-pinephone-Workaround-broken-HDM.patch</w:t>
            </w:r>
          </w:p>
        </w:tc>
      </w:tr>
      <w:tr w14:paraId="7BD06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4668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patch/kernel/archive/meson-s4t7-7.1/0064-arm64-dts-amlogic-t7-khadas-vim4-Add-i2c-MCU-fan-nod.patch</w:t>
            </w:r>
          </w:p>
        </w:tc>
        <w:tc>
          <w:tcPr>
            <w:tcW w:w="4535" w:type="dxa"/>
            <w:vAlign w:val="center"/>
          </w:tcPr>
          <w:p w14:paraId="3EF287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patch/kernel/archive/sunxi-6.18/patches.megous/pp-6.18/0017-arm64-dts-sun50i-a64-pinephone-Add-support-for-Pinep.patch</w:t>
            </w:r>
          </w:p>
        </w:tc>
      </w:tr>
      <w:tr w14:paraId="38D92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2E51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patch/kernel/archive/meson-s4t7-7.1/0065-dt-bindings-thermal-amlogic-Add-support-for-T7.patch</w:t>
            </w:r>
          </w:p>
        </w:tc>
        <w:tc>
          <w:tcPr>
            <w:tcW w:w="4535" w:type="dxa"/>
            <w:vAlign w:val="center"/>
          </w:tcPr>
          <w:p w14:paraId="6B0933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patch/kernel/archive/sunxi-6.18/patches.megous/pp-6.18/0018-arm64-dts-sun50i-a64-pinephone-Enable-Pinephone-Keyb.patch</w:t>
            </w:r>
          </w:p>
        </w:tc>
      </w:tr>
      <w:tr w14:paraId="2B9DD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B81B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patch/kernel/archive/meson-s4t7-7.1/0066-firmware-meson-sm-Thermal-calibration-read-via-secur.patch</w:t>
            </w:r>
          </w:p>
        </w:tc>
        <w:tc>
          <w:tcPr>
            <w:tcW w:w="4535" w:type="dxa"/>
            <w:vAlign w:val="center"/>
          </w:tcPr>
          <w:p w14:paraId="134A8A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patch/kernel/archive/sunxi-6.18/patches.megous/pp-6.18/0020-arm64-dts-sun50i-a64-pinephone-Add-power-supply-to-s.patch</w:t>
            </w:r>
          </w:p>
        </w:tc>
      </w:tr>
      <w:tr w14:paraId="6FC63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FF50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patch/kernel/archive/meson-s4t7-7.1/0067-firmware-meson-sm-Add-thermal-calibration-SMC-call.patch</w:t>
            </w:r>
          </w:p>
        </w:tc>
        <w:tc>
          <w:tcPr>
            <w:tcW w:w="4535" w:type="dxa"/>
            <w:vAlign w:val="center"/>
          </w:tcPr>
          <w:p w14:paraId="6AE333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patch/kernel/archive/sunxi-6.18/patches.megous/pp-6.18/0021-arm64-dts-sun50i-a64-pinephone-Add-reboot-mode-drive.patch</w:t>
            </w:r>
          </w:p>
        </w:tc>
      </w:tr>
      <w:tr w14:paraId="39918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0983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patch/kernel/archive/meson-s4t7-7.1/0068-thermal-amlogic-Add-support-for-secure-monitor-calib.patch</w:t>
            </w:r>
          </w:p>
        </w:tc>
        <w:tc>
          <w:tcPr>
            <w:tcW w:w="4535" w:type="dxa"/>
            <w:vAlign w:val="center"/>
          </w:tcPr>
          <w:p w14:paraId="1FCA9A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patch/kernel/archive/sunxi-6.18/patches.megous/pp-6.18/0022-arm64-dts-sun50i-a64-pinephone-Use-newer-jack-detect.patch</w:t>
            </w:r>
          </w:p>
        </w:tc>
      </w:tr>
      <w:tr w14:paraId="5C99B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AC00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patch/kernel/archive/meson-s4t7-7.1/0069-arm64-dts-amlogic-t7-Add-cooling-cells-to-all-CPUs.patch</w:t>
            </w:r>
          </w:p>
        </w:tc>
        <w:tc>
          <w:tcPr>
            <w:tcW w:w="4535" w:type="dxa"/>
            <w:vAlign w:val="center"/>
          </w:tcPr>
          <w:p w14:paraId="70FC6F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patch/kernel/archive/sunxi-6.18/patches.megous/pp-6.18/0023-arm64-dts-sun50i-Define-orientation-and-rotation-for.patch</w:t>
            </w:r>
          </w:p>
        </w:tc>
      </w:tr>
      <w:tr w14:paraId="29624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D2C8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patch/kernel/archive/meson-s4t7-7.1/0070-arm64-dts-amlogic-t7-Add-thermal-sensor-nodes.patch</w:t>
            </w:r>
          </w:p>
        </w:tc>
        <w:tc>
          <w:tcPr>
            <w:tcW w:w="4535" w:type="dxa"/>
            <w:vAlign w:val="center"/>
          </w:tcPr>
          <w:p w14:paraId="40B8EB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patch/kernel/archive/sunxi-6.18/patches.megous/pp-6.18/0024-arm64-dts-sun50i-Define-orientation-and-rotation-for.patch</w:t>
            </w:r>
          </w:p>
        </w:tc>
      </w:tr>
      <w:tr w14:paraId="533E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B834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patch/kernel/archive/meson-s4t7-7.1/0071-arm64-dts-amlogic-t7-Add-thermal-zones.patch</w:t>
            </w:r>
          </w:p>
        </w:tc>
        <w:tc>
          <w:tcPr>
            <w:tcW w:w="4535" w:type="dxa"/>
            <w:vAlign w:val="center"/>
          </w:tcPr>
          <w:p w14:paraId="0B1150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patch/kernel/archive/sunxi-6.18/patches.megous/pp-6.18/0025-arm64-dts-sun50-a64-pinephone-Define-jack-pins-in-DT.patch</w:t>
            </w:r>
          </w:p>
        </w:tc>
      </w:tr>
      <w:tr w14:paraId="6B9E2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0698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patch/kernel/archive/meson-s4t7-7.1/0072-arm64-dts-amlogic-t7-khadas-vim4-Add-fan-cooling-to-.patch</w:t>
            </w:r>
          </w:p>
        </w:tc>
        <w:tc>
          <w:tcPr>
            <w:tcW w:w="4535" w:type="dxa"/>
            <w:vAlign w:val="center"/>
          </w:tcPr>
          <w:p w14:paraId="73B1AC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patch/kernel/archive/sunxi-6.18/patches.megous/ppkb-6.18/0001-power-supply-ip5xxx-Report-remaining-battery-capacit.patch</w:t>
            </w:r>
          </w:p>
        </w:tc>
      </w:tr>
      <w:tr w14:paraId="11DDD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0996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patch/kernel/archive/meson-s4t7-7.1/0073-dt-bindings-usb-xhci-Add-compatible-for-Amlogic-T7-S.patch</w:t>
            </w:r>
          </w:p>
        </w:tc>
        <w:tc>
          <w:tcPr>
            <w:tcW w:w="4535" w:type="dxa"/>
            <w:vAlign w:val="center"/>
          </w:tcPr>
          <w:p w14:paraId="3FC67D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patch/kernel/archive/sunxi-6.18/patches.megous/ppkb-6.18/0002-power-supply-ip5xxx-Modify-initial-configuration.patch</w:t>
            </w:r>
          </w:p>
        </w:tc>
      </w:tr>
      <w:tr w14:paraId="6F595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0DA0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patch/kernel/archive/meson-s4t7-7.1/0074-dt-bindings-usb-amlogic-Add-compatible-for-Amlogic-T.patch</w:t>
            </w:r>
          </w:p>
        </w:tc>
        <w:tc>
          <w:tcPr>
            <w:tcW w:w="4535" w:type="dxa"/>
            <w:vAlign w:val="center"/>
          </w:tcPr>
          <w:p w14:paraId="028C41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patch/kernel/archive/sunxi-6.18/patches.megous/ppkb-6.18/0003-power-supply-ip5xxx-Add-boost-status-property.patch</w:t>
            </w:r>
          </w:p>
        </w:tc>
      </w:tr>
      <w:tr w14:paraId="106A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9A7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patch/kernel/archive/meson-s4t7-7.1/0075-dt-bindings-phy-amlogic-usb2-Add-compatible-for-Amlo.patch</w:t>
            </w:r>
          </w:p>
        </w:tc>
        <w:tc>
          <w:tcPr>
            <w:tcW w:w="4535" w:type="dxa"/>
            <w:vAlign w:val="center"/>
          </w:tcPr>
          <w:p w14:paraId="5E614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patch/kernel/archive/sunxi-6.18/patches.megous/ppkb-6.18/0004-power-supply-ip5xxx-Add-ip5xxx-usb-supply.patch</w:t>
            </w:r>
          </w:p>
        </w:tc>
      </w:tr>
      <w:tr w14:paraId="3489D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3D6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patch/kernel/archive/meson-s4t7-7.1/0076-dt-bindings-phy-amlogic-usb3-Add-compatible-for-Amlo.patch</w:t>
            </w:r>
          </w:p>
        </w:tc>
        <w:tc>
          <w:tcPr>
            <w:tcW w:w="4535" w:type="dxa"/>
            <w:vAlign w:val="center"/>
          </w:tcPr>
          <w:p w14:paraId="48B286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patch/kernel/archive/sunxi-6.18/patches.megous/ppkb-6.18/0005-power-supply-ip5xxx-Add-support-for-POWER_SUPPLY_PRO.patch</w:t>
            </w:r>
          </w:p>
        </w:tc>
      </w:tr>
      <w:tr w14:paraId="2F385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270C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patch/kernel/archive/meson-s4t7-7.1/0077-usb-host-xhci-plat-Add-support-for-Amlogic-T7-SoC.patch</w:t>
            </w:r>
          </w:p>
        </w:tc>
        <w:tc>
          <w:tcPr>
            <w:tcW w:w="4535" w:type="dxa"/>
            <w:vAlign w:val="center"/>
          </w:tcPr>
          <w:p w14:paraId="4C4B6C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patch/kernel/archive/sunxi-6.18/patches.megous/ppkb-6.18/0006-power-supply-ip5xxx-Add-support-for-POWER_SUPPLY_PRO.patch</w:t>
            </w:r>
          </w:p>
        </w:tc>
      </w:tr>
      <w:tr w14:paraId="3680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7B46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patch/kernel/archive/meson-s4t7-7.1/0078-arm64-dts-amlogic-t7-Add-USB-PHY-nodes.patch</w:t>
            </w:r>
          </w:p>
        </w:tc>
        <w:tc>
          <w:tcPr>
            <w:tcW w:w="4535" w:type="dxa"/>
            <w:vAlign w:val="center"/>
          </w:tcPr>
          <w:p w14:paraId="27BFED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patch/kernel/archive/sunxi-6.18/patches.megous/ppkb-6.18/0007-input-pinephone-keyboard-Allow-disabling-the-keyboar.patch</w:t>
            </w:r>
          </w:p>
        </w:tc>
      </w:tr>
      <w:tr w14:paraId="20C74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8485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patch/kernel/archive/meson-s4t7-7.1/0079-arm64-dts-amlogic-t7-Add-USB-controller-node.patch</w:t>
            </w:r>
          </w:p>
        </w:tc>
        <w:tc>
          <w:tcPr>
            <w:tcW w:w="4535" w:type="dxa"/>
            <w:vAlign w:val="center"/>
          </w:tcPr>
          <w:p w14:paraId="243D10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patch/kernel/archive/sunxi-6.18/patches.megous/ppkb-6.18/0008-input-pinephone-keyboard-Allow-to-disable-Fn-layer-p.patch</w:t>
            </w:r>
          </w:p>
        </w:tc>
      </w:tr>
      <w:tr w14:paraId="539A8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B5D2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patch/kernel/archive/meson-s4t7-7.1/0080-arm64-dts-amlogic-t7-khadas-vim4-Enable-USB.patch</w:t>
            </w:r>
          </w:p>
        </w:tc>
        <w:tc>
          <w:tcPr>
            <w:tcW w:w="4535" w:type="dxa"/>
            <w:vAlign w:val="center"/>
          </w:tcPr>
          <w:p w14:paraId="0BD9D2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patch/kernel/archive/sunxi-6.18/patches.megous/ppkb-6.18/0009-input-pinephone-keyboard-Don-t-print-error-when-the-.patch</w:t>
            </w:r>
          </w:p>
        </w:tc>
      </w:tr>
      <w:tr w14:paraId="4CF81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1C5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patch/kernel/archive/meson-s4t7-7.1/0081-arm64-dts-amlogic-t7-add-VIM4-ethernet-support.patch</w:t>
            </w:r>
          </w:p>
        </w:tc>
        <w:tc>
          <w:tcPr>
            <w:tcW w:w="4535" w:type="dxa"/>
            <w:vAlign w:val="center"/>
          </w:tcPr>
          <w:p w14:paraId="07A295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patch/kernel/archive/sunxi-6.18/patches.megous/ppkb-6.18/0010-input-pinephone-keyboard-Wait-a-bit-after-enabling-v.patch</w:t>
            </w:r>
          </w:p>
        </w:tc>
      </w:tr>
      <w:tr w14:paraId="7481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3833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patch/kernel/archive/meson-s4t7-7.1/0082-arm64-dts-amlogic-t7-add-virtual-RTC-support.patch</w:t>
            </w:r>
          </w:p>
        </w:tc>
        <w:tc>
          <w:tcPr>
            <w:tcW w:w="4535" w:type="dxa"/>
            <w:vAlign w:val="center"/>
          </w:tcPr>
          <w:p w14:paraId="6D1245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patch/kernel/archive/sunxi-6.18/patches.megous/ppkb-6.18/0011-misc-ppkb-manager-Pinephone-Keyboard-power-manager.patch</w:t>
            </w:r>
          </w:p>
        </w:tc>
      </w:tr>
      <w:tr w14:paraId="2603B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ADFC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patch/kernel/archive/meson-s4t7-7.1/0083-arm64-dts-amlogic-t7-add-RTC-support.patch</w:t>
            </w:r>
          </w:p>
        </w:tc>
        <w:tc>
          <w:tcPr>
            <w:tcW w:w="4535" w:type="dxa"/>
            <w:vAlign w:val="center"/>
          </w:tcPr>
          <w:p w14:paraId="598F3E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patch/kernel/archive/sunxi-6.18/patches.megous/ppkb-6.18/0012-misc-ppkb-manager-Remove-BLOCKED-flag.patch</w:t>
            </w:r>
          </w:p>
        </w:tc>
      </w:tr>
      <w:tr w14:paraId="7827C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8B89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patch/kernel/archive/meson-s4t7-7.1/0084-arm64-dts-amlogic-t7-add-VIM4-CPU-operating-points.patch</w:t>
            </w:r>
          </w:p>
        </w:tc>
        <w:tc>
          <w:tcPr>
            <w:tcW w:w="4535" w:type="dxa"/>
            <w:vAlign w:val="center"/>
          </w:tcPr>
          <w:p w14:paraId="6F343B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patch/kernel/archive/sunxi-6.18/patches.megous/ppkb-6.18/0013-misc-ppkb-manager-Disable-ppkb-manager-by-default-ca.patch</w:t>
            </w:r>
          </w:p>
        </w:tc>
      </w:tr>
      <w:tr w14:paraId="02366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B39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patch/kernel/archive/meson-s4t7-7.1/0085-dt-bindings-phy-amlogic-Add-compatible-for-T7.patch</w:t>
            </w:r>
          </w:p>
        </w:tc>
        <w:tc>
          <w:tcPr>
            <w:tcW w:w="4535" w:type="dxa"/>
            <w:vAlign w:val="center"/>
          </w:tcPr>
          <w:p w14:paraId="74F1BE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patch/kernel/archive/sunxi-6.18/patches.megous/ppkb-6.18/0014-misc-ppkb-manager-Show-read-write-error-codes.patch</w:t>
            </w:r>
          </w:p>
        </w:tc>
      </w:tr>
      <w:tr w14:paraId="103A6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2437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patch/kernel/archive/meson-s4t7-7.1/0086-dt-bindings-pci-amlogic-Add-compatible-for-T7.patch</w:t>
            </w:r>
          </w:p>
        </w:tc>
        <w:tc>
          <w:tcPr>
            <w:tcW w:w="4535" w:type="dxa"/>
            <w:vAlign w:val="center"/>
          </w:tcPr>
          <w:p w14:paraId="4D829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patch/kernel/archive/sunxi-6.18/patches.megous/ppkb-6.18/0015-misc-ppkb-manager-Disable-debug-mode.patch</w:t>
            </w:r>
          </w:p>
        </w:tc>
      </w:tr>
      <w:tr w14:paraId="7087F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19C3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patch/kernel/archive/meson-s4t7-7.1/0087-PCI-dwc-meson-Fix-reset-GPIO-initial-state.patch</w:t>
            </w:r>
          </w:p>
        </w:tc>
        <w:tc>
          <w:tcPr>
            <w:tcW w:w="4535" w:type="dxa"/>
            <w:vAlign w:val="center"/>
          </w:tcPr>
          <w:p w14:paraId="1672D7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patch/kernel/archive/sunxi-6.18/patches.megous/ppkb-6.18/0016-ip5xxx-fix-POWER_SUPPLY_PROP_CHARGE_BEHAVIOUR.patch</w:t>
            </w:r>
          </w:p>
        </w:tc>
      </w:tr>
      <w:tr w14:paraId="170D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0A42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patch/kernel/archive/meson-s4t7-7.1/0088-PCI-dwc-meson-Protect-PCIe-DMA-memory-on-T7.patch</w:t>
            </w:r>
          </w:p>
        </w:tc>
        <w:tc>
          <w:tcPr>
            <w:tcW w:w="4535" w:type="dxa"/>
            <w:vAlign w:val="center"/>
          </w:tcPr>
          <w:p w14:paraId="32129D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patch/kernel/archive/sunxi-6.18/patches.megous/private-6.18/0001-Make-microbuttons-on-Orange-Pi-PC-and-PC-2-work-as-p.patch</w:t>
            </w:r>
          </w:p>
        </w:tc>
      </w:tr>
      <w:tr w14:paraId="7C623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992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patch/kernel/archive/meson-s4t7-7.1/0089-arm64-dts-amlogic-t7-Add-PCIE-PHY-node.patch</w:t>
            </w:r>
          </w:p>
        </w:tc>
        <w:tc>
          <w:tcPr>
            <w:tcW w:w="4535" w:type="dxa"/>
            <w:vAlign w:val="center"/>
          </w:tcPr>
          <w:p w14:paraId="76D742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patch/kernel/archive/sunxi-6.18/patches.megous/private-6.18/0003-ARM-dts-sun8i-h3-orange-pi-one-Enable-all-gpio-heade.patch</w:t>
            </w:r>
          </w:p>
        </w:tc>
      </w:tr>
      <w:tr w14:paraId="261FD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AD5E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patch/kernel/archive/meson-s4t7-7.1/0090-arm64-dts-amlogic-t7-Add-PCIE-controller-node.patch</w:t>
            </w:r>
          </w:p>
        </w:tc>
        <w:tc>
          <w:tcPr>
            <w:tcW w:w="4535" w:type="dxa"/>
            <w:vAlign w:val="center"/>
          </w:tcPr>
          <w:p w14:paraId="4C0573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patch/kernel/archive/sunxi-6.18/patches.megous/private-6.18/0004-mtd-spi-nor-Add-Alliance-memory-support.patch</w:t>
            </w:r>
          </w:p>
        </w:tc>
      </w:tr>
      <w:tr w14:paraId="3AB8D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B3C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patch/kernel/archive/meson-s4t7-7.1/0091-arm64-dts-amlogic-t7-khadas-vim4-Enable-PCIE.patch</w:t>
            </w:r>
          </w:p>
        </w:tc>
        <w:tc>
          <w:tcPr>
            <w:tcW w:w="4535" w:type="dxa"/>
            <w:vAlign w:val="center"/>
          </w:tcPr>
          <w:p w14:paraId="271DE0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patch/kernel/archive/sunxi-6.18/patches.megous/rp64-6.18/0001-arm64-dts-rk3399-rockpro64-Add-DMC-nodes.patch</w:t>
            </w:r>
          </w:p>
        </w:tc>
      </w:tr>
      <w:tr w14:paraId="6AB9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722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patch/kernel/archive/meson-s4t7-7.1/0092-amlogic-t7-dtsi-Add-secure-monitor-sm-to-sec_ao-node.patch</w:t>
            </w:r>
          </w:p>
        </w:tc>
        <w:tc>
          <w:tcPr>
            <w:tcW w:w="4535" w:type="dxa"/>
            <w:vAlign w:val="center"/>
          </w:tcPr>
          <w:p w14:paraId="40B388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patch/kernel/archive/sunxi-6.18/patches.megous/rp64-6.18/0002-arm64-dts-rk3399-rockpro64-Add-Type-C-OTG-Alt-DP-sup.patch</w:t>
            </w:r>
          </w:p>
        </w:tc>
      </w:tr>
      <w:tr w14:paraId="1A7BB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4002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patch/kernel/archive/meson-s4t7-7.1/0093-v4-arm64-dts-amlogic-t7-Add-UART-support-and-enable-Blu.patch</w:t>
            </w:r>
          </w:p>
        </w:tc>
        <w:tc>
          <w:tcPr>
            <w:tcW w:w="4535" w:type="dxa"/>
            <w:vAlign w:val="center"/>
          </w:tcPr>
          <w:p w14:paraId="733725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patch/kernel/archive/sunxi-6.18/patches.megous/rt5640-6.18/0001-ASoC-codecs-rt5640-Fix-output-mixer-input-channel-li.patch</w:t>
            </w:r>
          </w:p>
        </w:tc>
      </w:tr>
      <w:tr w14:paraId="0C9D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0765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patch/kernel/archive/meson-s4t7-7.1/0094-Khadas-VIM4-Add-kaslr-seed.patch</w:t>
            </w:r>
          </w:p>
        </w:tc>
        <w:tc>
          <w:tcPr>
            <w:tcW w:w="4535" w:type="dxa"/>
            <w:vAlign w:val="center"/>
          </w:tcPr>
          <w:p w14:paraId="1970EF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patch/kernel/archive/sunxi-6.18/patches.megous/rt5640-6.18/0002-ASoC-codecs-rt5640-Fix-hpout-restore-when-lout-is-en.patch</w:t>
            </w:r>
          </w:p>
        </w:tc>
      </w:tr>
      <w:tr w14:paraId="554F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09BC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patch/kernel/archive/meson-s4t7-7.1/0095-Khadas-VIM4-Add-led-status-support.patch</w:t>
            </w:r>
          </w:p>
        </w:tc>
        <w:tc>
          <w:tcPr>
            <w:tcW w:w="4535" w:type="dxa"/>
            <w:vAlign w:val="center"/>
          </w:tcPr>
          <w:p w14:paraId="5631C7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patch/kernel/archive/sunxi-6.18/patches.megous/rt5640-6.18/0003-ASoC-codecs-rt5640-Resolve-failure-to-set-DMIC-clock.patch</w:t>
            </w:r>
          </w:p>
        </w:tc>
      </w:tr>
      <w:tr w14:paraId="56C6E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F385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patch/kernel/archive/meson64-6.12/0000.patching_config.yaml</w:t>
            </w:r>
          </w:p>
        </w:tc>
        <w:tc>
          <w:tcPr>
            <w:tcW w:w="4535" w:type="dxa"/>
            <w:vAlign w:val="center"/>
          </w:tcPr>
          <w:p w14:paraId="7D8324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patch/kernel/archive/sunxi-6.18/patches.megous/rt5640-6.18/0004-ASoC-codecs-rt5640-Add-input-mixer-input-volume-cont.patch</w:t>
            </w:r>
          </w:p>
        </w:tc>
      </w:tr>
      <w:tr w14:paraId="77D6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EE9E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patch/kernel/archive/meson64-6.12/board-bananapi-cm4-cm4io.patch</w:t>
            </w:r>
          </w:p>
        </w:tc>
        <w:tc>
          <w:tcPr>
            <w:tcW w:w="4535" w:type="dxa"/>
            <w:vAlign w:val="center"/>
          </w:tcPr>
          <w:p w14:paraId="1FB088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patch/kernel/archive/sunxi-6.18/patches.megous/rt5640-6.18/0005-ASoC-codecs-rt5640-Allow-to-control-single-ended-dif.patch</w:t>
            </w:r>
          </w:p>
        </w:tc>
      </w:tr>
      <w:tr w14:paraId="5DE03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E35A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patch/kernel/archive/meson64-6.12/board-bananapi-m2s.patch</w:t>
            </w:r>
          </w:p>
        </w:tc>
        <w:tc>
          <w:tcPr>
            <w:tcW w:w="4535" w:type="dxa"/>
            <w:vAlign w:val="center"/>
          </w:tcPr>
          <w:p w14:paraId="555A96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patch/kernel/archive/sunxi-6.18/patches.megous/rt5640-6.18/0006-ASoC-codecs-rt5640-Keep-the-codec-enabled-when-idle.patch</w:t>
            </w:r>
          </w:p>
        </w:tc>
      </w:tr>
      <w:tr w14:paraId="2C3F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602D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patch/kernel/archive/meson64-6.12/board-bananapim5-001-sd-use-270-mmc-clock-phase-via-dt.patch</w:t>
            </w:r>
          </w:p>
        </w:tc>
        <w:tc>
          <w:tcPr>
            <w:tcW w:w="4535" w:type="dxa"/>
            <w:vAlign w:val="center"/>
          </w:tcPr>
          <w:p w14:paraId="7958A9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patch/kernel/archive/sunxi-6.18/patches.megous/rt5640-6.18/0007-ASoC-codecs-rt5640-Add-support-for-power-supplies.patch</w:t>
            </w:r>
          </w:p>
        </w:tc>
      </w:tr>
      <w:tr w14:paraId="52424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E640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patch/kernel/archive/meson64-6.12/board-bananapim5-002-add-wifi-bt-support.patch</w:t>
            </w:r>
          </w:p>
        </w:tc>
        <w:tc>
          <w:tcPr>
            <w:tcW w:w="4535" w:type="dxa"/>
            <w:vAlign w:val="center"/>
          </w:tcPr>
          <w:p w14:paraId="0C3369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patch/kernel/archive/sunxi-6.18/patches.megous/rtw88-6.18/0001-Implement-adaptivity-functions.patch</w:t>
            </w:r>
          </w:p>
        </w:tc>
      </w:tr>
      <w:tr w14:paraId="2166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F139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patch/kernel/archive/meson64-6.12/board-bananapism1-add-uart_A-and-AO_B.patch</w:t>
            </w:r>
          </w:p>
        </w:tc>
        <w:tc>
          <w:tcPr>
            <w:tcW w:w="4535" w:type="dxa"/>
            <w:vAlign w:val="center"/>
          </w:tcPr>
          <w:p w14:paraId="3709E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patch/kernel/archive/sunxi-6.18/patches.megous/rtw88-6.18/0002-Implement-CFO-tracking.patch</w:t>
            </w:r>
          </w:p>
        </w:tc>
      </w:tr>
      <w:tr w14:paraId="1EA5A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F1FD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patch/kernel/archive/meson64-6.12/board-khadas-vim3-add-npu-node.patch</w:t>
            </w:r>
          </w:p>
        </w:tc>
        <w:tc>
          <w:tcPr>
            <w:tcW w:w="4535" w:type="dxa"/>
            <w:vAlign w:val="center"/>
          </w:tcPr>
          <w:p w14:paraId="428086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patch/kernel/archive/sunxi-6.18/patches.megous/speed-6.18/0001-arm64-dts-sun50i-a64-Set-fifo-size-for-uarts.patch</w:t>
            </w:r>
          </w:p>
        </w:tc>
      </w:tr>
      <w:tr w14:paraId="163B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69F0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patch/kernel/archive/meson64-6.12/board-khadas-vim3-fix-missing-i2c3-nod.patch</w:t>
            </w:r>
          </w:p>
        </w:tc>
        <w:tc>
          <w:tcPr>
            <w:tcW w:w="4535" w:type="dxa"/>
            <w:vAlign w:val="center"/>
          </w:tcPr>
          <w:p w14:paraId="738EA8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patch/kernel/archive/sunxi-6.18/patches.megous/speed-6.18/0002-ARM-dts-sun8i-a83t-Set-fifo-size-for-uarts.patch</w:t>
            </w:r>
          </w:p>
        </w:tc>
      </w:tr>
      <w:tr w14:paraId="5DF5A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3805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patch/kernel/archive/meson64-6.12/board-khadas-vims-add-rtc-vrtc-aliases.patch</w:t>
            </w:r>
          </w:p>
        </w:tc>
        <w:tc>
          <w:tcPr>
            <w:tcW w:w="4535" w:type="dxa"/>
            <w:vAlign w:val="center"/>
          </w:tcPr>
          <w:p w14:paraId="304F62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patch/kernel/archive/sunxi-6.18/patches.megous/speed-6.18/0003-Mark-some-slow-drivers-for-async-probe-with-PROBE_PR.patch</w:t>
            </w:r>
          </w:p>
        </w:tc>
      </w:tr>
      <w:tr w14:paraId="6353C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145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patch/kernel/archive/meson64-6.12/board-nanopi-k2-add-uartC-alias.patch</w:t>
            </w:r>
          </w:p>
        </w:tc>
        <w:tc>
          <w:tcPr>
            <w:tcW w:w="4535" w:type="dxa"/>
            <w:vAlign w:val="center"/>
          </w:tcPr>
          <w:p w14:paraId="3DE700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patch/kernel/archive/sunxi-6.18/patches.megous/speed-6.18/0004-arm64-xor-Select-32regs-without-benchmark-to-speed-u.patch</w:t>
            </w:r>
          </w:p>
        </w:tc>
      </w:tr>
      <w:tr w14:paraId="47C2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2F2D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patch/kernel/archive/meson64-6.12/board-nanopi-k2-enable-emmc.patch</w:t>
            </w:r>
          </w:p>
        </w:tc>
        <w:tc>
          <w:tcPr>
            <w:tcW w:w="4535" w:type="dxa"/>
            <w:vAlign w:val="center"/>
          </w:tcPr>
          <w:p w14:paraId="5BCE7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patch/kernel/archive/sunxi-6.18/patches.megous/stk3310-6.18/0001-iio-light-stk3310-Implement-vdd-supply-and-power-it-.patch</w:t>
            </w:r>
          </w:p>
        </w:tc>
      </w:tr>
      <w:tr w14:paraId="4B15D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E09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patch/kernel/archive/meson64-6.12/board-odroid-sm1-reset.patch</w:t>
            </w:r>
          </w:p>
        </w:tc>
        <w:tc>
          <w:tcPr>
            <w:tcW w:w="4535" w:type="dxa"/>
            <w:vAlign w:val="center"/>
          </w:tcPr>
          <w:p w14:paraId="4C4CF2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patch/kernel/archive/sunxi-6.18/patches.megous/stk3310-6.18/0002-iio-light-stk3310-Add-support-for-I2C-regulator.patch</w:t>
            </w:r>
          </w:p>
        </w:tc>
      </w:tr>
      <w:tr w14:paraId="3F8B8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E54C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patch/kernel/archive/meson64-6.12/board-odroidc2-add-uartA-uartC.patch</w:t>
            </w:r>
          </w:p>
        </w:tc>
        <w:tc>
          <w:tcPr>
            <w:tcW w:w="4535" w:type="dxa"/>
            <w:vAlign w:val="center"/>
          </w:tcPr>
          <w:p w14:paraId="3DBA8A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patch/kernel/archive/sunxi-6.18/patches.megous/stk3310-6.18/0003-iio-stk3310-Fix-regulator-disable-enable-order.patch</w:t>
            </w:r>
          </w:p>
        </w:tc>
      </w:tr>
      <w:tr w14:paraId="5228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59B1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patch/kernel/archive/meson64-6.12/board-odroidc2-enable-SPI.patch</w:t>
            </w:r>
          </w:p>
        </w:tc>
        <w:tc>
          <w:tcPr>
            <w:tcW w:w="4535" w:type="dxa"/>
            <w:vAlign w:val="center"/>
          </w:tcPr>
          <w:p w14:paraId="35CA7F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patch/kernel/archive/sunxi-6.18/patches.megous/sun6i-csi-6.18/0001-media-sun6i-csi-capture-Use-subdev-operation-to-acce.patch</w:t>
            </w:r>
          </w:p>
        </w:tc>
      </w:tr>
      <w:tr w14:paraId="6BA3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3534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patch/kernel/archive/meson64-6.12/board-odroidc2-enable-scpi-dvfs.patch</w:t>
            </w:r>
          </w:p>
        </w:tc>
        <w:tc>
          <w:tcPr>
            <w:tcW w:w="4535" w:type="dxa"/>
            <w:vAlign w:val="center"/>
          </w:tcPr>
          <w:p w14:paraId="6B71B9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patch/kernel/archive/sunxi-6.18/patches.megous/sun6i-csi-6.18/0002-media-sun6i-csi-subdev-Use-subdev-active-state-to-st.patch</w:t>
            </w:r>
          </w:p>
        </w:tc>
      </w:tr>
      <w:tr w14:paraId="7121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C147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patch/kernel/archive/meson64-6.12/board-odroidc2-usb-hub-disable-autosuspend-for-Genesys-Logic-.patch</w:t>
            </w:r>
          </w:p>
        </w:tc>
        <w:tc>
          <w:tcPr>
            <w:tcW w:w="4535" w:type="dxa"/>
            <w:vAlign w:val="center"/>
          </w:tcPr>
          <w:p w14:paraId="274FB6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patch/kernel/archive/sunxi-6.18/patches.megous/sun6i-csi-6.18/0003-media-sun6i-csi-merge-sun6i_csi_formats-and-sun6i_cs.patch</w:t>
            </w:r>
          </w:p>
        </w:tc>
      </w:tr>
      <w:tr w14:paraId="77EFA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90C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patch/kernel/archive/meson64-6.12/board-odroidhc4-enable-fan1_input.patch</w:t>
            </w:r>
          </w:p>
        </w:tc>
        <w:tc>
          <w:tcPr>
            <w:tcW w:w="4535" w:type="dxa"/>
            <w:vAlign w:val="center"/>
          </w:tcPr>
          <w:p w14:paraId="47114D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patch/kernel/archive/sunxi-6.18/patches.megous/sun6i-csi-6.18/0004-media-sun6i-csi-add-V4L2_CAP_IO_MC-capability.patch</w:t>
            </w:r>
          </w:p>
        </w:tc>
      </w:tr>
      <w:tr w14:paraId="31F6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1CA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patch/kernel/archive/meson64-6.12/board-odroidn2plus-Add-missing-CPU-opp.patch</w:t>
            </w:r>
          </w:p>
        </w:tc>
        <w:tc>
          <w:tcPr>
            <w:tcW w:w="4535" w:type="dxa"/>
            <w:vAlign w:val="center"/>
          </w:tcPr>
          <w:p w14:paraId="5BDD72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patch/kernel/archive/sunxi-6.18/patches.megous/sun6i-csi-6.18/0005-media-sun6i-csi-implement-vidioc_enum_framesizes.patch</w:t>
            </w:r>
          </w:p>
        </w:tc>
      </w:tr>
      <w:tr w14:paraId="09E2B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FB35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patch/kernel/archive/meson64-6.12/board-radxa-zero-dts-add-aliases-for-serial-i2c-and-spi.patch</w:t>
            </w:r>
          </w:p>
        </w:tc>
        <w:tc>
          <w:tcPr>
            <w:tcW w:w="4535" w:type="dxa"/>
            <w:vAlign w:val="center"/>
          </w:tcPr>
          <w:p w14:paraId="262DB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patch/kernel/archive/sunxi-6.18/patches.megous/sun6i-csi-6.18/0006-media-sun6i-csi-Add-multicamera-support-for-parallel.patch</w:t>
            </w:r>
          </w:p>
        </w:tc>
      </w:tr>
      <w:tr w14:paraId="4D0CD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BFAA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patch/kernel/archive/meson64-6.12/board-radxa-zero-dts-add-support-for-the-usb-c-controller.patch</w:t>
            </w:r>
          </w:p>
        </w:tc>
        <w:tc>
          <w:tcPr>
            <w:tcW w:w="4535" w:type="dxa"/>
            <w:vAlign w:val="center"/>
          </w:tcPr>
          <w:p w14:paraId="43DD2F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patch/kernel/archive/sunxi-6.18/patches.megous/tcpm-6.18/0001-Revert-usb-typec-tcpm-unregister-existing-source-cap.patch</w:t>
            </w:r>
          </w:p>
        </w:tc>
      </w:tr>
      <w:tr w14:paraId="7D821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4431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patch/kernel/archive/meson64-6.12/board-radxa-zero-dts-slow-down-sdio-for-working-emmc.patch</w:t>
            </w:r>
          </w:p>
        </w:tc>
        <w:tc>
          <w:tcPr>
            <w:tcW w:w="4535" w:type="dxa"/>
            <w:vAlign w:val="center"/>
          </w:tcPr>
          <w:p w14:paraId="29E37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patch/kernel/archive/sunxi-6.18/patches.megous/tcpm-6.18/0002-usb-typec-altmodes-displayport-Respect-DP_CAP_RECEPT.patch</w:t>
            </w:r>
          </w:p>
        </w:tc>
      </w:tr>
      <w:tr w14:paraId="2039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4C58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patch/kernel/archive/meson64-6.12/board-radxa-zero-dts-slow-down-sdio-for-working-wifi.patch</w:t>
            </w:r>
          </w:p>
        </w:tc>
        <w:tc>
          <w:tcPr>
            <w:tcW w:w="4535" w:type="dxa"/>
            <w:vAlign w:val="center"/>
          </w:tcPr>
          <w:p w14:paraId="3FDC21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patch/kernel/archive/sunxi-6.18/patches.megous/tcpm-6.18/0003-usb-typec-tcpm-Unregister-altmodes-before-registerin.patch</w:t>
            </w:r>
          </w:p>
        </w:tc>
      </w:tr>
      <w:tr w14:paraId="0D14F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0670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patch/kernel/archive/meson64-6.12/board-t95z-add-rc-remote-keymap.patch</w:t>
            </w:r>
          </w:p>
        </w:tc>
        <w:tc>
          <w:tcPr>
            <w:tcW w:w="4535" w:type="dxa"/>
            <w:vAlign w:val="center"/>
          </w:tcPr>
          <w:p w14:paraId="566DB5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patch/kernel/archive/sunxi-6.18/patches.megous/tcpm-6.18/0004-usb-typec-tcpm-Fix-PD-devices-capabilities-registrat.patch</w:t>
            </w:r>
          </w:p>
        </w:tc>
      </w:tr>
      <w:tr w14:paraId="0D4EF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71EC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patch/kernel/archive/meson64-6.12/driver-power-meson64-reset.patch</w:t>
            </w:r>
          </w:p>
        </w:tc>
        <w:tc>
          <w:tcPr>
            <w:tcW w:w="4535" w:type="dxa"/>
            <w:vAlign w:val="center"/>
          </w:tcPr>
          <w:p w14:paraId="0E7497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patch/kernel/archive/sunxi-6.18/patches.megous/tcpm-6.18/0005-usb-typec-tcpm-Improve-logs.patch</w:t>
            </w:r>
          </w:p>
        </w:tc>
      </w:tr>
      <w:tr w14:paraId="3C4F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9850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patch/kernel/archive/meson64-6.12/drv-spi-spidev-remove-warnings.patch</w:t>
            </w:r>
          </w:p>
        </w:tc>
        <w:tc>
          <w:tcPr>
            <w:tcW w:w="4535" w:type="dxa"/>
            <w:vAlign w:val="center"/>
          </w:tcPr>
          <w:p w14:paraId="7DFDCE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patch/kernel/archive/sunxi-6.18/patches.megous/typec-extcon-6.18/0001-usb-typec-typec-extcon-Add-typec-extcon-bridge-drive.patch</w:t>
            </w:r>
          </w:p>
        </w:tc>
      </w:tr>
      <w:tr w14:paraId="4216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2ED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patch/kernel/archive/meson64-6.12/dt/meson-axg-amper-gateway-am-gz80x.dts</w:t>
            </w:r>
          </w:p>
        </w:tc>
        <w:tc>
          <w:tcPr>
            <w:tcW w:w="4535" w:type="dxa"/>
            <w:vAlign w:val="center"/>
          </w:tcPr>
          <w:p w14:paraId="07046B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patch/kernel/archive/sunxi-6.18/patches.megous/typec-extcon-6.18/0002-usb-typec-typec-extcon-Enable-debugging-for-now.patch</w:t>
            </w:r>
          </w:p>
        </w:tc>
      </w:tr>
      <w:tr w14:paraId="5CC23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4BC9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patch/kernel/archive/meson64-6.12/dt/meson-axg-amper-gateway-gz80x.dtsi</w:t>
            </w:r>
          </w:p>
        </w:tc>
        <w:tc>
          <w:tcPr>
            <w:tcW w:w="4535" w:type="dxa"/>
            <w:vAlign w:val="center"/>
          </w:tcPr>
          <w:p w14:paraId="22F970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patch/kernel/archive/sunxi-6.18/patches.megous/typec-extcon-6.18/0003-usb-typec-typec-extcon-Allow-to-force-reset-on-each-.patch</w:t>
            </w:r>
          </w:p>
        </w:tc>
      </w:tr>
      <w:tr w14:paraId="7A3B5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AC56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patch/kernel/archive/meson64-6.12/dt/meson-g12-enable-spinor.dtsi</w:t>
            </w:r>
          </w:p>
        </w:tc>
        <w:tc>
          <w:tcPr>
            <w:tcW w:w="4535" w:type="dxa"/>
            <w:vAlign w:val="center"/>
          </w:tcPr>
          <w:p w14:paraId="5D27BC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patch/kernel/archive/sunxi-6.18/series.conf</w:t>
            </w:r>
          </w:p>
        </w:tc>
      </w:tr>
      <w:tr w14:paraId="5254F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13FA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patch/kernel/archive/meson64-6.12/dt/meson-g12a-radxa-zero-spidev.dts</w:t>
            </w:r>
          </w:p>
        </w:tc>
        <w:tc>
          <w:tcPr>
            <w:tcW w:w="4535" w:type="dxa"/>
            <w:vAlign w:val="center"/>
          </w:tcPr>
          <w:p w14:paraId="0F4C33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patch/kernel/archive/sunxi-7.2/0000.patching_config.yaml</w:t>
            </w:r>
          </w:p>
        </w:tc>
      </w:tr>
      <w:tr w14:paraId="0AB5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8B26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patch/kernel/archive/meson64-6.12/dt/meson-g12b-a311d-cainiao-cniot-core.dts</w:t>
            </w:r>
          </w:p>
        </w:tc>
        <w:tc>
          <w:tcPr>
            <w:tcW w:w="4535" w:type="dxa"/>
            <w:vAlign w:val="center"/>
          </w:tcPr>
          <w:p w14:paraId="758C96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patch/kernel/archive/sunxi-7.2/dt_32/sun8i-h2-plus-nanopi-duo.dts</w:t>
            </w:r>
          </w:p>
        </w:tc>
      </w:tr>
      <w:tr w14:paraId="4A60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93CD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patch/kernel/archive/meson64-6.12/dt/meson-g12b-a311d-khadas-vim3-spidev.dts</w:t>
            </w:r>
          </w:p>
        </w:tc>
        <w:tc>
          <w:tcPr>
            <w:tcW w:w="4535" w:type="dxa"/>
            <w:vAlign w:val="center"/>
          </w:tcPr>
          <w:p w14:paraId="33BFD3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patch/kernel/archive/sunxi-7.2/dt_32/sun8i-h2-plus-sunvell-r69.dts</w:t>
            </w:r>
          </w:p>
        </w:tc>
      </w:tr>
      <w:tr w14:paraId="33B85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DFE0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patch/kernel/archive/meson64-6.12/dt/meson-g12b-a311d-khadas-vim3-spinor.dts</w:t>
            </w:r>
          </w:p>
        </w:tc>
        <w:tc>
          <w:tcPr>
            <w:tcW w:w="4535" w:type="dxa"/>
            <w:vAlign w:val="center"/>
          </w:tcPr>
          <w:p w14:paraId="15AAE8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patch/kernel/archive/sunxi-7.2/dt_32/sun8i-h3-orangepi-pc-sapomat.dts</w:t>
            </w:r>
          </w:p>
        </w:tc>
      </w:tr>
      <w:tr w14:paraId="1362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EC57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patch/kernel/archive/meson64-6.12/dt/meson-g12b-odroid-n2-plus-spidev.dts</w:t>
            </w:r>
          </w:p>
        </w:tc>
        <w:tc>
          <w:tcPr>
            <w:tcW w:w="4535" w:type="dxa"/>
            <w:vAlign w:val="center"/>
          </w:tcPr>
          <w:p w14:paraId="675E22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patch/kernel/archive/sunxi-7.2/dt_64/sun50i-a64-olinuxino-1G.dts</w:t>
            </w:r>
          </w:p>
        </w:tc>
      </w:tr>
      <w:tr w14:paraId="47FC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6CA6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patch/kernel/archive/meson64-6.12/dt/meson-g12b-odroid-n2-plus-spinor.dts</w:t>
            </w:r>
          </w:p>
        </w:tc>
        <w:tc>
          <w:tcPr>
            <w:tcW w:w="4535" w:type="dxa"/>
            <w:vAlign w:val="center"/>
          </w:tcPr>
          <w:p w14:paraId="713B92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patch/kernel/archive/sunxi-7.2/dt_64/sun50i-a64-olinuxino-1Ge16GW.dts</w:t>
            </w:r>
          </w:p>
        </w:tc>
      </w:tr>
      <w:tr w14:paraId="655C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2338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patch/kernel/archive/meson64-6.12/dt/meson-g12b-odroid-n2-spinor.dts</w:t>
            </w:r>
          </w:p>
        </w:tc>
        <w:tc>
          <w:tcPr>
            <w:tcW w:w="4535" w:type="dxa"/>
            <w:vAlign w:val="center"/>
          </w:tcPr>
          <w:p w14:paraId="445DBF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patch/kernel/archive/sunxi-7.2/dt_64/sun50i-a64-olinuxino-1Ge4GW.dts</w:t>
            </w:r>
          </w:p>
        </w:tc>
      </w:tr>
      <w:tr w14:paraId="5BE0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69E3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patch/kernel/archive/meson64-6.12/dt/meson-g12b-radxa-zero2-spidev.dts</w:t>
            </w:r>
          </w:p>
        </w:tc>
        <w:tc>
          <w:tcPr>
            <w:tcW w:w="4535" w:type="dxa"/>
            <w:vAlign w:val="center"/>
          </w:tcPr>
          <w:p w14:paraId="417261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patch/kernel/archive/sunxi-7.2/dt_64/sun50i-a64-olinuxino-1Gs16M.dts</w:t>
            </w:r>
          </w:p>
        </w:tc>
      </w:tr>
      <w:tr w14:paraId="602A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69FE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patch/kernel/archive/meson64-6.12/dt/meson-g12b-waveshare-cm4-io-base-b.dts</w:t>
            </w:r>
          </w:p>
        </w:tc>
        <w:tc>
          <w:tcPr>
            <w:tcW w:w="4535" w:type="dxa"/>
            <w:vAlign w:val="center"/>
          </w:tcPr>
          <w:p w14:paraId="5F97E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patch/kernel/archive/sunxi-7.2/dt_64/sun50i-a64-olinuxino-2Ge8G.dts</w:t>
            </w:r>
          </w:p>
        </w:tc>
      </w:tr>
      <w:tr w14:paraId="350B4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8750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patch/kernel/archive/meson64-6.12/dt/meson-gxl-s905x-bestv-r3300-l.dts</w:t>
            </w:r>
          </w:p>
        </w:tc>
        <w:tc>
          <w:tcPr>
            <w:tcW w:w="4535" w:type="dxa"/>
            <w:vAlign w:val="center"/>
          </w:tcPr>
          <w:p w14:paraId="270C77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patch/kernel/archive/sunxi-7.2/dt_64/sun50i-a64-pinephone-1.2b.dts</w:t>
            </w:r>
          </w:p>
        </w:tc>
      </w:tr>
      <w:tr w14:paraId="60CF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DB1F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patch/kernel/archive/meson64-6.12/dt/meson-gxm-c400-plus.dts</w:t>
            </w:r>
          </w:p>
        </w:tc>
        <w:tc>
          <w:tcPr>
            <w:tcW w:w="4535" w:type="dxa"/>
            <w:vAlign w:val="center"/>
          </w:tcPr>
          <w:p w14:paraId="435565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patch/kernel/archive/sunxi-7.2/dt_64/sun50i-h313-x96q-lpddr3.dts</w:t>
            </w:r>
          </w:p>
        </w:tc>
      </w:tr>
      <w:tr w14:paraId="710A0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1007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patch/kernel/archive/meson64-6.12/dt/meson-gxm-mini-m8s-pro.dts</w:t>
            </w:r>
          </w:p>
        </w:tc>
        <w:tc>
          <w:tcPr>
            <w:tcW w:w="4535" w:type="dxa"/>
            <w:vAlign w:val="center"/>
          </w:tcPr>
          <w:p w14:paraId="451084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patch/kernel/archive/sunxi-7.2/dt_64/sun50i-h5-nanopi-k1-plus.dts</w:t>
            </w:r>
          </w:p>
        </w:tc>
      </w:tr>
      <w:tr w14:paraId="5B14C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939B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patch/kernel/archive/meson64-6.12/dt/meson-gxm-t95z-plus.dts</w:t>
            </w:r>
          </w:p>
        </w:tc>
        <w:tc>
          <w:tcPr>
            <w:tcW w:w="4535" w:type="dxa"/>
            <w:vAlign w:val="center"/>
          </w:tcPr>
          <w:p w14:paraId="670C6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patch/kernel/archive/sunxi-7.2/dt_64/sun50i-h5-nanopi-m1-plus2.dts</w:t>
            </w:r>
          </w:p>
        </w:tc>
      </w:tr>
      <w:tr w14:paraId="02DDD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724A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patch/kernel/archive/meson64-6.12/dt/meson-sm1-jethome-jethub-j200-spinor.dts</w:t>
            </w:r>
          </w:p>
        </w:tc>
        <w:tc>
          <w:tcPr>
            <w:tcW w:w="4535" w:type="dxa"/>
            <w:vAlign w:val="center"/>
          </w:tcPr>
          <w:p w14:paraId="126A88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patch/kernel/archive/sunxi-7.2/dt_64/sun50i-h5-nanopi-neo-core2.dts</w:t>
            </w:r>
          </w:p>
        </w:tc>
      </w:tr>
      <w:tr w14:paraId="25689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BC8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patch/kernel/archive/meson64-6.12/dt/meson-sm1-jethome-jethub-j200.dts</w:t>
            </w:r>
          </w:p>
        </w:tc>
        <w:tc>
          <w:tcPr>
            <w:tcW w:w="4535" w:type="dxa"/>
            <w:vAlign w:val="center"/>
          </w:tcPr>
          <w:p w14:paraId="52A4B3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patch/kernel/archive/sunxi-7.2/dt_64/sun50i-h5-nanopi-neo2-v1.1.dts</w:t>
            </w:r>
          </w:p>
        </w:tc>
      </w:tr>
      <w:tr w14:paraId="25CD3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0849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patch/kernel/archive/meson64-6.12/dt/meson-sm1-khadas-vim3l-spidev.dts</w:t>
            </w:r>
          </w:p>
        </w:tc>
        <w:tc>
          <w:tcPr>
            <w:tcW w:w="4535" w:type="dxa"/>
            <w:vAlign w:val="center"/>
          </w:tcPr>
          <w:p w14:paraId="6FDA38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patch/kernel/archive/sunxi-7.2/dt_64/sun50i-h6-inovato-quadra.dts</w:t>
            </w:r>
          </w:p>
        </w:tc>
      </w:tr>
      <w:tr w14:paraId="5078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DFF5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patch/kernel/archive/meson64-6.12/dt/meson-sm1-khadas-vim3l-spinor.dts</w:t>
            </w:r>
          </w:p>
        </w:tc>
        <w:tc>
          <w:tcPr>
            <w:tcW w:w="4535" w:type="dxa"/>
            <w:vAlign w:val="center"/>
          </w:tcPr>
          <w:p w14:paraId="30F6AC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patch/kernel/archive/sunxi-7.2/dt_64/sun50i-h6-orangepi-3-lts.dts</w:t>
            </w:r>
          </w:p>
        </w:tc>
      </w:tr>
      <w:tr w14:paraId="6AC09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A81D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patch/kernel/archive/meson64-6.12/dt/meson-sm1-odroid-c4-spidev.dts</w:t>
            </w:r>
          </w:p>
        </w:tc>
        <w:tc>
          <w:tcPr>
            <w:tcW w:w="4535" w:type="dxa"/>
            <w:vAlign w:val="center"/>
          </w:tcPr>
          <w:p w14:paraId="58ECDE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patch/kernel/archive/sunxi-7.2/dt_64/sun50i-h616-bigtreetech-cb1-emmc.dts</w:t>
            </w:r>
          </w:p>
        </w:tc>
      </w:tr>
      <w:tr w14:paraId="400A6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D6EA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patch/kernel/archive/meson64-6.12/dt/meson-sm1-ugoos-x3.dts</w:t>
            </w:r>
          </w:p>
        </w:tc>
        <w:tc>
          <w:tcPr>
            <w:tcW w:w="4535" w:type="dxa"/>
            <w:vAlign w:val="center"/>
          </w:tcPr>
          <w:p w14:paraId="737A15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patch/kernel/archive/sunxi-7.2/dt_64/sun50i-h616-bigtreetech-cb1-sd.dts</w:t>
            </w:r>
          </w:p>
        </w:tc>
      </w:tr>
      <w:tr w14:paraId="10AD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FBD2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patch/kernel/archive/meson64-6.12/general-add-Amlogic-Meson-GX-PM-Suspend.patch</w:t>
            </w:r>
          </w:p>
        </w:tc>
        <w:tc>
          <w:tcPr>
            <w:tcW w:w="4535" w:type="dxa"/>
            <w:vAlign w:val="center"/>
          </w:tcPr>
          <w:p w14:paraId="3F4054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patch/kernel/archive/sunxi-7.2/dt_64/sun50i-h616-sovol-sv08-max.dts</w:t>
            </w:r>
          </w:p>
        </w:tc>
      </w:tr>
      <w:tr w14:paraId="1E8D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D81D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patch/kernel/archive/meson64-6.12/general-add-overlay-compilation-support.patch</w:t>
            </w:r>
          </w:p>
        </w:tc>
        <w:tc>
          <w:tcPr>
            <w:tcW w:w="4535" w:type="dxa"/>
            <w:vAlign w:val="center"/>
          </w:tcPr>
          <w:p w14:paraId="05CFF2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patch/kernel/archive/sunxi-7.2/dt_64/sun50i-h616-sovol-sv08.dts</w:t>
            </w:r>
          </w:p>
        </w:tc>
      </w:tr>
      <w:tr w14:paraId="6B5E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C4FF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patch/kernel/archive/meson64-6.12/general-driver-tm1628-auxdisplay-add-support-for-Titanmec-TM16.patch</w:t>
            </w:r>
          </w:p>
        </w:tc>
        <w:tc>
          <w:tcPr>
            <w:tcW w:w="4535" w:type="dxa"/>
            <w:vAlign w:val="center"/>
          </w:tcPr>
          <w:p w14:paraId="55FD0F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patch/kernel/archive/sunxi-7.2/dt_64/sun50i-h616-sovol-zero.dts</w:t>
            </w:r>
          </w:p>
        </w:tc>
      </w:tr>
      <w:tr w14:paraId="049E2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8133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patch/kernel/archive/meson64-6.12/general-drm-dw-hdmi-call-hdmi_set_cts_n-after-clock.patch</w:t>
            </w:r>
          </w:p>
        </w:tc>
        <w:tc>
          <w:tcPr>
            <w:tcW w:w="4535" w:type="dxa"/>
            <w:vAlign w:val="center"/>
          </w:tcPr>
          <w:p w14:paraId="6F936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patch/kernel/archive/sunxi-7.2/dt_64/sun50i-h616-tanix-tx6s-axp313.dts</w:t>
            </w:r>
          </w:p>
        </w:tc>
      </w:tr>
      <w:tr w14:paraId="4C35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94B7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patch/kernel/archive/meson64-6.12/general-drm-panfrost-fix-reference-leak.patch</w:t>
            </w:r>
          </w:p>
        </w:tc>
        <w:tc>
          <w:tcPr>
            <w:tcW w:w="4535" w:type="dxa"/>
            <w:vAlign w:val="center"/>
          </w:tcPr>
          <w:p w14:paraId="6F1D32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patch/kernel/archive/sunxi-7.2/dt_64/sun50i-h616-tanix-tx6s.dts</w:t>
            </w:r>
          </w:p>
        </w:tc>
      </w:tr>
      <w:tr w14:paraId="46C4A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0EA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patch/kernel/archive/meson64-6.12/general-fix-Kodi-sysinfo-CPU-information.patch</w:t>
            </w:r>
          </w:p>
        </w:tc>
        <w:tc>
          <w:tcPr>
            <w:tcW w:w="4535" w:type="dxa"/>
            <w:vAlign w:val="center"/>
          </w:tcPr>
          <w:p w14:paraId="141D29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patch/kernel/archive/sunxi-7.2/dt_64/sun50i-h618-bananapi-m4-berry.dts</w:t>
            </w:r>
          </w:p>
        </w:tc>
      </w:tr>
      <w:tr w14:paraId="1F71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B2F6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patch/kernel/archive/meson64-6.12/general-gpu-drm-add-new-display-resolution-2560x1440.patch</w:t>
            </w:r>
          </w:p>
        </w:tc>
        <w:tc>
          <w:tcPr>
            <w:tcW w:w="4535" w:type="dxa"/>
            <w:vAlign w:val="center"/>
          </w:tcPr>
          <w:p w14:paraId="7A5ED8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patch/kernel/archive/sunxi-7.2/dt_64/sun50i-h618-bananapi-m4-zero.dts</w:t>
            </w:r>
          </w:p>
        </w:tc>
      </w:tr>
      <w:tr w14:paraId="650CE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92A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patch/kernel/archive/meson64-6.12/general-media-cec-silence-CEC-timeout-message-HACK.patch</w:t>
            </w:r>
          </w:p>
        </w:tc>
        <w:tc>
          <w:tcPr>
            <w:tcW w:w="4535" w:type="dxa"/>
            <w:vAlign w:val="center"/>
          </w:tcPr>
          <w:p w14:paraId="7AF35C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patch/kernel/archive/sunxi-7.2/dt_64/sun50i-h618-bananapi-m4.dtsi</w:t>
            </w:r>
          </w:p>
        </w:tc>
      </w:tr>
      <w:tr w14:paraId="5412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80B2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patch/kernel/archive/meson64-6.12/general-meson-aiu-Fix-HDMI-codec-control-selection.patch</w:t>
            </w:r>
          </w:p>
        </w:tc>
        <w:tc>
          <w:tcPr>
            <w:tcW w:w="4535" w:type="dxa"/>
            <w:vAlign w:val="center"/>
          </w:tcPr>
          <w:p w14:paraId="3C3DFB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patch/kernel/archive/sunxi-7.2/dt_64/sun50i-h618-kickpi-k2b.dts</w:t>
            </w:r>
          </w:p>
        </w:tc>
      </w:tr>
      <w:tr w14:paraId="576C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295D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patch/kernel/archive/meson64-6.12/general-meson-mmc-1-arm64-amlogic-mmc-meson-gx-Add-core-tx-rx-eMMC-SD-SD.patch</w:t>
            </w:r>
          </w:p>
        </w:tc>
        <w:tc>
          <w:tcPr>
            <w:tcW w:w="4535" w:type="dxa"/>
            <w:vAlign w:val="center"/>
          </w:tcPr>
          <w:p w14:paraId="50B033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patch/kernel/archive/sunxi-7.2/dt_64/sun50i-h618-mellow-fly-c5.dts</w:t>
            </w:r>
          </w:p>
        </w:tc>
      </w:tr>
      <w:tr w14:paraId="2B768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BE0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patch/kernel/archive/meson64-6.12/general-meson-mmc-2-arm64-amlogic-dts-meson-update-meson-axg-device-tree.patch</w:t>
            </w:r>
          </w:p>
        </w:tc>
        <w:tc>
          <w:tcPr>
            <w:tcW w:w="4535" w:type="dxa"/>
            <w:vAlign w:val="center"/>
          </w:tcPr>
          <w:p w14:paraId="2AD8A6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patch/kernel/archive/sunxi-7.2/dt_64/sun50i-h618-walnutpi-1b.dts</w:t>
            </w:r>
          </w:p>
        </w:tc>
      </w:tr>
      <w:tr w14:paraId="5DD3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A937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patch/kernel/archive/meson64-6.12/general-meson-mmc-3-arm64-dts-docs-Update-mmc-meson-gx-documentation-for.patch</w:t>
            </w:r>
          </w:p>
        </w:tc>
        <w:tc>
          <w:tcPr>
            <w:tcW w:w="4535" w:type="dxa"/>
            <w:vAlign w:val="center"/>
          </w:tcPr>
          <w:p w14:paraId="7B1559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patch/kernel/archive/sunxi-7.2/dt_64/sun50i-h618-walnutpi-box.dts</w:t>
            </w:r>
          </w:p>
        </w:tc>
      </w:tr>
      <w:tr w14:paraId="38AB9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F382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patch/kernel/archive/meson64-6.12/general-meson-vdec-add-HEVC-decode-codec.patch</w:t>
            </w:r>
          </w:p>
        </w:tc>
        <w:tc>
          <w:tcPr>
            <w:tcW w:w="4535" w:type="dxa"/>
            <w:vAlign w:val="center"/>
          </w:tcPr>
          <w:p w14:paraId="0AD63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patch/kernel/archive/sunxi-7.2/dt_64/sun50i-h618-walnutpi-cm1.dtsi</w:t>
            </w:r>
          </w:p>
        </w:tc>
      </w:tr>
      <w:tr w14:paraId="6454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5F5F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patch/kernel/archive/meson64-6.12/general-meson-vdec-add-handling-to-HEVC-decoder-.patch</w:t>
            </w:r>
          </w:p>
        </w:tc>
        <w:tc>
          <w:tcPr>
            <w:tcW w:w="4535" w:type="dxa"/>
            <w:vAlign w:val="center"/>
          </w:tcPr>
          <w:p w14:paraId="4EB889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patch/kernel/archive/sunxi-7.2/dt_64/sun50i-h618-walnutpi-zerow.dts</w:t>
            </w:r>
          </w:p>
        </w:tc>
      </w:tr>
      <w:tr w14:paraId="4BB43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00FC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patch/kernel/archive/meson64-6.12/general-meson-vdec-check-if-parser-has-really-parser.patch</w:t>
            </w:r>
          </w:p>
        </w:tc>
        <w:tc>
          <w:tcPr>
            <w:tcW w:w="4535" w:type="dxa"/>
            <w:vAlign w:val="center"/>
          </w:tcPr>
          <w:p w14:paraId="511E7C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patch/kernel/archive/sunxi-7.2/dt_64/sun50i-h618-walnutpi.dtsi</w:t>
            </w:r>
          </w:p>
        </w:tc>
      </w:tr>
      <w:tr w14:paraId="3EE5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6E3A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patch/kernel/archive/meson64-6.12/general-meson-vdec-improve-mmu-and-fbc-handling-.patch</w:t>
            </w:r>
          </w:p>
        </w:tc>
        <w:tc>
          <w:tcPr>
            <w:tcW w:w="4535" w:type="dxa"/>
            <w:vAlign w:val="center"/>
          </w:tcPr>
          <w:p w14:paraId="00CD70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patch/kernel/archive/sunxi-7.2/overlay_32/Makefile</w:t>
            </w:r>
          </w:p>
        </w:tc>
      </w:tr>
      <w:tr w14:paraId="02D59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989C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patch/kernel/archive/meson64-6.12/general-meson64-overlays.patch</w:t>
            </w:r>
          </w:p>
        </w:tc>
        <w:tc>
          <w:tcPr>
            <w:tcW w:w="4535" w:type="dxa"/>
            <w:vAlign w:val="center"/>
          </w:tcPr>
          <w:p w14:paraId="63A22E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patch/kernel/archive/sunxi-7.2/overlay_32/README.sun4i-a10-overlays</w:t>
            </w:r>
          </w:p>
        </w:tc>
      </w:tr>
      <w:tr w14:paraId="5942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33A7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patch/kernel/archive/meson64-6.12/general-mmc-meson-gx-honour-busy-timeout.patch</w:t>
            </w:r>
          </w:p>
        </w:tc>
        <w:tc>
          <w:tcPr>
            <w:tcW w:w="4535" w:type="dxa"/>
            <w:vAlign w:val="center"/>
          </w:tcPr>
          <w:p w14:paraId="18EE39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patch/kernel/archive/sunxi-7.2/overlay_32/README.sun5i-a13-overlays</w:t>
            </w:r>
          </w:p>
        </w:tc>
      </w:tr>
      <w:tr w14:paraId="06B79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E571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patch/kernel/archive/meson64-6.12/general-si2168-fix-cmd-timeout.patch</w:t>
            </w:r>
          </w:p>
        </w:tc>
        <w:tc>
          <w:tcPr>
            <w:tcW w:w="4535" w:type="dxa"/>
            <w:vAlign w:val="center"/>
          </w:tcPr>
          <w:p w14:paraId="6A18C6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patch/kernel/archive/sunxi-7.2/overlay_32/README.sun7i-a20-overlays</w:t>
            </w:r>
          </w:p>
        </w:tc>
      </w:tr>
      <w:tr w14:paraId="2F52F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A078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patch/kernel/archive/meson64-6.12/general-soc-0001-soc-amlogic-meson-gx-socinfo-move-common-code-to-hea.patch</w:t>
            </w:r>
          </w:p>
        </w:tc>
        <w:tc>
          <w:tcPr>
            <w:tcW w:w="4535" w:type="dxa"/>
            <w:vAlign w:val="center"/>
          </w:tcPr>
          <w:p w14:paraId="181292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patch/kernel/archive/sunxi-7.2/overlay_32/README.sun8i-h3-overlays</w:t>
            </w:r>
          </w:p>
        </w:tc>
      </w:tr>
      <w:tr w14:paraId="2C9A4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6A2C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patch/kernel/archive/meson64-6.12/general-soc-0002-soc-amlogic-meson-gx-socinfo-sm-Add-Amlogic-secure-m.patch</w:t>
            </w:r>
          </w:p>
        </w:tc>
        <w:tc>
          <w:tcPr>
            <w:tcW w:w="4535" w:type="dxa"/>
            <w:vAlign w:val="center"/>
          </w:tcPr>
          <w:p w14:paraId="2BB441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patch/kernel/archive/sunxi-7.2/overlay_32/sun4i-a10-analog-codec.dtso</w:t>
            </w:r>
          </w:p>
        </w:tc>
      </w:tr>
      <w:tr w14:paraId="44FF4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33F3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patch/kernel/archive/meson64-6.12/general-soc-0003-dt-bindings-arm-amlogic-amlogic-meson-gx-ao-secure-a.patch</w:t>
            </w:r>
          </w:p>
        </w:tc>
        <w:tc>
          <w:tcPr>
            <w:tcW w:w="4535" w:type="dxa"/>
            <w:vAlign w:val="center"/>
          </w:tcPr>
          <w:p w14:paraId="73D8AA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patch/kernel/archive/sunxi-7.2/overlay_32/sun4i-a10-can.dtso</w:t>
            </w:r>
          </w:p>
        </w:tc>
      </w:tr>
      <w:tr w14:paraId="22DF8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5D32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patch/kernel/archive/meson64-6.12/general-soc-0004-arm64-dts-meson-add-dts-links-to-secure-monitor-for-.patch</w:t>
            </w:r>
          </w:p>
        </w:tc>
        <w:tc>
          <w:tcPr>
            <w:tcW w:w="4535" w:type="dxa"/>
            <w:vAlign w:val="center"/>
          </w:tcPr>
          <w:p w14:paraId="6452F2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patch/kernel/archive/sunxi-7.2/overlay_32/sun4i-a10-fixup.scr-cmd</w:t>
            </w:r>
          </w:p>
        </w:tc>
      </w:tr>
      <w:tr w14:paraId="35362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F64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patch/kernel/archive/meson64-6.12/general-sound-soc-remove-mono-channel-as-it-curren.patch</w:t>
            </w:r>
          </w:p>
        </w:tc>
        <w:tc>
          <w:tcPr>
            <w:tcW w:w="4535" w:type="dxa"/>
            <w:vAlign w:val="center"/>
          </w:tcPr>
          <w:p w14:paraId="3F7670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patch/kernel/archive/sunxi-7.2/overlay_32/sun4i-a10-i2c1.dtso</w:t>
            </w:r>
          </w:p>
        </w:tc>
      </w:tr>
      <w:tr w14:paraId="1AFCE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35F9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patch/kernel/archive/meson64-6.12/general-spi-nor-add-support-for-XT25F128B.patch</w:t>
            </w:r>
          </w:p>
        </w:tc>
        <w:tc>
          <w:tcPr>
            <w:tcW w:w="4535" w:type="dxa"/>
            <w:vAlign w:val="center"/>
          </w:tcPr>
          <w:p w14:paraId="5B40D9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patch/kernel/archive/sunxi-7.2/overlay_32/sun4i-a10-i2c2.dtso</w:t>
            </w:r>
          </w:p>
        </w:tc>
      </w:tr>
      <w:tr w14:paraId="14472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0884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patch/kernel/archive/meson64-6.12/general-usb-core-improve-handling-of-hubs-with-no-ports.patch</w:t>
            </w:r>
          </w:p>
        </w:tc>
        <w:tc>
          <w:tcPr>
            <w:tcW w:w="4535" w:type="dxa"/>
            <w:vAlign w:val="center"/>
          </w:tcPr>
          <w:p w14:paraId="322B44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patch/kernel/archive/sunxi-7.2/overlay_32/sun4i-a10-nand.dtso</w:t>
            </w:r>
          </w:p>
        </w:tc>
      </w:tr>
      <w:tr w14:paraId="5E8C9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1B76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patch/kernel/archive/meson64-6.12/hwmon-emc2305-fixups-for-driver.patch</w:t>
            </w:r>
          </w:p>
        </w:tc>
        <w:tc>
          <w:tcPr>
            <w:tcW w:w="4535" w:type="dxa"/>
            <w:vAlign w:val="center"/>
          </w:tcPr>
          <w:p w14:paraId="16A6E8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patch/kernel/archive/sunxi-7.2/overlay_32/sun4i-a10-pps-gpio.dtso</w:t>
            </w:r>
          </w:p>
        </w:tc>
      </w:tr>
      <w:tr w14:paraId="300F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E3AC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patch/kernel/archive/meson64-6.12/jethome-0001-Fix-meson64-add-gpio-irq-patch-from-https-lkml.org-l.patch</w:t>
            </w:r>
          </w:p>
        </w:tc>
        <w:tc>
          <w:tcPr>
            <w:tcW w:w="4535" w:type="dxa"/>
            <w:vAlign w:val="center"/>
          </w:tcPr>
          <w:p w14:paraId="112705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patch/kernel/archive/sunxi-7.2/overlay_32/sun4i-a10-pwm.dtso</w:t>
            </w:r>
          </w:p>
        </w:tc>
      </w:tr>
      <w:tr w14:paraId="33A7C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0843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patch/kernel/archive/meson64-6.12/jethome-0002-arm64-dts-jethub-j1xx-add-eeprom-node.patch</w:t>
            </w:r>
          </w:p>
        </w:tc>
        <w:tc>
          <w:tcPr>
            <w:tcW w:w="4535" w:type="dxa"/>
            <w:vAlign w:val="center"/>
          </w:tcPr>
          <w:p w14:paraId="387A5D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patch/kernel/archive/sunxi-7.2/overlay_32/sun4i-a10-spdif-out.dtso</w:t>
            </w:r>
          </w:p>
        </w:tc>
      </w:tr>
      <w:tr w14:paraId="1169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E624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patch/kernel/archive/meson64-6.12/jethome-0003-arm64-dts-meson-add-dts-links-to-secure-monitor-for-jethub.patch.disabled</w:t>
            </w:r>
          </w:p>
        </w:tc>
        <w:tc>
          <w:tcPr>
            <w:tcW w:w="4535" w:type="dxa"/>
            <w:vAlign w:val="center"/>
          </w:tcPr>
          <w:p w14:paraId="072898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patch/kernel/archive/sunxi-7.2/overlay_32/sun4i-a10-spi-jedec-nor.dtso</w:t>
            </w:r>
          </w:p>
        </w:tc>
      </w:tr>
      <w:tr w14:paraId="01DA5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98C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patch/kernel/archive/meson64-6.12/kernel-6.8-tools-cgroup-makefile.patch</w:t>
            </w:r>
          </w:p>
        </w:tc>
        <w:tc>
          <w:tcPr>
            <w:tcW w:w="4535" w:type="dxa"/>
            <w:vAlign w:val="center"/>
          </w:tcPr>
          <w:p w14:paraId="2D379A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patch/kernel/archive/sunxi-7.2/overlay_32/sun4i-a10-spi-spidev.dtso</w:t>
            </w:r>
          </w:p>
        </w:tc>
      </w:tr>
      <w:tr w14:paraId="5418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B5F8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patch/kernel/archive/meson64-6.12/meson-g12a-pinctrl-add-missing-ir-options.patch</w:t>
            </w:r>
          </w:p>
        </w:tc>
        <w:tc>
          <w:tcPr>
            <w:tcW w:w="4535" w:type="dxa"/>
            <w:vAlign w:val="center"/>
          </w:tcPr>
          <w:p w14:paraId="027854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patch/kernel/archive/sunxi-7.2/overlay_32/sun4i-a10-spi0.dtso</w:t>
            </w:r>
          </w:p>
        </w:tc>
      </w:tr>
      <w:tr w14:paraId="2B27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56D8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patch/kernel/archive/meson64-6.12/meson-g12a-radxa-zero-gpio-pin-names.patch</w:t>
            </w:r>
          </w:p>
        </w:tc>
        <w:tc>
          <w:tcPr>
            <w:tcW w:w="4535" w:type="dxa"/>
            <w:vAlign w:val="center"/>
          </w:tcPr>
          <w:p w14:paraId="4316AA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patch/kernel/archive/sunxi-7.2/overlay_32/sun4i-a10-spi1.dtso</w:t>
            </w:r>
          </w:p>
        </w:tc>
      </w:tr>
      <w:tr w14:paraId="02A65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B9BA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patch/kernel/archive/meson64-6.12/meson-g12b-pinctrl-Add-missing-pinmux-for-pwm.patch</w:t>
            </w:r>
          </w:p>
        </w:tc>
        <w:tc>
          <w:tcPr>
            <w:tcW w:w="4535" w:type="dxa"/>
            <w:vAlign w:val="center"/>
          </w:tcPr>
          <w:p w14:paraId="1EB5E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patch/kernel/archive/sunxi-7.2/overlay_32/sun4i-a10-spi2.dtso</w:t>
            </w:r>
          </w:p>
        </w:tc>
      </w:tr>
      <w:tr w14:paraId="2BDA6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CBF1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patch/kernel/archive/meson64-6.12/meson-gx-dts-add-support-for-GX-PM-and-VRTC.patch</w:t>
            </w:r>
          </w:p>
        </w:tc>
        <w:tc>
          <w:tcPr>
            <w:tcW w:w="4535" w:type="dxa"/>
            <w:vAlign w:val="center"/>
          </w:tcPr>
          <w:p w14:paraId="47EDFB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patch/kernel/archive/sunxi-7.2/overlay_32/sun4i-a10-uart2.dtso</w:t>
            </w:r>
          </w:p>
        </w:tc>
      </w:tr>
      <w:tr w14:paraId="5E7D2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2F7E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patch/kernel/archive/meson64-6.12/meson-gxbb-dts-i2cX-missing-pins.patch</w:t>
            </w:r>
          </w:p>
        </w:tc>
        <w:tc>
          <w:tcPr>
            <w:tcW w:w="4535" w:type="dxa"/>
            <w:vAlign w:val="center"/>
          </w:tcPr>
          <w:p w14:paraId="3D8DFE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patch/kernel/archive/sunxi-7.2/overlay_32/sun4i-a10-uart3.dtso</w:t>
            </w:r>
          </w:p>
        </w:tc>
      </w:tr>
      <w:tr w14:paraId="2532D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D961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patch/kernel/archive/meson64-6.12/meson-gxbb-vdec-add-HEVC-support-to-GXBB.patch</w:t>
            </w:r>
          </w:p>
        </w:tc>
        <w:tc>
          <w:tcPr>
            <w:tcW w:w="4535" w:type="dxa"/>
            <w:vAlign w:val="center"/>
          </w:tcPr>
          <w:p w14:paraId="522C94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patch/kernel/archive/sunxi-7.2/overlay_32/sun4i-a10-uart4.dtso</w:t>
            </w:r>
          </w:p>
        </w:tc>
      </w:tr>
      <w:tr w14:paraId="1D9A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0058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patch/kernel/archive/meson64-6.12/meson-gxl-gxm-arm64-dts-meson-set-p212-p23x-q20x-SDIO-to-100MH.patch</w:t>
            </w:r>
          </w:p>
        </w:tc>
        <w:tc>
          <w:tcPr>
            <w:tcW w:w="4535" w:type="dxa"/>
            <w:vAlign w:val="center"/>
          </w:tcPr>
          <w:p w14:paraId="3DB49C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patch/kernel/archive/sunxi-7.2/overlay_32/sun4i-a10-uart5.dtso</w:t>
            </w:r>
          </w:p>
        </w:tc>
      </w:tr>
      <w:tr w14:paraId="1324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61E7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patch/kernel/archive/meson64-6.12/meson-gxm-vdec-add-VP9-support-to-GXM.patch</w:t>
            </w:r>
          </w:p>
        </w:tc>
        <w:tc>
          <w:tcPr>
            <w:tcW w:w="4535" w:type="dxa"/>
            <w:vAlign w:val="center"/>
          </w:tcPr>
          <w:p w14:paraId="313D1F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patch/kernel/archive/sunxi-7.2/overlay_32/sun4i-a10-uart6.dtso</w:t>
            </w:r>
          </w:p>
        </w:tc>
      </w:tr>
      <w:tr w14:paraId="7909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083D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patch/kernel/archive/meson64-6.12/meson-sm1-dts-add-higher-clocks.patch</w:t>
            </w:r>
          </w:p>
        </w:tc>
        <w:tc>
          <w:tcPr>
            <w:tcW w:w="4535" w:type="dxa"/>
            <w:vAlign w:val="center"/>
          </w:tcPr>
          <w:p w14:paraId="74D547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patch/kernel/archive/sunxi-7.2/overlay_32/sun4i-a10-uart7.dtso</w:t>
            </w:r>
          </w:p>
        </w:tc>
      </w:tr>
      <w:tr w14:paraId="4FAE8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5F88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patch/kernel/archive/meson64-6.12/overlay/Makefile</w:t>
            </w:r>
          </w:p>
        </w:tc>
        <w:tc>
          <w:tcPr>
            <w:tcW w:w="4535" w:type="dxa"/>
            <w:vAlign w:val="center"/>
          </w:tcPr>
          <w:p w14:paraId="0F7C53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patch/kernel/archive/sunxi-7.2/overlay_32/sun4i-a10-w1-gpio.dtso</w:t>
            </w:r>
          </w:p>
        </w:tc>
      </w:tr>
      <w:tr w14:paraId="6554C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AB3D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patch/kernel/archive/meson64-6.12/overlay/README.meson-overlays</w:t>
            </w:r>
          </w:p>
        </w:tc>
        <w:tc>
          <w:tcPr>
            <w:tcW w:w="4535" w:type="dxa"/>
            <w:vAlign w:val="center"/>
          </w:tcPr>
          <w:p w14:paraId="385BF0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patch/kernel/archive/sunxi-7.2/overlay_32/sun5i-a13-analog-codec.dtso</w:t>
            </w:r>
          </w:p>
        </w:tc>
      </w:tr>
      <w:tr w14:paraId="6F0F8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BA80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patch/kernel/archive/meson64-6.12/overlay/meson-fixup.scr-cmd</w:t>
            </w:r>
          </w:p>
        </w:tc>
        <w:tc>
          <w:tcPr>
            <w:tcW w:w="4535" w:type="dxa"/>
            <w:vAlign w:val="center"/>
          </w:tcPr>
          <w:p w14:paraId="7FAC5A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patch/kernel/archive/sunxi-7.2/overlay_32/sun5i-a13-fixup.scr-cmd</w:t>
            </w:r>
          </w:p>
        </w:tc>
      </w:tr>
      <w:tr w14:paraId="47B70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46C6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patch/kernel/archive/meson64-6.12/overlay/meson-g12-gxl-cma-pool-896MB.dtso</w:t>
            </w:r>
          </w:p>
        </w:tc>
        <w:tc>
          <w:tcPr>
            <w:tcW w:w="4535" w:type="dxa"/>
            <w:vAlign w:val="center"/>
          </w:tcPr>
          <w:p w14:paraId="5A73CE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patch/kernel/archive/sunxi-7.2/overlay_32/sun5i-a13-i2c1.dtso</w:t>
            </w:r>
          </w:p>
        </w:tc>
      </w:tr>
      <w:tr w14:paraId="595E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AAB5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patch/kernel/archive/meson64-6.12/overlay/meson-g12-pwm-gpiox-5-fan.dtso</w:t>
            </w:r>
          </w:p>
        </w:tc>
        <w:tc>
          <w:tcPr>
            <w:tcW w:w="4535" w:type="dxa"/>
            <w:vAlign w:val="center"/>
          </w:tcPr>
          <w:p w14:paraId="4F4AB5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patch/kernel/archive/sunxi-7.2/overlay_32/sun5i-a13-i2c2.dtso</w:t>
            </w:r>
          </w:p>
        </w:tc>
      </w:tr>
      <w:tr w14:paraId="375C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9FB9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patch/kernel/archive/meson64-6.12/overlay/meson-g12a-radxa-zero-gpio-10-led.dtso</w:t>
            </w:r>
          </w:p>
        </w:tc>
        <w:tc>
          <w:tcPr>
            <w:tcW w:w="4535" w:type="dxa"/>
            <w:vAlign w:val="center"/>
          </w:tcPr>
          <w:p w14:paraId="30CCF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patch/kernel/archive/sunxi-7.2/overlay_32/sun5i-a13-nand.dtso</w:t>
            </w:r>
          </w:p>
        </w:tc>
      </w:tr>
      <w:tr w14:paraId="1FCB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A518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patch/kernel/archive/meson64-6.12/overlay/meson-g12a-radxa-zero-gpio-8-led.dtso</w:t>
            </w:r>
          </w:p>
        </w:tc>
        <w:tc>
          <w:tcPr>
            <w:tcW w:w="4535" w:type="dxa"/>
            <w:vAlign w:val="center"/>
          </w:tcPr>
          <w:p w14:paraId="58A7B9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patch/kernel/archive/sunxi-7.2/overlay_32/sun5i-a13-pwm.dtso</w:t>
            </w:r>
          </w:p>
        </w:tc>
      </w:tr>
      <w:tr w14:paraId="15492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D86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patch/kernel/archive/meson64-6.12/overlay/meson-g12a-radxa-zero-i2c-ao-m0-gpioao-2-gpioao-3.dtso</w:t>
            </w:r>
          </w:p>
        </w:tc>
        <w:tc>
          <w:tcPr>
            <w:tcW w:w="4535" w:type="dxa"/>
            <w:vAlign w:val="center"/>
          </w:tcPr>
          <w:p w14:paraId="2263E4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patch/kernel/archive/sunxi-7.2/overlay_32/sun5i-a13-spi-jedec-nor.dtso</w:t>
            </w:r>
          </w:p>
        </w:tc>
      </w:tr>
      <w:tr w14:paraId="2B17B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332F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patch/kernel/archive/meson64-6.12/overlay/meson-g12a-radxa-zero-i2c-ee-m1-gpioh-6-gpioh-7.dtso</w:t>
            </w:r>
          </w:p>
        </w:tc>
        <w:tc>
          <w:tcPr>
            <w:tcW w:w="4535" w:type="dxa"/>
            <w:vAlign w:val="center"/>
          </w:tcPr>
          <w:p w14:paraId="3FD897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patch/kernel/archive/sunxi-7.2/overlay_32/sun5i-a13-spi-spidev.dtso</w:t>
            </w:r>
          </w:p>
        </w:tc>
      </w:tr>
      <w:tr w14:paraId="58CC5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8298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patch/kernel/archive/meson64-6.12/overlay/meson-g12a-radxa-zero-i2c-ee-m1-gpiox-10-gpiox-11.dtso</w:t>
            </w:r>
          </w:p>
        </w:tc>
        <w:tc>
          <w:tcPr>
            <w:tcW w:w="4535" w:type="dxa"/>
            <w:vAlign w:val="center"/>
          </w:tcPr>
          <w:p w14:paraId="22ED7E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patch/kernel/archive/sunxi-7.2/overlay_32/sun5i-a13-spi0.dtso</w:t>
            </w:r>
          </w:p>
        </w:tc>
      </w:tr>
      <w:tr w14:paraId="02AD9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7699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patch/kernel/archive/meson64-6.12/overlay/meson-g12a-radxa-zero-i2c-ee-m3-gpioa-14-gpioa-15.dtso</w:t>
            </w:r>
          </w:p>
        </w:tc>
        <w:tc>
          <w:tcPr>
            <w:tcW w:w="4535" w:type="dxa"/>
            <w:vAlign w:val="center"/>
          </w:tcPr>
          <w:p w14:paraId="3BAF63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patch/kernel/archive/sunxi-7.2/overlay_32/sun5i-a13-spi1.dtso</w:t>
            </w:r>
          </w:p>
        </w:tc>
      </w:tr>
      <w:tr w14:paraId="74CC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0E1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patch/kernel/archive/meson64-6.12/overlay/meson-g12a-radxa-zero-pwm-c-on-gpiox-8.dtso</w:t>
            </w:r>
          </w:p>
        </w:tc>
        <w:tc>
          <w:tcPr>
            <w:tcW w:w="4535" w:type="dxa"/>
            <w:vAlign w:val="center"/>
          </w:tcPr>
          <w:p w14:paraId="3A0920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patch/kernel/archive/sunxi-7.2/overlay_32/sun5i-a13-spi2.dtso</w:t>
            </w:r>
          </w:p>
        </w:tc>
      </w:tr>
      <w:tr w14:paraId="74ABB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9D03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patch/kernel/archive/meson64-6.12/overlay/meson-g12a-radxa-zero-pwmao-a-on-gpioao-11.dtso</w:t>
            </w:r>
          </w:p>
        </w:tc>
        <w:tc>
          <w:tcPr>
            <w:tcW w:w="4535" w:type="dxa"/>
            <w:vAlign w:val="center"/>
          </w:tcPr>
          <w:p w14:paraId="1FE0EF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patch/kernel/archive/sunxi-7.2/overlay_32/sun5i-a13-uart0.dtso</w:t>
            </w:r>
          </w:p>
        </w:tc>
      </w:tr>
      <w:tr w14:paraId="0B6A1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4989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patch/kernel/archive/meson64-6.12/overlay/meson-g12a-radxa-zero-spi-spidev.dtso</w:t>
            </w:r>
          </w:p>
        </w:tc>
        <w:tc>
          <w:tcPr>
            <w:tcW w:w="4535" w:type="dxa"/>
            <w:vAlign w:val="center"/>
          </w:tcPr>
          <w:p w14:paraId="2A1EB0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patch/kernel/archive/sunxi-7.2/overlay_32/sun5i-a13-uart1.dtso</w:t>
            </w:r>
          </w:p>
        </w:tc>
      </w:tr>
      <w:tr w14:paraId="7309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2DF7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patch/kernel/archive/meson64-6.12/overlay/meson-g12a-radxa-zero-uart-ao-a-on-gpioao-0-gpioao-1.dtso</w:t>
            </w:r>
          </w:p>
        </w:tc>
        <w:tc>
          <w:tcPr>
            <w:tcW w:w="4535" w:type="dxa"/>
            <w:vAlign w:val="center"/>
          </w:tcPr>
          <w:p w14:paraId="6A347D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patch/kernel/archive/sunxi-7.2/overlay_32/sun5i-a13-uart2.dtso</w:t>
            </w:r>
          </w:p>
        </w:tc>
      </w:tr>
      <w:tr w14:paraId="1ABC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A93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patch/kernel/archive/meson64-6.12/overlay/meson-g12a-radxa-zero-uart-ao-b-on-gpioao-2-gpioao-3.dtso</w:t>
            </w:r>
          </w:p>
        </w:tc>
        <w:tc>
          <w:tcPr>
            <w:tcW w:w="4535" w:type="dxa"/>
            <w:vAlign w:val="center"/>
          </w:tcPr>
          <w:p w14:paraId="2BD7FE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patch/kernel/archive/sunxi-7.2/overlay_32/sun5i-a13-uart3.dtso</w:t>
            </w:r>
          </w:p>
        </w:tc>
      </w:tr>
      <w:tr w14:paraId="570F0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F944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patch/kernel/archive/meson64-6.12/overlay/meson-g12a-radxa-zero-uart-ao-b-on-gpioao-8-gpioao-9.dtso</w:t>
            </w:r>
          </w:p>
        </w:tc>
        <w:tc>
          <w:tcPr>
            <w:tcW w:w="4535" w:type="dxa"/>
            <w:vAlign w:val="center"/>
          </w:tcPr>
          <w:p w14:paraId="5AD1EB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patch/kernel/archive/sunxi-7.2/overlay_32/sun7i-a20-analog-codec.dtso</w:t>
            </w:r>
          </w:p>
        </w:tc>
      </w:tr>
      <w:tr w14:paraId="4891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0510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patch/kernel/archive/meson64-6.12/overlay/meson-g12a-radxa-zero-uart-ee-c.dtso</w:t>
            </w:r>
          </w:p>
        </w:tc>
        <w:tc>
          <w:tcPr>
            <w:tcW w:w="4535" w:type="dxa"/>
            <w:vAlign w:val="center"/>
          </w:tcPr>
          <w:p w14:paraId="445734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patch/kernel/archive/sunxi-7.2/overlay_32/sun7i-a20-can.dtso</w:t>
            </w:r>
          </w:p>
        </w:tc>
      </w:tr>
      <w:tr w14:paraId="5659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1B73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patch/kernel/archive/meson64-6.12/overlay/meson-g12b-bananapi-cm4-i2c2.dtso</w:t>
            </w:r>
          </w:p>
        </w:tc>
        <w:tc>
          <w:tcPr>
            <w:tcW w:w="4535" w:type="dxa"/>
            <w:vAlign w:val="center"/>
          </w:tcPr>
          <w:p w14:paraId="1C15BC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patch/kernel/archive/sunxi-7.2/overlay_32/sun7i-a20-fixup.scr-cmd</w:t>
            </w:r>
          </w:p>
        </w:tc>
      </w:tr>
      <w:tr w14:paraId="3B0A8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EA04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patch/kernel/archive/meson64-6.12/overlay/meson-g12b-bananapi-cm4-pwm-gpioh-5-fan.dtso</w:t>
            </w:r>
          </w:p>
        </w:tc>
        <w:tc>
          <w:tcPr>
            <w:tcW w:w="4535" w:type="dxa"/>
            <w:vAlign w:val="center"/>
          </w:tcPr>
          <w:p w14:paraId="5228F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patch/kernel/archive/sunxi-7.2/overlay_32/sun7i-a20-i2c1.dtso</w:t>
            </w:r>
          </w:p>
        </w:tc>
      </w:tr>
      <w:tr w14:paraId="5136E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947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patch/kernel/archive/meson64-6.12/overlay/meson-g12b-bananapi-m2s-rtl8822cs.dtso</w:t>
            </w:r>
          </w:p>
        </w:tc>
        <w:tc>
          <w:tcPr>
            <w:tcW w:w="4535" w:type="dxa"/>
            <w:vAlign w:val="center"/>
          </w:tcPr>
          <w:p w14:paraId="0E76C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patch/kernel/archive/sunxi-7.2/overlay_32/sun7i-a20-i2c2.dtso</w:t>
            </w:r>
          </w:p>
        </w:tc>
      </w:tr>
      <w:tr w14:paraId="17E7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E0BD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patch/kernel/archive/meson64-6.12/overlay/meson-g12b-odroid-n2-spi.dtso</w:t>
            </w:r>
          </w:p>
        </w:tc>
        <w:tc>
          <w:tcPr>
            <w:tcW w:w="4535" w:type="dxa"/>
            <w:vAlign w:val="center"/>
          </w:tcPr>
          <w:p w14:paraId="31EA7A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patch/kernel/archive/sunxi-7.2/overlay_32/sun7i-a20-i2c3.dtso</w:t>
            </w:r>
          </w:p>
        </w:tc>
      </w:tr>
      <w:tr w14:paraId="2FF1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4961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patch/kernel/archive/meson64-6.12/overlay/meson-g12b-waveshare-cm4-io-base-usb.dtso</w:t>
            </w:r>
          </w:p>
        </w:tc>
        <w:tc>
          <w:tcPr>
            <w:tcW w:w="4535" w:type="dxa"/>
            <w:vAlign w:val="center"/>
          </w:tcPr>
          <w:p w14:paraId="2C6AE4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patch/kernel/archive/sunxi-7.2/overlay_32/sun7i-a20-i2c4.dtso</w:t>
            </w:r>
          </w:p>
        </w:tc>
      </w:tr>
      <w:tr w14:paraId="55CF7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E23E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patch/kernel/archive/meson64-6.12/overlay/meson-i2cA.dtso</w:t>
            </w:r>
          </w:p>
        </w:tc>
        <w:tc>
          <w:tcPr>
            <w:tcW w:w="4535" w:type="dxa"/>
            <w:vAlign w:val="center"/>
          </w:tcPr>
          <w:p w14:paraId="7C68AB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patch/kernel/archive/sunxi-7.2/overlay_32/sun7i-a20-i2s0.dtso</w:t>
            </w:r>
          </w:p>
        </w:tc>
      </w:tr>
      <w:tr w14:paraId="33043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7469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patch/kernel/archive/meson64-6.12/overlay/meson-i2cB.dtso</w:t>
            </w:r>
          </w:p>
        </w:tc>
        <w:tc>
          <w:tcPr>
            <w:tcW w:w="4535" w:type="dxa"/>
            <w:vAlign w:val="center"/>
          </w:tcPr>
          <w:p w14:paraId="41C361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patch/kernel/archive/sunxi-7.2/overlay_32/sun7i-a20-i2s1.dtso</w:t>
            </w:r>
          </w:p>
        </w:tc>
      </w:tr>
      <w:tr w14:paraId="7B46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6794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patch/kernel/archive/meson64-6.12/overlay/meson-sm1-bananapi-m5-rtl8822cs.dtso</w:t>
            </w:r>
          </w:p>
        </w:tc>
        <w:tc>
          <w:tcPr>
            <w:tcW w:w="4535" w:type="dxa"/>
            <w:vAlign w:val="center"/>
          </w:tcPr>
          <w:p w14:paraId="7214C6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patch/kernel/archive/sunxi-7.2/overlay_32/sun7i-a20-mmc2.dtso</w:t>
            </w:r>
          </w:p>
        </w:tc>
      </w:tr>
      <w:tr w14:paraId="6472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357C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patch/kernel/archive/meson64-6.12/overlay/meson-sm1-bananapi-uartA.dtso</w:t>
            </w:r>
          </w:p>
        </w:tc>
        <w:tc>
          <w:tcPr>
            <w:tcW w:w="4535" w:type="dxa"/>
            <w:vAlign w:val="center"/>
          </w:tcPr>
          <w:p w14:paraId="722FC0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patch/kernel/archive/sunxi-7.2/overlay_32/sun7i-a20-nand.dtso</w:t>
            </w:r>
          </w:p>
        </w:tc>
      </w:tr>
      <w:tr w14:paraId="313F5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92DB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patch/kernel/archive/meson64-6.12/overlay/meson-sm1-bananapi-uartAO_B.dtso</w:t>
            </w:r>
          </w:p>
        </w:tc>
        <w:tc>
          <w:tcPr>
            <w:tcW w:w="4535" w:type="dxa"/>
            <w:vAlign w:val="center"/>
          </w:tcPr>
          <w:p w14:paraId="1D9982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patch/kernel/archive/sunxi-7.2/overlay_32/sun7i-a20-pps-gpio.dtso</w:t>
            </w:r>
          </w:p>
        </w:tc>
      </w:tr>
      <w:tr w14:paraId="44E2C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93ED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patch/kernel/archive/meson64-6.12/overlay/meson-sm1-bananapi-uartA_cts_rts.dtso</w:t>
            </w:r>
          </w:p>
        </w:tc>
        <w:tc>
          <w:tcPr>
            <w:tcW w:w="4535" w:type="dxa"/>
            <w:vAlign w:val="center"/>
          </w:tcPr>
          <w:p w14:paraId="278280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patch/kernel/archive/sunxi-7.2/overlay_32/sun7i-a20-pwm.dtso</w:t>
            </w:r>
          </w:p>
        </w:tc>
      </w:tr>
      <w:tr w14:paraId="515BB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7A39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patch/kernel/archive/meson64-6.12/overlay/meson-sm1-jethome-jethub-j200-spi.dtso</w:t>
            </w:r>
          </w:p>
        </w:tc>
        <w:tc>
          <w:tcPr>
            <w:tcW w:w="4535" w:type="dxa"/>
            <w:vAlign w:val="center"/>
          </w:tcPr>
          <w:p w14:paraId="46308E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patch/kernel/archive/sunxi-7.2/overlay_32/sun7i-a20-spdif-out.dtso</w:t>
            </w:r>
          </w:p>
        </w:tc>
      </w:tr>
      <w:tr w14:paraId="6F0C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231E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patch/kernel/archive/meson64-6.12/overlay/meson-sm1-odroid-c4-i2c0.dtso</w:t>
            </w:r>
          </w:p>
        </w:tc>
        <w:tc>
          <w:tcPr>
            <w:tcW w:w="4535" w:type="dxa"/>
            <w:vAlign w:val="center"/>
          </w:tcPr>
          <w:p w14:paraId="0C6EF2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patch/kernel/archive/sunxi-7.2/overlay_32/sun7i-a20-spi-add-cs1.dtso</w:t>
            </w:r>
          </w:p>
        </w:tc>
      </w:tr>
      <w:tr w14:paraId="30A1E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9F13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patch/kernel/archive/meson64-6.12/overlay/meson-sm1-odroid-c4-i2c1.dtso</w:t>
            </w:r>
          </w:p>
        </w:tc>
        <w:tc>
          <w:tcPr>
            <w:tcW w:w="4535" w:type="dxa"/>
            <w:vAlign w:val="center"/>
          </w:tcPr>
          <w:p w14:paraId="3868A1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patch/kernel/archive/sunxi-7.2/overlay_32/sun7i-a20-spi-jedec-nor.dtso</w:t>
            </w:r>
          </w:p>
        </w:tc>
      </w:tr>
      <w:tr w14:paraId="0644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8DF2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patch/kernel/archive/meson64-6.12/overlay/meson-uartA.dtso</w:t>
            </w:r>
          </w:p>
        </w:tc>
        <w:tc>
          <w:tcPr>
            <w:tcW w:w="4535" w:type="dxa"/>
            <w:vAlign w:val="center"/>
          </w:tcPr>
          <w:p w14:paraId="17CBEE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patch/kernel/archive/sunxi-7.2/overlay_32/sun7i-a20-spi-spidev.dtso</w:t>
            </w:r>
          </w:p>
        </w:tc>
      </w:tr>
      <w:tr w14:paraId="2266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1B3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patch/kernel/archive/meson64-6.12/overlay/meson-uartC.dtso</w:t>
            </w:r>
          </w:p>
        </w:tc>
        <w:tc>
          <w:tcPr>
            <w:tcW w:w="4535" w:type="dxa"/>
            <w:vAlign w:val="center"/>
          </w:tcPr>
          <w:p w14:paraId="51A501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patch/kernel/archive/sunxi-7.2/overlay_32/sun7i-a20-spi0.dtso</w:t>
            </w:r>
          </w:p>
        </w:tc>
      </w:tr>
      <w:tr w14:paraId="0511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2DDC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patch/kernel/archive/meson64-6.12/overlay/meson-w1-gpio.dtso</w:t>
            </w:r>
          </w:p>
        </w:tc>
        <w:tc>
          <w:tcPr>
            <w:tcW w:w="4535" w:type="dxa"/>
            <w:vAlign w:val="center"/>
          </w:tcPr>
          <w:p w14:paraId="2AE11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patch/kernel/archive/sunxi-7.2/overlay_32/sun7i-a20-spi1.dtso</w:t>
            </w:r>
          </w:p>
        </w:tc>
      </w:tr>
      <w:tr w14:paraId="66B6A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AE97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patch/kernel/archive/meson64-6.12/overlay/meson-w1AB-gpio.dtso</w:t>
            </w:r>
          </w:p>
        </w:tc>
        <w:tc>
          <w:tcPr>
            <w:tcW w:w="4535" w:type="dxa"/>
            <w:vAlign w:val="center"/>
          </w:tcPr>
          <w:p w14:paraId="45A60C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patch/kernel/archive/sunxi-7.2/overlay_32/sun7i-a20-spi2.dtso</w:t>
            </w:r>
          </w:p>
        </w:tc>
      </w:tr>
      <w:tr w14:paraId="212E4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00FB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patch/kernel/archive/meson64-6.18/0000.patching_config.yaml</w:t>
            </w:r>
          </w:p>
        </w:tc>
        <w:tc>
          <w:tcPr>
            <w:tcW w:w="4535" w:type="dxa"/>
            <w:vAlign w:val="center"/>
          </w:tcPr>
          <w:p w14:paraId="54A26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patch/kernel/archive/sunxi-7.2/overlay_32/sun7i-a20-uart2.dtso</w:t>
            </w:r>
          </w:p>
        </w:tc>
      </w:tr>
      <w:tr w14:paraId="06FF4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0503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patch/kernel/archive/meson64-6.18/board-bananapi-cm4-cm4io.patch</w:t>
            </w:r>
          </w:p>
        </w:tc>
        <w:tc>
          <w:tcPr>
            <w:tcW w:w="4535" w:type="dxa"/>
            <w:vAlign w:val="center"/>
          </w:tcPr>
          <w:p w14:paraId="127832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patch/kernel/archive/sunxi-7.2/overlay_32/sun7i-a20-uart3.dtso</w:t>
            </w:r>
          </w:p>
        </w:tc>
      </w:tr>
      <w:tr w14:paraId="12C7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7C2C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patch/kernel/archive/meson64-6.18/board-bananapi-m2s.patch</w:t>
            </w:r>
          </w:p>
        </w:tc>
        <w:tc>
          <w:tcPr>
            <w:tcW w:w="4535" w:type="dxa"/>
            <w:vAlign w:val="center"/>
          </w:tcPr>
          <w:p w14:paraId="788962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patch/kernel/archive/sunxi-7.2/overlay_32/sun7i-a20-uart4.dtso</w:t>
            </w:r>
          </w:p>
        </w:tc>
      </w:tr>
      <w:tr w14:paraId="1947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145A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patch/kernel/archive/meson64-6.18/board-bananapim5-001-sd-use-270-mmc-clock-phase-via-dt.patch</w:t>
            </w:r>
          </w:p>
        </w:tc>
        <w:tc>
          <w:tcPr>
            <w:tcW w:w="4535" w:type="dxa"/>
            <w:vAlign w:val="center"/>
          </w:tcPr>
          <w:p w14:paraId="13C20E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patch/kernel/archive/sunxi-7.2/overlay_32/sun7i-a20-uart5.dtso</w:t>
            </w:r>
          </w:p>
        </w:tc>
      </w:tr>
      <w:tr w14:paraId="4B7F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5C63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patch/kernel/archive/meson64-6.18/board-bananapim5-002-add-wifi-bt-support.patch</w:t>
            </w:r>
          </w:p>
        </w:tc>
        <w:tc>
          <w:tcPr>
            <w:tcW w:w="4535" w:type="dxa"/>
            <w:vAlign w:val="center"/>
          </w:tcPr>
          <w:p w14:paraId="00D77C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patch/kernel/archive/sunxi-7.2/overlay_32/sun7i-a20-uart6.dtso</w:t>
            </w:r>
          </w:p>
        </w:tc>
      </w:tr>
      <w:tr w14:paraId="3913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C4B8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patch/kernel/archive/meson64-6.18/board-bananapism1-add-uart_A-and-AO_B.patch</w:t>
            </w:r>
          </w:p>
        </w:tc>
        <w:tc>
          <w:tcPr>
            <w:tcW w:w="4535" w:type="dxa"/>
            <w:vAlign w:val="center"/>
          </w:tcPr>
          <w:p w14:paraId="596275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patch/kernel/archive/sunxi-7.2/overlay_32/sun7i-a20-uart7.dtso</w:t>
            </w:r>
          </w:p>
        </w:tc>
      </w:tr>
      <w:tr w14:paraId="181B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54FB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patch/kernel/archive/meson64-6.18/board-khadas-vim3-add-npu-node.patch</w:t>
            </w:r>
          </w:p>
        </w:tc>
        <w:tc>
          <w:tcPr>
            <w:tcW w:w="4535" w:type="dxa"/>
            <w:vAlign w:val="center"/>
          </w:tcPr>
          <w:p w14:paraId="4E82D9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patch/kernel/archive/sunxi-7.2/overlay_32/sun7i-a20-w1-gpio.dtso</w:t>
            </w:r>
          </w:p>
        </w:tc>
      </w:tr>
      <w:tr w14:paraId="23A4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9C4D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patch/kernel/archive/meson64-6.18/board-khadas-vim3-fix-missing-i2c3-nod.patch</w:t>
            </w:r>
          </w:p>
        </w:tc>
        <w:tc>
          <w:tcPr>
            <w:tcW w:w="4535" w:type="dxa"/>
            <w:vAlign w:val="center"/>
          </w:tcPr>
          <w:p w14:paraId="5C2778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patch/kernel/archive/sunxi-7.2/overlay_32/sun8i-h3-analog-codec.dtso</w:t>
            </w:r>
          </w:p>
        </w:tc>
      </w:tr>
      <w:tr w14:paraId="245C5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01E4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patch/kernel/archive/meson64-6.18/board-khadas-vims-add-rtc-vrtc-aliases.patch</w:t>
            </w:r>
          </w:p>
        </w:tc>
        <w:tc>
          <w:tcPr>
            <w:tcW w:w="4535" w:type="dxa"/>
            <w:vAlign w:val="center"/>
          </w:tcPr>
          <w:p w14:paraId="4CC093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patch/kernel/archive/sunxi-7.2/overlay_32/sun8i-h3-cir.dtso</w:t>
            </w:r>
          </w:p>
        </w:tc>
      </w:tr>
      <w:tr w14:paraId="2BF86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97BF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patch/kernel/archive/meson64-6.18/board-nanopi-k2-add-uartC-alias.patch</w:t>
            </w:r>
          </w:p>
        </w:tc>
        <w:tc>
          <w:tcPr>
            <w:tcW w:w="4535" w:type="dxa"/>
            <w:vAlign w:val="center"/>
          </w:tcPr>
          <w:p w14:paraId="0674E8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patch/kernel/archive/sunxi-7.2/overlay_32/sun8i-h3-cpu-clock-1.2GHz-1.3v.dtso</w:t>
            </w:r>
          </w:p>
        </w:tc>
      </w:tr>
      <w:tr w14:paraId="4C8EC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FEA5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patch/kernel/archive/meson64-6.18/board-nanopi-k2-enable-emmc.patch</w:t>
            </w:r>
          </w:p>
        </w:tc>
        <w:tc>
          <w:tcPr>
            <w:tcW w:w="4535" w:type="dxa"/>
            <w:vAlign w:val="center"/>
          </w:tcPr>
          <w:p w14:paraId="41FCF0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patch/kernel/archive/sunxi-7.2/overlay_32/sun8i-h3-cpu-clock-1.368GHz-1.3v.dtso</w:t>
            </w:r>
          </w:p>
        </w:tc>
      </w:tr>
      <w:tr w14:paraId="520A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D7A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patch/kernel/archive/meson64-6.18/board-odroid-sm1-regulators-boot-on.patch</w:t>
            </w:r>
          </w:p>
        </w:tc>
        <w:tc>
          <w:tcPr>
            <w:tcW w:w="4535" w:type="dxa"/>
            <w:vAlign w:val="center"/>
          </w:tcPr>
          <w:p w14:paraId="719E33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patch/kernel/archive/sunxi-7.2/overlay_32/sun8i-h3-cpu-clock-1.3GHz-1.3v.dtso</w:t>
            </w:r>
          </w:p>
        </w:tc>
      </w:tr>
      <w:tr w14:paraId="16C63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DBB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patch/kernel/archive/meson64-6.18/board-odroid-sm1-reset.patch</w:t>
            </w:r>
          </w:p>
        </w:tc>
        <w:tc>
          <w:tcPr>
            <w:tcW w:w="4535" w:type="dxa"/>
            <w:vAlign w:val="center"/>
          </w:tcPr>
          <w:p w14:paraId="6BCA1C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patch/kernel/archive/sunxi-7.2/overlay_32/sun8i-h3-fixup.scr-cmd</w:t>
            </w:r>
          </w:p>
        </w:tc>
      </w:tr>
      <w:tr w14:paraId="3F0D7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9B91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patch/kernel/archive/meson64-6.18/board-odroidc2-add-uartA-uartC.patch</w:t>
            </w:r>
          </w:p>
        </w:tc>
        <w:tc>
          <w:tcPr>
            <w:tcW w:w="4535" w:type="dxa"/>
            <w:vAlign w:val="center"/>
          </w:tcPr>
          <w:p w14:paraId="751518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patch/kernel/archive/sunxi-7.2/overlay_32/sun8i-h3-i2c0.dtso</w:t>
            </w:r>
          </w:p>
        </w:tc>
      </w:tr>
      <w:tr w14:paraId="0D17F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6876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patch/kernel/archive/meson64-6.18/board-odroidc2-enable-SPI.patch</w:t>
            </w:r>
          </w:p>
        </w:tc>
        <w:tc>
          <w:tcPr>
            <w:tcW w:w="4535" w:type="dxa"/>
            <w:vAlign w:val="center"/>
          </w:tcPr>
          <w:p w14:paraId="5C7911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patch/kernel/archive/sunxi-7.2/overlay_32/sun8i-h3-i2c1.dtso</w:t>
            </w:r>
          </w:p>
        </w:tc>
      </w:tr>
      <w:tr w14:paraId="46742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BD76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patch/kernel/archive/meson64-6.18/board-odroidc2-enable-scpi-dvfs.patch</w:t>
            </w:r>
          </w:p>
        </w:tc>
        <w:tc>
          <w:tcPr>
            <w:tcW w:w="4535" w:type="dxa"/>
            <w:vAlign w:val="center"/>
          </w:tcPr>
          <w:p w14:paraId="588239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patch/kernel/archive/sunxi-7.2/overlay_32/sun8i-h3-i2c2.dtso</w:t>
            </w:r>
          </w:p>
        </w:tc>
      </w:tr>
      <w:tr w14:paraId="67C36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F16E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patch/kernel/archive/meson64-6.18/board-odroidc2-usb-hub-disable-autosuspend-for-Genesys-Logic-.patch</w:t>
            </w:r>
          </w:p>
        </w:tc>
        <w:tc>
          <w:tcPr>
            <w:tcW w:w="4535" w:type="dxa"/>
            <w:vAlign w:val="center"/>
          </w:tcPr>
          <w:p w14:paraId="3973BD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patch/kernel/archive/sunxi-7.2/overlay_32/sun8i-h3-pps-gpio.dtso</w:t>
            </w:r>
          </w:p>
        </w:tc>
      </w:tr>
      <w:tr w14:paraId="2E27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3390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patch/kernel/archive/meson64-6.18/board-odroidhc4-enable-fan1_input.patch</w:t>
            </w:r>
          </w:p>
        </w:tc>
        <w:tc>
          <w:tcPr>
            <w:tcW w:w="4535" w:type="dxa"/>
            <w:vAlign w:val="center"/>
          </w:tcPr>
          <w:p w14:paraId="50C800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patch/kernel/archive/sunxi-7.2/overlay_32/sun8i-h3-pwm.dtso</w:t>
            </w:r>
          </w:p>
        </w:tc>
      </w:tr>
      <w:tr w14:paraId="2910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6611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patch/kernel/archive/meson64-6.18/board-odroidn2plus-Add-missing-CPU-opp.patch</w:t>
            </w:r>
          </w:p>
        </w:tc>
        <w:tc>
          <w:tcPr>
            <w:tcW w:w="4535" w:type="dxa"/>
            <w:vAlign w:val="center"/>
          </w:tcPr>
          <w:p w14:paraId="465057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patch/kernel/archive/sunxi-7.2/overlay_32/sun8i-h3-spdif-out.dtso</w:t>
            </w:r>
          </w:p>
        </w:tc>
      </w:tr>
      <w:tr w14:paraId="205C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770C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patch/kernel/archive/meson64-6.18/board-radxa-zero-dts-add-aliases-for-serial-i2c-and-spi.patch</w:t>
            </w:r>
          </w:p>
        </w:tc>
        <w:tc>
          <w:tcPr>
            <w:tcW w:w="4535" w:type="dxa"/>
            <w:vAlign w:val="center"/>
          </w:tcPr>
          <w:p w14:paraId="7F7DC3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patch/kernel/archive/sunxi-7.2/overlay_32/sun8i-h3-spi-add-cs1.dtso</w:t>
            </w:r>
          </w:p>
        </w:tc>
      </w:tr>
      <w:tr w14:paraId="7A985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3C15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patch/kernel/archive/meson64-6.18/board-radxa-zero-dts-add-support-for-the-usb-c-controller.patch</w:t>
            </w:r>
          </w:p>
        </w:tc>
        <w:tc>
          <w:tcPr>
            <w:tcW w:w="4535" w:type="dxa"/>
            <w:vAlign w:val="center"/>
          </w:tcPr>
          <w:p w14:paraId="3C76F7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patch/kernel/archive/sunxi-7.2/overlay_32/sun8i-h3-spi-jedec-nor.dtso</w:t>
            </w:r>
          </w:p>
        </w:tc>
      </w:tr>
      <w:tr w14:paraId="4377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722B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patch/kernel/archive/meson64-6.18/board-radxa-zero-dts-slow-down-sdio-for-working-emmc.patch</w:t>
            </w:r>
          </w:p>
        </w:tc>
        <w:tc>
          <w:tcPr>
            <w:tcW w:w="4535" w:type="dxa"/>
            <w:vAlign w:val="center"/>
          </w:tcPr>
          <w:p w14:paraId="765507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patch/kernel/archive/sunxi-7.2/overlay_32/sun8i-h3-spi-spidev.dtso</w:t>
            </w:r>
          </w:p>
        </w:tc>
      </w:tr>
      <w:tr w14:paraId="754FF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268C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patch/kernel/archive/meson64-6.18/board-radxa-zero-dts-slow-down-sdio-for-working-wifi.patch</w:t>
            </w:r>
          </w:p>
        </w:tc>
        <w:tc>
          <w:tcPr>
            <w:tcW w:w="4535" w:type="dxa"/>
            <w:vAlign w:val="center"/>
          </w:tcPr>
          <w:p w14:paraId="0FDF57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patch/kernel/archive/sunxi-7.2/overlay_32/sun8i-h3-tve.dtso</w:t>
            </w:r>
          </w:p>
        </w:tc>
      </w:tr>
      <w:tr w14:paraId="2C4F4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8DCF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patch/kernel/archive/meson64-6.18/board-radxa-zero2-arm64-dts-amlogic-Enable-the-npu-node-for-Radxa-Zero2.patch</w:t>
            </w:r>
          </w:p>
        </w:tc>
        <w:tc>
          <w:tcPr>
            <w:tcW w:w="4535" w:type="dxa"/>
            <w:vAlign w:val="center"/>
          </w:tcPr>
          <w:p w14:paraId="233794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patch/kernel/archive/sunxi-7.2/overlay_32/sun8i-h3-uart1.dtso</w:t>
            </w:r>
          </w:p>
        </w:tc>
      </w:tr>
      <w:tr w14:paraId="76B56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9F21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patch/kernel/archive/meson64-6.18/board-t95z-add-rc-remote-keymap.patch</w:t>
            </w:r>
          </w:p>
        </w:tc>
        <w:tc>
          <w:tcPr>
            <w:tcW w:w="4535" w:type="dxa"/>
            <w:vAlign w:val="center"/>
          </w:tcPr>
          <w:p w14:paraId="596B61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patch/kernel/archive/sunxi-7.2/overlay_32/sun8i-h3-uart2.dtso</w:t>
            </w:r>
          </w:p>
        </w:tc>
      </w:tr>
      <w:tr w14:paraId="29C2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75F8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patch/kernel/archive/meson64-6.18/driver-power-meson64-reset.patch</w:t>
            </w:r>
          </w:p>
        </w:tc>
        <w:tc>
          <w:tcPr>
            <w:tcW w:w="4535" w:type="dxa"/>
            <w:vAlign w:val="center"/>
          </w:tcPr>
          <w:p w14:paraId="5EC3C6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patch/kernel/archive/sunxi-7.2/overlay_32/sun8i-h3-uart3.dtso</w:t>
            </w:r>
          </w:p>
        </w:tc>
      </w:tr>
      <w:tr w14:paraId="76346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02E8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patch/kernel/archive/meson64-6.18/drv-spi-spidev-remove-warnings.patch</w:t>
            </w:r>
          </w:p>
        </w:tc>
        <w:tc>
          <w:tcPr>
            <w:tcW w:w="4535" w:type="dxa"/>
            <w:vAlign w:val="center"/>
          </w:tcPr>
          <w:p w14:paraId="7522A9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patch/kernel/archive/sunxi-7.2/overlay_32/sun8i-h3-usbhost0.dtso</w:t>
            </w:r>
          </w:p>
        </w:tc>
      </w:tr>
      <w:tr w14:paraId="650FF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934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patch/kernel/archive/meson64-6.18/dt/meson-axg-amper-gateway-am-gz80x.dts</w:t>
            </w:r>
          </w:p>
        </w:tc>
        <w:tc>
          <w:tcPr>
            <w:tcW w:w="4535" w:type="dxa"/>
            <w:vAlign w:val="center"/>
          </w:tcPr>
          <w:p w14:paraId="28EBA4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patch/kernel/archive/sunxi-7.2/overlay_32/sun8i-h3-usbhost1.dtso</w:t>
            </w:r>
          </w:p>
        </w:tc>
      </w:tr>
      <w:tr w14:paraId="757C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2D63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patch/kernel/archive/meson64-6.18/dt/meson-axg-amper-gateway-gz80x.dtsi</w:t>
            </w:r>
          </w:p>
        </w:tc>
        <w:tc>
          <w:tcPr>
            <w:tcW w:w="4535" w:type="dxa"/>
            <w:vAlign w:val="center"/>
          </w:tcPr>
          <w:p w14:paraId="483E10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patch/kernel/archive/sunxi-7.2/overlay_32/sun8i-h3-usbhost2.dtso</w:t>
            </w:r>
          </w:p>
        </w:tc>
      </w:tr>
      <w:tr w14:paraId="7F052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88F1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patch/kernel/archive/meson64-6.18/dt/meson-g12-enable-spinor.dtsi</w:t>
            </w:r>
          </w:p>
        </w:tc>
        <w:tc>
          <w:tcPr>
            <w:tcW w:w="4535" w:type="dxa"/>
            <w:vAlign w:val="center"/>
          </w:tcPr>
          <w:p w14:paraId="31621B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patch/kernel/archive/sunxi-7.2/overlay_32/sun8i-h3-usbhost3.dtso</w:t>
            </w:r>
          </w:p>
        </w:tc>
      </w:tr>
      <w:tr w14:paraId="3A93D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A2CB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patch/kernel/archive/meson64-6.18/dt/meson-g12a-radxa-zero-spidev.dts</w:t>
            </w:r>
          </w:p>
        </w:tc>
        <w:tc>
          <w:tcPr>
            <w:tcW w:w="4535" w:type="dxa"/>
            <w:vAlign w:val="center"/>
          </w:tcPr>
          <w:p w14:paraId="4F37D4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patch/kernel/archive/sunxi-7.2/overlay_32/sun8i-h3-w1-gpio.dtso</w:t>
            </w:r>
          </w:p>
        </w:tc>
      </w:tr>
      <w:tr w14:paraId="4344D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3F02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patch/kernel/archive/meson64-6.18/dt/meson-g12b-a311d-cainiao-cniot-core.dts</w:t>
            </w:r>
          </w:p>
        </w:tc>
        <w:tc>
          <w:tcPr>
            <w:tcW w:w="4535" w:type="dxa"/>
            <w:vAlign w:val="center"/>
          </w:tcPr>
          <w:p w14:paraId="17073F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patch/kernel/archive/sunxi-7.2/overlay_32/sun8i-r40-i2c2.dtso</w:t>
            </w:r>
          </w:p>
        </w:tc>
      </w:tr>
      <w:tr w14:paraId="732BD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E7E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patch/kernel/archive/meson64-6.18/dt/meson-g12b-a311d-khadas-vim3-spidev.dts</w:t>
            </w:r>
          </w:p>
        </w:tc>
        <w:tc>
          <w:tcPr>
            <w:tcW w:w="4535" w:type="dxa"/>
            <w:vAlign w:val="center"/>
          </w:tcPr>
          <w:p w14:paraId="74B605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patch/kernel/archive/sunxi-7.2/overlay_32/sun8i-r40-i2c3.dtso</w:t>
            </w:r>
          </w:p>
        </w:tc>
      </w:tr>
      <w:tr w14:paraId="67BE2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6623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patch/kernel/archive/meson64-6.18/dt/meson-g12b-a311d-khadas-vim3-spinor.dts</w:t>
            </w:r>
          </w:p>
        </w:tc>
        <w:tc>
          <w:tcPr>
            <w:tcW w:w="4535" w:type="dxa"/>
            <w:vAlign w:val="center"/>
          </w:tcPr>
          <w:p w14:paraId="5F2837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patch/kernel/archive/sunxi-7.2/overlay_32/sun8i-r40-spi-spidev0.dtso</w:t>
            </w:r>
          </w:p>
        </w:tc>
      </w:tr>
      <w:tr w14:paraId="106A6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CB4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patch/kernel/archive/meson64-6.18/dt/meson-g12b-odroid-n2-plus-spidev.dts</w:t>
            </w:r>
          </w:p>
        </w:tc>
        <w:tc>
          <w:tcPr>
            <w:tcW w:w="4535" w:type="dxa"/>
            <w:vAlign w:val="center"/>
          </w:tcPr>
          <w:p w14:paraId="00EA95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patch/kernel/archive/sunxi-7.2/overlay_32/sun8i-r40-spi-spidev1.dtso</w:t>
            </w:r>
          </w:p>
        </w:tc>
      </w:tr>
      <w:tr w14:paraId="6DAF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AD7E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patch/kernel/archive/meson64-6.18/dt/meson-g12b-odroid-n2-plus-spinor.dts</w:t>
            </w:r>
          </w:p>
        </w:tc>
        <w:tc>
          <w:tcPr>
            <w:tcW w:w="4535" w:type="dxa"/>
            <w:vAlign w:val="center"/>
          </w:tcPr>
          <w:p w14:paraId="0F82CD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patch/kernel/archive/sunxi-7.2/overlay_32/sun8i-r40-uart2.dtso</w:t>
            </w:r>
          </w:p>
        </w:tc>
      </w:tr>
      <w:tr w14:paraId="0B74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4132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patch/kernel/archive/meson64-6.18/dt/meson-g12b-odroid-n2-spinor.dts</w:t>
            </w:r>
          </w:p>
        </w:tc>
        <w:tc>
          <w:tcPr>
            <w:tcW w:w="4535" w:type="dxa"/>
            <w:vAlign w:val="center"/>
          </w:tcPr>
          <w:p w14:paraId="7054A4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patch/kernel/archive/sunxi-7.2/overlay_32/sun8i-r40-uart4.dtso</w:t>
            </w:r>
          </w:p>
        </w:tc>
      </w:tr>
      <w:tr w14:paraId="48EE9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E8F4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patch/kernel/archive/meson64-6.18/dt/meson-g12b-radxa-zero2-spidev.dts</w:t>
            </w:r>
          </w:p>
        </w:tc>
        <w:tc>
          <w:tcPr>
            <w:tcW w:w="4535" w:type="dxa"/>
            <w:vAlign w:val="center"/>
          </w:tcPr>
          <w:p w14:paraId="374DB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patch/kernel/archive/sunxi-7.2/overlay_32/sun8i-r40-uart5.dtso</w:t>
            </w:r>
          </w:p>
        </w:tc>
      </w:tr>
      <w:tr w14:paraId="0846F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C349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patch/kernel/archive/meson64-6.18/dt/meson-g12b-waveshare-cm4-io-base-b.dts</w:t>
            </w:r>
          </w:p>
        </w:tc>
        <w:tc>
          <w:tcPr>
            <w:tcW w:w="4535" w:type="dxa"/>
            <w:vAlign w:val="center"/>
          </w:tcPr>
          <w:p w14:paraId="658819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patch/kernel/archive/sunxi-7.2/overlay_32/sun8i-r40-uart7.dtso</w:t>
            </w:r>
          </w:p>
        </w:tc>
      </w:tr>
      <w:tr w14:paraId="21287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B6A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patch/kernel/archive/meson64-6.18/dt/meson-gxl-s905x-bestv-r3300-l.dts</w:t>
            </w:r>
          </w:p>
        </w:tc>
        <w:tc>
          <w:tcPr>
            <w:tcW w:w="4535" w:type="dxa"/>
            <w:vAlign w:val="center"/>
          </w:tcPr>
          <w:p w14:paraId="546748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patch/kernel/archive/sunxi-7.2/overlay_64/Makefile</w:t>
            </w:r>
          </w:p>
        </w:tc>
      </w:tr>
      <w:tr w14:paraId="28857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C62E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patch/kernel/archive/meson64-6.18/dt/meson-gxm-c400-plus.dts</w:t>
            </w:r>
          </w:p>
        </w:tc>
        <w:tc>
          <w:tcPr>
            <w:tcW w:w="4535" w:type="dxa"/>
            <w:vAlign w:val="center"/>
          </w:tcPr>
          <w:p w14:paraId="509472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patch/kernel/archive/sunxi-7.2/overlay_64/README.sun50i-a64-overlays</w:t>
            </w:r>
          </w:p>
        </w:tc>
      </w:tr>
      <w:tr w14:paraId="6091B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DBE6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patch/kernel/archive/meson64-6.18/dt/meson-gxm-mini-m8s-pro.dts</w:t>
            </w:r>
          </w:p>
        </w:tc>
        <w:tc>
          <w:tcPr>
            <w:tcW w:w="4535" w:type="dxa"/>
            <w:vAlign w:val="center"/>
          </w:tcPr>
          <w:p w14:paraId="0F2E07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patch/kernel/archive/sunxi-7.2/overlay_64/README.sun50i-h5-overlays</w:t>
            </w:r>
          </w:p>
        </w:tc>
      </w:tr>
      <w:tr w14:paraId="0C091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9AEB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patch/kernel/archive/meson64-6.18/dt/meson-gxm-t95z-plus.dts</w:t>
            </w:r>
          </w:p>
        </w:tc>
        <w:tc>
          <w:tcPr>
            <w:tcW w:w="4535" w:type="dxa"/>
            <w:vAlign w:val="center"/>
          </w:tcPr>
          <w:p w14:paraId="6CAD24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patch/kernel/archive/sunxi-7.2/overlay_64/README.sun55i-t527-overlays</w:t>
            </w:r>
          </w:p>
        </w:tc>
      </w:tr>
      <w:tr w14:paraId="71ABD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B715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patch/kernel/archive/meson64-6.18/dt/meson-sm1-jethome-jethub-j200-spinor.dts</w:t>
            </w:r>
          </w:p>
        </w:tc>
        <w:tc>
          <w:tcPr>
            <w:tcW w:w="4535" w:type="dxa"/>
            <w:vAlign w:val="center"/>
          </w:tcPr>
          <w:p w14:paraId="22637E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patch/kernel/archive/sunxi-7.2/overlay_64/sun50i-a64-fixup.scr-cmd</w:t>
            </w:r>
          </w:p>
        </w:tc>
      </w:tr>
      <w:tr w14:paraId="3F773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CCEE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patch/kernel/archive/meson64-6.18/dt/meson-sm1-jethome-jethub-j200.dts</w:t>
            </w:r>
          </w:p>
        </w:tc>
        <w:tc>
          <w:tcPr>
            <w:tcW w:w="4535" w:type="dxa"/>
            <w:vAlign w:val="center"/>
          </w:tcPr>
          <w:p w14:paraId="302728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patch/kernel/archive/sunxi-7.2/overlay_64/sun50i-a64-i2c0.dtso</w:t>
            </w:r>
          </w:p>
        </w:tc>
      </w:tr>
      <w:tr w14:paraId="10E1B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FD14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patch/kernel/archive/meson64-6.18/dt/meson-sm1-khadas-vim3l-spidev.dts</w:t>
            </w:r>
          </w:p>
        </w:tc>
        <w:tc>
          <w:tcPr>
            <w:tcW w:w="4535" w:type="dxa"/>
            <w:vAlign w:val="center"/>
          </w:tcPr>
          <w:p w14:paraId="61B1F3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patch/kernel/archive/sunxi-7.2/overlay_64/sun50i-a64-i2c1.dtso</w:t>
            </w:r>
          </w:p>
        </w:tc>
      </w:tr>
      <w:tr w14:paraId="5198E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517E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patch/kernel/archive/meson64-6.18/dt/meson-sm1-khadas-vim3l-spinor.dts</w:t>
            </w:r>
          </w:p>
        </w:tc>
        <w:tc>
          <w:tcPr>
            <w:tcW w:w="4535" w:type="dxa"/>
            <w:vAlign w:val="center"/>
          </w:tcPr>
          <w:p w14:paraId="068A6C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patch/kernel/archive/sunxi-7.2/overlay_64/sun50i-a64-pine64-7inch-lcd.dtso</w:t>
            </w:r>
          </w:p>
        </w:tc>
      </w:tr>
      <w:tr w14:paraId="42DC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84DD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patch/kernel/archive/meson64-6.18/dt/meson-sm1-odroid-c4-spidev.dts</w:t>
            </w:r>
          </w:p>
        </w:tc>
        <w:tc>
          <w:tcPr>
            <w:tcW w:w="4535" w:type="dxa"/>
            <w:vAlign w:val="center"/>
          </w:tcPr>
          <w:p w14:paraId="3C2EB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patch/kernel/archive/sunxi-7.2/overlay_64/sun50i-a64-pps-gpio.dtso</w:t>
            </w:r>
          </w:p>
        </w:tc>
      </w:tr>
      <w:tr w14:paraId="1DD9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733C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patch/kernel/archive/meson64-6.18/dt/meson-sm1-ugoos-x3.dts</w:t>
            </w:r>
          </w:p>
        </w:tc>
        <w:tc>
          <w:tcPr>
            <w:tcW w:w="4535" w:type="dxa"/>
            <w:vAlign w:val="center"/>
          </w:tcPr>
          <w:p w14:paraId="7D9270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patch/kernel/archive/sunxi-7.2/overlay_64/sun50i-a64-spi-add-cs1.dtso</w:t>
            </w:r>
          </w:p>
        </w:tc>
      </w:tr>
      <w:tr w14:paraId="17B66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CA3C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patch/kernel/archive/meson64-6.18/general-add-Amlogic-Meson-GX-PM-Suspend.patch</w:t>
            </w:r>
          </w:p>
        </w:tc>
        <w:tc>
          <w:tcPr>
            <w:tcW w:w="4535" w:type="dxa"/>
            <w:vAlign w:val="center"/>
          </w:tcPr>
          <w:p w14:paraId="721B7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patch/kernel/archive/sunxi-7.2/overlay_64/sun50i-a64-spi-jedec-nor.dtso</w:t>
            </w:r>
          </w:p>
        </w:tc>
      </w:tr>
      <w:tr w14:paraId="0FAB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ED13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patch/kernel/archive/meson64-6.18/general-add-overlay-compilation-support.patch</w:t>
            </w:r>
          </w:p>
        </w:tc>
        <w:tc>
          <w:tcPr>
            <w:tcW w:w="4535" w:type="dxa"/>
            <w:vAlign w:val="center"/>
          </w:tcPr>
          <w:p w14:paraId="5739A5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patch/kernel/archive/sunxi-7.2/overlay_64/sun50i-a64-spi-spidev.dtso</w:t>
            </w:r>
          </w:p>
        </w:tc>
      </w:tr>
      <w:tr w14:paraId="02A8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6278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patch/kernel/archive/meson64-6.18/general-driver-tm1628-auxdisplay-add-support-for-Titanmec-TM16.patch</w:t>
            </w:r>
          </w:p>
        </w:tc>
        <w:tc>
          <w:tcPr>
            <w:tcW w:w="4535" w:type="dxa"/>
            <w:vAlign w:val="center"/>
          </w:tcPr>
          <w:p w14:paraId="71971F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patch/kernel/archive/sunxi-7.2/overlay_64/sun50i-a64-uart1.dtso</w:t>
            </w:r>
          </w:p>
        </w:tc>
      </w:tr>
      <w:tr w14:paraId="3F307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84DB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patch/kernel/archive/meson64-6.18/general-drm-dw-hdmi-call-hdmi_set_cts_n-after-clock.patch</w:t>
            </w:r>
          </w:p>
        </w:tc>
        <w:tc>
          <w:tcPr>
            <w:tcW w:w="4535" w:type="dxa"/>
            <w:vAlign w:val="center"/>
          </w:tcPr>
          <w:p w14:paraId="5081D1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patch/kernel/archive/sunxi-7.2/overlay_64/sun50i-a64-uart2.dtso</w:t>
            </w:r>
          </w:p>
        </w:tc>
      </w:tr>
      <w:tr w14:paraId="786E0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E20B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patch/kernel/archive/meson64-6.18/general-drm-panfrost-fix-reference-leak.patch</w:t>
            </w:r>
          </w:p>
        </w:tc>
        <w:tc>
          <w:tcPr>
            <w:tcW w:w="4535" w:type="dxa"/>
            <w:vAlign w:val="center"/>
          </w:tcPr>
          <w:p w14:paraId="69B061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patch/kernel/archive/sunxi-7.2/overlay_64/sun50i-a64-uart3.dtso</w:t>
            </w:r>
          </w:p>
        </w:tc>
      </w:tr>
      <w:tr w14:paraId="389AC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776A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patch/kernel/archive/meson64-6.18/general-fix-Kodi-sysinfo-CPU-information.patch</w:t>
            </w:r>
          </w:p>
        </w:tc>
        <w:tc>
          <w:tcPr>
            <w:tcW w:w="4535" w:type="dxa"/>
            <w:vAlign w:val="center"/>
          </w:tcPr>
          <w:p w14:paraId="2189DE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patch/kernel/archive/sunxi-7.2/overlay_64/sun50i-a64-uart4.dtso</w:t>
            </w:r>
          </w:p>
        </w:tc>
      </w:tr>
      <w:tr w14:paraId="47730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30AD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patch/kernel/archive/meson64-6.18/general-gpu-drm-add-new-display-resolution-2560x1440.patch</w:t>
            </w:r>
          </w:p>
        </w:tc>
        <w:tc>
          <w:tcPr>
            <w:tcW w:w="4535" w:type="dxa"/>
            <w:vAlign w:val="center"/>
          </w:tcPr>
          <w:p w14:paraId="325CF1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patch/kernel/archive/sunxi-7.2/overlay_64/sun50i-a64-w1-gpio.dtso</w:t>
            </w:r>
          </w:p>
        </w:tc>
      </w:tr>
      <w:tr w14:paraId="457E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C892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patch/kernel/archive/meson64-6.18/general-media-cec-silence-CEC-timeout-message-HACK.patch</w:t>
            </w:r>
          </w:p>
        </w:tc>
        <w:tc>
          <w:tcPr>
            <w:tcW w:w="4535" w:type="dxa"/>
            <w:vAlign w:val="center"/>
          </w:tcPr>
          <w:p w14:paraId="78E6D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patch/kernel/archive/sunxi-7.2/overlay_64/sun50i-h5-analog-codec.dtso</w:t>
            </w:r>
          </w:p>
        </w:tc>
      </w:tr>
      <w:tr w14:paraId="3247B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3C1A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patch/kernel/archive/meson64-6.18/general-meson-aiu-Fix-HDMI-codec-control-selection.patch</w:t>
            </w:r>
          </w:p>
        </w:tc>
        <w:tc>
          <w:tcPr>
            <w:tcW w:w="4535" w:type="dxa"/>
            <w:vAlign w:val="center"/>
          </w:tcPr>
          <w:p w14:paraId="10AD28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patch/kernel/archive/sunxi-7.2/overlay_64/sun50i-h5-cir.dtso</w:t>
            </w:r>
          </w:p>
        </w:tc>
      </w:tr>
      <w:tr w14:paraId="4895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460E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patch/kernel/archive/meson64-6.18/general-meson-mmc-1-arm64-amlogic-mmc-meson-gx-Add-core-tx-rx-eMMC-SD-SD.patch</w:t>
            </w:r>
          </w:p>
        </w:tc>
        <w:tc>
          <w:tcPr>
            <w:tcW w:w="4535" w:type="dxa"/>
            <w:vAlign w:val="center"/>
          </w:tcPr>
          <w:p w14:paraId="1C019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patch/kernel/archive/sunxi-7.2/overlay_64/sun50i-h5-cpu-clock-1.0GHz-1.1v.dtso</w:t>
            </w:r>
          </w:p>
        </w:tc>
      </w:tr>
      <w:tr w14:paraId="6A90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2739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patch/kernel/archive/meson64-6.18/general-meson-mmc-2-arm64-amlogic-dts-meson-update-meson-axg-device-tree.patch</w:t>
            </w:r>
          </w:p>
        </w:tc>
        <w:tc>
          <w:tcPr>
            <w:tcW w:w="4535" w:type="dxa"/>
            <w:vAlign w:val="center"/>
          </w:tcPr>
          <w:p w14:paraId="7AECB4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patch/kernel/archive/sunxi-7.2/overlay_64/sun50i-h5-cpu-clock-1.2GHz-1.3v.dtso</w:t>
            </w:r>
          </w:p>
        </w:tc>
      </w:tr>
      <w:tr w14:paraId="2BB27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247B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patch/kernel/archive/meson64-6.18/general-meson-mmc-3-arm64-dts-docs-Update-mmc-meson-gx-documentation-for.patch</w:t>
            </w:r>
          </w:p>
        </w:tc>
        <w:tc>
          <w:tcPr>
            <w:tcW w:w="4535" w:type="dxa"/>
            <w:vAlign w:val="center"/>
          </w:tcPr>
          <w:p w14:paraId="60ABEC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patch/kernel/archive/sunxi-7.2/overlay_64/sun50i-h5-cpu-clock-1.3GHz-1.3v.dtso</w:t>
            </w:r>
          </w:p>
        </w:tc>
      </w:tr>
      <w:tr w14:paraId="02B7B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EC93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patch/kernel/archive/meson64-6.18/general-meson-vdec-add-HEVC-decode-codec.patch</w:t>
            </w:r>
          </w:p>
        </w:tc>
        <w:tc>
          <w:tcPr>
            <w:tcW w:w="4535" w:type="dxa"/>
            <w:vAlign w:val="center"/>
          </w:tcPr>
          <w:p w14:paraId="536380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patch/kernel/archive/sunxi-7.2/overlay_64/sun50i-h5-fixup.scr-cmd</w:t>
            </w:r>
          </w:p>
        </w:tc>
      </w:tr>
      <w:tr w14:paraId="6869C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B1D4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patch/kernel/archive/meson64-6.18/general-meson-vdec-add-handling-to-HEVC-decoder-.patch</w:t>
            </w:r>
          </w:p>
        </w:tc>
        <w:tc>
          <w:tcPr>
            <w:tcW w:w="4535" w:type="dxa"/>
            <w:vAlign w:val="center"/>
          </w:tcPr>
          <w:p w14:paraId="72E4A7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patch/kernel/archive/sunxi-7.2/overlay_64/sun50i-h5-gpio-regulator-1.3v.dtso</w:t>
            </w:r>
          </w:p>
        </w:tc>
      </w:tr>
      <w:tr w14:paraId="1B5D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F600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patch/kernel/archive/meson64-6.18/general-meson-vdec-check-if-parser-has-really-parser.patch</w:t>
            </w:r>
          </w:p>
        </w:tc>
        <w:tc>
          <w:tcPr>
            <w:tcW w:w="4535" w:type="dxa"/>
            <w:vAlign w:val="center"/>
          </w:tcPr>
          <w:p w14:paraId="416029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patch/kernel/archive/sunxi-7.2/overlay_64/sun50i-h5-i2c0.dtso</w:t>
            </w:r>
          </w:p>
        </w:tc>
      </w:tr>
      <w:tr w14:paraId="5B8D8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F23E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patch/kernel/archive/meson64-6.18/general-meson-vdec-improve-mmu-and-fbc-handling-.patch</w:t>
            </w:r>
          </w:p>
        </w:tc>
        <w:tc>
          <w:tcPr>
            <w:tcW w:w="4535" w:type="dxa"/>
            <w:vAlign w:val="center"/>
          </w:tcPr>
          <w:p w14:paraId="37AD3C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patch/kernel/archive/sunxi-7.2/overlay_64/sun50i-h5-i2c1.dtso</w:t>
            </w:r>
          </w:p>
        </w:tc>
      </w:tr>
      <w:tr w14:paraId="34A0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3EE0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patch/kernel/archive/meson64-6.18/general-meson64-overlays.patch</w:t>
            </w:r>
          </w:p>
        </w:tc>
        <w:tc>
          <w:tcPr>
            <w:tcW w:w="4535" w:type="dxa"/>
            <w:vAlign w:val="center"/>
          </w:tcPr>
          <w:p w14:paraId="0A227E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patch/kernel/archive/sunxi-7.2/overlay_64/sun50i-h5-i2c2.dtso</w:t>
            </w:r>
          </w:p>
        </w:tc>
      </w:tr>
      <w:tr w14:paraId="3BD26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641A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patch/kernel/archive/meson64-6.18/general-mmc-meson-gx-honour-busy-timeout.patch</w:t>
            </w:r>
          </w:p>
        </w:tc>
        <w:tc>
          <w:tcPr>
            <w:tcW w:w="4535" w:type="dxa"/>
            <w:vAlign w:val="center"/>
          </w:tcPr>
          <w:p w14:paraId="19B5BC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patch/kernel/archive/sunxi-7.2/overlay_64/sun50i-h5-pps-gpio.dtso</w:t>
            </w:r>
          </w:p>
        </w:tc>
      </w:tr>
      <w:tr w14:paraId="4AA57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F3A1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patch/kernel/archive/meson64-6.18/general-rtc-pcf8563-pass-driver-data-to-irq-handler.patch</w:t>
            </w:r>
          </w:p>
        </w:tc>
        <w:tc>
          <w:tcPr>
            <w:tcW w:w="4535" w:type="dxa"/>
            <w:vAlign w:val="center"/>
          </w:tcPr>
          <w:p w14:paraId="6F72C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patch/kernel/archive/sunxi-7.2/overlay_64/sun50i-h5-pwm.dtso</w:t>
            </w:r>
          </w:p>
        </w:tc>
      </w:tr>
      <w:tr w14:paraId="22843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E039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patch/kernel/archive/meson64-6.18/general-si2168-fix-cmd-timeout.patch</w:t>
            </w:r>
          </w:p>
        </w:tc>
        <w:tc>
          <w:tcPr>
            <w:tcW w:w="4535" w:type="dxa"/>
            <w:vAlign w:val="center"/>
          </w:tcPr>
          <w:p w14:paraId="46681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patch/kernel/archive/sunxi-7.2/overlay_64/sun50i-h5-spdif-out.dtso</w:t>
            </w:r>
          </w:p>
        </w:tc>
      </w:tr>
      <w:tr w14:paraId="4DF89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D64D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patch/kernel/archive/meson64-6.18/general-soc-0001-soc-amlogic-meson-gx-socinfo-move-common-code-to-hea.patch</w:t>
            </w:r>
          </w:p>
        </w:tc>
        <w:tc>
          <w:tcPr>
            <w:tcW w:w="4535" w:type="dxa"/>
            <w:vAlign w:val="center"/>
          </w:tcPr>
          <w:p w14:paraId="5C3606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patch/kernel/archive/sunxi-7.2/overlay_64/sun50i-h5-spi-add-cs1.dtso</w:t>
            </w:r>
          </w:p>
        </w:tc>
      </w:tr>
      <w:tr w14:paraId="617D8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6EE6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patch/kernel/archive/meson64-6.18/general-soc-0002-soc-amlogic-meson-gx-socinfo-sm-Add-Amlogic-secure-m.patch</w:t>
            </w:r>
          </w:p>
        </w:tc>
        <w:tc>
          <w:tcPr>
            <w:tcW w:w="4535" w:type="dxa"/>
            <w:vAlign w:val="center"/>
          </w:tcPr>
          <w:p w14:paraId="54A181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patch/kernel/archive/sunxi-7.2/overlay_64/sun50i-h5-spi-jedec-nor.dtso</w:t>
            </w:r>
          </w:p>
        </w:tc>
      </w:tr>
      <w:tr w14:paraId="337D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A792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patch/kernel/archive/meson64-6.18/general-soc-0003-dt-bindings-arm-amlogic-amlogic-meson-gx-ao-secure-a.patch</w:t>
            </w:r>
          </w:p>
        </w:tc>
        <w:tc>
          <w:tcPr>
            <w:tcW w:w="4535" w:type="dxa"/>
            <w:vAlign w:val="center"/>
          </w:tcPr>
          <w:p w14:paraId="1AF82E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patch/kernel/archive/sunxi-7.2/overlay_64/sun50i-h5-spi-spidev.dtso</w:t>
            </w:r>
          </w:p>
        </w:tc>
      </w:tr>
      <w:tr w14:paraId="3377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C36F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patch/kernel/archive/meson64-6.18/general-soc-0004-arm64-dts-meson-add-dts-links-to-secure-monitor-for-.patch</w:t>
            </w:r>
          </w:p>
        </w:tc>
        <w:tc>
          <w:tcPr>
            <w:tcW w:w="4535" w:type="dxa"/>
            <w:vAlign w:val="center"/>
          </w:tcPr>
          <w:p w14:paraId="075938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patch/kernel/archive/sunxi-7.2/overlay_64/sun50i-h5-tve.dtso</w:t>
            </w:r>
          </w:p>
        </w:tc>
      </w:tr>
      <w:tr w14:paraId="3E92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E514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patch/kernel/archive/meson64-6.18/general-sound-soc-remove-mono-channel-as-it-curren.patch</w:t>
            </w:r>
          </w:p>
        </w:tc>
        <w:tc>
          <w:tcPr>
            <w:tcW w:w="4535" w:type="dxa"/>
            <w:vAlign w:val="center"/>
          </w:tcPr>
          <w:p w14:paraId="3D310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patch/kernel/archive/sunxi-7.2/overlay_64/sun50i-h5-uart1.dtso</w:t>
            </w:r>
          </w:p>
        </w:tc>
      </w:tr>
      <w:tr w14:paraId="3378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7C7B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patch/kernel/archive/meson64-6.18/general-spi-nor-add-support-for-XT25F128B.patch</w:t>
            </w:r>
          </w:p>
        </w:tc>
        <w:tc>
          <w:tcPr>
            <w:tcW w:w="4535" w:type="dxa"/>
            <w:vAlign w:val="center"/>
          </w:tcPr>
          <w:p w14:paraId="1E0C6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patch/kernel/archive/sunxi-7.2/overlay_64/sun50i-h5-uart2.dtso</w:t>
            </w:r>
          </w:p>
        </w:tc>
      </w:tr>
      <w:tr w14:paraId="66B6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0846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patch/kernel/archive/meson64-6.18/general-usb-core-improve-handling-of-hubs-with-no-ports.patch</w:t>
            </w:r>
          </w:p>
        </w:tc>
        <w:tc>
          <w:tcPr>
            <w:tcW w:w="4535" w:type="dxa"/>
            <w:vAlign w:val="center"/>
          </w:tcPr>
          <w:p w14:paraId="6902D6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patch/kernel/archive/sunxi-7.2/overlay_64/sun50i-h5-uart3.dtso</w:t>
            </w:r>
          </w:p>
        </w:tc>
      </w:tr>
      <w:tr w14:paraId="2388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F717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patch/kernel/archive/meson64-6.18/hwmon-emc2305-fixups-for-driver.patch</w:t>
            </w:r>
          </w:p>
        </w:tc>
        <w:tc>
          <w:tcPr>
            <w:tcW w:w="4535" w:type="dxa"/>
            <w:vAlign w:val="center"/>
          </w:tcPr>
          <w:p w14:paraId="21287D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patch/kernel/archive/sunxi-7.2/overlay_64/sun50i-h5-usbhost0.dtso</w:t>
            </w:r>
          </w:p>
        </w:tc>
      </w:tr>
      <w:tr w14:paraId="6F249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DAC4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patch/kernel/archive/meson64-6.18/jethome-0001-Fix-meson64-add-gpio-irq-patch-from-https-lkml.org-l.patch</w:t>
            </w:r>
          </w:p>
        </w:tc>
        <w:tc>
          <w:tcPr>
            <w:tcW w:w="4535" w:type="dxa"/>
            <w:vAlign w:val="center"/>
          </w:tcPr>
          <w:p w14:paraId="3EA46C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patch/kernel/archive/sunxi-7.2/overlay_64/sun50i-h5-usbhost1.dtso</w:t>
            </w:r>
          </w:p>
        </w:tc>
      </w:tr>
      <w:tr w14:paraId="7BB1B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D5DE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patch/kernel/archive/meson64-6.18/jethome-0002-arm64-dts-jethub-j1xx-add-eeprom-node.patch</w:t>
            </w:r>
          </w:p>
        </w:tc>
        <w:tc>
          <w:tcPr>
            <w:tcW w:w="4535" w:type="dxa"/>
            <w:vAlign w:val="center"/>
          </w:tcPr>
          <w:p w14:paraId="6967E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patch/kernel/archive/sunxi-7.2/overlay_64/sun50i-h5-usbhost2.dtso</w:t>
            </w:r>
          </w:p>
        </w:tc>
      </w:tr>
      <w:tr w14:paraId="516D9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1BF3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patch/kernel/archive/meson64-6.18/jethome-0003-arm64-dts-meson-add-dts-links-to-secure-monitor-for-jethub.patch.disabled</w:t>
            </w:r>
          </w:p>
        </w:tc>
        <w:tc>
          <w:tcPr>
            <w:tcW w:w="4535" w:type="dxa"/>
            <w:vAlign w:val="center"/>
          </w:tcPr>
          <w:p w14:paraId="23759C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patch/kernel/archive/sunxi-7.2/overlay_64/sun50i-h5-usbhost3.dtso</w:t>
            </w:r>
          </w:p>
        </w:tc>
      </w:tr>
      <w:tr w14:paraId="0D37F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D3EE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patch/kernel/archive/meson64-6.18/kernel-6.8-tools-cgroup-makefile.patch</w:t>
            </w:r>
          </w:p>
        </w:tc>
        <w:tc>
          <w:tcPr>
            <w:tcW w:w="4535" w:type="dxa"/>
            <w:vAlign w:val="center"/>
          </w:tcPr>
          <w:p w14:paraId="5249D1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patch/kernel/archive/sunxi-7.2/overlay_64/sun50i-h5-w1-gpio.dtso</w:t>
            </w:r>
          </w:p>
        </w:tc>
      </w:tr>
      <w:tr w14:paraId="19BC3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3CDE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patch/kernel/archive/meson64-6.18/meson-g12a-pinctrl-add-missing-ir-options.patch</w:t>
            </w:r>
          </w:p>
        </w:tc>
        <w:tc>
          <w:tcPr>
            <w:tcW w:w="4535" w:type="dxa"/>
            <w:vAlign w:val="center"/>
          </w:tcPr>
          <w:p w14:paraId="30606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patch/kernel/archive/sunxi-7.2/overlay_64/sun50i-h6-fixup.scr-cmd</w:t>
            </w:r>
          </w:p>
        </w:tc>
      </w:tr>
      <w:tr w14:paraId="653F6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F0E6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patch/kernel/archive/meson64-6.18/meson-g12a-radxa-zero-gpio-pin-names.patch</w:t>
            </w:r>
          </w:p>
        </w:tc>
        <w:tc>
          <w:tcPr>
            <w:tcW w:w="4535" w:type="dxa"/>
            <w:vAlign w:val="center"/>
          </w:tcPr>
          <w:p w14:paraId="54CD03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patch/kernel/archive/sunxi-7.2/overlay_64/sun50i-h6-i2c0.dtso</w:t>
            </w:r>
          </w:p>
        </w:tc>
      </w:tr>
      <w:tr w14:paraId="2DA6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D963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patch/kernel/archive/meson64-6.18/meson-g12b-dt-Add-missing-pinmux-node-for-pwm.patch</w:t>
            </w:r>
          </w:p>
        </w:tc>
        <w:tc>
          <w:tcPr>
            <w:tcW w:w="4535" w:type="dxa"/>
            <w:vAlign w:val="center"/>
          </w:tcPr>
          <w:p w14:paraId="52B10F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patch/kernel/archive/sunxi-7.2/overlay_64/sun50i-h6-i2c1.dtso</w:t>
            </w:r>
          </w:p>
        </w:tc>
      </w:tr>
      <w:tr w14:paraId="17CB3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6862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patch/kernel/archive/meson64-6.18/meson-gx-dts-add-support-for-GX-PM-and-VRTC.patch</w:t>
            </w:r>
          </w:p>
        </w:tc>
        <w:tc>
          <w:tcPr>
            <w:tcW w:w="4535" w:type="dxa"/>
            <w:vAlign w:val="center"/>
          </w:tcPr>
          <w:p w14:paraId="664F5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patch/kernel/archive/sunxi-7.2/overlay_64/sun50i-h6-i2c2.dtso</w:t>
            </w:r>
          </w:p>
        </w:tc>
      </w:tr>
      <w:tr w14:paraId="55219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FA81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patch/kernel/archive/meson64-6.18/meson-gxbb-dts-i2cX-missing-pins.patch</w:t>
            </w:r>
          </w:p>
        </w:tc>
        <w:tc>
          <w:tcPr>
            <w:tcW w:w="4535" w:type="dxa"/>
            <w:vAlign w:val="center"/>
          </w:tcPr>
          <w:p w14:paraId="65CA5A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patch/kernel/archive/sunxi-7.2/overlay_64/sun50i-h6-pwm.dtso</w:t>
            </w:r>
          </w:p>
        </w:tc>
      </w:tr>
      <w:tr w14:paraId="3A680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7623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patch/kernel/archive/meson64-6.18/meson-gxbb-vdec-add-HEVC-support-to-GXBB.patch</w:t>
            </w:r>
          </w:p>
        </w:tc>
        <w:tc>
          <w:tcPr>
            <w:tcW w:w="4535" w:type="dxa"/>
            <w:vAlign w:val="center"/>
          </w:tcPr>
          <w:p w14:paraId="3C7CE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patch/kernel/archive/sunxi-7.2/overlay_64/sun50i-h6-ruart.dtso</w:t>
            </w:r>
          </w:p>
        </w:tc>
      </w:tr>
      <w:tr w14:paraId="1AAA9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7E4D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patch/kernel/archive/meson64-6.18/meson-gxl-gxm-arm64-dts-meson-set-p212-p23x-q20x-SDIO-to-100MH.patch</w:t>
            </w:r>
          </w:p>
        </w:tc>
        <w:tc>
          <w:tcPr>
            <w:tcW w:w="4535" w:type="dxa"/>
            <w:vAlign w:val="center"/>
          </w:tcPr>
          <w:p w14:paraId="506DE9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patch/kernel/archive/sunxi-7.2/overlay_64/sun50i-h6-spi-add-cs1.dtso</w:t>
            </w:r>
          </w:p>
        </w:tc>
      </w:tr>
      <w:tr w14:paraId="5A5B4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0D91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patch/kernel/archive/meson64-6.18/meson-gxm-vdec-add-VP9-support-to-GXM.patch</w:t>
            </w:r>
          </w:p>
        </w:tc>
        <w:tc>
          <w:tcPr>
            <w:tcW w:w="4535" w:type="dxa"/>
            <w:vAlign w:val="center"/>
          </w:tcPr>
          <w:p w14:paraId="61370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patch/kernel/archive/sunxi-7.2/overlay_64/sun50i-h6-spi-jedec-nor.dtso</w:t>
            </w:r>
          </w:p>
        </w:tc>
      </w:tr>
      <w:tr w14:paraId="7184C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337B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patch/kernel/archive/meson64-6.18/meson-sm1-dts-add-higher-clocks.patch</w:t>
            </w:r>
          </w:p>
        </w:tc>
        <w:tc>
          <w:tcPr>
            <w:tcW w:w="4535" w:type="dxa"/>
            <w:vAlign w:val="center"/>
          </w:tcPr>
          <w:p w14:paraId="7478D2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patch/kernel/archive/sunxi-7.2/overlay_64/sun50i-h6-spi-spidev.dtso</w:t>
            </w:r>
          </w:p>
        </w:tc>
      </w:tr>
      <w:tr w14:paraId="63F77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D7EF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patch/kernel/archive/meson64-6.18/overlay/Makefile</w:t>
            </w:r>
          </w:p>
        </w:tc>
        <w:tc>
          <w:tcPr>
            <w:tcW w:w="4535" w:type="dxa"/>
            <w:vAlign w:val="center"/>
          </w:tcPr>
          <w:p w14:paraId="1FD03C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patch/kernel/archive/sunxi-7.2/overlay_64/sun50i-h6-spi-spidev1.dtso</w:t>
            </w:r>
          </w:p>
        </w:tc>
      </w:tr>
      <w:tr w14:paraId="594F1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EDF5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patch/kernel/archive/meson64-6.18/overlay/README.meson-overlays</w:t>
            </w:r>
          </w:p>
        </w:tc>
        <w:tc>
          <w:tcPr>
            <w:tcW w:w="4535" w:type="dxa"/>
            <w:vAlign w:val="center"/>
          </w:tcPr>
          <w:p w14:paraId="4F1410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patch/kernel/archive/sunxi-7.2/overlay_64/sun50i-h6-uart1.dtso</w:t>
            </w:r>
          </w:p>
        </w:tc>
      </w:tr>
      <w:tr w14:paraId="5FF8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A94E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patch/kernel/archive/meson64-6.18/overlay/meson-fixup.scr-cmd</w:t>
            </w:r>
          </w:p>
        </w:tc>
        <w:tc>
          <w:tcPr>
            <w:tcW w:w="4535" w:type="dxa"/>
            <w:vAlign w:val="center"/>
          </w:tcPr>
          <w:p w14:paraId="1432A7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patch/kernel/archive/sunxi-7.2/overlay_64/sun50i-h6-uart2.dtso</w:t>
            </w:r>
          </w:p>
        </w:tc>
      </w:tr>
      <w:tr w14:paraId="0BDF9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1AFD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patch/kernel/archive/meson64-6.18/overlay/meson-g12-gxl-cma-pool-896MB.dtso</w:t>
            </w:r>
          </w:p>
        </w:tc>
        <w:tc>
          <w:tcPr>
            <w:tcW w:w="4535" w:type="dxa"/>
            <w:vAlign w:val="center"/>
          </w:tcPr>
          <w:p w14:paraId="6B4601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patch/kernel/archive/sunxi-7.2/overlay_64/sun50i-h6-uart3.dtso</w:t>
            </w:r>
          </w:p>
        </w:tc>
      </w:tr>
      <w:tr w14:paraId="7F9D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0F68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patch/kernel/archive/meson64-6.18/overlay/meson-g12-pwm-gpiox-5-fan.dtso</w:t>
            </w:r>
          </w:p>
        </w:tc>
        <w:tc>
          <w:tcPr>
            <w:tcW w:w="4535" w:type="dxa"/>
            <w:vAlign w:val="center"/>
          </w:tcPr>
          <w:p w14:paraId="71CB28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patch/kernel/archive/sunxi-7.2/overlay_64/sun50i-h6-w1-gpio.dtso</w:t>
            </w:r>
          </w:p>
        </w:tc>
      </w:tr>
      <w:tr w14:paraId="6E670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315A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patch/kernel/archive/meson64-6.18/overlay/meson-g12a-radxa-zero-gpio-10-led.dtso</w:t>
            </w:r>
          </w:p>
        </w:tc>
        <w:tc>
          <w:tcPr>
            <w:tcW w:w="4535" w:type="dxa"/>
            <w:vAlign w:val="center"/>
          </w:tcPr>
          <w:p w14:paraId="2FE14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patch/kernel/archive/sunxi-7.2/overlay_64/sun50i-h616-bananapi-m4-pg-15-16-i2c4.dtso</w:t>
            </w:r>
          </w:p>
        </w:tc>
      </w:tr>
      <w:tr w14:paraId="7AFC4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BE49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patch/kernel/archive/meson64-6.18/overlay/meson-g12a-radxa-zero-gpio-8-led.dtso</w:t>
            </w:r>
          </w:p>
        </w:tc>
        <w:tc>
          <w:tcPr>
            <w:tcW w:w="4535" w:type="dxa"/>
            <w:vAlign w:val="center"/>
          </w:tcPr>
          <w:p w14:paraId="2A067F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patch/kernel/archive/sunxi-7.2/overlay_64/sun50i-h616-bananapi-m4-pg-17-18-i2c3.dtso</w:t>
            </w:r>
          </w:p>
        </w:tc>
      </w:tr>
      <w:tr w14:paraId="6C69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993A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patch/kernel/archive/meson64-6.18/overlay/meson-g12a-radxa-zero-i2c-ao-m0-gpioao-2-gpioao-3.dtso</w:t>
            </w:r>
          </w:p>
        </w:tc>
        <w:tc>
          <w:tcPr>
            <w:tcW w:w="4535" w:type="dxa"/>
            <w:vAlign w:val="center"/>
          </w:tcPr>
          <w:p w14:paraId="38AAF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patch/kernel/archive/sunxi-7.2/overlay_64/sun50i-h616-bananapi-m4-pg-6-7-uart1.dtso</w:t>
            </w:r>
          </w:p>
        </w:tc>
      </w:tr>
      <w:tr w14:paraId="4173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D7F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patch/kernel/archive/meson64-6.18/overlay/meson-g12a-radxa-zero-i2c-ee-m1-gpioh-6-gpioh-7.dtso</w:t>
            </w:r>
          </w:p>
        </w:tc>
        <w:tc>
          <w:tcPr>
            <w:tcW w:w="4535" w:type="dxa"/>
            <w:vAlign w:val="center"/>
          </w:tcPr>
          <w:p w14:paraId="43DE4C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patch/kernel/archive/sunxi-7.2/overlay_64/sun50i-h616-bananapi-m4-pg-8-9-rts-cts-uart1.dtso</w:t>
            </w:r>
          </w:p>
        </w:tc>
      </w:tr>
      <w:tr w14:paraId="3EB9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34B9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patch/kernel/archive/meson64-6.18/overlay/meson-g12a-radxa-zero-i2c-ee-m1-gpiox-10-gpiox-11.dtso</w:t>
            </w:r>
          </w:p>
        </w:tc>
        <w:tc>
          <w:tcPr>
            <w:tcW w:w="4535" w:type="dxa"/>
            <w:vAlign w:val="center"/>
          </w:tcPr>
          <w:p w14:paraId="1B32CA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patch/kernel/archive/sunxi-7.2/overlay_64/sun50i-h616-bananapi-m4-ph-2-3-uart5.dtso</w:t>
            </w:r>
          </w:p>
        </w:tc>
      </w:tr>
      <w:tr w14:paraId="05B8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BDAC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patch/kernel/archive/meson64-6.18/overlay/meson-g12a-radxa-zero-i2c-ee-m3-gpioa-14-gpioa-15.dtso</w:t>
            </w:r>
          </w:p>
        </w:tc>
        <w:tc>
          <w:tcPr>
            <w:tcW w:w="4535" w:type="dxa"/>
            <w:vAlign w:val="center"/>
          </w:tcPr>
          <w:p w14:paraId="038F99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patch/kernel/archive/sunxi-7.2/overlay_64/sun50i-h616-bananapi-m4-pi-13-14-uart4.dtso</w:t>
            </w:r>
          </w:p>
        </w:tc>
      </w:tr>
      <w:tr w14:paraId="51D24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600D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patch/kernel/archive/meson64-6.18/overlay/meson-g12a-radxa-zero-pwm-c-on-gpiox-8.dtso</w:t>
            </w:r>
          </w:p>
        </w:tc>
        <w:tc>
          <w:tcPr>
            <w:tcW w:w="4535" w:type="dxa"/>
            <w:vAlign w:val="center"/>
          </w:tcPr>
          <w:p w14:paraId="3E7C63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patch/kernel/archive/sunxi-7.2/overlay_64/sun50i-h616-bananapi-m4-pi-15-16-rts-cts-uart4.dtso</w:t>
            </w:r>
          </w:p>
        </w:tc>
      </w:tr>
      <w:tr w14:paraId="15A18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8169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patch/kernel/archive/meson64-6.18/overlay/meson-g12a-radxa-zero-pwmao-a-on-gpioao-11.dtso</w:t>
            </w:r>
          </w:p>
        </w:tc>
        <w:tc>
          <w:tcPr>
            <w:tcW w:w="4535" w:type="dxa"/>
            <w:vAlign w:val="center"/>
          </w:tcPr>
          <w:p w14:paraId="62FBCD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patch/kernel/archive/sunxi-7.2/overlay_64/sun50i-h616-bananapi-m4-pi-5-6-i2c0.dtso</w:t>
            </w:r>
          </w:p>
        </w:tc>
      </w:tr>
      <w:tr w14:paraId="365B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4FDE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patch/kernel/archive/meson64-6.18/overlay/meson-g12a-radxa-zero-spi-spidev.dtso</w:t>
            </w:r>
          </w:p>
        </w:tc>
        <w:tc>
          <w:tcPr>
            <w:tcW w:w="4535" w:type="dxa"/>
            <w:vAlign w:val="center"/>
          </w:tcPr>
          <w:p w14:paraId="1707CB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patch/kernel/archive/sunxi-7.2/overlay_64/sun50i-h616-bananapi-m4-pi-7-8-i2c1.dtso</w:t>
            </w:r>
          </w:p>
        </w:tc>
      </w:tr>
      <w:tr w14:paraId="1C44D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F165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patch/kernel/archive/meson64-6.18/overlay/meson-g12a-radxa-zero-uart-ao-a-on-gpioao-0-gpioao-1.dtso</w:t>
            </w:r>
          </w:p>
        </w:tc>
        <w:tc>
          <w:tcPr>
            <w:tcW w:w="4535" w:type="dxa"/>
            <w:vAlign w:val="center"/>
          </w:tcPr>
          <w:p w14:paraId="163852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patch/kernel/archive/sunxi-7.2/overlay_64/sun50i-h616-bananapi-m4-sdio-wifi-bt.dtso</w:t>
            </w:r>
          </w:p>
        </w:tc>
      </w:tr>
      <w:tr w14:paraId="50BC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A396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patch/kernel/archive/meson64-6.18/overlay/meson-g12a-radxa-zero-uart-ao-b-on-gpioao-2-gpioao-3.dtso</w:t>
            </w:r>
          </w:p>
        </w:tc>
        <w:tc>
          <w:tcPr>
            <w:tcW w:w="4535" w:type="dxa"/>
            <w:vAlign w:val="center"/>
          </w:tcPr>
          <w:p w14:paraId="64E388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patch/kernel/archive/sunxi-7.2/overlay_64/sun50i-h616-bananapi-m4-spi1-cs0-cs1-spidev.dtso</w:t>
            </w:r>
          </w:p>
        </w:tc>
      </w:tr>
      <w:tr w14:paraId="32FD4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7692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patch/kernel/archive/meson64-6.18/overlay/meson-g12a-radxa-zero-uart-ao-b-on-gpioao-8-gpioao-9.dtso</w:t>
            </w:r>
          </w:p>
        </w:tc>
        <w:tc>
          <w:tcPr>
            <w:tcW w:w="4535" w:type="dxa"/>
            <w:vAlign w:val="center"/>
          </w:tcPr>
          <w:p w14:paraId="3AEA3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patch/kernel/archive/sunxi-7.2/overlay_64/sun50i-h616-bananapi-m4-spi1-cs0-spidev.dtso</w:t>
            </w:r>
          </w:p>
        </w:tc>
      </w:tr>
      <w:tr w14:paraId="0A3CD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AD18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patch/kernel/archive/meson64-6.18/overlay/meson-g12a-radxa-zero-uart-ee-c.dtso</w:t>
            </w:r>
          </w:p>
        </w:tc>
        <w:tc>
          <w:tcPr>
            <w:tcW w:w="4535" w:type="dxa"/>
            <w:vAlign w:val="center"/>
          </w:tcPr>
          <w:p w14:paraId="1D537C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patch/kernel/archive/sunxi-7.2/overlay_64/sun50i-h616-bananapi-m4-spi1-cs1-spidev.dtso</w:t>
            </w:r>
          </w:p>
        </w:tc>
      </w:tr>
      <w:tr w14:paraId="6404D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DD3B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patch/kernel/archive/meson64-6.18/overlay/meson-g12b-bananapi-cm4-i2c2.dtso</w:t>
            </w:r>
          </w:p>
        </w:tc>
        <w:tc>
          <w:tcPr>
            <w:tcW w:w="4535" w:type="dxa"/>
            <w:vAlign w:val="center"/>
          </w:tcPr>
          <w:p w14:paraId="3F6772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patch/kernel/archive/sunxi-7.2/overlay_64/sun50i-h616-fixup.scr-cmd</w:t>
            </w:r>
          </w:p>
        </w:tc>
      </w:tr>
      <w:tr w14:paraId="1A59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FFF7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patch/kernel/archive/meson64-6.18/overlay/meson-g12b-bananapi-cm4-pwm-gpioh-5-fan.dtso</w:t>
            </w:r>
          </w:p>
        </w:tc>
        <w:tc>
          <w:tcPr>
            <w:tcW w:w="4535" w:type="dxa"/>
            <w:vAlign w:val="center"/>
          </w:tcPr>
          <w:p w14:paraId="51B051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patch/kernel/archive/sunxi-7.2/overlay_64/sun50i-h616-gpu.dtso</w:t>
            </w:r>
          </w:p>
        </w:tc>
      </w:tr>
      <w:tr w14:paraId="4F7E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F77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patch/kernel/archive/meson64-6.18/overlay/meson-g12b-bananapi-m2s-rtl8822cs.dtso</w:t>
            </w:r>
          </w:p>
        </w:tc>
        <w:tc>
          <w:tcPr>
            <w:tcW w:w="4535" w:type="dxa"/>
            <w:vAlign w:val="center"/>
          </w:tcPr>
          <w:p w14:paraId="5A955A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patch/kernel/archive/sunxi-7.2/overlay_64/sun50i-h616-i2c0-pi.dtso</w:t>
            </w:r>
          </w:p>
        </w:tc>
      </w:tr>
      <w:tr w14:paraId="083B5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CF90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patch/kernel/archive/meson64-6.18/overlay/meson-g12b-odroid-n2-spi.dtso</w:t>
            </w:r>
          </w:p>
        </w:tc>
        <w:tc>
          <w:tcPr>
            <w:tcW w:w="4535" w:type="dxa"/>
            <w:vAlign w:val="center"/>
          </w:tcPr>
          <w:p w14:paraId="66D690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patch/kernel/archive/sunxi-7.2/overlay_64/sun50i-h616-i2c1-pi.dtso</w:t>
            </w:r>
          </w:p>
        </w:tc>
      </w:tr>
      <w:tr w14:paraId="5CCC1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2D71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patch/kernel/archive/meson64-6.18/overlay/meson-g12b-waveshare-cm4-io-base-usb.dtso</w:t>
            </w:r>
          </w:p>
        </w:tc>
        <w:tc>
          <w:tcPr>
            <w:tcW w:w="4535" w:type="dxa"/>
            <w:vAlign w:val="center"/>
          </w:tcPr>
          <w:p w14:paraId="5E261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patch/kernel/archive/sunxi-7.2/overlay_64/sun50i-h616-i2c2-ph.dtso</w:t>
            </w:r>
          </w:p>
        </w:tc>
      </w:tr>
      <w:tr w14:paraId="41CE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481D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patch/kernel/archive/meson64-6.18/overlay/meson-i2cA.dtso</w:t>
            </w:r>
          </w:p>
        </w:tc>
        <w:tc>
          <w:tcPr>
            <w:tcW w:w="4535" w:type="dxa"/>
            <w:vAlign w:val="center"/>
          </w:tcPr>
          <w:p w14:paraId="31B6B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patch/kernel/archive/sunxi-7.2/overlay_64/sun50i-h616-i2c2-pi.dtso</w:t>
            </w:r>
          </w:p>
        </w:tc>
      </w:tr>
      <w:tr w14:paraId="2EE0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765D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patch/kernel/archive/meson64-6.18/overlay/meson-i2cB.dtso</w:t>
            </w:r>
          </w:p>
        </w:tc>
        <w:tc>
          <w:tcPr>
            <w:tcW w:w="4535" w:type="dxa"/>
            <w:vAlign w:val="center"/>
          </w:tcPr>
          <w:p w14:paraId="7FD622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patch/kernel/archive/sunxi-7.2/overlay_64/sun50i-h616-i2c3-pg.dtso</w:t>
            </w:r>
          </w:p>
        </w:tc>
      </w:tr>
      <w:tr w14:paraId="61B2D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E03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patch/kernel/archive/meson64-6.18/overlay/meson-sm1-bananapi-m5-rtl8822cs.dtso</w:t>
            </w:r>
          </w:p>
        </w:tc>
        <w:tc>
          <w:tcPr>
            <w:tcW w:w="4535" w:type="dxa"/>
            <w:vAlign w:val="center"/>
          </w:tcPr>
          <w:p w14:paraId="25F038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patch/kernel/archive/sunxi-7.2/overlay_64/sun50i-h616-i2c3-ph.dtso</w:t>
            </w:r>
          </w:p>
        </w:tc>
      </w:tr>
      <w:tr w14:paraId="2A4E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96F1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patch/kernel/archive/meson64-6.18/overlay/meson-sm1-bananapi-uartA.dtso</w:t>
            </w:r>
          </w:p>
        </w:tc>
        <w:tc>
          <w:tcPr>
            <w:tcW w:w="4535" w:type="dxa"/>
            <w:vAlign w:val="center"/>
          </w:tcPr>
          <w:p w14:paraId="018EFD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patch/kernel/archive/sunxi-7.2/overlay_64/sun50i-h616-i2c4-pg.dtso</w:t>
            </w:r>
          </w:p>
        </w:tc>
      </w:tr>
      <w:tr w14:paraId="1C68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B8E6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patch/kernel/archive/meson64-6.18/overlay/meson-sm1-bananapi-uartAO_B.dtso</w:t>
            </w:r>
          </w:p>
        </w:tc>
        <w:tc>
          <w:tcPr>
            <w:tcW w:w="4535" w:type="dxa"/>
            <w:vAlign w:val="center"/>
          </w:tcPr>
          <w:p w14:paraId="13405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patch/kernel/archive/sunxi-7.2/overlay_64/sun50i-h616-i2c4-ph.dtso</w:t>
            </w:r>
          </w:p>
        </w:tc>
      </w:tr>
      <w:tr w14:paraId="072D6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B3C9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patch/kernel/archive/meson64-6.18/overlay/meson-sm1-bananapi-uartA_cts_rts.dtso</w:t>
            </w:r>
          </w:p>
        </w:tc>
        <w:tc>
          <w:tcPr>
            <w:tcW w:w="4535" w:type="dxa"/>
            <w:vAlign w:val="center"/>
          </w:tcPr>
          <w:p w14:paraId="7B080A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patch/kernel/archive/sunxi-7.2/overlay_64/sun50i-h616-ir.dtso</w:t>
            </w:r>
          </w:p>
        </w:tc>
      </w:tr>
      <w:tr w14:paraId="28347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AAB2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patch/kernel/archive/meson64-6.18/overlay/meson-sm1-jethome-jethub-j200-spi.dtso</w:t>
            </w:r>
          </w:p>
        </w:tc>
        <w:tc>
          <w:tcPr>
            <w:tcW w:w="4535" w:type="dxa"/>
            <w:vAlign w:val="center"/>
          </w:tcPr>
          <w:p w14:paraId="4BE835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patch/kernel/archive/sunxi-7.2/overlay_64/sun50i-h616-keys.dtso</w:t>
            </w:r>
          </w:p>
        </w:tc>
      </w:tr>
      <w:tr w14:paraId="0235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0D3C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patch/kernel/archive/meson64-6.18/overlay/meson-sm1-odroid-c4-i2c0.dtso</w:t>
            </w:r>
          </w:p>
        </w:tc>
        <w:tc>
          <w:tcPr>
            <w:tcW w:w="4535" w:type="dxa"/>
            <w:vAlign w:val="center"/>
          </w:tcPr>
          <w:p w14:paraId="1DB44C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patch/kernel/archive/sunxi-7.2/overlay_64/sun50i-h616-light.dtso</w:t>
            </w:r>
          </w:p>
        </w:tc>
      </w:tr>
      <w:tr w14:paraId="55D6B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5938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patch/kernel/archive/meson64-6.18/overlay/meson-sm1-odroid-c4-i2c1.dtso</w:t>
            </w:r>
          </w:p>
        </w:tc>
        <w:tc>
          <w:tcPr>
            <w:tcW w:w="4535" w:type="dxa"/>
            <w:vAlign w:val="center"/>
          </w:tcPr>
          <w:p w14:paraId="44BCB5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patch/kernel/archive/sunxi-7.2/overlay_64/sun50i-h616-mcp2515.dtso</w:t>
            </w:r>
          </w:p>
        </w:tc>
      </w:tr>
      <w:tr w14:paraId="28ECB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64D0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patch/kernel/archive/meson64-6.18/overlay/meson-uartA.dtso</w:t>
            </w:r>
          </w:p>
        </w:tc>
        <w:tc>
          <w:tcPr>
            <w:tcW w:w="4535" w:type="dxa"/>
            <w:vAlign w:val="center"/>
          </w:tcPr>
          <w:p w14:paraId="2EEA36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patch/kernel/archive/sunxi-7.2/overlay_64/sun50i-h616-pwm1-ph3.dtso</w:t>
            </w:r>
          </w:p>
        </w:tc>
      </w:tr>
      <w:tr w14:paraId="4627B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DE1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patch/kernel/archive/meson64-6.18/overlay/meson-uartC.dtso</w:t>
            </w:r>
          </w:p>
        </w:tc>
        <w:tc>
          <w:tcPr>
            <w:tcW w:w="4535" w:type="dxa"/>
            <w:vAlign w:val="center"/>
          </w:tcPr>
          <w:p w14:paraId="3E847F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patch/kernel/archive/sunxi-7.2/overlay_64/sun50i-h616-pwm1-pi11.dtso</w:t>
            </w:r>
          </w:p>
        </w:tc>
      </w:tr>
      <w:tr w14:paraId="09BD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90D3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patch/kernel/archive/meson64-6.18/overlay/meson-w1-gpio.dtso</w:t>
            </w:r>
          </w:p>
        </w:tc>
        <w:tc>
          <w:tcPr>
            <w:tcW w:w="4535" w:type="dxa"/>
            <w:vAlign w:val="center"/>
          </w:tcPr>
          <w:p w14:paraId="728AAF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patch/kernel/archive/sunxi-7.2/overlay_64/sun50i-h616-pwm2-ph2.dtso</w:t>
            </w:r>
          </w:p>
        </w:tc>
      </w:tr>
      <w:tr w14:paraId="1EF6D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81DF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patch/kernel/archive/meson64-6.18/overlay/meson-w1AB-gpio.dtso</w:t>
            </w:r>
          </w:p>
        </w:tc>
        <w:tc>
          <w:tcPr>
            <w:tcW w:w="4535" w:type="dxa"/>
            <w:vAlign w:val="center"/>
          </w:tcPr>
          <w:p w14:paraId="7B2600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patch/kernel/archive/sunxi-7.2/overlay_64/sun50i-h616-pwm2-pi12.dtso</w:t>
            </w:r>
          </w:p>
        </w:tc>
      </w:tr>
      <w:tr w14:paraId="01F3A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6892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patch/kernel/archive/meson64-6.18/x-PATCH-v7-2-2-PCI-dwc-Remove-redundant-MPS-configuration.patch</w:t>
            </w:r>
          </w:p>
        </w:tc>
        <w:tc>
          <w:tcPr>
            <w:tcW w:w="4535" w:type="dxa"/>
            <w:vAlign w:val="center"/>
          </w:tcPr>
          <w:p w14:paraId="4795D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patch/kernel/archive/sunxi-7.2/overlay_64/sun50i-h616-pwm3-ph0.dtso</w:t>
            </w:r>
          </w:p>
        </w:tc>
      </w:tr>
      <w:tr w14:paraId="3105A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A3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patch/kernel/archive/meson64-7.2/0000.patching_config.yaml</w:t>
            </w:r>
          </w:p>
        </w:tc>
        <w:tc>
          <w:tcPr>
            <w:tcW w:w="4535" w:type="dxa"/>
            <w:vAlign w:val="center"/>
          </w:tcPr>
          <w:p w14:paraId="799D7B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patch/kernel/archive/sunxi-7.2/overlay_64/sun50i-h616-pwm3-pi13.dtso</w:t>
            </w:r>
          </w:p>
        </w:tc>
      </w:tr>
      <w:tr w14:paraId="2B54A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521E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patch/kernel/archive/meson64-7.2/board-bananapi-cm4-cm4io.patch</w:t>
            </w:r>
          </w:p>
        </w:tc>
        <w:tc>
          <w:tcPr>
            <w:tcW w:w="4535" w:type="dxa"/>
            <w:vAlign w:val="center"/>
          </w:tcPr>
          <w:p w14:paraId="7F7BC9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patch/kernel/archive/sunxi-7.2/overlay_64/sun50i-h616-pwm4-ph1.dtso</w:t>
            </w:r>
          </w:p>
        </w:tc>
      </w:tr>
      <w:tr w14:paraId="5D08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5481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patch/kernel/archive/meson64-7.2/board-bananapi-m2s.patch</w:t>
            </w:r>
          </w:p>
        </w:tc>
        <w:tc>
          <w:tcPr>
            <w:tcW w:w="4535" w:type="dxa"/>
            <w:vAlign w:val="center"/>
          </w:tcPr>
          <w:p w14:paraId="3C73B5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patch/kernel/archive/sunxi-7.2/overlay_64/sun50i-h616-pwm4-pi14.dtso</w:t>
            </w:r>
          </w:p>
        </w:tc>
      </w:tr>
      <w:tr w14:paraId="7FC4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9ADA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patch/kernel/archive/meson64-7.2/board-bananapim5-001-sd-use-270-mmc-clock-phase-via-dt.patch</w:t>
            </w:r>
          </w:p>
        </w:tc>
        <w:tc>
          <w:tcPr>
            <w:tcW w:w="4535" w:type="dxa"/>
            <w:vAlign w:val="center"/>
          </w:tcPr>
          <w:p w14:paraId="3689C4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patch/kernel/archive/sunxi-7.2/overlay_64/sun50i-h616-spi-spidev.dtso</w:t>
            </w:r>
          </w:p>
        </w:tc>
      </w:tr>
      <w:tr w14:paraId="5A9B0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F61A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patch/kernel/archive/meson64-7.2/board-bananapim5-002-add-wifi-bt-support.patch</w:t>
            </w:r>
          </w:p>
        </w:tc>
        <w:tc>
          <w:tcPr>
            <w:tcW w:w="4535" w:type="dxa"/>
            <w:vAlign w:val="center"/>
          </w:tcPr>
          <w:p w14:paraId="147734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patch/kernel/archive/sunxi-7.2/overlay_64/sun50i-h616-spidev0_0.dtso</w:t>
            </w:r>
          </w:p>
        </w:tc>
      </w:tr>
      <w:tr w14:paraId="7D51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1BCE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patch/kernel/archive/meson64-7.2/board-bananapism1-add-uart_A-and-AO_B.patch</w:t>
            </w:r>
          </w:p>
        </w:tc>
        <w:tc>
          <w:tcPr>
            <w:tcW w:w="4535" w:type="dxa"/>
            <w:vAlign w:val="center"/>
          </w:tcPr>
          <w:p w14:paraId="65FCE6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patch/kernel/archive/sunxi-7.2/overlay_64/sun50i-h616-spidev1_0.dtso</w:t>
            </w:r>
          </w:p>
        </w:tc>
      </w:tr>
      <w:tr w14:paraId="4AA91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11C1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patch/kernel/archive/meson64-7.2/board-khadas-vim3-add-npu-node.patch</w:t>
            </w:r>
          </w:p>
        </w:tc>
        <w:tc>
          <w:tcPr>
            <w:tcW w:w="4535" w:type="dxa"/>
            <w:vAlign w:val="center"/>
          </w:tcPr>
          <w:p w14:paraId="2B9C28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patch/kernel/archive/sunxi-7.2/overlay_64/sun50i-h616-spidev1_1.dtso</w:t>
            </w:r>
          </w:p>
        </w:tc>
      </w:tr>
      <w:tr w14:paraId="168EC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504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patch/kernel/archive/meson64-7.2/board-khadas-vim3-fix-missing-i2c3-nod.patch</w:t>
            </w:r>
          </w:p>
        </w:tc>
        <w:tc>
          <w:tcPr>
            <w:tcW w:w="4535" w:type="dxa"/>
            <w:vAlign w:val="center"/>
          </w:tcPr>
          <w:p w14:paraId="64619B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patch/kernel/archive/sunxi-7.2/overlay_64/sun50i-h616-spidev1_2.dtso</w:t>
            </w:r>
          </w:p>
        </w:tc>
      </w:tr>
      <w:tr w14:paraId="03DE5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C665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patch/kernel/archive/meson64-7.2/board-khadas-vims-add-rtc-vrtc-aliases.patch</w:t>
            </w:r>
          </w:p>
        </w:tc>
        <w:tc>
          <w:tcPr>
            <w:tcW w:w="4535" w:type="dxa"/>
            <w:vAlign w:val="center"/>
          </w:tcPr>
          <w:p w14:paraId="59C094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patch/kernel/archive/sunxi-7.2/overlay_64/sun50i-h616-tft35_spi.dtso</w:t>
            </w:r>
          </w:p>
        </w:tc>
      </w:tr>
      <w:tr w14:paraId="16032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997E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patch/kernel/archive/meson64-7.2/board-nanopi-k2-add-uartC-alias.patch</w:t>
            </w:r>
          </w:p>
        </w:tc>
        <w:tc>
          <w:tcPr>
            <w:tcW w:w="4535" w:type="dxa"/>
            <w:vAlign w:val="center"/>
          </w:tcPr>
          <w:p w14:paraId="542F06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patch/kernel/archive/sunxi-7.2/overlay_64/sun50i-h616-uart2-pg-rts-cts.dtso</w:t>
            </w:r>
          </w:p>
        </w:tc>
      </w:tr>
      <w:tr w14:paraId="6035F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FC1B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patch/kernel/archive/meson64-7.2/board-nanopi-k2-enable-emmc.patch</w:t>
            </w:r>
          </w:p>
        </w:tc>
        <w:tc>
          <w:tcPr>
            <w:tcW w:w="4535" w:type="dxa"/>
            <w:vAlign w:val="center"/>
          </w:tcPr>
          <w:p w14:paraId="002CF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patch/kernel/archive/sunxi-7.2/overlay_64/sun50i-h616-uart2-pg.dtso</w:t>
            </w:r>
          </w:p>
        </w:tc>
      </w:tr>
      <w:tr w14:paraId="30B71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D2D9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patch/kernel/archive/meson64-7.2/board-odroid-sm1-reset.patch</w:t>
            </w:r>
          </w:p>
        </w:tc>
        <w:tc>
          <w:tcPr>
            <w:tcW w:w="4535" w:type="dxa"/>
            <w:vAlign w:val="center"/>
          </w:tcPr>
          <w:p w14:paraId="2723C6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patch/kernel/archive/sunxi-7.2/overlay_64/sun50i-h616-uart2-ph-rts-cts.dtso</w:t>
            </w:r>
          </w:p>
        </w:tc>
      </w:tr>
      <w:tr w14:paraId="18CF9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1AB0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patch/kernel/archive/meson64-7.2/board-odroidc2-add-uartA-uartC.patch</w:t>
            </w:r>
          </w:p>
        </w:tc>
        <w:tc>
          <w:tcPr>
            <w:tcW w:w="4535" w:type="dxa"/>
            <w:vAlign w:val="center"/>
          </w:tcPr>
          <w:p w14:paraId="58B565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patch/kernel/archive/sunxi-7.2/overlay_64/sun50i-h616-uart2-ph.dtso</w:t>
            </w:r>
          </w:p>
        </w:tc>
      </w:tr>
      <w:tr w14:paraId="22F84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8E67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patch/kernel/archive/meson64-7.2/board-odroidc2-enable-SPI.patch</w:t>
            </w:r>
          </w:p>
        </w:tc>
        <w:tc>
          <w:tcPr>
            <w:tcW w:w="4535" w:type="dxa"/>
            <w:vAlign w:val="center"/>
          </w:tcPr>
          <w:p w14:paraId="261D17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patch/kernel/archive/sunxi-7.2/overlay_64/sun50i-h616-uart2-pi-rts-cts.dtso</w:t>
            </w:r>
          </w:p>
        </w:tc>
      </w:tr>
      <w:tr w14:paraId="7641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2C8D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patch/kernel/archive/meson64-7.2/board-odroidc2-enable-scpi-dvfs.patch</w:t>
            </w:r>
          </w:p>
        </w:tc>
        <w:tc>
          <w:tcPr>
            <w:tcW w:w="4535" w:type="dxa"/>
            <w:vAlign w:val="center"/>
          </w:tcPr>
          <w:p w14:paraId="0BD7A6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patch/kernel/archive/sunxi-7.2/overlay_64/sun50i-h616-uart2-pi.dtso</w:t>
            </w:r>
          </w:p>
        </w:tc>
      </w:tr>
      <w:tr w14:paraId="7CCA4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DE02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patch/kernel/archive/meson64-7.2/board-odroidc2-usb-hub-disable-autosuspend-for-Genesys-Logic-.patch</w:t>
            </w:r>
          </w:p>
        </w:tc>
        <w:tc>
          <w:tcPr>
            <w:tcW w:w="4535" w:type="dxa"/>
            <w:vAlign w:val="center"/>
          </w:tcPr>
          <w:p w14:paraId="4D59B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patch/kernel/archive/sunxi-7.2/overlay_64/sun50i-h616-uart3-pi-rts-cts.dtso</w:t>
            </w:r>
          </w:p>
        </w:tc>
      </w:tr>
      <w:tr w14:paraId="2550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9627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patch/kernel/archive/meson64-7.2/board-odroidhc4-enable-fan1_input.patch</w:t>
            </w:r>
          </w:p>
        </w:tc>
        <w:tc>
          <w:tcPr>
            <w:tcW w:w="4535" w:type="dxa"/>
            <w:vAlign w:val="center"/>
          </w:tcPr>
          <w:p w14:paraId="680778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patch/kernel/archive/sunxi-7.2/overlay_64/sun50i-h616-uart3-pi.dtso</w:t>
            </w:r>
          </w:p>
        </w:tc>
      </w:tr>
      <w:tr w14:paraId="511D8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4F58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patch/kernel/archive/meson64-7.2/board-odroidn2plus-Add-missing-CPU-opp.patch</w:t>
            </w:r>
          </w:p>
        </w:tc>
        <w:tc>
          <w:tcPr>
            <w:tcW w:w="4535" w:type="dxa"/>
            <w:vAlign w:val="center"/>
          </w:tcPr>
          <w:p w14:paraId="019071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patch/kernel/archive/sunxi-7.2/overlay_64/sun50i-h616-uart4-pi-rts-cts.dtso</w:t>
            </w:r>
          </w:p>
        </w:tc>
      </w:tr>
      <w:tr w14:paraId="5561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52F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patch/kernel/archive/meson64-7.2/board-radxa-zero-dts-add-aliases-for-serial-i2c-and-spi.patch</w:t>
            </w:r>
          </w:p>
        </w:tc>
        <w:tc>
          <w:tcPr>
            <w:tcW w:w="4535" w:type="dxa"/>
            <w:vAlign w:val="center"/>
          </w:tcPr>
          <w:p w14:paraId="67FFB8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patch/kernel/archive/sunxi-7.2/overlay_64/sun50i-h616-uart4-pi.dtso</w:t>
            </w:r>
          </w:p>
        </w:tc>
      </w:tr>
      <w:tr w14:paraId="4579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8C2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patch/kernel/archive/meson64-7.2/board-radxa-zero-dts-add-support-for-the-usb-c-controller.patch</w:t>
            </w:r>
          </w:p>
        </w:tc>
        <w:tc>
          <w:tcPr>
            <w:tcW w:w="4535" w:type="dxa"/>
            <w:vAlign w:val="center"/>
          </w:tcPr>
          <w:p w14:paraId="298D12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patch/kernel/archive/sunxi-7.2/overlay_64/sun50i-h616-uart5.dtso</w:t>
            </w:r>
          </w:p>
        </w:tc>
      </w:tr>
      <w:tr w14:paraId="5CFEF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8262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patch/kernel/archive/meson64-7.2/board-radxa-zero-dts-slow-down-sdio-for-working-emmc.patch</w:t>
            </w:r>
          </w:p>
        </w:tc>
        <w:tc>
          <w:tcPr>
            <w:tcW w:w="4535" w:type="dxa"/>
            <w:vAlign w:val="center"/>
          </w:tcPr>
          <w:p w14:paraId="638EE7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patch/kernel/archive/sunxi-7.2/overlay_64/sun50i-h616-walnutpi-box-oled.dtso</w:t>
            </w:r>
          </w:p>
        </w:tc>
      </w:tr>
      <w:tr w14:paraId="765A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9795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patch/kernel/archive/meson64-7.2/board-radxa-zero-dts-slow-down-sdio-for-working-wifi.patch</w:t>
            </w:r>
          </w:p>
        </w:tc>
        <w:tc>
          <w:tcPr>
            <w:tcW w:w="4535" w:type="dxa"/>
            <w:vAlign w:val="center"/>
          </w:tcPr>
          <w:p w14:paraId="35C906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patch/kernel/archive/sunxi-7.2/overlay_64/sun50i-h616-walnutpi-zerow-expansion.dtso</w:t>
            </w:r>
          </w:p>
        </w:tc>
      </w:tr>
      <w:tr w14:paraId="0B43D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E623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patch/kernel/archive/meson64-7.2/board-radxa-zero2-arm64-dts-amlogic-Enable-the-npu-node-for-Radxa-Zero2.patch</w:t>
            </w:r>
          </w:p>
        </w:tc>
        <w:tc>
          <w:tcPr>
            <w:tcW w:w="4535" w:type="dxa"/>
            <w:vAlign w:val="center"/>
          </w:tcPr>
          <w:p w14:paraId="1B9730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patch/kernel/archive/sunxi-7.2/overlay_64/sun50i-h616-ws2812.dtso</w:t>
            </w:r>
          </w:p>
        </w:tc>
      </w:tr>
      <w:tr w14:paraId="23534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1AE2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patch/kernel/archive/meson64-7.2/board-t95z-add-rc-remote-keymap.patch</w:t>
            </w:r>
          </w:p>
        </w:tc>
        <w:tc>
          <w:tcPr>
            <w:tcW w:w="4535" w:type="dxa"/>
            <w:vAlign w:val="center"/>
          </w:tcPr>
          <w:p w14:paraId="5E72BD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patch/kernel/archive/sunxi-7.2/overlay_64/sun55i-t527-avaota-a1-disable-lcd.dtso</w:t>
            </w:r>
          </w:p>
        </w:tc>
      </w:tr>
      <w:tr w14:paraId="3C7B7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4BD4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patch/kernel/archive/meson64-7.2/driver-power-meson64-reset.patch.disabled</w:t>
            </w:r>
          </w:p>
        </w:tc>
        <w:tc>
          <w:tcPr>
            <w:tcW w:w="4535" w:type="dxa"/>
            <w:vAlign w:val="center"/>
          </w:tcPr>
          <w:p w14:paraId="1CB83A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patch/kernel/archive/sunxi-7.2/patches.armbian/0201-drv-mfd-ac200-add-support.patch</w:t>
            </w:r>
          </w:p>
        </w:tc>
      </w:tr>
      <w:tr w14:paraId="2323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83AD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patch/kernel/archive/meson64-7.2/drv-spi-spidev-remove-warnings.patch</w:t>
            </w:r>
          </w:p>
        </w:tc>
        <w:tc>
          <w:tcPr>
            <w:tcW w:w="4535" w:type="dxa"/>
            <w:vAlign w:val="center"/>
          </w:tcPr>
          <w:p w14:paraId="1F2ADC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patch/kernel/archive/sunxi-7.2/patches.armbian/0202-drv-net-phy-ac200-ephy-add.patch</w:t>
            </w:r>
          </w:p>
        </w:tc>
      </w:tr>
      <w:tr w14:paraId="496CA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66A6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patch/kernel/archive/meson64-7.2/dt/meson-axg-amper-gateway-am-gz80x.dts</w:t>
            </w:r>
          </w:p>
        </w:tc>
        <w:tc>
          <w:tcPr>
            <w:tcW w:w="4535" w:type="dxa"/>
            <w:vAlign w:val="center"/>
          </w:tcPr>
          <w:p w14:paraId="6DA628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patch/kernel/archive/sunxi-7.2/patches.armbian/0301-arm64-dts-sun50i-h616-add-emac1-rmii-pins.patch</w:t>
            </w:r>
          </w:p>
        </w:tc>
      </w:tr>
      <w:tr w14:paraId="3B0C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28FC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patch/kernel/archive/meson64-7.2/dt/meson-axg-amper-gateway-gz80x.dtsi</w:t>
            </w:r>
          </w:p>
        </w:tc>
        <w:tc>
          <w:tcPr>
            <w:tcW w:w="4535" w:type="dxa"/>
            <w:vAlign w:val="center"/>
          </w:tcPr>
          <w:p w14:paraId="736759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patch/kernel/archive/sunxi-7.2/patches.armbian/0302-arm64-dts-sun50i-h618-orangepi-zero2w-add-emac-sound.patch</w:t>
            </w:r>
          </w:p>
        </w:tc>
      </w:tr>
      <w:tr w14:paraId="7F70D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6FD1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patch/kernel/archive/meson64-7.2/dt/meson-g12-enable-spinor.dtsi</w:t>
            </w:r>
          </w:p>
        </w:tc>
        <w:tc>
          <w:tcPr>
            <w:tcW w:w="4535" w:type="dxa"/>
            <w:vAlign w:val="center"/>
          </w:tcPr>
          <w:p w14:paraId="0888D5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patch/kernel/archive/sunxi-7.2/patches.armbian/0401-arm64-dts-sun50i-h6-add-ac200-ephy.patch</w:t>
            </w:r>
          </w:p>
        </w:tc>
      </w:tr>
      <w:tr w14:paraId="4950A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5C1B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patch/kernel/archive/meson64-7.2/dt/meson-g12a-radxa-zero-spidev.dts</w:t>
            </w:r>
          </w:p>
        </w:tc>
        <w:tc>
          <w:tcPr>
            <w:tcW w:w="4535" w:type="dxa"/>
            <w:vAlign w:val="center"/>
          </w:tcPr>
          <w:p w14:paraId="5409D9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patch/kernel/archive/sunxi-7.2/patches.armbian/0402-arm64-dts-sun50i-h6-add-ac200-codec.patch</w:t>
            </w:r>
          </w:p>
        </w:tc>
      </w:tr>
      <w:tr w14:paraId="6F112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491C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patch/kernel/archive/meson64-7.2/dt/meson-g12b-a311d-cainiao-cniot-core.dts</w:t>
            </w:r>
          </w:p>
        </w:tc>
        <w:tc>
          <w:tcPr>
            <w:tcW w:w="4535" w:type="dxa"/>
            <w:vAlign w:val="center"/>
          </w:tcPr>
          <w:p w14:paraId="0AA18C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patch/kernel/archive/sunxi-7.2/patches.armbian/0403-arm64-dts-sun50i-h6-enable-ac200-codec.patch</w:t>
            </w:r>
          </w:p>
        </w:tc>
      </w:tr>
      <w:tr w14:paraId="76EC3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FBBE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patch/kernel/archive/meson64-7.2/dt/meson-g12b-a311d-khadas-vim3-spidev.dts</w:t>
            </w:r>
          </w:p>
        </w:tc>
        <w:tc>
          <w:tcPr>
            <w:tcW w:w="4535" w:type="dxa"/>
            <w:vAlign w:val="center"/>
          </w:tcPr>
          <w:p w14:paraId="04FBE6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patch/kernel/archive/sunxi-7.2/patches.armbian/0501-drv-mmc-sunxi-add-h5-emmc-compatible.patch</w:t>
            </w:r>
          </w:p>
        </w:tc>
      </w:tr>
      <w:tr w14:paraId="59D58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677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patch/kernel/archive/meson64-7.2/dt/meson-g12b-a311d-khadas-vim3-spinor.dts</w:t>
            </w:r>
          </w:p>
        </w:tc>
        <w:tc>
          <w:tcPr>
            <w:tcW w:w="4535" w:type="dxa"/>
            <w:vAlign w:val="center"/>
          </w:tcPr>
          <w:p w14:paraId="21014B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patch/kernel/archive/sunxi-7.2/patches.armbian/0502-drv-mmc-sunxi-disable-ddr52-a20-emmc.patch</w:t>
            </w:r>
          </w:p>
        </w:tc>
      </w:tr>
      <w:tr w14:paraId="01C43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600E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patch/kernel/archive/meson64-7.2/dt/meson-g12b-odroid-n2-plus-spidev.dts</w:t>
            </w:r>
          </w:p>
        </w:tc>
        <w:tc>
          <w:tcPr>
            <w:tcW w:w="4535" w:type="dxa"/>
            <w:vAlign w:val="center"/>
          </w:tcPr>
          <w:p w14:paraId="74B3AF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patch/kernel/archive/sunxi-7.2/patches.armbian/0503-drv-mmc-sunxi-fix-h6-emmc.patch</w:t>
            </w:r>
          </w:p>
        </w:tc>
      </w:tr>
      <w:tr w14:paraId="32D2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5434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patch/kernel/archive/meson64-7.2/dt/meson-g12b-odroid-n2-plus-spinor.dts</w:t>
            </w:r>
          </w:p>
        </w:tc>
        <w:tc>
          <w:tcPr>
            <w:tcW w:w="4535" w:type="dxa"/>
            <w:vAlign w:val="center"/>
          </w:tcPr>
          <w:p w14:paraId="773ADB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patch/kernel/archive/sunxi-7.2/patches.armbian/0701-arm64-dts-sun50i-h616-orangepi-zero-enable-sound.patch</w:t>
            </w:r>
          </w:p>
        </w:tc>
      </w:tr>
      <w:tr w14:paraId="6F12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5133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patch/kernel/archive/meson64-7.2/dt/meson-g12b-odroid-n2-spinor.dts</w:t>
            </w:r>
          </w:p>
        </w:tc>
        <w:tc>
          <w:tcPr>
            <w:tcW w:w="4535" w:type="dxa"/>
            <w:vAlign w:val="center"/>
          </w:tcPr>
          <w:p w14:paraId="415F3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patch/kernel/archive/sunxi-7.2/patches.armbian/0702-arm64-dts-sun50i-h616-add-digital-audio-node.patch</w:t>
            </w:r>
          </w:p>
        </w:tc>
      </w:tr>
      <w:tr w14:paraId="5C19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2EE7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patch/kernel/archive/meson64-7.2/dt/meson-g12b-radxa-zero2-spidev.dts</w:t>
            </w:r>
          </w:p>
        </w:tc>
        <w:tc>
          <w:tcPr>
            <w:tcW w:w="4535" w:type="dxa"/>
            <w:vAlign w:val="center"/>
          </w:tcPr>
          <w:p w14:paraId="2ECD1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patch/kernel/archive/sunxi-7.2/patches.armbian/Doc-dt-bindings-usb-allwinner-dwc3.patch</w:t>
            </w:r>
          </w:p>
        </w:tc>
      </w:tr>
      <w:tr w14:paraId="2A2AA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EB99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patch/kernel/archive/meson64-7.2/dt/meson-g12b-waveshare-cm4-io-base-b.dts</w:t>
            </w:r>
          </w:p>
        </w:tc>
        <w:tc>
          <w:tcPr>
            <w:tcW w:w="4535" w:type="dxa"/>
            <w:vAlign w:val="center"/>
          </w:tcPr>
          <w:p w14:paraId="1FD509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patch/kernel/archive/sunxi-7.2/patches.armbian/arch-arm-patch-flush-icache-earlier.patch</w:t>
            </w:r>
          </w:p>
        </w:tc>
      </w:tr>
      <w:tr w14:paraId="3D832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3B7A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patch/kernel/archive/meson64-7.2/dt/meson-gxl-s905x-bestv-r3300-l.dts</w:t>
            </w:r>
          </w:p>
        </w:tc>
        <w:tc>
          <w:tcPr>
            <w:tcW w:w="4535" w:type="dxa"/>
            <w:vAlign w:val="center"/>
          </w:tcPr>
          <w:p w14:paraId="1D1184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patch/kernel/archive/sunxi-7.2/patches.armbian/arm-arm64-dts-axp209-axp22x-axp81x-axp803-add-led-charger.patch</w:t>
            </w:r>
          </w:p>
        </w:tc>
      </w:tr>
      <w:tr w14:paraId="5257D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5177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patch/kernel/archive/meson64-7.2/dt/meson-gxm-c400-plus.dts</w:t>
            </w:r>
          </w:p>
        </w:tc>
        <w:tc>
          <w:tcPr>
            <w:tcW w:w="4535" w:type="dxa"/>
            <w:vAlign w:val="center"/>
          </w:tcPr>
          <w:p w14:paraId="064CA3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patch/kernel/archive/sunxi-7.2/patches.armbian/arm-dts-h3-nanopi-neo-Add-regulator-leds-mmc2.patch</w:t>
            </w:r>
          </w:p>
        </w:tc>
      </w:tr>
      <w:tr w14:paraId="58AE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19AC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patch/kernel/archive/meson64-7.2/dt/meson-gxm-mini-m8s-pro.dts</w:t>
            </w:r>
          </w:p>
        </w:tc>
        <w:tc>
          <w:tcPr>
            <w:tcW w:w="4535" w:type="dxa"/>
            <w:vAlign w:val="center"/>
          </w:tcPr>
          <w:p w14:paraId="6C7B2E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patch/kernel/archive/sunxi-7.2/patches.armbian/arm-dts-h3-nanopi-neo-air-Add-regulator-camera-wifi-bluetooth-o.patch</w:t>
            </w:r>
          </w:p>
        </w:tc>
      </w:tr>
      <w:tr w14:paraId="11979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8C7A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patch/kernel/archive/meson64-7.2/dt/meson-gxm-t95z-plus.dts</w:t>
            </w:r>
          </w:p>
        </w:tc>
        <w:tc>
          <w:tcPr>
            <w:tcW w:w="4535" w:type="dxa"/>
            <w:vAlign w:val="center"/>
          </w:tcPr>
          <w:p w14:paraId="2EC75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patch/kernel/archive/sunxi-7.2/patches.armbian/arm-dts-h3-orangepi-2-Add-regulator-vdd-cpu.patch</w:t>
            </w:r>
          </w:p>
        </w:tc>
      </w:tr>
      <w:tr w14:paraId="6ED82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7A0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patch/kernel/archive/meson64-7.2/dt/meson-sm1-jethome-jethub-j200-spinor.dts</w:t>
            </w:r>
          </w:p>
        </w:tc>
        <w:tc>
          <w:tcPr>
            <w:tcW w:w="4535" w:type="dxa"/>
            <w:vAlign w:val="center"/>
          </w:tcPr>
          <w:p w14:paraId="1A3CCA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patch/kernel/archive/sunxi-7.2/patches.armbian/arm-dts-sun4i-a10-cubieboard-green-LED-mmc0-default-trigger.patch</w:t>
            </w:r>
          </w:p>
        </w:tc>
      </w:tr>
      <w:tr w14:paraId="2585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4C92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patch/kernel/archive/meson64-7.2/dt/meson-sm1-jethome-jethub-j200.dts</w:t>
            </w:r>
          </w:p>
        </w:tc>
        <w:tc>
          <w:tcPr>
            <w:tcW w:w="4535" w:type="dxa"/>
            <w:vAlign w:val="center"/>
          </w:tcPr>
          <w:p w14:paraId="082E8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patch/kernel/archive/sunxi-7.2/patches.armbian/arm-dts-sun4i-a10-emac-enable-dma.patch</w:t>
            </w:r>
          </w:p>
        </w:tc>
      </w:tr>
      <w:tr w14:paraId="5888B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0E88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patch/kernel/archive/meson64-7.2/dt/meson-sm1-khadas-vim3l-spidev.dts</w:t>
            </w:r>
          </w:p>
        </w:tc>
        <w:tc>
          <w:tcPr>
            <w:tcW w:w="4535" w:type="dxa"/>
            <w:vAlign w:val="center"/>
          </w:tcPr>
          <w:p w14:paraId="41EFF2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patch/kernel/archive/sunxi-7.2/patches.armbian/arm-dts-sun4i-a10-pcduino-add-hdmi.patch</w:t>
            </w:r>
          </w:p>
        </w:tc>
      </w:tr>
      <w:tr w14:paraId="608DC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F151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patch/kernel/archive/meson64-7.2/dt/meson-sm1-khadas-vim3l-spinor.dts</w:t>
            </w:r>
          </w:p>
        </w:tc>
        <w:tc>
          <w:tcPr>
            <w:tcW w:w="4535" w:type="dxa"/>
            <w:vAlign w:val="center"/>
          </w:tcPr>
          <w:p w14:paraId="472F98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patch/kernel/archive/sunxi-7.2/patches.armbian/arm-dts-sun5i-a13-olinuxino-Add-panel-lcd-olinuxino-4.3-needed-.patch</w:t>
            </w:r>
          </w:p>
        </w:tc>
      </w:tr>
      <w:tr w14:paraId="31077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5F2E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patch/kernel/archive/meson64-7.2/dt/meson-sm1-odroid-c4-spidev.dts</w:t>
            </w:r>
          </w:p>
        </w:tc>
        <w:tc>
          <w:tcPr>
            <w:tcW w:w="4535" w:type="dxa"/>
            <w:vAlign w:val="center"/>
          </w:tcPr>
          <w:p w14:paraId="5D0EEC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patch/kernel/archive/sunxi-7.2/patches.armbian/arm-dts-sun5i-a13-olinuxino-micro-add-panel-lcd-olinuxino-4.3.patch</w:t>
            </w:r>
          </w:p>
        </w:tc>
      </w:tr>
      <w:tr w14:paraId="13812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E2E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patch/kernel/archive/meson64-7.2/dt/meson-sm1-ugoos-x3.dts</w:t>
            </w:r>
          </w:p>
        </w:tc>
        <w:tc>
          <w:tcPr>
            <w:tcW w:w="4535" w:type="dxa"/>
            <w:vAlign w:val="center"/>
          </w:tcPr>
          <w:p w14:paraId="3F6CC9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patch/kernel/archive/sunxi-7.2/patches.armbian/arm-dts-sun7i-a20-bananapro-add-AXP209-regulators.patch</w:t>
            </w:r>
          </w:p>
        </w:tc>
      </w:tr>
      <w:tr w14:paraId="0FE9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8116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patch/kernel/archive/meson64-7.2/general-add-Amlogic-Meson-GX-PM-Suspend.patch</w:t>
            </w:r>
          </w:p>
        </w:tc>
        <w:tc>
          <w:tcPr>
            <w:tcW w:w="4535" w:type="dxa"/>
            <w:vAlign w:val="center"/>
          </w:tcPr>
          <w:p w14:paraId="59F5D6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patch/kernel/archive/sunxi-7.2/patches.armbian/arm-dts-sun7i-a20-bananapro-add-hdmi-connector-de.patch</w:t>
            </w:r>
          </w:p>
        </w:tc>
      </w:tr>
      <w:tr w14:paraId="135C2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BD2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patch/kernel/archive/meson64-7.2/general-add-overlay-compilation-support.patch</w:t>
            </w:r>
          </w:p>
        </w:tc>
        <w:tc>
          <w:tcPr>
            <w:tcW w:w="4535" w:type="dxa"/>
            <w:vAlign w:val="center"/>
          </w:tcPr>
          <w:p w14:paraId="11B6EC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patch/kernel/archive/sunxi-7.2/patches.armbian/arm-dts-sun7i-a20-cubietruck-add-alias-uart2.patch</w:t>
            </w:r>
          </w:p>
        </w:tc>
      </w:tr>
      <w:tr w14:paraId="7F739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6946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patch/kernel/archive/meson64-7.2/general-driver-tm1628-auxdisplay-add-support-for-Titanmec-TM16.patch</w:t>
            </w:r>
          </w:p>
        </w:tc>
        <w:tc>
          <w:tcPr>
            <w:tcW w:w="4535" w:type="dxa"/>
            <w:vAlign w:val="center"/>
          </w:tcPr>
          <w:p w14:paraId="667FE5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patch/kernel/archive/sunxi-7.2/patches.armbian/arm-dts-sun7i-a20-cubietruck-disable-oob-irq-brcm-wifi.patch</w:t>
            </w:r>
          </w:p>
        </w:tc>
      </w:tr>
      <w:tr w14:paraId="52B7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3D02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patch/kernel/archive/meson64-7.2/general-drm-dw-hdmi-call-hdmi_set_cts_n-after-clock.patch</w:t>
            </w:r>
          </w:p>
        </w:tc>
        <w:tc>
          <w:tcPr>
            <w:tcW w:w="4535" w:type="dxa"/>
            <w:vAlign w:val="center"/>
          </w:tcPr>
          <w:p w14:paraId="70B280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patch/kernel/archive/sunxi-7.2/patches.armbian/arm-dts-sun7i-a20-cubietruck-green-LED-mmc0-default-trigger.patch</w:t>
            </w:r>
          </w:p>
        </w:tc>
      </w:tr>
      <w:tr w14:paraId="67DD1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5ED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patch/kernel/archive/meson64-7.2/general-fix-Kodi-sysinfo-CPU-information.patch</w:t>
            </w:r>
          </w:p>
        </w:tc>
        <w:tc>
          <w:tcPr>
            <w:tcW w:w="4535" w:type="dxa"/>
            <w:vAlign w:val="center"/>
          </w:tcPr>
          <w:p w14:paraId="2B5C9F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patch/kernel/archive/sunxi-7.2/patches.armbian/arm-dts-sun7i-a20-olimex-som-204-evb-olinuxino-micro-decrease-d.patch</w:t>
            </w:r>
          </w:p>
        </w:tc>
      </w:tr>
      <w:tr w14:paraId="04D2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BB16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patch/kernel/archive/meson64-7.2/general-media-cec-silence-CEC-timeout-message-HACK.patch</w:t>
            </w:r>
          </w:p>
        </w:tc>
        <w:tc>
          <w:tcPr>
            <w:tcW w:w="4535" w:type="dxa"/>
            <w:vAlign w:val="center"/>
          </w:tcPr>
          <w:p w14:paraId="56193C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patch/kernel/archive/sunxi-7.2/patches.armbian/arm-dts-sun7i-a20-olinuxino-lime2-enable-audio-codec.patch</w:t>
            </w:r>
          </w:p>
        </w:tc>
      </w:tr>
      <w:tr w14:paraId="42AA7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93D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patch/kernel/archive/meson64-7.2/general-meson-aiu-Fix-HDMI-codec-control-selection.patch</w:t>
            </w:r>
          </w:p>
        </w:tc>
        <w:tc>
          <w:tcPr>
            <w:tcW w:w="4535" w:type="dxa"/>
            <w:vAlign w:val="center"/>
          </w:tcPr>
          <w:p w14:paraId="502E1D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patch/kernel/archive/sunxi-7.2/patches.armbian/arm-dts-sun7i-a20-olinuxino-lime2-enable-ldo3-always-on.patch</w:t>
            </w:r>
          </w:p>
        </w:tc>
      </w:tr>
      <w:tr w14:paraId="5E1F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FF4B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patch/kernel/archive/meson64-7.2/general-meson-mmc-1-arm64-amlogic-mmc-meson-gx-Add-core-tx-rx-eMMC-SD-SD.patch</w:t>
            </w:r>
          </w:p>
        </w:tc>
        <w:tc>
          <w:tcPr>
            <w:tcW w:w="4535" w:type="dxa"/>
            <w:vAlign w:val="center"/>
          </w:tcPr>
          <w:p w14:paraId="047B3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patch/kernel/archive/sunxi-7.2/patches.armbian/arm-dts-sun7i-a20-olinuxino-micro-emmc-Add-vqmmc-node.patch</w:t>
            </w:r>
          </w:p>
        </w:tc>
      </w:tr>
      <w:tr w14:paraId="75BA4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710B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patch/kernel/archive/meson64-7.2/general-meson-mmc-2-arm64-amlogic-dts-meson-update-meson-axg-device-tree.patch</w:t>
            </w:r>
          </w:p>
        </w:tc>
        <w:tc>
          <w:tcPr>
            <w:tcW w:w="4535" w:type="dxa"/>
            <w:vAlign w:val="center"/>
          </w:tcPr>
          <w:p w14:paraId="4ED879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patch/kernel/archive/sunxi-7.2/patches.armbian/arm-dts-sun7i-a20-orangepi-fix-ethernet-phy-mode.patch</w:t>
            </w:r>
          </w:p>
        </w:tc>
      </w:tr>
      <w:tr w14:paraId="55C81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9F4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patch/kernel/archive/meson64-7.2/general-meson-mmc-3-arm64-dts-docs-Update-mmc-meson-gx-documentation-for.patch</w:t>
            </w:r>
          </w:p>
        </w:tc>
        <w:tc>
          <w:tcPr>
            <w:tcW w:w="4535" w:type="dxa"/>
            <w:vAlign w:val="center"/>
          </w:tcPr>
          <w:p w14:paraId="17E4D8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patch/kernel/archive/sunxi-7.2/patches.armbian/arm-dts-sun7i-a20-pcduino3-add-hdmi.patch</w:t>
            </w:r>
          </w:p>
        </w:tc>
      </w:tr>
      <w:tr w14:paraId="3EC27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D942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patch/kernel/archive/meson64-7.2/general-meson-vdec-add-HEVC-decode-codec.patch</w:t>
            </w:r>
          </w:p>
        </w:tc>
        <w:tc>
          <w:tcPr>
            <w:tcW w:w="4535" w:type="dxa"/>
            <w:vAlign w:val="center"/>
          </w:tcPr>
          <w:p w14:paraId="1A7D99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patch/kernel/archive/sunxi-7.2/patches.armbian/arm-dts-sun8i-a83t-fix-cpu-opp-table.patch</w:t>
            </w:r>
          </w:p>
        </w:tc>
      </w:tr>
      <w:tr w14:paraId="02441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9300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patch/kernel/archive/meson64-7.2/general-meson-vdec-add-handling-to-HEVC-decoder-.patch</w:t>
            </w:r>
          </w:p>
        </w:tc>
        <w:tc>
          <w:tcPr>
            <w:tcW w:w="4535" w:type="dxa"/>
            <w:vAlign w:val="center"/>
          </w:tcPr>
          <w:p w14:paraId="1496B4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patch/kernel/archive/sunxi-7.2/patches.armbian/arm-dts-sun8i-h2-plus-orangepi-zero-fix-usb_otg-dr_mode.patch</w:t>
            </w:r>
          </w:p>
        </w:tc>
      </w:tr>
      <w:tr w14:paraId="33EEF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E4FD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patch/kernel/archive/meson64-7.2/general-meson-vdec-check-if-parser-has-really-parser.patch</w:t>
            </w:r>
          </w:p>
        </w:tc>
        <w:tc>
          <w:tcPr>
            <w:tcW w:w="4535" w:type="dxa"/>
            <w:vAlign w:val="center"/>
          </w:tcPr>
          <w:p w14:paraId="25EA32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patch/kernel/archive/sunxi-7.2/patches.armbian/arm-dts-sun8i-h2-plus-orangepi-zero-fix-xradio-interrupt.patch</w:t>
            </w:r>
          </w:p>
        </w:tc>
      </w:tr>
      <w:tr w14:paraId="2652E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B5DD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patch/kernel/archive/meson64-7.2/general-meson-vdec-improve-mmu-and-fbc-handling-.patch</w:t>
            </w:r>
          </w:p>
        </w:tc>
        <w:tc>
          <w:tcPr>
            <w:tcW w:w="4535" w:type="dxa"/>
            <w:vAlign w:val="center"/>
          </w:tcPr>
          <w:p w14:paraId="6EE00B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patch/kernel/archive/sunxi-7.2/patches.armbian/arm-dts-sun8i-h3-add-thermal-zones.patch</w:t>
            </w:r>
          </w:p>
        </w:tc>
      </w:tr>
      <w:tr w14:paraId="0C78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9703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patch/kernel/archive/meson64-7.2/general-meson64-overlays.patch</w:t>
            </w:r>
          </w:p>
        </w:tc>
        <w:tc>
          <w:tcPr>
            <w:tcW w:w="4535" w:type="dxa"/>
            <w:vAlign w:val="center"/>
          </w:tcPr>
          <w:p w14:paraId="6C9B6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patch/kernel/archive/sunxi-7.2/patches.armbian/arm-dts-sun8i-h3-bananapi-m2-plus-add-wifi_pwrseq.patch</w:t>
            </w:r>
          </w:p>
        </w:tc>
      </w:tr>
      <w:tr w14:paraId="16C5B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B0E4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patch/kernel/archive/meson64-7.2/general-mmc-meson-gx-honour-busy-timeout.patch</w:t>
            </w:r>
          </w:p>
        </w:tc>
        <w:tc>
          <w:tcPr>
            <w:tcW w:w="4535" w:type="dxa"/>
            <w:vAlign w:val="center"/>
          </w:tcPr>
          <w:p w14:paraId="1D8E8B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patch/kernel/archive/sunxi-7.2/patches.armbian/arm-dts-sun8i-h3-nanopi-add-leds-pio-pins.patch</w:t>
            </w:r>
          </w:p>
        </w:tc>
      </w:tr>
      <w:tr w14:paraId="32D32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F074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patch/kernel/archive/meson64-7.2/general-rtc-pcf8563-pass-driver-data-to-irq-handler.patch</w:t>
            </w:r>
          </w:p>
        </w:tc>
        <w:tc>
          <w:tcPr>
            <w:tcW w:w="4535" w:type="dxa"/>
            <w:vAlign w:val="center"/>
          </w:tcPr>
          <w:p w14:paraId="6500B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patch/kernel/archive/sunxi-7.2/patches.armbian/arm-dts-sun8i-h3-nanopi-duo2-enable-emac.patch</w:t>
            </w:r>
          </w:p>
        </w:tc>
      </w:tr>
      <w:tr w14:paraId="45EC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DE88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patch/kernel/archive/meson64-7.2/general-soc-0001-soc-amlogic-meson-gx-socinfo-move-common-code-to-hea.patch</w:t>
            </w:r>
          </w:p>
        </w:tc>
        <w:tc>
          <w:tcPr>
            <w:tcW w:w="4535" w:type="dxa"/>
            <w:vAlign w:val="center"/>
          </w:tcPr>
          <w:p w14:paraId="4022B9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patch/kernel/archive/sunxi-7.2/patches.armbian/arm-dts-sun8i-h3-nanopi-duo2-enable-power-button.patch</w:t>
            </w:r>
          </w:p>
        </w:tc>
      </w:tr>
      <w:tr w14:paraId="0153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363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patch/kernel/archive/meson64-7.2/general-soc-0002-soc-amlogic-meson-gx-socinfo-sm-Add-Amlogic-secure-m.patch</w:t>
            </w:r>
          </w:p>
        </w:tc>
        <w:tc>
          <w:tcPr>
            <w:tcW w:w="4535" w:type="dxa"/>
            <w:vAlign w:val="center"/>
          </w:tcPr>
          <w:p w14:paraId="0D2F8C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patch/kernel/archive/sunxi-7.2/patches.armbian/arm-dts-sun8i-h3-orangepi-pc-plus-add-wifi_pwrseq.patch</w:t>
            </w:r>
          </w:p>
        </w:tc>
      </w:tr>
      <w:tr w14:paraId="2053E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6B5C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patch/kernel/archive/meson64-7.2/general-soc-0003-dt-bindings-arm-amlogic-amlogic-meson-gx-ao-secure-a.patch</w:t>
            </w:r>
          </w:p>
        </w:tc>
        <w:tc>
          <w:tcPr>
            <w:tcW w:w="4535" w:type="dxa"/>
            <w:vAlign w:val="center"/>
          </w:tcPr>
          <w:p w14:paraId="56E743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patch/kernel/archive/sunxi-7.2/patches.armbian/arm-dts-sun8i-h3-reduce-opp-microvolt.patch</w:t>
            </w:r>
          </w:p>
        </w:tc>
      </w:tr>
      <w:tr w14:paraId="7BE9D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86AB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patch/kernel/archive/meson64-7.2/general-soc-0004-arm64-dts-meson-add-dts-links-to-secure-monitor-for-.patch</w:t>
            </w:r>
          </w:p>
        </w:tc>
        <w:tc>
          <w:tcPr>
            <w:tcW w:w="4535" w:type="dxa"/>
            <w:vAlign w:val="center"/>
          </w:tcPr>
          <w:p w14:paraId="78FDB0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patch/kernel/archive/sunxi-7.2/patches.armbian/arm-dts-sun8i-r40-add-clk-out-a.patch</w:t>
            </w:r>
          </w:p>
        </w:tc>
      </w:tr>
      <w:tr w14:paraId="6081A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5D83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patch/kernel/archive/meson64-7.2/general-sound-soc-remove-mono-channel-as-it-curren.patch</w:t>
            </w:r>
          </w:p>
        </w:tc>
        <w:tc>
          <w:tcPr>
            <w:tcW w:w="4535" w:type="dxa"/>
            <w:vAlign w:val="center"/>
          </w:tcPr>
          <w:p w14:paraId="0B945F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patch/kernel/archive/sunxi-7.2/patches.armbian/arm-dts-sun8i-r40-bananapi-m2-ultra-add-codec-analog.patch</w:t>
            </w:r>
          </w:p>
        </w:tc>
      </w:tr>
      <w:tr w14:paraId="54116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B4B7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patch/kernel/archive/meson64-7.2/general-spi-nor-add-support-for-XT25F128B.patch</w:t>
            </w:r>
          </w:p>
        </w:tc>
        <w:tc>
          <w:tcPr>
            <w:tcW w:w="4535" w:type="dxa"/>
            <w:vAlign w:val="center"/>
          </w:tcPr>
          <w:p w14:paraId="38CA9B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patch/kernel/archive/sunxi-7.2/patches.armbian/arm-dts-sun8i-r40-bananapi-m2-ultra-add-usb0-otg-host.patch</w:t>
            </w:r>
          </w:p>
        </w:tc>
      </w:tr>
      <w:tr w14:paraId="1549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DEEB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patch/kernel/archive/meson64-7.2/general-usb-core-improve-handling-of-hubs-with-no-ports.patch</w:t>
            </w:r>
          </w:p>
        </w:tc>
        <w:tc>
          <w:tcPr>
            <w:tcW w:w="4535" w:type="dxa"/>
            <w:vAlign w:val="center"/>
          </w:tcPr>
          <w:p w14:paraId="3555F3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patch/kernel/archive/sunxi-7.2/patches.armbian/arm-dts-sun8i-v3s-s3-pinecube-enable-sound-codec.patch</w:t>
            </w:r>
          </w:p>
        </w:tc>
      </w:tr>
      <w:tr w14:paraId="17118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21D5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patch/kernel/archive/meson64-7.2/hwmon-emc2305-fixups-for-driver-submitted-to-mailing.patch</w:t>
            </w:r>
          </w:p>
        </w:tc>
        <w:tc>
          <w:tcPr>
            <w:tcW w:w="4535" w:type="dxa"/>
            <w:vAlign w:val="center"/>
          </w:tcPr>
          <w:p w14:paraId="79F453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patch/kernel/archive/sunxi-7.2/patches.armbian/arm-dts-sun9i-a80-add-thermal-sensor.patch</w:t>
            </w:r>
          </w:p>
        </w:tc>
      </w:tr>
      <w:tr w14:paraId="3A0D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754C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patch/kernel/archive/meson64-7.2/jethome-0001-Fix-meson64-add-gpio-irq-patch-from-https-lkml.org-l.patch</w:t>
            </w:r>
          </w:p>
        </w:tc>
        <w:tc>
          <w:tcPr>
            <w:tcW w:w="4535" w:type="dxa"/>
            <w:vAlign w:val="center"/>
          </w:tcPr>
          <w:p w14:paraId="0F100D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patch/kernel/archive/sunxi-7.2/patches.armbian/arm-dts-sun9i-a80-add-thermal-zone.patch</w:t>
            </w:r>
          </w:p>
        </w:tc>
      </w:tr>
      <w:tr w14:paraId="72342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B69E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patch/kernel/archive/meson64-7.2/jethome-0002-arm64-dts-jethub-j1xx-add-eeprom-node.patch</w:t>
            </w:r>
          </w:p>
        </w:tc>
        <w:tc>
          <w:tcPr>
            <w:tcW w:w="4535" w:type="dxa"/>
            <w:vAlign w:val="center"/>
          </w:tcPr>
          <w:p w14:paraId="318548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patch/kernel/archive/sunxi-7.2/patches.armbian/arm-dts-sunxi-h3-describe-the-tv-encoder-pipeline.patch</w:t>
            </w:r>
          </w:p>
        </w:tc>
      </w:tr>
      <w:tr w14:paraId="5C545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3B87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patch/kernel/archive/meson64-7.2/jethome-0003-arm64-dts-meson-add-dts-links-to-secure-monitor-for-jethub.patch</w:t>
            </w:r>
          </w:p>
        </w:tc>
        <w:tc>
          <w:tcPr>
            <w:tcW w:w="4535" w:type="dxa"/>
            <w:vAlign w:val="center"/>
          </w:tcPr>
          <w:p w14:paraId="453CB1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patch/kernel/archive/sunxi-7.2/patches.armbian/arm-dts-sunxi-h3-h5.dtsi-add-i2s0-i2s1-pins.patch</w:t>
            </w:r>
          </w:p>
        </w:tc>
      </w:tr>
      <w:tr w14:paraId="52C6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03C3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patch/kernel/archive/meson64-7.2/kernel-6.8-tools-cgroup-makefile.patch</w:t>
            </w:r>
          </w:p>
        </w:tc>
        <w:tc>
          <w:tcPr>
            <w:tcW w:w="4535" w:type="dxa"/>
            <w:vAlign w:val="center"/>
          </w:tcPr>
          <w:p w14:paraId="66EA3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patch/kernel/archive/sunxi-7.2/patches.armbian/arm-dts-sunxi-h3-h5.dtsi-force-mmc0-bus-width.patch</w:t>
            </w:r>
          </w:p>
        </w:tc>
      </w:tr>
      <w:tr w14:paraId="60FB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9509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patch/kernel/archive/meson64-7.2/meson-g12a-pinctrl-add-missing-ir-options.patch</w:t>
            </w:r>
          </w:p>
        </w:tc>
        <w:tc>
          <w:tcPr>
            <w:tcW w:w="4535" w:type="dxa"/>
            <w:vAlign w:val="center"/>
          </w:tcPr>
          <w:p w14:paraId="174FF0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patch/kernel/archive/sunxi-7.2/patches.armbian/arm64-dts-add-axp313a-pmic.patch</w:t>
            </w:r>
          </w:p>
        </w:tc>
      </w:tr>
      <w:tr w14:paraId="0DA00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10CC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patch/kernel/archive/meson64-7.2/meson-g12a-radxa-zero-gpio-pin-names.patch</w:t>
            </w:r>
          </w:p>
        </w:tc>
        <w:tc>
          <w:tcPr>
            <w:tcW w:w="4535" w:type="dxa"/>
            <w:vAlign w:val="center"/>
          </w:tcPr>
          <w:p w14:paraId="70A58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patch/kernel/archive/sunxi-7.2/patches.armbian/arm64-dts-allwinner-h5-add-the-tv-encoder.patch</w:t>
            </w:r>
          </w:p>
        </w:tc>
      </w:tr>
      <w:tr w14:paraId="1D12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C600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patch/kernel/archive/meson64-7.2/meson-g12b-dt-Add-missing-pinmux-node-for-pwm.patch</w:t>
            </w:r>
          </w:p>
        </w:tc>
        <w:tc>
          <w:tcPr>
            <w:tcW w:w="4535" w:type="dxa"/>
            <w:vAlign w:val="center"/>
          </w:tcPr>
          <w:p w14:paraId="3949EA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patch/kernel/archive/sunxi-7.2/patches.armbian/arm64-dts-allwinner-sun55i-a523-add-e906-rproc-node.patch</w:t>
            </w:r>
          </w:p>
        </w:tc>
      </w:tr>
      <w:tr w14:paraId="6B7E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8987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patch/kernel/archive/meson64-7.2/meson-gx-dts-add-support-for-GX-PM-and-VRTC.patch</w:t>
            </w:r>
          </w:p>
        </w:tc>
        <w:tc>
          <w:tcPr>
            <w:tcW w:w="4535" w:type="dxa"/>
            <w:vAlign w:val="center"/>
          </w:tcPr>
          <w:p w14:paraId="47635F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patch/kernel/archive/sunxi-7.2/patches.armbian/arm64-dts-allwinner-sun55i-a523-add-ir-receiver-nodes.patch</w:t>
            </w:r>
          </w:p>
        </w:tc>
      </w:tr>
      <w:tr w14:paraId="04774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5614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patch/kernel/archive/meson64-7.2/meson-gxbb-dts-i2cX-missing-pins.patch</w:t>
            </w:r>
          </w:p>
        </w:tc>
        <w:tc>
          <w:tcPr>
            <w:tcW w:w="4535" w:type="dxa"/>
            <w:vAlign w:val="center"/>
          </w:tcPr>
          <w:p w14:paraId="69D6D0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patch/kernel/archive/sunxi-7.2/patches.armbian/arm64-dts-allwinner-sun55i-a523-add-ths.patch</w:t>
            </w:r>
          </w:p>
        </w:tc>
      </w:tr>
      <w:tr w14:paraId="75E6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8E8A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patch/kernel/archive/meson64-7.2/meson-gxbb-vdec-add-HEVC-support-to-GXBB.patch</w:t>
            </w:r>
          </w:p>
        </w:tc>
        <w:tc>
          <w:tcPr>
            <w:tcW w:w="4535" w:type="dxa"/>
            <w:vAlign w:val="center"/>
          </w:tcPr>
          <w:p w14:paraId="3CAF1E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patch/kernel/archive/sunxi-7.2/patches.armbian/arm64-dts-allwinner-sun55i-t527-avaota-a1-enable-ir.patch</w:t>
            </w:r>
          </w:p>
        </w:tc>
      </w:tr>
      <w:tr w14:paraId="024FD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321B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patch/kernel/archive/meson64-7.2/meson-gxl-gxm-arm64-dts-meson-set-p212-p23x-q20x-SDIO-to-100MH.patch</w:t>
            </w:r>
          </w:p>
        </w:tc>
        <w:tc>
          <w:tcPr>
            <w:tcW w:w="4535" w:type="dxa"/>
            <w:vAlign w:val="center"/>
          </w:tcPr>
          <w:p w14:paraId="048E7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patch/kernel/archive/sunxi-7.2/patches.armbian/arm64-dts-allwinner-sun55i-t527-avaota-a1-enable-spi-lcd.patch</w:t>
            </w:r>
          </w:p>
        </w:tc>
      </w:tr>
      <w:tr w14:paraId="42D17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B506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patch/kernel/archive/meson64-7.2/meson-gxm-vdec-add-VP9-support-to-GXM.patch</w:t>
            </w:r>
          </w:p>
        </w:tc>
        <w:tc>
          <w:tcPr>
            <w:tcW w:w="4535" w:type="dxa"/>
            <w:vAlign w:val="center"/>
          </w:tcPr>
          <w:p w14:paraId="5CC7AC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patch/kernel/archive/sunxi-7.2/patches.armbian/arm64-dts-and-drivers-sun55i-t527-avaota-a1-st7789v-lcd-fix.patch</w:t>
            </w:r>
          </w:p>
        </w:tc>
      </w:tr>
      <w:tr w14:paraId="46E4D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02C3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patch/kernel/archive/meson64-7.2/meson-sm1-dts-add-higher-clocks.patch</w:t>
            </w:r>
          </w:p>
        </w:tc>
        <w:tc>
          <w:tcPr>
            <w:tcW w:w="4535" w:type="dxa"/>
            <w:vAlign w:val="center"/>
          </w:tcPr>
          <w:p w14:paraId="3BE7EB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patch/kernel/archive/sunxi-7.2/patches.armbian/arm64-dts-sun50i-a64-force-mmc0-bus-width.patch</w:t>
            </w:r>
          </w:p>
        </w:tc>
      </w:tr>
      <w:tr w14:paraId="69F5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7EA3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patch/kernel/archive/meson64-7.2/overlay/Makefile</w:t>
            </w:r>
          </w:p>
        </w:tc>
        <w:tc>
          <w:tcPr>
            <w:tcW w:w="4535" w:type="dxa"/>
            <w:vAlign w:val="center"/>
          </w:tcPr>
          <w:p w14:paraId="2FA112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patch/kernel/archive/sunxi-7.2/patches.armbian/arm64-dts-sun50i-a64-nanopi-fix-ethernet-phy-mode.patch</w:t>
            </w:r>
          </w:p>
        </w:tc>
      </w:tr>
      <w:tr w14:paraId="7DE0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CAA6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patch/kernel/archive/meson64-7.2/overlay/README.meson-overlays</w:t>
            </w:r>
          </w:p>
        </w:tc>
        <w:tc>
          <w:tcPr>
            <w:tcW w:w="4535" w:type="dxa"/>
            <w:vAlign w:val="center"/>
          </w:tcPr>
          <w:p w14:paraId="701136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patch/kernel/archive/sunxi-7.2/patches.armbian/arm64-dts-sun50i-a64-olinuxino-add-regulator-audio-mmc.patch</w:t>
            </w:r>
          </w:p>
        </w:tc>
      </w:tr>
      <w:tr w14:paraId="402C7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F0F0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patch/kernel/archive/meson64-7.2/overlay/meson-fixup.scr-cmd</w:t>
            </w:r>
          </w:p>
        </w:tc>
        <w:tc>
          <w:tcPr>
            <w:tcW w:w="4535" w:type="dxa"/>
            <w:vAlign w:val="center"/>
          </w:tcPr>
          <w:p w14:paraId="3632E6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patch/kernel/archive/sunxi-7.2/patches.armbian/arm64-dts-sun50i-a64-olinuxino-emmc-enable-bluetooth.patch</w:t>
            </w:r>
          </w:p>
        </w:tc>
      </w:tr>
      <w:tr w14:paraId="305CF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733A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patch/kernel/archive/meson64-7.2/overlay/meson-g12-gxl-cma-pool-896MB.dtso</w:t>
            </w:r>
          </w:p>
        </w:tc>
        <w:tc>
          <w:tcPr>
            <w:tcW w:w="4535" w:type="dxa"/>
            <w:vAlign w:val="center"/>
          </w:tcPr>
          <w:p w14:paraId="1EC899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patch/kernel/archive/sunxi-7.2/patches.armbian/arm64-dts-sun50i-a64-orangepi-win-add-alias-ethernet1.patch</w:t>
            </w:r>
          </w:p>
        </w:tc>
      </w:tr>
      <w:tr w14:paraId="757FF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C958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patch/kernel/archive/meson64-7.2/overlay/meson-g12-pwm-gpiox-5-fan.dtso</w:t>
            </w:r>
          </w:p>
        </w:tc>
        <w:tc>
          <w:tcPr>
            <w:tcW w:w="4535" w:type="dxa"/>
            <w:vAlign w:val="center"/>
          </w:tcPr>
          <w:p w14:paraId="518D02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patch/kernel/archive/sunxi-7.2/patches.armbian/arm64-dts-sun50i-a64-pine64-add-spi0.patch</w:t>
            </w:r>
          </w:p>
        </w:tc>
      </w:tr>
      <w:tr w14:paraId="4095F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7D4D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patch/kernel/archive/meson64-7.2/overlay/meson-g12a-radxa-zero-gpio-10-led.dtso</w:t>
            </w:r>
          </w:p>
        </w:tc>
        <w:tc>
          <w:tcPr>
            <w:tcW w:w="4535" w:type="dxa"/>
            <w:vAlign w:val="center"/>
          </w:tcPr>
          <w:p w14:paraId="0E8AA5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patch/kernel/archive/sunxi-7.2/patches.armbian/arm64-dts-sun50i-a64-pine64-enable-wifi-mmc1.patch</w:t>
            </w:r>
          </w:p>
        </w:tc>
      </w:tr>
      <w:tr w14:paraId="5C495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754D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patch/kernel/archive/meson64-7.2/overlay/meson-g12a-radxa-zero-gpio-8-led.dtso</w:t>
            </w:r>
          </w:p>
        </w:tc>
        <w:tc>
          <w:tcPr>
            <w:tcW w:w="4535" w:type="dxa"/>
            <w:vAlign w:val="center"/>
          </w:tcPr>
          <w:p w14:paraId="27A153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patch/kernel/archive/sunxi-7.2/patches.armbian/arm64-dts-sun50i-a64-pinephone-fix-mailbox.patch</w:t>
            </w:r>
          </w:p>
        </w:tc>
      </w:tr>
      <w:tr w14:paraId="460C5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4553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patch/kernel/archive/meson64-7.2/overlay/meson-g12a-radxa-zero-i2c-ao-m0-gpioao-2-gpioao-3.dtso</w:t>
            </w:r>
          </w:p>
        </w:tc>
        <w:tc>
          <w:tcPr>
            <w:tcW w:w="4535" w:type="dxa"/>
            <w:vAlign w:val="center"/>
          </w:tcPr>
          <w:p w14:paraId="50CE0A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patch/kernel/archive/sunxi-7.2/patches.armbian/arm64-dts-sun50i-a64-sopine-baseboard-enable-Bluetooth.patch</w:t>
            </w:r>
          </w:p>
        </w:tc>
      </w:tr>
      <w:tr w14:paraId="31F00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3F8F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patch/kernel/archive/meson64-7.2/overlay/meson-g12a-radxa-zero-i2c-ee-m1-gpioh-6-gpioh-7.dtso</w:t>
            </w:r>
          </w:p>
        </w:tc>
        <w:tc>
          <w:tcPr>
            <w:tcW w:w="4535" w:type="dxa"/>
            <w:vAlign w:val="center"/>
          </w:tcPr>
          <w:p w14:paraId="748BDB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patch/kernel/archive/sunxi-7.2/patches.armbian/arm64-dts-sun50i-a64-sopine-baseboard-mmc1-status-okay.patch</w:t>
            </w:r>
          </w:p>
        </w:tc>
      </w:tr>
      <w:tr w14:paraId="15FF5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4165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patch/kernel/archive/meson64-7.2/overlay/meson-g12a-radxa-zero-i2c-ee-m1-gpiox-10-gpiox-11.dtso</w:t>
            </w:r>
          </w:p>
        </w:tc>
        <w:tc>
          <w:tcPr>
            <w:tcW w:w="4535" w:type="dxa"/>
            <w:vAlign w:val="center"/>
          </w:tcPr>
          <w:p w14:paraId="165EFE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patch/kernel/archive/sunxi-7.2/patches.armbian/arm64-dts-sun50i-a64.dtsi-adjust-thermal-trip-points.patch</w:t>
            </w:r>
          </w:p>
        </w:tc>
      </w:tr>
      <w:tr w14:paraId="7E4B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FEA1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patch/kernel/archive/meson64-7.2/overlay/meson-g12a-radxa-zero-i2c-ee-m3-gpioa-14-gpioa-15.dtso</w:t>
            </w:r>
          </w:p>
        </w:tc>
        <w:tc>
          <w:tcPr>
            <w:tcW w:w="4535" w:type="dxa"/>
            <w:vAlign w:val="center"/>
          </w:tcPr>
          <w:p w14:paraId="1ABC21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patch/kernel/archive/sunxi-7.2/patches.armbian/arm64-dts-sun50i-h313-x96q-lpddr3.patch</w:t>
            </w:r>
          </w:p>
        </w:tc>
      </w:tr>
      <w:tr w14:paraId="3E00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C2A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patch/kernel/archive/meson64-7.2/overlay/meson-g12a-radxa-zero-pwm-c-on-gpiox-8.dtso</w:t>
            </w:r>
          </w:p>
        </w:tc>
        <w:tc>
          <w:tcPr>
            <w:tcW w:w="4535" w:type="dxa"/>
            <w:vAlign w:val="center"/>
          </w:tcPr>
          <w:p w14:paraId="06B505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patch/kernel/archive/sunxi-7.2/patches.armbian/arm64-dts-sun50i-h5-add-cpu-opp-refs.patch</w:t>
            </w:r>
          </w:p>
        </w:tc>
      </w:tr>
      <w:tr w14:paraId="349EB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224E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patch/kernel/archive/meson64-7.2/overlay/meson-g12a-radxa-zero-pwmao-a-on-gpioao-11.dtso</w:t>
            </w:r>
          </w:p>
        </w:tc>
        <w:tc>
          <w:tcPr>
            <w:tcW w:w="4535" w:type="dxa"/>
            <w:vAlign w:val="center"/>
          </w:tcPr>
          <w:p w14:paraId="7D39B3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patch/kernel/archive/sunxi-7.2/patches.armbian/arm64-dts-sun50i-h5-add-thermal-zones.patch</w:t>
            </w:r>
          </w:p>
        </w:tc>
      </w:tr>
      <w:tr w14:paraId="24EB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1A15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patch/kernel/archive/meson64-7.2/overlay/meson-g12a-radxa-zero-spi-spidev.dtso</w:t>
            </w:r>
          </w:p>
        </w:tc>
        <w:tc>
          <w:tcPr>
            <w:tcW w:w="4535" w:type="dxa"/>
            <w:vAlign w:val="center"/>
          </w:tcPr>
          <w:p w14:paraId="417B6A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patch/kernel/archive/sunxi-7.2/patches.armbian/arm64-dts-sun50i-h5-nanopi-neo2-add-regulator-led-trigger.patch</w:t>
            </w:r>
          </w:p>
        </w:tc>
      </w:tr>
      <w:tr w14:paraId="1C277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6E98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patch/kernel/archive/meson64-7.2/overlay/meson-g12a-radxa-zero-uart-ao-a-on-gpioao-0-gpioao-1.dtso</w:t>
            </w:r>
          </w:p>
        </w:tc>
        <w:tc>
          <w:tcPr>
            <w:tcW w:w="4535" w:type="dxa"/>
            <w:vAlign w:val="center"/>
          </w:tcPr>
          <w:p w14:paraId="2C3F33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patch/kernel/archive/sunxi-7.2/patches.armbian/arm64-dts-sun50i-h5-nanopi-r1s-h5-add-rtl8153-support.patch</w:t>
            </w:r>
          </w:p>
        </w:tc>
      </w:tr>
      <w:tr w14:paraId="3720C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A372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patch/kernel/archive/meson64-7.2/overlay/meson-g12a-radxa-zero-uart-ao-b-on-gpioao-2-gpioao-3.dtso</w:t>
            </w:r>
          </w:p>
        </w:tc>
        <w:tc>
          <w:tcPr>
            <w:tcW w:w="4535" w:type="dxa"/>
            <w:vAlign w:val="center"/>
          </w:tcPr>
          <w:p w14:paraId="0FC835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patch/kernel/archive/sunxi-7.2/patches.armbian/arm64-dts-sun50i-h5-orangepi-pc2-add-spi-flash.patch</w:t>
            </w:r>
          </w:p>
        </w:tc>
      </w:tr>
      <w:tr w14:paraId="4AF3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84B6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patch/kernel/archive/meson64-7.2/overlay/meson-g12a-radxa-zero-uart-ao-b-on-gpioao-8-gpioao-9.dtso</w:t>
            </w:r>
          </w:p>
        </w:tc>
        <w:tc>
          <w:tcPr>
            <w:tcW w:w="4535" w:type="dxa"/>
            <w:vAlign w:val="center"/>
          </w:tcPr>
          <w:p w14:paraId="0E7620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patch/kernel/archive/sunxi-7.2/patches.armbian/arm64-dts-sun50i-h5-orangepi-prime-add-regulator.patch</w:t>
            </w:r>
          </w:p>
        </w:tc>
      </w:tr>
      <w:tr w14:paraId="740A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A188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patch/kernel/archive/meson64-7.2/overlay/meson-g12a-radxa-zero-uart-ee-c.dtso</w:t>
            </w:r>
          </w:p>
        </w:tc>
        <w:tc>
          <w:tcPr>
            <w:tcW w:w="4535" w:type="dxa"/>
            <w:vAlign w:val="center"/>
          </w:tcPr>
          <w:p w14:paraId="150A4B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patch/kernel/archive/sunxi-7.2/patches.armbian/arm64-dts-sun50i-h5-orangepi-prime-add-rtl8723cs.patch</w:t>
            </w:r>
          </w:p>
        </w:tc>
      </w:tr>
      <w:tr w14:paraId="136E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74E8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patch/kernel/archive/meson64-7.2/overlay/meson-g12b-bananapi-cm4-i2c2.dtso</w:t>
            </w:r>
          </w:p>
        </w:tc>
        <w:tc>
          <w:tcPr>
            <w:tcW w:w="4535" w:type="dxa"/>
            <w:vAlign w:val="center"/>
          </w:tcPr>
          <w:p w14:paraId="23641D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patch/kernel/archive/sunxi-7.2/patches.armbian/arm64-dts-sun50i-h5-orangepi-prime-enable-power-button.patch</w:t>
            </w:r>
          </w:p>
        </w:tc>
      </w:tr>
      <w:tr w14:paraId="1604D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C8C6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patch/kernel/archive/meson64-7.2/overlay/meson-g12b-bananapi-cm4-pwm-gpioh-5-fan.dtso</w:t>
            </w:r>
          </w:p>
        </w:tc>
        <w:tc>
          <w:tcPr>
            <w:tcW w:w="4535" w:type="dxa"/>
            <w:vAlign w:val="center"/>
          </w:tcPr>
          <w:p w14:paraId="6FE041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patch/kernel/archive/sunxi-7.2/patches.armbian/arm64-dts-sun50i-h5-orangepi-zero-plus-add-regulator.patch</w:t>
            </w:r>
          </w:p>
        </w:tc>
      </w:tr>
      <w:tr w14:paraId="5B72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CA9D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patch/kernel/archive/meson64-7.2/overlay/meson-g12b-bananapi-m2s-rtl8822cs.dtso</w:t>
            </w:r>
          </w:p>
        </w:tc>
        <w:tc>
          <w:tcPr>
            <w:tcW w:w="4535" w:type="dxa"/>
            <w:vAlign w:val="center"/>
          </w:tcPr>
          <w:p w14:paraId="71743F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patch/kernel/archive/sunxi-7.2/patches.armbian/arm64-dts-sun50i-h6-Add-r_uart-uart2-3-pins.patch</w:t>
            </w:r>
          </w:p>
        </w:tc>
      </w:tr>
      <w:tr w14:paraId="6C76F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D6FD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patch/kernel/archive/meson64-7.2/overlay/meson-g12b-odroid-n2-spi.dtso</w:t>
            </w:r>
          </w:p>
        </w:tc>
        <w:tc>
          <w:tcPr>
            <w:tcW w:w="4535" w:type="dxa"/>
            <w:vAlign w:val="center"/>
          </w:tcPr>
          <w:p w14:paraId="4AD9C8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patch/kernel/archive/sunxi-7.2/patches.armbian/arm64-dts-sun50i-h6-fix-emmc-compatible.patch</w:t>
            </w:r>
          </w:p>
        </w:tc>
      </w:tr>
      <w:tr w14:paraId="5BA17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9BD8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patch/kernel/archive/meson64-7.2/overlay/meson-g12b-waveshare-cm4-io-base-usb.dtso</w:t>
            </w:r>
          </w:p>
        </w:tc>
        <w:tc>
          <w:tcPr>
            <w:tcW w:w="4535" w:type="dxa"/>
            <w:vAlign w:val="center"/>
          </w:tcPr>
          <w:p w14:paraId="2AE4F9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patch/kernel/archive/sunxi-7.2/patches.armbian/arm64-dts-sun50i-h6-h616-add-sunxi-info-nodes.patch</w:t>
            </w:r>
          </w:p>
        </w:tc>
      </w:tr>
      <w:tr w14:paraId="36857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07D3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patch/kernel/archive/meson64-7.2/overlay/meson-i2cA.dtso</w:t>
            </w:r>
          </w:p>
        </w:tc>
        <w:tc>
          <w:tcPr>
            <w:tcW w:w="4535" w:type="dxa"/>
            <w:vAlign w:val="center"/>
          </w:tcPr>
          <w:p w14:paraId="03B206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patch/kernel/archive/sunxi-7.2/patches.armbian/arm64-dts-sun50i-h6-orangepi-3-add-ruart-alias.patch</w:t>
            </w:r>
          </w:p>
        </w:tc>
      </w:tr>
      <w:tr w14:paraId="70FF3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85C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patch/kernel/archive/meson64-7.2/overlay/meson-i2cB.dtso</w:t>
            </w:r>
          </w:p>
        </w:tc>
        <w:tc>
          <w:tcPr>
            <w:tcW w:w="4535" w:type="dxa"/>
            <w:vAlign w:val="center"/>
          </w:tcPr>
          <w:p w14:paraId="7D547A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patch/kernel/archive/sunxi-7.2/patches.armbian/arm64-dts-sun50i-h6-orangepi-3-delete-node-spi0.patch</w:t>
            </w:r>
          </w:p>
        </w:tc>
      </w:tr>
      <w:tr w14:paraId="4B4DF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9160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patch/kernel/archive/meson64-7.2/overlay/meson-sm1-bananapi-m5-rtl8822cs.dtso</w:t>
            </w:r>
          </w:p>
        </w:tc>
        <w:tc>
          <w:tcPr>
            <w:tcW w:w="4535" w:type="dxa"/>
            <w:vAlign w:val="center"/>
          </w:tcPr>
          <w:p w14:paraId="28E847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patch/kernel/archive/sunxi-7.2/patches.armbian/arm64-dts-sun50i-h6-orangepi-add-cpu-opp-refs.patch</w:t>
            </w:r>
          </w:p>
        </w:tc>
      </w:tr>
      <w:tr w14:paraId="38CE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855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patch/kernel/archive/meson64-7.2/overlay/meson-sm1-bananapi-uartA.dtso</w:t>
            </w:r>
          </w:p>
        </w:tc>
        <w:tc>
          <w:tcPr>
            <w:tcW w:w="4535" w:type="dxa"/>
            <w:vAlign w:val="center"/>
          </w:tcPr>
          <w:p w14:paraId="3949F2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patch/kernel/archive/sunxi-7.2/patches.armbian/arm64-dts-sun50i-h6-orangepi-increase-vdd-cpu-max-volt.patch</w:t>
            </w:r>
          </w:p>
        </w:tc>
      </w:tr>
      <w:tr w14:paraId="7AAD4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6903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patch/kernel/archive/meson64-7.2/overlay/meson-sm1-bananapi-uartAO_B.dtso</w:t>
            </w:r>
          </w:p>
        </w:tc>
        <w:tc>
          <w:tcPr>
            <w:tcW w:w="4535" w:type="dxa"/>
            <w:vAlign w:val="center"/>
          </w:tcPr>
          <w:p w14:paraId="72969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patch/kernel/archive/sunxi-7.2/patches.armbian/arm64-dts-sun50i-h6-orangepi-lite2-spi0-usb3phy-dwc3-enable.patch</w:t>
            </w:r>
          </w:p>
        </w:tc>
      </w:tr>
      <w:tr w14:paraId="2569C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AE13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patch/kernel/archive/meson64-7.2/overlay/meson-sm1-bananapi-uartA_cts_rts.dtso</w:t>
            </w:r>
          </w:p>
        </w:tc>
        <w:tc>
          <w:tcPr>
            <w:tcW w:w="4535" w:type="dxa"/>
            <w:vAlign w:val="center"/>
          </w:tcPr>
          <w:p w14:paraId="2AFC6D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patch/kernel/archive/sunxi-7.2/patches.armbian/arm64-dts-sun50i-h6-pine-h64-add-wifi-rtl8723cs.patch</w:t>
            </w:r>
          </w:p>
        </w:tc>
      </w:tr>
      <w:tr w14:paraId="7D26C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77E4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patch/kernel/archive/meson64-7.2/overlay/meson-sm1-jethome-jethub-j200-spi.dtso</w:t>
            </w:r>
          </w:p>
        </w:tc>
        <w:tc>
          <w:tcPr>
            <w:tcW w:w="4535" w:type="dxa"/>
            <w:vAlign w:val="center"/>
          </w:tcPr>
          <w:p w14:paraId="7CB528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patch/kernel/archive/sunxi-7.2/patches.armbian/arm64-dts-sun50i-h6-pine-h64-enable-usb3.patch</w:t>
            </w:r>
          </w:p>
        </w:tc>
      </w:tr>
      <w:tr w14:paraId="6F93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8709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patch/kernel/archive/meson64-7.2/overlay/meson-sm1-odroid-c4-i2c0.dtso</w:t>
            </w:r>
          </w:p>
        </w:tc>
        <w:tc>
          <w:tcPr>
            <w:tcW w:w="4535" w:type="dxa"/>
            <w:vAlign w:val="center"/>
          </w:tcPr>
          <w:p w14:paraId="44AB3C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patch/kernel/archive/sunxi-7.2/patches.armbian/arm64-dts-sun50i-h6-tanix-enable-ethernet.patch</w:t>
            </w:r>
          </w:p>
        </w:tc>
      </w:tr>
      <w:tr w14:paraId="07D1B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294C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patch/kernel/archive/meson64-7.2/overlay/meson-sm1-odroid-c4-i2c1.dtso</w:t>
            </w:r>
          </w:p>
        </w:tc>
        <w:tc>
          <w:tcPr>
            <w:tcW w:w="4535" w:type="dxa"/>
            <w:vAlign w:val="center"/>
          </w:tcPr>
          <w:p w14:paraId="3DAC3C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patch/kernel/archive/sunxi-7.2/patches.armbian/arm64-dts-sun50i-h6.dtsi-add-pinctrl-pins-for-spi.patch</w:t>
            </w:r>
          </w:p>
        </w:tc>
      </w:tr>
      <w:tr w14:paraId="4BC10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EFC0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patch/kernel/archive/meson64-7.2/overlay/meson-uartA.dtso</w:t>
            </w:r>
          </w:p>
        </w:tc>
        <w:tc>
          <w:tcPr>
            <w:tcW w:w="4535" w:type="dxa"/>
            <w:vAlign w:val="center"/>
          </w:tcPr>
          <w:p w14:paraId="2595AB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patch/kernel/archive/sunxi-7.2/patches.armbian/arm64-dts-sun50i-h6.dtsi-improve-thermals.patch</w:t>
            </w:r>
          </w:p>
        </w:tc>
      </w:tr>
      <w:tr w14:paraId="4B35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6B8E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patch/kernel/archive/meson64-7.2/overlay/meson-uartC.dtso</w:t>
            </w:r>
          </w:p>
        </w:tc>
        <w:tc>
          <w:tcPr>
            <w:tcW w:w="4535" w:type="dxa"/>
            <w:vAlign w:val="center"/>
          </w:tcPr>
          <w:p w14:paraId="43C80F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patch/kernel/archive/sunxi-7.2/patches.armbian/arm64-dts-sun50i-h616-add-i2c-uart-pinctrl.patch</w:t>
            </w:r>
          </w:p>
        </w:tc>
      </w:tr>
      <w:tr w14:paraId="03A4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AEAF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patch/kernel/archive/meson64-7.2/overlay/meson-w1-gpio.dtso</w:t>
            </w:r>
          </w:p>
        </w:tc>
        <w:tc>
          <w:tcPr>
            <w:tcW w:w="4535" w:type="dxa"/>
            <w:vAlign w:val="center"/>
          </w:tcPr>
          <w:p w14:paraId="5D14C7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patch/kernel/archive/sunxi-7.2/patches.armbian/arm64-dts-sun50i-h616-add-lradc-keys.patch</w:t>
            </w:r>
          </w:p>
        </w:tc>
      </w:tr>
      <w:tr w14:paraId="3BC35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1E30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patch/kernel/archive/meson64-7.2/overlay/meson-w1AB-gpio.dtso</w:t>
            </w:r>
          </w:p>
        </w:tc>
        <w:tc>
          <w:tcPr>
            <w:tcW w:w="4535" w:type="dxa"/>
            <w:vAlign w:val="center"/>
          </w:tcPr>
          <w:p w14:paraId="2EB468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patch/kernel/archive/sunxi-7.2/patches.armbian/arm64-dts-sun50i-h616-add-pwm-nodes.patch</w:t>
            </w:r>
          </w:p>
        </w:tc>
      </w:tr>
      <w:tr w14:paraId="3522B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AA3D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patch/kernel/archive/meson64-7.2/x-PATCH-v7-2-2-PCI-dwc-Remove-redundant-MPS-configuration.patch</w:t>
            </w:r>
          </w:p>
        </w:tc>
        <w:tc>
          <w:tcPr>
            <w:tcW w:w="4535" w:type="dxa"/>
            <w:vAlign w:val="center"/>
          </w:tcPr>
          <w:p w14:paraId="0FE001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patch/kernel/archive/sunxi-7.2/patches.armbian/arm64-dts-sun50i-h616-add-vpu-node.patch</w:t>
            </w:r>
          </w:p>
        </w:tc>
      </w:tr>
      <w:tr w14:paraId="65202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FE54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patch/kernel/archive/meson64-7.3/0000.patching_config.yaml</w:t>
            </w:r>
          </w:p>
        </w:tc>
        <w:tc>
          <w:tcPr>
            <w:tcW w:w="4535" w:type="dxa"/>
            <w:vAlign w:val="center"/>
          </w:tcPr>
          <w:p w14:paraId="313643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patch/kernel/archive/sunxi-7.2/patches.armbian/arm64-dts-sun50i-h616-bananapi-m4-berry-fix-rgmii-pins.patch</w:t>
            </w:r>
          </w:p>
        </w:tc>
      </w:tr>
      <w:tr w14:paraId="2066E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CED1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patch/kernel/archive/meson64-7.3/board-bananapi-cm4-cm4io.patch</w:t>
            </w:r>
          </w:p>
        </w:tc>
        <w:tc>
          <w:tcPr>
            <w:tcW w:w="4535" w:type="dxa"/>
            <w:vAlign w:val="center"/>
          </w:tcPr>
          <w:p w14:paraId="4020A3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patch/kernel/archive/sunxi-7.2/patches.armbian/arm64-dts-sun50i-h616-bananapi-m4-zero-add-pinctrl.patch</w:t>
            </w:r>
          </w:p>
        </w:tc>
      </w:tr>
      <w:tr w14:paraId="74AE2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1008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patch/kernel/archive/meson64-7.3/board-bananapi-m2s.patch</w:t>
            </w:r>
          </w:p>
        </w:tc>
        <w:tc>
          <w:tcPr>
            <w:tcW w:w="4535" w:type="dxa"/>
            <w:vAlign w:val="center"/>
          </w:tcPr>
          <w:p w14:paraId="6EB5C6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patch/kernel/archive/sunxi-7.2/patches.armbian/arm64-dts-sun50i-h616-bigtreetech-cb1-emac1-ac300.patch</w:t>
            </w:r>
          </w:p>
        </w:tc>
      </w:tr>
      <w:tr w14:paraId="70DD5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CA0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patch/kernel/archive/meson64-7.3/board-bananapim5-001-sd-use-270-mmc-clock-phase-via-dt.patch</w:t>
            </w:r>
          </w:p>
        </w:tc>
        <w:tc>
          <w:tcPr>
            <w:tcW w:w="4535" w:type="dxa"/>
            <w:vAlign w:val="center"/>
          </w:tcPr>
          <w:p w14:paraId="24676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patch/kernel/archive/sunxi-7.2/patches.armbian/arm64-dts-sun50i-h616-bigtreetech-cb1.patch</w:t>
            </w:r>
          </w:p>
        </w:tc>
      </w:tr>
      <w:tr w14:paraId="0FF3D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2D3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patch/kernel/archive/meson64-7.3/board-bananapim5-002-add-wifi-bt-support.patch</w:t>
            </w:r>
          </w:p>
        </w:tc>
        <w:tc>
          <w:tcPr>
            <w:tcW w:w="4535" w:type="dxa"/>
            <w:vAlign w:val="center"/>
          </w:tcPr>
          <w:p w14:paraId="0D1FC5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patch/kernel/archive/sunxi-7.2/patches.armbian/arm64-dts-sun50i-h616-increase-bl31-reserved-memory.patch</w:t>
            </w:r>
          </w:p>
        </w:tc>
      </w:tr>
      <w:tr w14:paraId="32F7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24EB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patch/kernel/archive/meson64-7.3/board-bananapism1-add-uart_A-and-AO_B.patch</w:t>
            </w:r>
          </w:p>
        </w:tc>
        <w:tc>
          <w:tcPr>
            <w:tcW w:w="4535" w:type="dxa"/>
            <w:vAlign w:val="center"/>
          </w:tcPr>
          <w:p w14:paraId="43B52E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patch/kernel/archive/sunxi-7.2/patches.armbian/arm64-dts-sun50i-h616-orangepi-zero2-enable-expansion-board-usb.patch</w:t>
            </w:r>
          </w:p>
        </w:tc>
      </w:tr>
      <w:tr w14:paraId="51C6C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E62E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patch/kernel/archive/meson64-7.3/board-khadas-vim3-add-npu-node.patch</w:t>
            </w:r>
          </w:p>
        </w:tc>
        <w:tc>
          <w:tcPr>
            <w:tcW w:w="4535" w:type="dxa"/>
            <w:vAlign w:val="center"/>
          </w:tcPr>
          <w:p w14:paraId="0A6BB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patch/kernel/archive/sunxi-7.2/patches.armbian/arm64-dts-sun50i-h616-orangepi-zero2-enable-gpu-mali.patch</w:t>
            </w:r>
          </w:p>
        </w:tc>
      </w:tr>
      <w:tr w14:paraId="014AF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03A7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patch/kernel/archive/meson64-7.3/board-khadas-vim3-fix-missing-i2c3-nod.patch</w:t>
            </w:r>
          </w:p>
        </w:tc>
        <w:tc>
          <w:tcPr>
            <w:tcW w:w="4535" w:type="dxa"/>
            <w:vAlign w:val="center"/>
          </w:tcPr>
          <w:p w14:paraId="1A656D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patch/kernel/archive/sunxi-7.2/patches.armbian/arm64-dts-sun50i-h616-orangepi-zero2-enable-usb1-vbus.patch</w:t>
            </w:r>
          </w:p>
        </w:tc>
      </w:tr>
      <w:tr w14:paraId="0B82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FF7D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patch/kernel/archive/meson64-7.3/board-khadas-vims-add-rtc-vrtc-aliases.patch</w:t>
            </w:r>
          </w:p>
        </w:tc>
        <w:tc>
          <w:tcPr>
            <w:tcW w:w="4535" w:type="dxa"/>
            <w:vAlign w:val="center"/>
          </w:tcPr>
          <w:p w14:paraId="42A78D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patch/kernel/archive/sunxi-7.2/patches.armbian/arm64-dts-sun50i-h616-orangepi-zero2-fix-led-functions.patch</w:t>
            </w:r>
          </w:p>
        </w:tc>
      </w:tr>
      <w:tr w14:paraId="016F1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0B5C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patch/kernel/archive/meson64-7.3/board-nanopi-k2-add-uartC-alias.patch</w:t>
            </w:r>
          </w:p>
        </w:tc>
        <w:tc>
          <w:tcPr>
            <w:tcW w:w="4535" w:type="dxa"/>
            <w:vAlign w:val="center"/>
          </w:tcPr>
          <w:p w14:paraId="1BFF3D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patch/kernel/archive/sunxi-7.2/patches.armbian/arm64-dts-sun50i-h616-orangepi-zero2-zero3-add-wifi.patch</w:t>
            </w:r>
          </w:p>
        </w:tc>
      </w:tr>
      <w:tr w14:paraId="44291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F372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patch/kernel/archive/meson64-7.3/board-nanopi-k2-enable-emmc.patch</w:t>
            </w:r>
          </w:p>
        </w:tc>
        <w:tc>
          <w:tcPr>
            <w:tcW w:w="4535" w:type="dxa"/>
            <w:vAlign w:val="center"/>
          </w:tcPr>
          <w:p w14:paraId="352C8E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patch/kernel/archive/sunxi-7.2/patches.armbian/arm64-dts-sun50i-h616-x96-mate-enable-emac1.patch</w:t>
            </w:r>
          </w:p>
        </w:tc>
      </w:tr>
      <w:tr w14:paraId="5A9B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65A4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patch/kernel/archive/meson64-7.3/board-odroid-sm1-reset.patch</w:t>
            </w:r>
          </w:p>
        </w:tc>
        <w:tc>
          <w:tcPr>
            <w:tcW w:w="4535" w:type="dxa"/>
            <w:vAlign w:val="center"/>
          </w:tcPr>
          <w:p w14:paraId="734EEE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patch/kernel/archive/sunxi-7.2/patches.armbian/arm64-dts-sun50i-h618-orangepi-zero2w-zero3-cpu-dvfs.dtsi.patch</w:t>
            </w:r>
          </w:p>
        </w:tc>
      </w:tr>
      <w:tr w14:paraId="4D039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13F4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patch/kernel/archive/meson64-7.3/board-odroidc2-add-uartA-uartC.patch</w:t>
            </w:r>
          </w:p>
        </w:tc>
        <w:tc>
          <w:tcPr>
            <w:tcW w:w="4535" w:type="dxa"/>
            <w:vAlign w:val="center"/>
          </w:tcPr>
          <w:p w14:paraId="7795BC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patch/kernel/archive/sunxi-7.2/patches.armbian/arm64-dts-sun50i-h618-orangepi-zero3-enable-gpu-mali.patch</w:t>
            </w:r>
          </w:p>
        </w:tc>
      </w:tr>
      <w:tr w14:paraId="13445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FB2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patch/kernel/archive/meson64-7.3/board-odroidc2-enable-SPI.patch</w:t>
            </w:r>
          </w:p>
        </w:tc>
        <w:tc>
          <w:tcPr>
            <w:tcW w:w="4535" w:type="dxa"/>
            <w:vAlign w:val="center"/>
          </w:tcPr>
          <w:p w14:paraId="47D6DB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patch/kernel/archive/sunxi-7.2/patches.armbian/arm64-dts-sun55i-a527-cubie-a5e-enable-usbc-pcie-combophy.patch</w:t>
            </w:r>
          </w:p>
        </w:tc>
      </w:tr>
      <w:tr w14:paraId="6C5CA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9C05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patch/kernel/archive/meson64-7.3/board-odroidc2-enable-scpi-dvfs.patch</w:t>
            </w:r>
          </w:p>
        </w:tc>
        <w:tc>
          <w:tcPr>
            <w:tcW w:w="4535" w:type="dxa"/>
            <w:vAlign w:val="center"/>
          </w:tcPr>
          <w:p w14:paraId="02402C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patch/kernel/archive/sunxi-7.2/patches.armbian/arm64-dts-sun55i-dtsi-add-iommu-usbc-pcie-combophy-nodes.patch</w:t>
            </w:r>
          </w:p>
        </w:tc>
      </w:tr>
      <w:tr w14:paraId="62E3E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D45D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patch/kernel/archive/meson64-7.3/board-odroidc2-usb-hub-disable-autosuspend-for-Genesys-Logic-.patch</w:t>
            </w:r>
          </w:p>
        </w:tc>
        <w:tc>
          <w:tcPr>
            <w:tcW w:w="4535" w:type="dxa"/>
            <w:vAlign w:val="center"/>
          </w:tcPr>
          <w:p w14:paraId="0A0E08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patch/kernel/archive/sunxi-7.2/patches.armbian/arm64-dts-sun55i-t527-avaota-a1-enable-wifi-bt.patch</w:t>
            </w:r>
          </w:p>
        </w:tc>
      </w:tr>
      <w:tr w14:paraId="7AF7F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729C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patch/kernel/archive/meson64-7.3/board-odroidhc4-enable-fan1_input.patch</w:t>
            </w:r>
          </w:p>
        </w:tc>
        <w:tc>
          <w:tcPr>
            <w:tcW w:w="4535" w:type="dxa"/>
            <w:vAlign w:val="center"/>
          </w:tcPr>
          <w:p w14:paraId="0DF2B6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patch/kernel/archive/sunxi-7.2/patches.armbian/arm64-dts-sun55i-t527-orangepi-4a-enable-pcie-combophy.patch</w:t>
            </w:r>
          </w:p>
        </w:tc>
      </w:tr>
      <w:tr w14:paraId="59350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5F5D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patch/kernel/archive/meson64-7.3/board-odroidn2plus-Add-missing-CPU-opp.patch</w:t>
            </w:r>
          </w:p>
        </w:tc>
        <w:tc>
          <w:tcPr>
            <w:tcW w:w="4535" w:type="dxa"/>
            <w:vAlign w:val="center"/>
          </w:tcPr>
          <w:p w14:paraId="45E5D8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patch/kernel/archive/sunxi-7.2/patches.armbian/build-makefile-config-shell-use-bash.patch</w:t>
            </w:r>
          </w:p>
        </w:tc>
      </w:tr>
      <w:tr w14:paraId="7EF6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631B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patch/kernel/archive/meson64-7.3/board-radxa-zero-dts-add-aliases-for-serial-i2c-and-spi.patch</w:t>
            </w:r>
          </w:p>
        </w:tc>
        <w:tc>
          <w:tcPr>
            <w:tcW w:w="4535" w:type="dxa"/>
            <w:vAlign w:val="center"/>
          </w:tcPr>
          <w:p w14:paraId="774FA9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patch/kernel/archive/sunxi-7.2/patches.armbian/build-scripts-add-overlay-compilation.patch</w:t>
            </w:r>
          </w:p>
        </w:tc>
      </w:tr>
      <w:tr w14:paraId="1860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5427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patch/kernel/archive/meson64-7.3/board-radxa-zero-dts-add-support-for-the-usb-c-controller.patch</w:t>
            </w:r>
          </w:p>
        </w:tc>
        <w:tc>
          <w:tcPr>
            <w:tcW w:w="4535" w:type="dxa"/>
            <w:vAlign w:val="center"/>
          </w:tcPr>
          <w:p w14:paraId="0DF941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patch/kernel/archive/sunxi-7.2/patches.armbian/build-scripts-add-scr-fixup-support.patch</w:t>
            </w:r>
          </w:p>
        </w:tc>
      </w:tr>
      <w:tr w14:paraId="08BC8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6D8E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patch/kernel/archive/meson64-7.3/board-radxa-zero-dts-slow-down-sdio-for-working-emmc.patch</w:t>
            </w:r>
          </w:p>
        </w:tc>
        <w:tc>
          <w:tcPr>
            <w:tcW w:w="4535" w:type="dxa"/>
            <w:vAlign w:val="center"/>
          </w:tcPr>
          <w:p w14:paraId="68CE18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patch/kernel/archive/sunxi-7.2/patches.armbian/build-scripts-dtc-enable-symbols-node.patch</w:t>
            </w:r>
          </w:p>
        </w:tc>
      </w:tr>
      <w:tr w14:paraId="33DED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C3AC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patch/kernel/archive/meson64-7.3/board-radxa-zero-dts-slow-down-sdio-for-working-wifi.patch</w:t>
            </w:r>
          </w:p>
        </w:tc>
        <w:tc>
          <w:tcPr>
            <w:tcW w:w="4535" w:type="dxa"/>
            <w:vAlign w:val="center"/>
          </w:tcPr>
          <w:p w14:paraId="161858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patch/kernel/archive/sunxi-7.2/patches.armbian/clk-sunxi-ng-h3-add-the-tve-clock.patch</w:t>
            </w:r>
          </w:p>
        </w:tc>
      </w:tr>
      <w:tr w14:paraId="22A1A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ABAB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patch/kernel/archive/meson64-7.3/board-radxa-zero2-arm64-dts-amlogic-Enable-the-npu-node-for-Radxa-Zero2.patch</w:t>
            </w:r>
          </w:p>
        </w:tc>
        <w:tc>
          <w:tcPr>
            <w:tcW w:w="4535" w:type="dxa"/>
            <w:vAlign w:val="center"/>
          </w:tcPr>
          <w:p w14:paraId="0B42DD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patch/kernel/archive/sunxi-7.2/patches.armbian/doc-dt-bindings-thermal-sun55i-a523-add-ths.patch</w:t>
            </w:r>
          </w:p>
        </w:tc>
      </w:tr>
      <w:tr w14:paraId="5ABAC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D0D0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patch/kernel/archive/meson64-7.3/board-t95z-add-rc-remote-keymap.patch</w:t>
            </w:r>
          </w:p>
        </w:tc>
        <w:tc>
          <w:tcPr>
            <w:tcW w:w="4535" w:type="dxa"/>
            <w:vAlign w:val="center"/>
          </w:tcPr>
          <w:p w14:paraId="5F0483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patch/kernel/archive/sunxi-7.2/patches.armbian/drm-gem-dma-support-dedicated-dma-device-for-allocation-and-mapping.patch</w:t>
            </w:r>
          </w:p>
        </w:tc>
      </w:tr>
      <w:tr w14:paraId="53698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3F96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patch/kernel/archive/meson64-7.3/driver-power-meson64-reset.patch.disabled</w:t>
            </w:r>
          </w:p>
        </w:tc>
        <w:tc>
          <w:tcPr>
            <w:tcW w:w="4535" w:type="dxa"/>
            <w:vAlign w:val="center"/>
          </w:tcPr>
          <w:p w14:paraId="070669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patch/kernel/archive/sunxi-7.2/patches.armbian/drm-prime-limit-scatter-list-size-with-dedicated-dma-device.patch</w:t>
            </w:r>
          </w:p>
        </w:tc>
      </w:tr>
      <w:tr w14:paraId="2BABA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49B0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patch/kernel/archive/meson64-7.3/drv-spi-spidev-remove-warnings.patch</w:t>
            </w:r>
          </w:p>
        </w:tc>
        <w:tc>
          <w:tcPr>
            <w:tcW w:w="4535" w:type="dxa"/>
            <w:vAlign w:val="center"/>
          </w:tcPr>
          <w:p w14:paraId="6CDD7A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patch/kernel/archive/sunxi-7.2/patches.armbian/drm-sun4i-fix-null-deref-when-unbinding-the-tv-encoder.patch</w:t>
            </w:r>
          </w:p>
        </w:tc>
      </w:tr>
      <w:tr w14:paraId="0CA7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B918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patch/kernel/archive/meson64-7.3/dt/meson-axg-amper-gateway-am-gz80x.dts</w:t>
            </w:r>
          </w:p>
        </w:tc>
        <w:tc>
          <w:tcPr>
            <w:tcW w:w="4535" w:type="dxa"/>
            <w:vAlign w:val="center"/>
          </w:tcPr>
          <w:p w14:paraId="45CBA9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patch/kernel/archive/sunxi-7.2/patches.armbian/drm-sun4i-support-the-h3-and-h5-tv-encoders.patch</w:t>
            </w:r>
          </w:p>
        </w:tc>
      </w:tr>
      <w:tr w14:paraId="31142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616E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patch/kernel/archive/meson64-7.3/dt/meson-axg-amper-gateway-gz80x.dtsi</w:t>
            </w:r>
          </w:p>
        </w:tc>
        <w:tc>
          <w:tcPr>
            <w:tcW w:w="4535" w:type="dxa"/>
            <w:vAlign w:val="center"/>
          </w:tcPr>
          <w:p w14:paraId="778EAF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patch/kernel/archive/sunxi-7.2/patches.armbian/drm-sun4i-use-backend-mixer-as-dedicated-dma-device.patch</w:t>
            </w:r>
          </w:p>
        </w:tc>
      </w:tr>
      <w:tr w14:paraId="1F5F7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C1B3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patch/kernel/archive/meson64-7.3/dt/meson-g12-enable-spinor.dtsi</w:t>
            </w:r>
          </w:p>
        </w:tc>
        <w:tc>
          <w:tcPr>
            <w:tcW w:w="4535" w:type="dxa"/>
            <w:vAlign w:val="center"/>
          </w:tcPr>
          <w:p w14:paraId="2FC12D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patch/kernel/archive/sunxi-7.2/patches.armbian/drv-asoc-ac200-codec.patch</w:t>
            </w:r>
          </w:p>
        </w:tc>
      </w:tr>
      <w:tr w14:paraId="12A2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83FB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patch/kernel/archive/meson64-7.3/dt/meson-g12a-radxa-zero-spidev.dts</w:t>
            </w:r>
          </w:p>
        </w:tc>
        <w:tc>
          <w:tcPr>
            <w:tcW w:w="4535" w:type="dxa"/>
            <w:vAlign w:val="center"/>
          </w:tcPr>
          <w:p w14:paraId="1579C8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patch/kernel/archive/sunxi-7.2/patches.armbian/drv-asoc-sunxi-provoke-early-load-sun8i-codec-analog.patch</w:t>
            </w:r>
          </w:p>
        </w:tc>
      </w:tr>
      <w:tr w14:paraId="751E1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FB6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patch/kernel/archive/meson64-7.3/dt/meson-g12b-a311d-cainiao-cniot-core.dts</w:t>
            </w:r>
          </w:p>
        </w:tc>
        <w:tc>
          <w:tcPr>
            <w:tcW w:w="4535" w:type="dxa"/>
            <w:vAlign w:val="center"/>
          </w:tcPr>
          <w:p w14:paraId="28351D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patch/kernel/archive/sunxi-7.2/patches.armbian/drv-asoc-sunxi-sun4i-codec-select-capture-source.patch</w:t>
            </w:r>
          </w:p>
        </w:tc>
      </w:tr>
      <w:tr w14:paraId="1730D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3959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patch/kernel/archive/meson64-7.3/dt/meson-g12b-a311d-khadas-vim3-spidev.dts</w:t>
            </w:r>
          </w:p>
        </w:tc>
        <w:tc>
          <w:tcPr>
            <w:tcW w:w="4535" w:type="dxa"/>
            <w:vAlign w:val="center"/>
          </w:tcPr>
          <w:p w14:paraId="3204AB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patch/kernel/archive/sunxi-7.2/patches.armbian/drv-asoc-sunxi-sun8i-codec-analog-enable-sound.patch</w:t>
            </w:r>
          </w:p>
        </w:tc>
      </w:tr>
      <w:tr w14:paraId="5AA73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577F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patch/kernel/archive/meson64-7.3/dt/meson-g12b-a311d-khadas-vim3-spinor.dts</w:t>
            </w:r>
          </w:p>
        </w:tc>
        <w:tc>
          <w:tcPr>
            <w:tcW w:w="4535" w:type="dxa"/>
            <w:vAlign w:val="center"/>
          </w:tcPr>
          <w:p w14:paraId="26646F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patch/kernel/archive/sunxi-7.2/patches.armbian/drv-bluetooth-hci-sprd-broken-park-link-quirk-v6.16-plus.patch</w:t>
            </w:r>
          </w:p>
        </w:tc>
      </w:tr>
      <w:tr w14:paraId="0839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AB99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patch/kernel/archive/meson64-7.3/dt/meson-g12b-odroid-n2-plus-spidev.dts</w:t>
            </w:r>
          </w:p>
        </w:tc>
        <w:tc>
          <w:tcPr>
            <w:tcW w:w="4535" w:type="dxa"/>
            <w:vAlign w:val="center"/>
          </w:tcPr>
          <w:p w14:paraId="20BEF6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patch/kernel/archive/sunxi-7.2/patches.armbian/drv-char-add-dump-reg-sysinfo-drivers.patch</w:t>
            </w:r>
          </w:p>
        </w:tc>
      </w:tr>
      <w:tr w14:paraId="21D9A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86C2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patch/kernel/archive/meson64-7.3/dt/meson-g12b-odroid-n2-plus-spinor.dts</w:t>
            </w:r>
          </w:p>
        </w:tc>
        <w:tc>
          <w:tcPr>
            <w:tcW w:w="4535" w:type="dxa"/>
            <w:vAlign w:val="center"/>
          </w:tcPr>
          <w:p w14:paraId="07C83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patch/kernel/archive/sunxi-7.2/patches.armbian/drv-clk-gate-add-regmap-gate-support.patch</w:t>
            </w:r>
          </w:p>
        </w:tc>
      </w:tr>
      <w:tr w14:paraId="16CA9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BF3C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patch/kernel/archive/meson64-7.3/dt/meson-g12b-odroid-n2-spinor.dts</w:t>
            </w:r>
          </w:p>
        </w:tc>
        <w:tc>
          <w:tcPr>
            <w:tcW w:w="4535" w:type="dxa"/>
            <w:vAlign w:val="center"/>
          </w:tcPr>
          <w:p w14:paraId="54BE4D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patch/kernel/archive/sunxi-7.2/patches.armbian/drv-clk-sunxi-ng-a523-fix-mp-clocks.patch</w:t>
            </w:r>
          </w:p>
        </w:tc>
      </w:tr>
      <w:tr w14:paraId="54AD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5157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patch/kernel/archive/meson64-7.3/dt/meson-g12b-radxa-zero2-spidev.dts</w:t>
            </w:r>
          </w:p>
        </w:tc>
        <w:tc>
          <w:tcPr>
            <w:tcW w:w="4535" w:type="dxa"/>
            <w:vAlign w:val="center"/>
          </w:tcPr>
          <w:p w14:paraId="344EA6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patch/kernel/archive/sunxi-7.2/patches.armbian/drv-clk-sunxi-ng-a523-r-fix-mp-clocks.patch</w:t>
            </w:r>
          </w:p>
        </w:tc>
      </w:tr>
      <w:tr w14:paraId="63FE1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52F2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patch/kernel/archive/meson64-7.3/dt/meson-g12b-waveshare-cm4-io-base-b.dts</w:t>
            </w:r>
          </w:p>
        </w:tc>
        <w:tc>
          <w:tcPr>
            <w:tcW w:w="4535" w:type="dxa"/>
            <w:vAlign w:val="center"/>
          </w:tcPr>
          <w:p w14:paraId="587159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patch/kernel/archive/sunxi-7.2/patches.armbian/drv-clk-sunxi-ng-ccu-common-atomic-lock-wait.patch</w:t>
            </w:r>
          </w:p>
        </w:tc>
      </w:tr>
      <w:tr w14:paraId="7AD0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9572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patch/kernel/archive/meson64-7.3/dt/meson-gxl-s905x-bestv-r3300-l.dts</w:t>
            </w:r>
          </w:p>
        </w:tc>
        <w:tc>
          <w:tcPr>
            <w:tcW w:w="4535" w:type="dxa"/>
            <w:vAlign w:val="center"/>
          </w:tcPr>
          <w:p w14:paraId="79B54E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patch/kernel/archive/sunxi-7.2/patches.armbian/drv-clk-sunxi-ng-fix-clock-handling-for-ccu-sun55i-a523.patch</w:t>
            </w:r>
          </w:p>
        </w:tc>
      </w:tr>
      <w:tr w14:paraId="1F44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CBE5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patch/kernel/archive/meson64-7.3/dt/meson-gxm-c400-plus.dts</w:t>
            </w:r>
          </w:p>
        </w:tc>
        <w:tc>
          <w:tcPr>
            <w:tcW w:w="4535" w:type="dxa"/>
            <w:vAlign w:val="center"/>
          </w:tcPr>
          <w:p w14:paraId="2B5DDB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patch/kernel/archive/sunxi-7.2/patches.armbian/drv-clocksource-timer-fix-a64-timejump.patch</w:t>
            </w:r>
          </w:p>
        </w:tc>
      </w:tr>
      <w:tr w14:paraId="3D58D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8501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patch/kernel/archive/meson64-7.3/dt/meson-gxm-mini-m8s-pro.dts</w:t>
            </w:r>
          </w:p>
        </w:tc>
        <w:tc>
          <w:tcPr>
            <w:tcW w:w="4535" w:type="dxa"/>
            <w:vAlign w:val="center"/>
          </w:tcPr>
          <w:p w14:paraId="4C501F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patch/kernel/archive/sunxi-7.2/patches.armbian/drv-devfreq-sun8i-a33-mbus-disable-autorefresh.patch</w:t>
            </w:r>
          </w:p>
        </w:tc>
      </w:tr>
      <w:tr w14:paraId="7C2DC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CAC7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patch/kernel/archive/meson64-7.3/dt/meson-gxm-t95z-plus.dts</w:t>
            </w:r>
          </w:p>
        </w:tc>
        <w:tc>
          <w:tcPr>
            <w:tcW w:w="4535" w:type="dxa"/>
            <w:vAlign w:val="center"/>
          </w:tcPr>
          <w:p w14:paraId="0FE6E9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patch/kernel/archive/sunxi-7.2/patches.armbian/drv-drm-panel-simple-add-olinuxino-lcd.patch</w:t>
            </w:r>
          </w:p>
        </w:tc>
      </w:tr>
      <w:tr w14:paraId="24379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D07D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patch/kernel/archive/meson64-7.3/dt/meson-sm1-jethome-jethub-j200-spinor.dts</w:t>
            </w:r>
          </w:p>
        </w:tc>
        <w:tc>
          <w:tcPr>
            <w:tcW w:w="4535" w:type="dxa"/>
            <w:vAlign w:val="center"/>
          </w:tcPr>
          <w:p w14:paraId="58F770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patch/kernel/archive/sunxi-7.2/patches.armbian/drv-drm-sun4i-hdmi-add-audio-support.patch</w:t>
            </w:r>
          </w:p>
        </w:tc>
      </w:tr>
      <w:tr w14:paraId="29FCB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2CA0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patch/kernel/archive/meson64-7.3/dt/meson-sm1-jethome-jethub-j200.dts</w:t>
            </w:r>
          </w:p>
        </w:tc>
        <w:tc>
          <w:tcPr>
            <w:tcW w:w="4535" w:type="dxa"/>
            <w:vAlign w:val="center"/>
          </w:tcPr>
          <w:p w14:paraId="3267EC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patch/kernel/archive/sunxi-7.2/patches.armbian/drv-i2c-busses-mv64xxx-pin-runtime-pm.patch</w:t>
            </w:r>
          </w:p>
        </w:tc>
      </w:tr>
      <w:tr w14:paraId="0E41F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24F8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patch/kernel/archive/meson64-7.3/dt/meson-sm1-khadas-vim3l-spidev.dts</w:t>
            </w:r>
          </w:p>
        </w:tc>
        <w:tc>
          <w:tcPr>
            <w:tcW w:w="4535" w:type="dxa"/>
            <w:vAlign w:val="center"/>
          </w:tcPr>
          <w:p w14:paraId="11ED35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patch/kernel/archive/sunxi-7.2/patches.armbian/drv-iio-adc-axp20x-enable-hwmon-thermal.patch</w:t>
            </w:r>
          </w:p>
        </w:tc>
      </w:tr>
      <w:tr w14:paraId="4D20C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A6D6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patch/kernel/archive/meson64-7.3/dt/meson-sm1-khadas-vim3l-spinor.dts</w:t>
            </w:r>
          </w:p>
        </w:tc>
        <w:tc>
          <w:tcPr>
            <w:tcW w:w="4535" w:type="dxa"/>
            <w:vAlign w:val="center"/>
          </w:tcPr>
          <w:p w14:paraId="6A5ADA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patch/kernel/archive/sunxi-7.2/patches.armbian/drv-input-axp20x-pek-enable-wakeup-shutdown.patch</w:t>
            </w:r>
          </w:p>
        </w:tc>
      </w:tr>
      <w:tr w14:paraId="2B732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12D5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patch/kernel/archive/meson64-7.3/dt/meson-sm1-odroid-c4-spidev.dts</w:t>
            </w:r>
          </w:p>
        </w:tc>
        <w:tc>
          <w:tcPr>
            <w:tcW w:w="4535" w:type="dxa"/>
            <w:vAlign w:val="center"/>
          </w:tcPr>
          <w:p w14:paraId="7C8EC2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patch/kernel/archive/sunxi-7.2/patches.armbian/drv-input-touchscreen-sun4i-ts-Enable-parsing.patch</w:t>
            </w:r>
          </w:p>
        </w:tc>
      </w:tr>
      <w:tr w14:paraId="4BFA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1F0E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patch/kernel/archive/meson64-7.3/dt/meson-sm1-ugoos-x3.dts</w:t>
            </w:r>
          </w:p>
        </w:tc>
        <w:tc>
          <w:tcPr>
            <w:tcW w:w="4535" w:type="dxa"/>
            <w:vAlign w:val="center"/>
          </w:tcPr>
          <w:p w14:paraId="25900D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patch/kernel/archive/sunxi-7.2/patches.armbian/drv-input-tsc2007-add-polling-method.patch</w:t>
            </w:r>
          </w:p>
        </w:tc>
      </w:tr>
      <w:tr w14:paraId="19927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D66E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patch/kernel/archive/meson64-7.3/general-add-Amlogic-Meson-GX-PM-Suspend.patch</w:t>
            </w:r>
          </w:p>
        </w:tc>
        <w:tc>
          <w:tcPr>
            <w:tcW w:w="4535" w:type="dxa"/>
            <w:vAlign w:val="center"/>
          </w:tcPr>
          <w:p w14:paraId="61E004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patch/kernel/archive/sunxi-7.2/patches.armbian/drv-iommu-sunxi-add-iommu-driver.patch</w:t>
            </w:r>
          </w:p>
        </w:tc>
      </w:tr>
      <w:tr w14:paraId="76E0A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A1A2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patch/kernel/archive/meson64-7.3/general-add-overlay-compilation-support.patch</w:t>
            </w:r>
          </w:p>
        </w:tc>
        <w:tc>
          <w:tcPr>
            <w:tcW w:w="4535" w:type="dxa"/>
            <w:vAlign w:val="center"/>
          </w:tcPr>
          <w:p w14:paraId="471A97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patch/kernel/archive/sunxi-7.2/patches.armbian/drv-leds-ws2812-add-h616-driver.patch</w:t>
            </w:r>
          </w:p>
        </w:tc>
      </w:tr>
      <w:tr w14:paraId="6115D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36B9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patch/kernel/archive/meson64-7.3/general-driver-tm1628-auxdisplay-add-support-for-Titanmec-TM16.patch</w:t>
            </w:r>
          </w:p>
        </w:tc>
        <w:tc>
          <w:tcPr>
            <w:tcW w:w="4535" w:type="dxa"/>
            <w:vAlign w:val="center"/>
          </w:tcPr>
          <w:p w14:paraId="56F512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patch/kernel/archive/sunxi-7.2/patches.armbian/drv-mailbox-sun55i-add-msgbox-driver.patch</w:t>
            </w:r>
          </w:p>
        </w:tc>
      </w:tr>
      <w:tr w14:paraId="68228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4AF1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patch/kernel/archive/meson64-7.3/general-drm-dw-hdmi-call-hdmi_set_cts_n-after-clock.patch</w:t>
            </w:r>
          </w:p>
        </w:tc>
        <w:tc>
          <w:tcPr>
            <w:tcW w:w="4535" w:type="dxa"/>
            <w:vAlign w:val="center"/>
          </w:tcPr>
          <w:p w14:paraId="1BA12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patch/kernel/archive/sunxi-7.2/patches.armbian/drv-media-dvb-frontends-si2168-fix-cmd-timeout.patch</w:t>
            </w:r>
          </w:p>
        </w:tc>
      </w:tr>
      <w:tr w14:paraId="16D8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0AC1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patch/kernel/archive/meson64-7.3/general-fix-Kodi-sysinfo-CPU-information.patch</w:t>
            </w:r>
          </w:p>
        </w:tc>
        <w:tc>
          <w:tcPr>
            <w:tcW w:w="4535" w:type="dxa"/>
            <w:vAlign w:val="center"/>
          </w:tcPr>
          <w:p w14:paraId="6A9567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patch/kernel/archive/sunxi-7.2/patches.armbian/drv-mfd-ac200-add-ephy-syscon.patch</w:t>
            </w:r>
          </w:p>
        </w:tc>
      </w:tr>
      <w:tr w14:paraId="19EA8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CF12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patch/kernel/archive/meson64-7.3/general-media-cec-silence-CEC-timeout-message-HACK.patch</w:t>
            </w:r>
          </w:p>
        </w:tc>
        <w:tc>
          <w:tcPr>
            <w:tcW w:w="4535" w:type="dxa"/>
            <w:vAlign w:val="center"/>
          </w:tcPr>
          <w:p w14:paraId="6C642B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patch/kernel/archive/sunxi-7.2/patches.armbian/drv-mfd-ac200-add-support.patch</w:t>
            </w:r>
          </w:p>
        </w:tc>
      </w:tr>
      <w:tr w14:paraId="2A029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959E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patch/kernel/archive/meson64-7.3/general-meson-aiu-Fix-HDMI-codec-control-selection.patch</w:t>
            </w:r>
          </w:p>
        </w:tc>
        <w:tc>
          <w:tcPr>
            <w:tcW w:w="4535" w:type="dxa"/>
            <w:vAlign w:val="center"/>
          </w:tcPr>
          <w:p w14:paraId="5A037C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patch/kernel/archive/sunxi-7.2/patches.armbian/drv-mfd-axp20x-add-sysfs.patch</w:t>
            </w:r>
          </w:p>
        </w:tc>
      </w:tr>
      <w:tr w14:paraId="379DA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1DCB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patch/kernel/archive/meson64-7.3/general-meson-mmc-1-arm64-amlogic-mmc-meson-gx-Add-core-tx-rx-eMMC-SD-SD.patch</w:t>
            </w:r>
          </w:p>
        </w:tc>
        <w:tc>
          <w:tcPr>
            <w:tcW w:w="4535" w:type="dxa"/>
            <w:vAlign w:val="center"/>
          </w:tcPr>
          <w:p w14:paraId="7078D9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patch/kernel/archive/sunxi-7.2/patches.armbian/drv-misc-sunxi-add-addr-mgt-driver-uwe5622.patch</w:t>
            </w:r>
          </w:p>
        </w:tc>
      </w:tr>
      <w:tr w14:paraId="1C2B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B2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patch/kernel/archive/meson64-7.3/general-meson-mmc-2-arm64-amlogic-dts-meson-update-meson-axg-device-tree.patch</w:t>
            </w:r>
          </w:p>
        </w:tc>
        <w:tc>
          <w:tcPr>
            <w:tcW w:w="4535" w:type="dxa"/>
            <w:vAlign w:val="center"/>
          </w:tcPr>
          <w:p w14:paraId="263AF8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patch/kernel/archive/sunxi-7.2/patches.armbian/drv-mmc-sunxi-add-r40-emmc-compatible.patch</w:t>
            </w:r>
          </w:p>
        </w:tc>
      </w:tr>
      <w:tr w14:paraId="3DAF2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D1A7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patch/kernel/archive/meson64-7.3/general-meson-mmc-3-arm64-dts-docs-Update-mmc-meson-gx-documentation-for.patch</w:t>
            </w:r>
          </w:p>
        </w:tc>
        <w:tc>
          <w:tcPr>
            <w:tcW w:w="4535" w:type="dxa"/>
            <w:vAlign w:val="center"/>
          </w:tcPr>
          <w:p w14:paraId="18E697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patch/kernel/archive/sunxi-7.2/patches.armbian/drv-mmc-sunxi-pin-runtime-pm.patch</w:t>
            </w:r>
          </w:p>
        </w:tc>
      </w:tr>
      <w:tr w14:paraId="3D45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670C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patch/kernel/archive/meson64-7.3/general-meson-vdec-add-HEVC-decode-codec.patch</w:t>
            </w:r>
          </w:p>
        </w:tc>
        <w:tc>
          <w:tcPr>
            <w:tcW w:w="4535" w:type="dxa"/>
            <w:vAlign w:val="center"/>
          </w:tcPr>
          <w:p w14:paraId="073C2E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patch/kernel/archive/sunxi-7.2/patches.armbian/drv-mtd-nand-add-h27ubg8t2btr-nand.patch</w:t>
            </w:r>
          </w:p>
        </w:tc>
      </w:tr>
      <w:tr w14:paraId="0A2A2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1E28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patch/kernel/archive/meson64-7.3/general-meson-vdec-add-handling-to-HEVC-decoder-.patch</w:t>
            </w:r>
          </w:p>
        </w:tc>
        <w:tc>
          <w:tcPr>
            <w:tcW w:w="4535" w:type="dxa"/>
            <w:vAlign w:val="center"/>
          </w:tcPr>
          <w:p w14:paraId="2AD885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patch/kernel/archive/sunxi-7.2/patches.armbian/drv-net-bluetooth-hci-ignore-def-link-policy-error.patch</w:t>
            </w:r>
          </w:p>
        </w:tc>
      </w:tr>
      <w:tr w14:paraId="35E0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1D1A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patch/kernel/archive/meson64-7.3/general-meson-vdec-check-if-parser-has-really-parser.patch</w:t>
            </w:r>
          </w:p>
        </w:tc>
        <w:tc>
          <w:tcPr>
            <w:tcW w:w="4535" w:type="dxa"/>
            <w:vAlign w:val="center"/>
          </w:tcPr>
          <w:p w14:paraId="750EBE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patch/kernel/archive/sunxi-7.2/patches.armbian/drv-net-phy-ac300-phy-add.patch</w:t>
            </w:r>
          </w:p>
        </w:tc>
      </w:tr>
      <w:tr w14:paraId="14B4C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9E7A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patch/kernel/archive/meson64-7.3/general-meson-vdec-improve-mmu-and-fbc-handling-.patch</w:t>
            </w:r>
          </w:p>
        </w:tc>
        <w:tc>
          <w:tcPr>
            <w:tcW w:w="4535" w:type="dxa"/>
            <w:vAlign w:val="center"/>
          </w:tcPr>
          <w:p w14:paraId="11B007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patch/kernel/archive/sunxi-7.2/patches.armbian/drv-net-stmmac-dwmac-sun8i-add-h616-internal-phy.patch</w:t>
            </w:r>
          </w:p>
        </w:tc>
      </w:tr>
      <w:tr w14:paraId="3E93B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0D80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patch/kernel/archive/meson64-7.3/general-meson64-overlays.patch</w:t>
            </w:r>
          </w:p>
        </w:tc>
        <w:tc>
          <w:tcPr>
            <w:tcW w:w="4535" w:type="dxa"/>
            <w:vAlign w:val="center"/>
          </w:tcPr>
          <w:p w14:paraId="5EB5C5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patch/kernel/archive/sunxi-7.2/patches.armbian/drv-net-stmmac-dwmac-sun8i-add-second-emac-clock.patch</w:t>
            </w:r>
          </w:p>
        </w:tc>
      </w:tr>
      <w:tr w14:paraId="0971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63E4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patch/kernel/archive/meson64-7.3/general-mmc-meson-gx-honour-busy-timeout.patch</w:t>
            </w:r>
          </w:p>
        </w:tc>
        <w:tc>
          <w:tcPr>
            <w:tcW w:w="4535" w:type="dxa"/>
            <w:vAlign w:val="center"/>
          </w:tcPr>
          <w:p w14:paraId="4E60B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patch/kernel/archive/sunxi-7.2/patches.armbian/drv-net-stmmac-dwmac-sun8i-reset-emac-on-open.patch</w:t>
            </w:r>
          </w:p>
        </w:tc>
      </w:tr>
      <w:tr w14:paraId="7AAE4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9C7E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patch/kernel/archive/meson64-7.3/general-rtc-pcf8563-pass-driver-data-to-irq-handler.patch</w:t>
            </w:r>
          </w:p>
        </w:tc>
        <w:tc>
          <w:tcPr>
            <w:tcW w:w="4535" w:type="dxa"/>
            <w:vAlign w:val="center"/>
          </w:tcPr>
          <w:p w14:paraId="0EBF07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patch/kernel/archive/sunxi-7.2/patches.armbian/drv-net-usb-r8152-add-led-configuration-from-of.patch</w:t>
            </w:r>
          </w:p>
        </w:tc>
      </w:tr>
      <w:tr w14:paraId="70212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EF4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patch/kernel/archive/meson64-7.3/general-soc-0001-soc-amlogic-meson-gx-socinfo-move-common-code-to-hea.patch</w:t>
            </w:r>
          </w:p>
        </w:tc>
        <w:tc>
          <w:tcPr>
            <w:tcW w:w="4535" w:type="dxa"/>
            <w:vAlign w:val="center"/>
          </w:tcPr>
          <w:p w14:paraId="26295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patch/kernel/archive/sunxi-7.2/patches.armbian/drv-net-wireless-brcmfmac-add-ap6330-firmware.patch</w:t>
            </w:r>
          </w:p>
        </w:tc>
      </w:tr>
      <w:tr w14:paraId="399A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2CD6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patch/kernel/archive/meson64-7.3/general-soc-0002-soc-amlogic-meson-gx-socinfo-sm-Add-Amlogic-secure-m.patch</w:t>
            </w:r>
          </w:p>
        </w:tc>
        <w:tc>
          <w:tcPr>
            <w:tcW w:w="4535" w:type="dxa"/>
            <w:vAlign w:val="center"/>
          </w:tcPr>
          <w:p w14:paraId="25F9E2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patch/kernel/archive/sunxi-7.2/patches.armbian/drv-net-wireless-rtw88-sdio-fix-interrupt-storm.patch</w:t>
            </w:r>
          </w:p>
        </w:tc>
      </w:tr>
      <w:tr w14:paraId="47007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A91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patch/kernel/archive/meson64-7.3/general-soc-0003-dt-bindings-arm-amlogic-amlogic-meson-gx-ao-secure-a.patch</w:t>
            </w:r>
          </w:p>
        </w:tc>
        <w:tc>
          <w:tcPr>
            <w:tcW w:w="4535" w:type="dxa"/>
            <w:vAlign w:val="center"/>
          </w:tcPr>
          <w:p w14:paraId="163127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patch/kernel/archive/sunxi-7.2/patches.armbian/drv-nvmem-sunxi-add-chipid-serial-helpers.patch</w:t>
            </w:r>
          </w:p>
        </w:tc>
      </w:tr>
      <w:tr w14:paraId="7A70A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9EE9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patch/kernel/archive/meson64-7.3/general-soc-0004-arm64-dts-meson-add-dts-links-to-secure-monitor-for-.patch</w:t>
            </w:r>
          </w:p>
        </w:tc>
        <w:tc>
          <w:tcPr>
            <w:tcW w:w="4535" w:type="dxa"/>
            <w:vAlign w:val="center"/>
          </w:tcPr>
          <w:p w14:paraId="729997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patch/kernel/archive/sunxi-7.2/patches.armbian/drv-nvmem-sunxi-add-h616-support.patch</w:t>
            </w:r>
          </w:p>
        </w:tc>
      </w:tr>
      <w:tr w14:paraId="7E8B0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4E9D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patch/kernel/archive/meson64-7.3/general-sound-soc-remove-mono-channel-as-it-curren.patch</w:t>
            </w:r>
          </w:p>
        </w:tc>
        <w:tc>
          <w:tcPr>
            <w:tcW w:w="4535" w:type="dxa"/>
            <w:vAlign w:val="center"/>
          </w:tcPr>
          <w:p w14:paraId="11A437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patch/kernel/archive/sunxi-7.2/patches.armbian/drv-of-add-overlay-configfs-interface.patch</w:t>
            </w:r>
          </w:p>
        </w:tc>
      </w:tr>
      <w:tr w14:paraId="56571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AB1F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patch/kernel/archive/meson64-7.3/general-spi-nor-add-support-for-XT25F128B.patch</w:t>
            </w:r>
          </w:p>
        </w:tc>
        <w:tc>
          <w:tcPr>
            <w:tcW w:w="4535" w:type="dxa"/>
            <w:vAlign w:val="center"/>
          </w:tcPr>
          <w:p w14:paraId="5B42A8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patch/kernel/archive/sunxi-7.2/patches.armbian/drv-pci-sunxi-enable-pcie-support.patch</w:t>
            </w:r>
          </w:p>
        </w:tc>
      </w:tr>
      <w:tr w14:paraId="0BC5E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C992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patch/kernel/archive/meson64-7.3/general-usb-core-improve-handling-of-hubs-with-no-ports.patch</w:t>
            </w:r>
          </w:p>
        </w:tc>
        <w:tc>
          <w:tcPr>
            <w:tcW w:w="4535" w:type="dxa"/>
            <w:vAlign w:val="center"/>
          </w:tcPr>
          <w:p w14:paraId="550684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patch/kernel/archive/sunxi-7.2/patches.armbian/drv-phy-allwinner-add-pcie-usb3-driver.patch</w:t>
            </w:r>
          </w:p>
        </w:tc>
      </w:tr>
      <w:tr w14:paraId="0104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DE67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patch/kernel/archive/meson64-7.3/hwmon-emc2305-fixups-for-driver-submitted-to-mailing.patch</w:t>
            </w:r>
          </w:p>
        </w:tc>
        <w:tc>
          <w:tcPr>
            <w:tcW w:w="4535" w:type="dxa"/>
            <w:vAlign w:val="center"/>
          </w:tcPr>
          <w:p w14:paraId="6401FE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patch/kernel/archive/sunxi-7.2/patches.armbian/drv-phy-sun4i-usb-Allow-reset-line-to-be-shared.patch</w:t>
            </w:r>
          </w:p>
        </w:tc>
      </w:tr>
      <w:tr w14:paraId="1423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F3DF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patch/kernel/archive/meson64-7.3/jethome-0001-Fix-meson64-add-gpio-irq-patch-from-https-lkml.org-l.patch</w:t>
            </w:r>
          </w:p>
        </w:tc>
        <w:tc>
          <w:tcPr>
            <w:tcW w:w="4535" w:type="dxa"/>
            <w:vAlign w:val="center"/>
          </w:tcPr>
          <w:p w14:paraId="7CF87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patch/kernel/archive/sunxi-7.2/patches.armbian/drv-pinctrl-sun50i-a64-disable-strict-mode.patch</w:t>
            </w:r>
          </w:p>
        </w:tc>
      </w:tr>
      <w:tr w14:paraId="7CCD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69EA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patch/kernel/archive/meson64-7.3/jethome-0002-arm64-dts-jethub-j1xx-add-eeprom-node.patch</w:t>
            </w:r>
          </w:p>
        </w:tc>
        <w:tc>
          <w:tcPr>
            <w:tcW w:w="4535" w:type="dxa"/>
            <w:vAlign w:val="center"/>
          </w:tcPr>
          <w:p w14:paraId="2AA649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patch/kernel/archive/sunxi-7.2/patches.armbian/drv-pinctrl-sun50i-h6-disable-strict-mode.patch</w:t>
            </w:r>
          </w:p>
        </w:tc>
      </w:tr>
      <w:tr w14:paraId="5F832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854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patch/kernel/archive/meson64-7.3/jethome-0003-arm64-dts-meson-add-dts-links-to-secure-monitor-for-jethub.patch</w:t>
            </w:r>
          </w:p>
        </w:tc>
        <w:tc>
          <w:tcPr>
            <w:tcW w:w="4535" w:type="dxa"/>
            <w:vAlign w:val="center"/>
          </w:tcPr>
          <w:p w14:paraId="02E257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patch/kernel/archive/sunxi-7.2/patches.armbian/drv-pinctrl-sunxi-a523-fix-voltage-withstand-encoding.patch</w:t>
            </w:r>
          </w:p>
        </w:tc>
      </w:tr>
      <w:tr w14:paraId="2BAF3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A2D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patch/kernel/archive/meson64-7.3/kernel-6.8-tools-cgroup-makefile.patch</w:t>
            </w:r>
          </w:p>
        </w:tc>
        <w:tc>
          <w:tcPr>
            <w:tcW w:w="4535" w:type="dxa"/>
            <w:vAlign w:val="center"/>
          </w:tcPr>
          <w:p w14:paraId="41800D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patch/kernel/archive/sunxi-7.2/patches.armbian/drv-pwm-sun50i-h616-add-pwm-driver.patch</w:t>
            </w:r>
          </w:p>
        </w:tc>
      </w:tr>
      <w:tr w14:paraId="75ED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C4FD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patch/kernel/archive/meson64-7.3/meson-g12a-pinctrl-add-missing-ir-options.patch</w:t>
            </w:r>
          </w:p>
        </w:tc>
        <w:tc>
          <w:tcPr>
            <w:tcW w:w="4535" w:type="dxa"/>
            <w:vAlign w:val="center"/>
          </w:tcPr>
          <w:p w14:paraId="0470A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patch/kernel/archive/sunxi-7.2/patches.armbian/drv-remoteproc-sun55i-e906-add-rv-driver.patch</w:t>
            </w:r>
          </w:p>
        </w:tc>
      </w:tr>
      <w:tr w14:paraId="3C5A3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B7FB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patch/kernel/archive/meson64-7.3/meson-g12a-radxa-zero-gpio-pin-names.patch</w:t>
            </w:r>
          </w:p>
        </w:tc>
        <w:tc>
          <w:tcPr>
            <w:tcW w:w="4535" w:type="dxa"/>
            <w:vAlign w:val="center"/>
          </w:tcPr>
          <w:p w14:paraId="1C3772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patch/kernel/archive/sunxi-7.2/patches.armbian/drv-rpmsg-char-bind-sunxi-channels.patch</w:t>
            </w:r>
          </w:p>
        </w:tc>
      </w:tr>
      <w:tr w14:paraId="558D2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DEC4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patch/kernel/archive/meson64-7.3/meson-g12b-dt-Add-missing-pinmux-node-for-pwm.patch</w:t>
            </w:r>
          </w:p>
        </w:tc>
        <w:tc>
          <w:tcPr>
            <w:tcW w:w="4535" w:type="dxa"/>
            <w:vAlign w:val="center"/>
          </w:tcPr>
          <w:p w14:paraId="37DA61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patch/kernel/archive/sunxi-7.2/patches.armbian/drv-rtc-pcf8563-pass-driver-data-to-irq-handler.patch</w:t>
            </w:r>
          </w:p>
        </w:tc>
      </w:tr>
      <w:tr w14:paraId="6BBCD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D4B8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patch/kernel/archive/meson64-7.3/meson-gx-dts-add-support-for-GX-PM-and-VRTC.patch</w:t>
            </w:r>
          </w:p>
        </w:tc>
        <w:tc>
          <w:tcPr>
            <w:tcW w:w="4535" w:type="dxa"/>
            <w:vAlign w:val="center"/>
          </w:tcPr>
          <w:p w14:paraId="64B349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patch/kernel/archive/sunxi-7.2/patches.armbian/drv-spi-sun4i-fix-sck-low.patch</w:t>
            </w:r>
          </w:p>
        </w:tc>
      </w:tr>
      <w:tr w14:paraId="5AE6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340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patch/kernel/archive/meson64-7.3/meson-gxbb-dts-i2cX-missing-pins.patch</w:t>
            </w:r>
          </w:p>
        </w:tc>
        <w:tc>
          <w:tcPr>
            <w:tcW w:w="4535" w:type="dxa"/>
            <w:vAlign w:val="center"/>
          </w:tcPr>
          <w:p w14:paraId="1E6AA4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patch/kernel/archive/sunxi-7.2/patches.armbian/drv-spidev-add-armbian-spi-dev-compatible.patch</w:t>
            </w:r>
          </w:p>
        </w:tc>
      </w:tr>
      <w:tr w14:paraId="67A3E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5F8B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patch/kernel/archive/meson64-7.3/meson-gxbb-vdec-add-HEVC-support-to-GXBB.patch</w:t>
            </w:r>
          </w:p>
        </w:tc>
        <w:tc>
          <w:tcPr>
            <w:tcW w:w="4535" w:type="dxa"/>
            <w:vAlign w:val="center"/>
          </w:tcPr>
          <w:p w14:paraId="783778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patch/kernel/archive/sunxi-7.2/patches.armbian/drv-spidev-fix-include-uapi-header.patch</w:t>
            </w:r>
          </w:p>
        </w:tc>
      </w:tr>
      <w:tr w14:paraId="5FBD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C7D2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patch/kernel/archive/meson64-7.3/meson-gxl-gxm-arm64-dts-meson-set-p212-p23x-q20x-SDIO-to-100MH.patch</w:t>
            </w:r>
          </w:p>
        </w:tc>
        <w:tc>
          <w:tcPr>
            <w:tcW w:w="4535" w:type="dxa"/>
            <w:vAlign w:val="center"/>
          </w:tcPr>
          <w:p w14:paraId="7208C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patch/kernel/archive/sunxi-7.2/patches.armbian/drv-staging-media-sunxi-cedrus-add-H616-variant.patch</w:t>
            </w:r>
          </w:p>
        </w:tc>
      </w:tr>
      <w:tr w14:paraId="7E614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5737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patch/kernel/archive/meson64-7.3/meson-gxm-vdec-add-VP9-support-to-GXM.patch</w:t>
            </w:r>
          </w:p>
        </w:tc>
        <w:tc>
          <w:tcPr>
            <w:tcW w:w="4535" w:type="dxa"/>
            <w:vAlign w:val="center"/>
          </w:tcPr>
          <w:p w14:paraId="38A44F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patch/kernel/archive/sunxi-7.2/patches.armbian/drv-staging-rtl8723bs-AP-bugfix.patch</w:t>
            </w:r>
          </w:p>
        </w:tc>
      </w:tr>
      <w:tr w14:paraId="7D6A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EF55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patch/kernel/archive/meson64-7.3/meson-sm1-dts-add-higher-clocks.patch</w:t>
            </w:r>
          </w:p>
        </w:tc>
        <w:tc>
          <w:tcPr>
            <w:tcW w:w="4535" w:type="dxa"/>
            <w:vAlign w:val="center"/>
          </w:tcPr>
          <w:p w14:paraId="62C211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patch/kernel/archive/sunxi-7.2/patches.armbian/drv-thermal-sun8i-sun55i-a523-ths.patch</w:t>
            </w:r>
          </w:p>
        </w:tc>
      </w:tr>
      <w:tr w14:paraId="3AB9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0E41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patch/kernel/archive/meson64-7.3/overlay/Makefile</w:t>
            </w:r>
          </w:p>
        </w:tc>
        <w:tc>
          <w:tcPr>
            <w:tcW w:w="4535" w:type="dxa"/>
            <w:vAlign w:val="center"/>
          </w:tcPr>
          <w:p w14:paraId="2CF8CC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patch/kernel/archive/sunxi-7.2/patches.armbian/drv-usb-gadget-composite-rename-serial-manufacturer.patch</w:t>
            </w:r>
          </w:p>
        </w:tc>
      </w:tr>
      <w:tr w14:paraId="4C41B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D3C4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patch/kernel/archive/meson64-7.3/overlay/README.meson-overlays</w:t>
            </w:r>
          </w:p>
        </w:tc>
        <w:tc>
          <w:tcPr>
            <w:tcW w:w="4535" w:type="dxa"/>
            <w:vAlign w:val="center"/>
          </w:tcPr>
          <w:p w14:paraId="6C767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patch/kernel/archive/sunxi-7.2/patches.armbian/drv-video-st7796s-fb-tft-driver.patch</w:t>
            </w:r>
          </w:p>
        </w:tc>
      </w:tr>
      <w:tr w14:paraId="3672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9B9D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patch/kernel/archive/meson64-7.3/overlay/meson-fixup.scr-cmd</w:t>
            </w:r>
          </w:p>
        </w:tc>
        <w:tc>
          <w:tcPr>
            <w:tcW w:w="4535" w:type="dxa"/>
            <w:vAlign w:val="center"/>
          </w:tcPr>
          <w:p w14:paraId="41746E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patch/kernel/archive/sunxi-7.2/patches.armbian/dt-bindings-display-allwinner-add-h3-h5-tv-encoder-and-mixer1.patch</w:t>
            </w:r>
          </w:p>
        </w:tc>
      </w:tr>
      <w:tr w14:paraId="23A8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3F99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patch/kernel/archive/meson64-7.3/overlay/meson-g12-gxl-cma-pool-896MB.dtso</w:t>
            </w:r>
          </w:p>
        </w:tc>
        <w:tc>
          <w:tcPr>
            <w:tcW w:w="4535" w:type="dxa"/>
            <w:vAlign w:val="center"/>
          </w:tcPr>
          <w:p w14:paraId="160DA0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patch/kernel/archive/sunxi-7.2/patches.armbian/include-uapi-drm_fourcc-add-ARM-tiled-format-modifier.patch</w:t>
            </w:r>
          </w:p>
        </w:tc>
      </w:tr>
      <w:tr w14:paraId="245A2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F725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patch/kernel/archive/meson64-7.3/overlay/meson-g12-pwm-gpiox-5-fan.dtso</w:t>
            </w:r>
          </w:p>
        </w:tc>
        <w:tc>
          <w:tcPr>
            <w:tcW w:w="4535" w:type="dxa"/>
            <w:vAlign w:val="center"/>
          </w:tcPr>
          <w:p w14:paraId="2A84AD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patch/kernel/archive/sunxi-7.2/patches.armbian/media-dt-bindings-allwinner-sun4i-a10-ir-add-a523-compatible.patch</w:t>
            </w:r>
          </w:p>
        </w:tc>
      </w:tr>
      <w:tr w14:paraId="6D85B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9924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patch/kernel/archive/meson64-7.3/overlay/meson-g12a-radxa-zero-gpio-10-led.dtso</w:t>
            </w:r>
          </w:p>
        </w:tc>
        <w:tc>
          <w:tcPr>
            <w:tcW w:w="4535" w:type="dxa"/>
            <w:vAlign w:val="center"/>
          </w:tcPr>
          <w:p w14:paraId="4CC392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patch/kernel/archive/sunxi-7.2/patches.backports/21-Enable-uart1-on-Radxa-Cubie-A5E.patch</w:t>
            </w:r>
          </w:p>
        </w:tc>
      </w:tr>
      <w:tr w14:paraId="29A5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2CA6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patch/kernel/archive/meson64-7.3/overlay/meson-g12a-radxa-zero-gpio-8-led.dtso</w:t>
            </w:r>
          </w:p>
        </w:tc>
        <w:tc>
          <w:tcPr>
            <w:tcW w:w="4535" w:type="dxa"/>
            <w:vAlign w:val="center"/>
          </w:tcPr>
          <w:p w14:paraId="16E22F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patch/kernel/archive/sunxi-7.2/patches.backports/22-Enable-wifi-on-Radxa-Cubie-A5E.patch</w:t>
            </w:r>
          </w:p>
        </w:tc>
      </w:tr>
      <w:tr w14:paraId="2E3E6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21C3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patch/kernel/archive/meson64-7.3/overlay/meson-g12a-radxa-zero-i2c-ao-m0-gpioao-2-gpioao-3.dtso</w:t>
            </w:r>
          </w:p>
        </w:tc>
        <w:tc>
          <w:tcPr>
            <w:tcW w:w="4535" w:type="dxa"/>
            <w:vAlign w:val="center"/>
          </w:tcPr>
          <w:p w14:paraId="087A83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patch/kernel/archive/sunxi-7.2/patches.backports/23-fix-wifi-regulator-cubie-a5e.patch</w:t>
            </w:r>
          </w:p>
        </w:tc>
      </w:tr>
      <w:tr w14:paraId="61B60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D6B8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patch/kernel/archive/meson64-7.3/overlay/meson-g12a-radxa-zero-i2c-ee-m1-gpioh-6-gpioh-7.dtso</w:t>
            </w:r>
          </w:p>
        </w:tc>
        <w:tc>
          <w:tcPr>
            <w:tcW w:w="4535" w:type="dxa"/>
            <w:vAlign w:val="center"/>
          </w:tcPr>
          <w:p w14:paraId="4A2168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patch/kernel/archive/sunxi-7.2/patches.drm/0032-clk-sunxi-ng-de2-Fix-Display-Engine-3.3-definitions.patch</w:t>
            </w:r>
          </w:p>
        </w:tc>
      </w:tr>
      <w:tr w14:paraId="1A7F9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0097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patch/kernel/archive/meson64-7.3/overlay/meson-g12a-radxa-zero-i2c-ee-m1-gpiox-10-gpiox-11.dtso</w:t>
            </w:r>
          </w:p>
        </w:tc>
        <w:tc>
          <w:tcPr>
            <w:tcW w:w="4535" w:type="dxa"/>
            <w:vAlign w:val="center"/>
          </w:tcPr>
          <w:p w14:paraId="6DF337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patch/kernel/archive/sunxi-7.2/patches.drm/0033-drm-sun4i-Add-support-for-DE33-CSC.patch</w:t>
            </w:r>
          </w:p>
        </w:tc>
      </w:tr>
      <w:tr w14:paraId="29E4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757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patch/kernel/archive/meson64-7.3/overlay/meson-g12a-radxa-zero-i2c-ee-m3-gpioa-14-gpioa-15.dtso</w:t>
            </w:r>
          </w:p>
        </w:tc>
        <w:tc>
          <w:tcPr>
            <w:tcW w:w="4535" w:type="dxa"/>
            <w:vAlign w:val="center"/>
          </w:tcPr>
          <w:p w14:paraId="329854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patch/kernel/archive/sunxi-7.2/patches.drm/0034-drm-sun4i-vi_layer-Limit-formats-for-DE33.patch</w:t>
            </w:r>
          </w:p>
        </w:tc>
      </w:tr>
      <w:tr w14:paraId="7DE71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2D7D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patch/kernel/archive/meson64-7.3/overlay/meson-g12a-radxa-zero-pwm-c-on-gpiox-8.dtso</w:t>
            </w:r>
          </w:p>
        </w:tc>
        <w:tc>
          <w:tcPr>
            <w:tcW w:w="4535" w:type="dxa"/>
            <w:vAlign w:val="center"/>
          </w:tcPr>
          <w:p w14:paraId="71905D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patch/kernel/archive/sunxi-7.2/patches.drm/0035-clk-sunxi-ng-de2-Export-register-regmap-for-DE33.patch</w:t>
            </w:r>
          </w:p>
        </w:tc>
      </w:tr>
      <w:tr w14:paraId="74DC5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AA09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patch/kernel/archive/meson64-7.3/overlay/meson-g12a-radxa-zero-pwmao-a-on-gpioao-11.dtso</w:t>
            </w:r>
          </w:p>
        </w:tc>
        <w:tc>
          <w:tcPr>
            <w:tcW w:w="4535" w:type="dxa"/>
            <w:vAlign w:val="center"/>
          </w:tcPr>
          <w:p w14:paraId="1007A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patch/kernel/archive/sunxi-7.2/patches.drm/0036-dt-bindings-display-allwinner-Add-DE33-planes.patch</w:t>
            </w:r>
          </w:p>
        </w:tc>
      </w:tr>
      <w:tr w14:paraId="556D2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3EB7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patch/kernel/archive/meson64-7.3/overlay/meson-g12a-radxa-zero-spi-spidev.dtso</w:t>
            </w:r>
          </w:p>
        </w:tc>
        <w:tc>
          <w:tcPr>
            <w:tcW w:w="4535" w:type="dxa"/>
            <w:vAlign w:val="center"/>
          </w:tcPr>
          <w:p w14:paraId="46A1EA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patch/kernel/archive/sunxi-7.2/patches.drm/0037-drm-sun4i-Add-planes-driver.patch</w:t>
            </w:r>
          </w:p>
        </w:tc>
      </w:tr>
      <w:tr w14:paraId="7FA2D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6BEC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patch/kernel/archive/meson64-7.3/overlay/meson-g12a-radxa-zero-uart-ao-a-on-gpioao-0-gpioao-1.dtso</w:t>
            </w:r>
          </w:p>
        </w:tc>
        <w:tc>
          <w:tcPr>
            <w:tcW w:w="4535" w:type="dxa"/>
            <w:vAlign w:val="center"/>
          </w:tcPr>
          <w:p w14:paraId="2774D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patch/kernel/archive/sunxi-7.2/patches.drm/0038-dt-bindings-display-allwinner-Split-H616-DE33-layer-.patch</w:t>
            </w:r>
          </w:p>
        </w:tc>
      </w:tr>
      <w:tr w14:paraId="31F67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A093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patch/kernel/archive/meson64-7.3/overlay/meson-g12a-radxa-zero-uart-ao-b-on-gpioao-2-gpioao-3.dtso</w:t>
            </w:r>
          </w:p>
        </w:tc>
        <w:tc>
          <w:tcPr>
            <w:tcW w:w="4535" w:type="dxa"/>
            <w:vAlign w:val="center"/>
          </w:tcPr>
          <w:p w14:paraId="72ABF5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patch/kernel/archive/sunxi-7.2/patches.drm/0039-drm-sun4i-switch-DE33-to-new-bindings.patch</w:t>
            </w:r>
          </w:p>
        </w:tc>
      </w:tr>
      <w:tr w14:paraId="7308D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B7AD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patch/kernel/archive/meson64-7.3/overlay/meson-g12a-radxa-zero-uart-ao-b-on-gpioao-8-gpioao-9.dtso</w:t>
            </w:r>
          </w:p>
        </w:tc>
        <w:tc>
          <w:tcPr>
            <w:tcW w:w="4535" w:type="dxa"/>
            <w:vAlign w:val="center"/>
          </w:tcPr>
          <w:p w14:paraId="6A5A72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patch/kernel/archive/sunxi-7.2/patches.drm/0040-dt-bindings-display-Add-H616-display-engine-compatib.patch</w:t>
            </w:r>
          </w:p>
        </w:tc>
      </w:tr>
      <w:tr w14:paraId="354E0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36D6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patch/kernel/archive/meson64-7.3/overlay/meson-g12a-radxa-zero-uart-ee-c.dtso</w:t>
            </w:r>
          </w:p>
        </w:tc>
        <w:tc>
          <w:tcPr>
            <w:tcW w:w="4535" w:type="dxa"/>
            <w:vAlign w:val="center"/>
          </w:tcPr>
          <w:p w14:paraId="1DA20C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patch/kernel/archive/sunxi-7.2/patches.drm/0041-drm-sun4i-Add-support-for-H616-TCON-TOP.patch</w:t>
            </w:r>
          </w:p>
        </w:tc>
      </w:tr>
      <w:tr w14:paraId="502A1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BF3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patch/kernel/archive/meson64-7.3/overlay/meson-g12b-bananapi-cm4-i2c2.dtso</w:t>
            </w:r>
          </w:p>
        </w:tc>
        <w:tc>
          <w:tcPr>
            <w:tcW w:w="4535" w:type="dxa"/>
            <w:vAlign w:val="center"/>
          </w:tcPr>
          <w:p w14:paraId="3C19A6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patch/kernel/archive/sunxi-7.2/patches.drm/0042-drm-sun4i-tcon-Add-support-for-R40-LCD.patch</w:t>
            </w:r>
          </w:p>
        </w:tc>
      </w:tr>
      <w:tr w14:paraId="1B80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2404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patch/kernel/archive/meson64-7.3/overlay/meson-g12b-bananapi-cm4-pwm-gpioh-5-fan.dtso</w:t>
            </w:r>
          </w:p>
        </w:tc>
        <w:tc>
          <w:tcPr>
            <w:tcW w:w="4535" w:type="dxa"/>
            <w:vAlign w:val="center"/>
          </w:tcPr>
          <w:p w14:paraId="59C75C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patch/kernel/archive/sunxi-7.2/patches.drm/0043-drm-sun4i-Add-H616-TCON-TV-support.patch</w:t>
            </w:r>
          </w:p>
        </w:tc>
      </w:tr>
      <w:tr w14:paraId="2666B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AE02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patch/kernel/archive/meson64-7.3/overlay/meson-g12b-bananapi-m2s-rtl8822cs.dtso</w:t>
            </w:r>
          </w:p>
        </w:tc>
        <w:tc>
          <w:tcPr>
            <w:tcW w:w="4535" w:type="dxa"/>
            <w:vAlign w:val="center"/>
          </w:tcPr>
          <w:p w14:paraId="2595FB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patch/kernel/archive/sunxi-7.2/patches.drm/0044-drm-sun4i-Add-support-for-H616-HDMI-PHY.patch</w:t>
            </w:r>
          </w:p>
        </w:tc>
      </w:tr>
      <w:tr w14:paraId="59B18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4D28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patch/kernel/archive/meson64-7.3/overlay/meson-g12b-odroid-n2-spi.dtso</w:t>
            </w:r>
          </w:p>
        </w:tc>
        <w:tc>
          <w:tcPr>
            <w:tcW w:w="4535" w:type="dxa"/>
            <w:vAlign w:val="center"/>
          </w:tcPr>
          <w:p w14:paraId="5DBF90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patch/kernel/archive/sunxi-7.2/patches.drm/0045-drm-sun4i-Add-compatible-for-H616-display-engine.patch</w:t>
            </w:r>
          </w:p>
        </w:tc>
      </w:tr>
      <w:tr w14:paraId="5F75C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9B08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patch/kernel/archive/meson64-7.3/overlay/meson-g12b-waveshare-cm4-io-base-usb.dtso</w:t>
            </w:r>
          </w:p>
        </w:tc>
        <w:tc>
          <w:tcPr>
            <w:tcW w:w="4535" w:type="dxa"/>
            <w:vAlign w:val="center"/>
          </w:tcPr>
          <w:p w14:paraId="793D9B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patch/kernel/archive/sunxi-7.2/patches.drm/0046-arm64-dts-allwinner-h616-Add-display-pipeline.patch</w:t>
            </w:r>
          </w:p>
        </w:tc>
      </w:tr>
      <w:tr w14:paraId="02EB4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F2E3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patch/kernel/archive/meson64-7.3/overlay/meson-i2cA.dtso</w:t>
            </w:r>
          </w:p>
        </w:tc>
        <w:tc>
          <w:tcPr>
            <w:tcW w:w="4535" w:type="dxa"/>
            <w:vAlign w:val="center"/>
          </w:tcPr>
          <w:p w14:paraId="4B17C4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patch/kernel/archive/sunxi-7.2/patches.drm/0047-arm64-dts-allwinner-h616-Enable-HDMI-on-several-boar.patch</w:t>
            </w:r>
          </w:p>
        </w:tc>
      </w:tr>
      <w:tr w14:paraId="5DEE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E681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patch/kernel/archive/meson64-7.3/overlay/meson-i2cB.dtso</w:t>
            </w:r>
          </w:p>
        </w:tc>
        <w:tc>
          <w:tcPr>
            <w:tcW w:w="4535" w:type="dxa"/>
            <w:vAlign w:val="center"/>
          </w:tcPr>
          <w:p w14:paraId="34E935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patch/kernel/archive/sunxi-7.2/patches.drm/0048-T95-broken-CD.patch</w:t>
            </w:r>
          </w:p>
        </w:tc>
      </w:tr>
      <w:tr w14:paraId="182D9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59EE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patch/kernel/archive/meson64-7.3/overlay/meson-sm1-bananapi-m5-rtl8822cs.dtso</w:t>
            </w:r>
          </w:p>
        </w:tc>
        <w:tc>
          <w:tcPr>
            <w:tcW w:w="4535" w:type="dxa"/>
            <w:vAlign w:val="center"/>
          </w:tcPr>
          <w:p w14:paraId="51ACA0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patch/kernel/archive/sunxi-7.2/patches.media/dma-sun6i-dma-add-sun50i-h616-support.patch</w:t>
            </w:r>
          </w:p>
        </w:tc>
      </w:tr>
      <w:tr w14:paraId="0D4A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341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patch/kernel/archive/meson64-7.3/overlay/meson-sm1-bananapi-uartA.dtso</w:t>
            </w:r>
          </w:p>
        </w:tc>
        <w:tc>
          <w:tcPr>
            <w:tcW w:w="4535" w:type="dxa"/>
            <w:vAlign w:val="center"/>
          </w:tcPr>
          <w:p w14:paraId="7F895B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patch/kernel/archive/sunxi-7.2/patches.media/media-Add-NV12-and-P010-AFBC-compressed-formats.patch</w:t>
            </w:r>
          </w:p>
        </w:tc>
      </w:tr>
      <w:tr w14:paraId="706F5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D4E7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patch/kernel/archive/meson64-7.3/overlay/meson-sm1-bananapi-uartAO_B.dtso</w:t>
            </w:r>
          </w:p>
        </w:tc>
        <w:tc>
          <w:tcPr>
            <w:tcW w:w="4535" w:type="dxa"/>
            <w:vAlign w:val="center"/>
          </w:tcPr>
          <w:p w14:paraId="5481AE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patch/kernel/archive/sunxi-7.2/patches.media/media-cedrus-Don-t-CPU-map-source-buffers.patch</w:t>
            </w:r>
          </w:p>
        </w:tc>
      </w:tr>
      <w:tr w14:paraId="61BD0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842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patch/kernel/archive/meson64-7.3/overlay/meson-sm1-bananapi-uartA_cts_rts.dtso</w:t>
            </w:r>
          </w:p>
        </w:tc>
        <w:tc>
          <w:tcPr>
            <w:tcW w:w="4535" w:type="dxa"/>
            <w:vAlign w:val="center"/>
          </w:tcPr>
          <w:p w14:paraId="2FCD65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patch/kernel/archive/sunxi-7.2/patches.media/media-cedrus-Implement-AFBC-YUV420-formats-for-H265.patch</w:t>
            </w:r>
          </w:p>
        </w:tc>
      </w:tr>
      <w:tr w14:paraId="3C903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0CC7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patch/kernel/archive/meson64-7.3/overlay/meson-sm1-jethome-jethub-j200-spi.dtso</w:t>
            </w:r>
          </w:p>
        </w:tc>
        <w:tc>
          <w:tcPr>
            <w:tcW w:w="4535" w:type="dxa"/>
            <w:vAlign w:val="center"/>
          </w:tcPr>
          <w:p w14:paraId="02B41E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patch/kernel/archive/sunxi-7.2/patches.media/media-cedrus-Increase-H6-clock-rate.patch</w:t>
            </w:r>
          </w:p>
        </w:tc>
      </w:tr>
      <w:tr w14:paraId="7767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945F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patch/kernel/archive/meson64-7.3/overlay/meson-sm1-odroid-c4-i2c0.dtso</w:t>
            </w:r>
          </w:p>
        </w:tc>
        <w:tc>
          <w:tcPr>
            <w:tcW w:w="4535" w:type="dxa"/>
            <w:vAlign w:val="center"/>
          </w:tcPr>
          <w:p w14:paraId="3638F8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patch/kernel/archive/sunxi-7.2/patches.media/media-cedrus-add-format-filtering-based-on-depth-and-src-format.patch</w:t>
            </w:r>
          </w:p>
        </w:tc>
      </w:tr>
      <w:tr w14:paraId="46FC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5D7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patch/kernel/archive/meson64-7.3/overlay/meson-sm1-odroid-c4-i2c1.dtso</w:t>
            </w:r>
          </w:p>
        </w:tc>
        <w:tc>
          <w:tcPr>
            <w:tcW w:w="4535" w:type="dxa"/>
            <w:vAlign w:val="center"/>
          </w:tcPr>
          <w:p w14:paraId="2BF0C6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patch/kernel/archive/sunxi-7.2/patches.megous/anx-7.2/0001-phy-sun4i-usb-Add-support-for-usb_role_switch.patch</w:t>
            </w:r>
          </w:p>
        </w:tc>
      </w:tr>
      <w:tr w14:paraId="79188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C83A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patch/kernel/archive/meson64-7.3/overlay/meson-uartA.dtso</w:t>
            </w:r>
          </w:p>
        </w:tc>
        <w:tc>
          <w:tcPr>
            <w:tcW w:w="4535" w:type="dxa"/>
            <w:vAlign w:val="center"/>
          </w:tcPr>
          <w:p w14:paraId="42FB62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patch/kernel/archive/sunxi-7.2/patches.megous/anx-7.2/0002-phy-sun4i-usb-Force-session-end-on-role-changes-ente.patch</w:t>
            </w:r>
          </w:p>
        </w:tc>
      </w:tr>
      <w:tr w14:paraId="5542B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3889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patch/kernel/archive/meson64-7.3/overlay/meson-uartC.dtso</w:t>
            </w:r>
          </w:p>
        </w:tc>
        <w:tc>
          <w:tcPr>
            <w:tcW w:w="4535" w:type="dxa"/>
            <w:vAlign w:val="center"/>
          </w:tcPr>
          <w:p w14:paraId="0A48C6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patch/kernel/archive/sunxi-7.2/patches.megous/anx-7.2/0003-phy-sun4i-usb-Don-t-force-session-end-on-dr_mode-cha.patch</w:t>
            </w:r>
          </w:p>
        </w:tc>
      </w:tr>
      <w:tr w14:paraId="6E5D2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DF0B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patch/kernel/archive/meson64-7.3/overlay/meson-w1-gpio.dtso</w:t>
            </w:r>
          </w:p>
        </w:tc>
        <w:tc>
          <w:tcPr>
            <w:tcW w:w="4535" w:type="dxa"/>
            <w:vAlign w:val="center"/>
          </w:tcPr>
          <w:p w14:paraId="788789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patch/kernel/archive/sunxi-7.2/patches.megous/anx-7.2/0004-regulator-axp20x-Add-support-for-vin-supply-for-driv.patch</w:t>
            </w:r>
          </w:p>
        </w:tc>
      </w:tr>
      <w:tr w14:paraId="6906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2E17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patch/kernel/archive/meson64-7.3/overlay/meson-w1AB-gpio.dtso</w:t>
            </w:r>
          </w:p>
        </w:tc>
        <w:tc>
          <w:tcPr>
            <w:tcW w:w="4535" w:type="dxa"/>
            <w:vAlign w:val="center"/>
          </w:tcPr>
          <w:p w14:paraId="61CE36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patch/kernel/archive/sunxi-7.2/patches.megous/anx-7.2/0005-regulator-axp20x-Turn-N_VBUSEN-to-input-on-x-powers-.patch</w:t>
            </w:r>
          </w:p>
        </w:tc>
      </w:tr>
      <w:tr w14:paraId="023A1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EEFE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patch/kernel/archive/meson64-7.3/x-PATCH-v7-2-2-PCI-dwc-Remove-redundant-MPS-configuration.patch</w:t>
            </w:r>
          </w:p>
        </w:tc>
        <w:tc>
          <w:tcPr>
            <w:tcW w:w="4535" w:type="dxa"/>
            <w:vAlign w:val="center"/>
          </w:tcPr>
          <w:p w14:paraId="5A5C42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patch/kernel/archive/sunxi-7.2/patches.megous/anx-7.2/0006-drm-bridge-dw-hdmi-Allow-to-accept-HPD-status-from-o.patch</w:t>
            </w:r>
          </w:p>
        </w:tc>
      </w:tr>
      <w:tr w14:paraId="30F38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32A9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patch/kernel/archive/mt7623-6.18/bananapi-r2-disable-shorted-power-key.patch</w:t>
            </w:r>
          </w:p>
        </w:tc>
        <w:tc>
          <w:tcPr>
            <w:tcW w:w="4535" w:type="dxa"/>
            <w:vAlign w:val="center"/>
          </w:tcPr>
          <w:p w14:paraId="2DA3AE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patch/kernel/archive/sunxi-7.2/patches.megous/anx-7.2/0007-drm-bridge-dw-hdmi-Report-HDMI-hotplug-events.patch</w:t>
            </w:r>
          </w:p>
        </w:tc>
      </w:tr>
      <w:tr w14:paraId="1629F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830E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patch/kernel/archive/mt7623-6.18/bananapi-r2-use-rgmii-cpu-port.patch</w:t>
            </w:r>
          </w:p>
        </w:tc>
        <w:tc>
          <w:tcPr>
            <w:tcW w:w="4535" w:type="dxa"/>
            <w:vAlign w:val="center"/>
          </w:tcPr>
          <w:p w14:paraId="4B8C4C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patch/kernel/archive/sunxi-7.2/patches.megous/anx-7.2/0008-usb-typec-anx7688-Add-driver-for-ANX7688-USB-C-HDMI-.patch</w:t>
            </w:r>
          </w:p>
        </w:tc>
      </w:tr>
      <w:tr w14:paraId="04D8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0A34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patch/kernel/archive/mt7623-7.2/bananapi-r2-disable-shorted-power-key.patch</w:t>
            </w:r>
          </w:p>
        </w:tc>
        <w:tc>
          <w:tcPr>
            <w:tcW w:w="4535" w:type="dxa"/>
            <w:vAlign w:val="center"/>
          </w:tcPr>
          <w:p w14:paraId="45AF45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patch/kernel/archive/sunxi-7.2/patches.megous/anx-7.2/0009-usb-typec-anx7688-Claim-role-switch-at-boot-online-v.patch</w:t>
            </w:r>
          </w:p>
        </w:tc>
      </w:tr>
      <w:tr w14:paraId="1D652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D72D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patch/kernel/archive/mt7623-7.2/bananapi-r2-use-rgmii-cpu-port.patch</w:t>
            </w:r>
          </w:p>
        </w:tc>
        <w:tc>
          <w:tcPr>
            <w:tcW w:w="4535" w:type="dxa"/>
            <w:vAlign w:val="center"/>
          </w:tcPr>
          <w:p w14:paraId="6D5986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patch/kernel/archive/sunxi-7.2/patches.megous/audio-7.2/0001-dt-bindings-sound-Add-jack-type-property-to-sun8i-a3.patch</w:t>
            </w:r>
          </w:p>
        </w:tc>
      </w:tr>
      <w:tr w14:paraId="12754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AE1A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patch/kernel/archive/mvebu-6.18/0001-cpuidle-mvebu-indicate-failure-to-enter-deeper-sleep.patch</w:t>
            </w:r>
          </w:p>
        </w:tc>
        <w:tc>
          <w:tcPr>
            <w:tcW w:w="4535" w:type="dxa"/>
            <w:vAlign w:val="center"/>
          </w:tcPr>
          <w:p w14:paraId="05DDD1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patch/kernel/archive/sunxi-7.2/patches.megous/audio-7.2/0002-ASoC-sun8i-codec-Allow-the-jack-type-to-be-set-via-d.patch</w:t>
            </w:r>
          </w:p>
        </w:tc>
      </w:tr>
      <w:tr w14:paraId="32B8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A77A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patch/kernel/archive/mvebu-6.18/09-pci-link-retraining.patch.disabled</w:t>
            </w:r>
          </w:p>
        </w:tc>
        <w:tc>
          <w:tcPr>
            <w:tcW w:w="4535" w:type="dxa"/>
            <w:vAlign w:val="center"/>
          </w:tcPr>
          <w:p w14:paraId="21667B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patch/kernel/archive/sunxi-7.2/patches.megous/audio-7.2/0003-ASoC-sun8i-codec-Define-button-keycodes.patch</w:t>
            </w:r>
          </w:p>
        </w:tc>
      </w:tr>
      <w:tr w14:paraId="7F48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DD14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patch/kernel/archive/mvebu-6.18/10-mvebu-clearfog-pcie-updates.patch</w:t>
            </w:r>
          </w:p>
        </w:tc>
        <w:tc>
          <w:tcPr>
            <w:tcW w:w="4535" w:type="dxa"/>
            <w:vAlign w:val="center"/>
          </w:tcPr>
          <w:p w14:paraId="2E752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patch/kernel/archive/sunxi-7.2/patches.megous/audio-7.2/0004-ASoC-sun8i-codec-Add-debug-output-for-jack-detection.patch</w:t>
            </w:r>
          </w:p>
        </w:tc>
      </w:tr>
      <w:tr w14:paraId="2CFBC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EC9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patch/kernel/archive/mvebu-6.18/11-implement-slot-capabilities-SSPL.patch</w:t>
            </w:r>
          </w:p>
        </w:tc>
        <w:tc>
          <w:tcPr>
            <w:tcW w:w="4535" w:type="dxa"/>
            <w:vAlign w:val="center"/>
          </w:tcPr>
          <w:p w14:paraId="002327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patch/kernel/archive/sunxi-7.2/patches.megous/audio-7.2/0005-ASoC-sun8i-codec-Set-jack_type-from-DT-in-probe.patch</w:t>
            </w:r>
          </w:p>
        </w:tc>
      </w:tr>
      <w:tr w14:paraId="73EE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450A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patch/kernel/archive/mvebu-6.18/11-mvebu-pcie-aer-fixes.patch</w:t>
            </w:r>
          </w:p>
        </w:tc>
        <w:tc>
          <w:tcPr>
            <w:tcW w:w="4535" w:type="dxa"/>
            <w:vAlign w:val="center"/>
          </w:tcPr>
          <w:p w14:paraId="55E05B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patch/kernel/archive/sunxi-7.2/patches.megous/audio-7.2/0006-ASoC-simple-card-Allow-to-define-pins-for-aux-jack-d.patch</w:t>
            </w:r>
          </w:p>
        </w:tc>
      </w:tr>
      <w:tr w14:paraId="3FAB6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1F69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patch/kernel/archive/mvebu-6.18/50-mmc-sdhci-pxav3-disable-clock-inversion-for-SD-HS-ca.patch</w:t>
            </w:r>
          </w:p>
        </w:tc>
        <w:tc>
          <w:tcPr>
            <w:tcW w:w="4535" w:type="dxa"/>
            <w:vAlign w:val="center"/>
          </w:tcPr>
          <w:p w14:paraId="041C8B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patch/kernel/archive/sunxi-7.2/patches.megous/audio-7.2/0007-dt-bindings-mfd-Add-codec-related-properties-to-AC10.patch</w:t>
            </w:r>
          </w:p>
        </w:tc>
      </w:tr>
      <w:tr w14:paraId="678E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28E6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patch/kernel/archive/mvebu-6.18/91-01-libata-add-ledtrig-support.patch.disabled</w:t>
            </w:r>
          </w:p>
        </w:tc>
        <w:tc>
          <w:tcPr>
            <w:tcW w:w="4535" w:type="dxa"/>
            <w:vAlign w:val="center"/>
          </w:tcPr>
          <w:p w14:paraId="0FC6AC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patch/kernel/archive/sunxi-7.2/patches.megous/audio-7.2/0008-ASoC-ac100-codec-Support-analog-part-of-X-Powers-AC1.patch</w:t>
            </w:r>
          </w:p>
        </w:tc>
      </w:tr>
      <w:tr w14:paraId="3427E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D5F5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patch/kernel/archive/mvebu-6.18/91-02-Enable-ATA-port-LED-trigger.patch.disabled</w:t>
            </w:r>
          </w:p>
        </w:tc>
        <w:tc>
          <w:tcPr>
            <w:tcW w:w="4535" w:type="dxa"/>
            <w:vAlign w:val="center"/>
          </w:tcPr>
          <w:p w14:paraId="671920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patch/kernel/archive/sunxi-7.2/patches.megous/audio-7.2/0009-ASoC-sun8i-codec-Add-support-for-digital-part-of-the.patch</w:t>
            </w:r>
          </w:p>
        </w:tc>
      </w:tr>
      <w:tr w14:paraId="48F44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B2C5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patch/kernel/archive/mvebu-6.18/92-mvebu-gpio-add_wake_on_gpio_support.patch</w:t>
            </w:r>
          </w:p>
        </w:tc>
        <w:tc>
          <w:tcPr>
            <w:tcW w:w="4535" w:type="dxa"/>
            <w:vAlign w:val="center"/>
          </w:tcPr>
          <w:p w14:paraId="5063EC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patch/kernel/archive/sunxi-7.2/patches.megous/audio-7.2/0010-ASoC-ec25-New-codec-driver-for-the-EC25-modem.patch</w:t>
            </w:r>
          </w:p>
        </w:tc>
      </w:tr>
      <w:tr w14:paraId="314DB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EBC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patch/kernel/archive/mvebu-6.18/92-mvebu-gpio-multi-pwm-per-bank.patch</w:t>
            </w:r>
          </w:p>
        </w:tc>
        <w:tc>
          <w:tcPr>
            <w:tcW w:w="4535" w:type="dxa"/>
            <w:vAlign w:val="center"/>
          </w:tcPr>
          <w:p w14:paraId="766174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patch/kernel/archive/sunxi-7.2/patches.megous/audio-7.2/0011-ASoC-sun9i-hdmi-audio-Initial-implementation.patch</w:t>
            </w:r>
          </w:p>
        </w:tc>
      </w:tr>
      <w:tr w14:paraId="5C2F2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0EF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patch/kernel/archive/mvebu-6.18/94-helios4-dts-add-wake-on-lan-support.patch</w:t>
            </w:r>
          </w:p>
        </w:tc>
        <w:tc>
          <w:tcPr>
            <w:tcW w:w="4535" w:type="dxa"/>
            <w:vAlign w:val="center"/>
          </w:tcPr>
          <w:p w14:paraId="06110F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patch/kernel/archive/sunxi-7.2/patches.megous/audio-7.2/0012-ASoC-codecs-rt5640-Fix-output-mixer-input-channel-li.patch</w:t>
            </w:r>
          </w:p>
        </w:tc>
      </w:tr>
      <w:tr w14:paraId="67F62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505A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patch/kernel/archive/mvebu-6.18/compile-dtb-with-symbol-support.patch.disabled</w:t>
            </w:r>
          </w:p>
        </w:tc>
        <w:tc>
          <w:tcPr>
            <w:tcW w:w="4535" w:type="dxa"/>
            <w:vAlign w:val="center"/>
          </w:tcPr>
          <w:p w14:paraId="734F38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patch/kernel/archive/sunxi-7.2/patches.megous/audio-7.2/0013-ASoC-codecs-rt5640-Fix-hpout-restore-when-lout-is-en.patch</w:t>
            </w:r>
          </w:p>
        </w:tc>
      </w:tr>
      <w:tr w14:paraId="6637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3BD8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patch/kernel/archive/mvebu-6.18/dts-disable-spi-flash-on-a388-microsom.patch</w:t>
            </w:r>
          </w:p>
        </w:tc>
        <w:tc>
          <w:tcPr>
            <w:tcW w:w="4535" w:type="dxa"/>
            <w:vAlign w:val="center"/>
          </w:tcPr>
          <w:p w14:paraId="1B84D8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patch/kernel/archive/sunxi-7.2/patches.megous/audio-7.2/0014-ASoC-codecs-rt5640-Add-input-mixer-input-volume-cont.patch</w:t>
            </w:r>
          </w:p>
        </w:tc>
      </w:tr>
      <w:tr w14:paraId="63624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6D15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patch/kernel/archive/mvebu-6.18/general-increasing_DMA_block_memory_allocation_to_2048.patch</w:t>
            </w:r>
          </w:p>
        </w:tc>
        <w:tc>
          <w:tcPr>
            <w:tcW w:w="4535" w:type="dxa"/>
            <w:vAlign w:val="center"/>
          </w:tcPr>
          <w:p w14:paraId="0030C8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patch/kernel/archive/sunxi-7.2/patches.megous/audio-7.2/0015-ASoC-codecs-rt5640-Allow-to-control-single-ended-dif.patch</w:t>
            </w:r>
          </w:p>
        </w:tc>
      </w:tr>
      <w:tr w14:paraId="446F8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FE8A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patch/kernel/archive/mvebu-6.18/unlock_atheros_regulatory_restrictions.patch</w:t>
            </w:r>
          </w:p>
        </w:tc>
        <w:tc>
          <w:tcPr>
            <w:tcW w:w="4535" w:type="dxa"/>
            <w:vAlign w:val="center"/>
          </w:tcPr>
          <w:p w14:paraId="7FEBC2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patch/kernel/archive/sunxi-7.2/patches.megous/audio-7.2/0016-ASoC-codecs-rt5640-Keep-the-codec-enabled-when-idle.patch</w:t>
            </w:r>
          </w:p>
        </w:tc>
      </w:tr>
      <w:tr w14:paraId="3817E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701E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patch/kernel/archive/mvebu-6.6/0001-cpuidle-mvebu-indicate-failure-to-enter-deeper-sleep.patch</w:t>
            </w:r>
          </w:p>
        </w:tc>
        <w:tc>
          <w:tcPr>
            <w:tcW w:w="4535" w:type="dxa"/>
            <w:vAlign w:val="center"/>
          </w:tcPr>
          <w:p w14:paraId="14202C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patch/kernel/archive/sunxi-7.2/patches.megous/audio-7.2/0017-ASoC-codecs-rt5640-Add-support-for-power-supplies.patch</w:t>
            </w:r>
          </w:p>
        </w:tc>
      </w:tr>
      <w:tr w14:paraId="380DD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512A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patch/kernel/archive/mvebu-6.6/10-mvebu-clearfog-pcie-updates.patch</w:t>
            </w:r>
          </w:p>
        </w:tc>
        <w:tc>
          <w:tcPr>
            <w:tcW w:w="4535" w:type="dxa"/>
            <w:vAlign w:val="center"/>
          </w:tcPr>
          <w:p w14:paraId="7B071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patch/kernel/archive/sunxi-7.2/patches.megous/audio-7.2/0018-mfd-ac100-Allow-writes-to-the-ADDA-tuning-registers.patch</w:t>
            </w:r>
          </w:p>
        </w:tc>
      </w:tr>
      <w:tr w14:paraId="3191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5A69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patch/kernel/archive/mvebu-6.6/11-implement-slot-capabilities-SSPL.patch</w:t>
            </w:r>
          </w:p>
        </w:tc>
        <w:tc>
          <w:tcPr>
            <w:tcW w:w="4535" w:type="dxa"/>
            <w:vAlign w:val="center"/>
          </w:tcPr>
          <w:p w14:paraId="60C54D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patch/kernel/archive/sunxi-7.2/patches.megous/audio-7.2/0019-ASoC-ac100-codec-Enable-HBIAS-current-sensing-and-th.patch</w:t>
            </w:r>
          </w:p>
        </w:tc>
      </w:tr>
      <w:tr w14:paraId="39A5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2755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patch/kernel/archive/mvebu-6.6/20-pcie-bridge-emul.patch</w:t>
            </w:r>
          </w:p>
        </w:tc>
        <w:tc>
          <w:tcPr>
            <w:tcW w:w="4535" w:type="dxa"/>
            <w:vAlign w:val="center"/>
          </w:tcPr>
          <w:p w14:paraId="379E7B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patch/kernel/archive/sunxi-7.2/patches.megous/audio-7.2/0020-ASoC-sun8i-codec-Parametrize-jack-detection-per-vari.patch</w:t>
            </w:r>
          </w:p>
        </w:tc>
      </w:tr>
      <w:tr w14:paraId="57B74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325F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patch/kernel/archive/mvebu-6.6/91-02-Enable-ATA-port-LED-trigger.patch</w:t>
            </w:r>
          </w:p>
        </w:tc>
        <w:tc>
          <w:tcPr>
            <w:tcW w:w="4535" w:type="dxa"/>
            <w:vAlign w:val="center"/>
          </w:tcPr>
          <w:p w14:paraId="6DB917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patch/kernel/archive/sunxi-7.2/patches.megous/audio-7.2/0021-ASoC-sun8i-codec-Implement-jack-detection-for-the-AC.patch</w:t>
            </w:r>
          </w:p>
        </w:tc>
      </w:tr>
      <w:tr w14:paraId="256B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D09B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patch/kernel/archive/mvebu-6.6/92-mvebu-gpio-add_wake_on_gpio_support.patch</w:t>
            </w:r>
          </w:p>
        </w:tc>
        <w:tc>
          <w:tcPr>
            <w:tcW w:w="4535" w:type="dxa"/>
            <w:vAlign w:val="center"/>
          </w:tcPr>
          <w:p w14:paraId="07A1E0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patch/kernel/archive/sunxi-7.2/patches.megous/audio-7.2/0022-dt-bindings-mfd-x-powers-ac100-Allow-jack-type-in-th.patch</w:t>
            </w:r>
          </w:p>
        </w:tc>
      </w:tr>
      <w:tr w14:paraId="46C0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5416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patch/kernel/archive/mvebu-6.6/92-mvebu-gpio-remove-hardcoded-timer-assignment.patch</w:t>
            </w:r>
          </w:p>
        </w:tc>
        <w:tc>
          <w:tcPr>
            <w:tcW w:w="4535" w:type="dxa"/>
            <w:vAlign w:val="center"/>
          </w:tcPr>
          <w:p w14:paraId="020A4D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patch/kernel/archive/sunxi-7.2/patches.megous/audio-7.2/0023-ASoC-ac100-Arm-HBIAS-statically-instead-of-through-t.patch</w:t>
            </w:r>
          </w:p>
        </w:tc>
      </w:tr>
      <w:tr w14:paraId="6479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E683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patch/kernel/archive/mvebu-6.6/compile-dtb-with-symbol-support.patch</w:t>
            </w:r>
          </w:p>
        </w:tc>
        <w:tc>
          <w:tcPr>
            <w:tcW w:w="4535" w:type="dxa"/>
            <w:vAlign w:val="center"/>
          </w:tcPr>
          <w:p w14:paraId="03CCB4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patch/kernel/archive/sunxi-7.2/patches.megous/audio-7.2/0024-ASoC-sun8i-codec-Clear-stale-HMIC-pendings-when-armi.patch</w:t>
            </w:r>
          </w:p>
        </w:tc>
      </w:tr>
      <w:tr w14:paraId="67BAC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ED2C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patch/kernel/archive/mvebu-6.6/general-increasing_DMA_block_memory_allocation_to_2048.patch</w:t>
            </w:r>
          </w:p>
        </w:tc>
        <w:tc>
          <w:tcPr>
            <w:tcW w:w="4535" w:type="dxa"/>
            <w:vAlign w:val="center"/>
          </w:tcPr>
          <w:p w14:paraId="6B5612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patch/kernel/archive/sunxi-7.2/patches.megous/audio-7.2/0025-ASoC-sun8i-codec-Detect-an-accessory-already-inserte.patch</w:t>
            </w:r>
          </w:p>
        </w:tc>
      </w:tr>
      <w:tr w14:paraId="3A8E7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8762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patch/kernel/archive/mvebu-6.6/unlock_atheros_regulatory_restrictions.patch</w:t>
            </w:r>
          </w:p>
        </w:tc>
        <w:tc>
          <w:tcPr>
            <w:tcW w:w="4535" w:type="dxa"/>
            <w:vAlign w:val="center"/>
          </w:tcPr>
          <w:p w14:paraId="27418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patch/kernel/archive/sunxi-7.2/patches.megous/audio-7.2/0026-ASoC-sun8i-codec-Fix-NULL-component-deref-in-jack-IR.patch</w:t>
            </w:r>
          </w:p>
        </w:tc>
      </w:tr>
      <w:tr w14:paraId="5BAF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7843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patch/kernel/archive/mvebu-7.2/0001-cpuidle-mvebu-indicate-failure-to-enter-deeper-sleep.patch</w:t>
            </w:r>
          </w:p>
        </w:tc>
        <w:tc>
          <w:tcPr>
            <w:tcW w:w="4535" w:type="dxa"/>
            <w:vAlign w:val="center"/>
          </w:tcPr>
          <w:p w14:paraId="43B270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patch/kernel/archive/sunxi-7.2/patches.megous/cams-7.2/0001-media-sun6i-csi-capture-Use-subdev-operation-to-acce.patch</w:t>
            </w:r>
          </w:p>
        </w:tc>
      </w:tr>
      <w:tr w14:paraId="4EE0D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4399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patch/kernel/archive/mvebu-7.2/09-pci-link-retraining.patch.disabled</w:t>
            </w:r>
          </w:p>
        </w:tc>
        <w:tc>
          <w:tcPr>
            <w:tcW w:w="4535" w:type="dxa"/>
            <w:vAlign w:val="center"/>
          </w:tcPr>
          <w:p w14:paraId="41EF93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patch/kernel/archive/sunxi-7.2/patches.megous/cams-7.2/0002-media-sun6i-csi-subdev-Use-subdev-active-state-to-st.patch</w:t>
            </w:r>
          </w:p>
        </w:tc>
      </w:tr>
      <w:tr w14:paraId="35D9C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E24F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patch/kernel/archive/mvebu-7.2/10-mvebu-clearfog-pcie-updates.patch</w:t>
            </w:r>
          </w:p>
        </w:tc>
        <w:tc>
          <w:tcPr>
            <w:tcW w:w="4535" w:type="dxa"/>
            <w:vAlign w:val="center"/>
          </w:tcPr>
          <w:p w14:paraId="4522D5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patch/kernel/archive/sunxi-7.2/patches.megous/cams-7.2/0003-media-sun6i-csi-Merge-sun6i_csi_formats-and-sun6i_cs.patch</w:t>
            </w:r>
          </w:p>
        </w:tc>
      </w:tr>
      <w:tr w14:paraId="3761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E1FB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patch/kernel/archive/mvebu-7.2/11-implement-slot-capabilities-SSPL.patch</w:t>
            </w:r>
          </w:p>
        </w:tc>
        <w:tc>
          <w:tcPr>
            <w:tcW w:w="4535" w:type="dxa"/>
            <w:vAlign w:val="center"/>
          </w:tcPr>
          <w:p w14:paraId="65795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patch/kernel/archive/sunxi-7.2/patches.megous/cams-7.2/0004-media-sun6i-csi-Add-V4L2_CAP_IO_MC-capability.patch</w:t>
            </w:r>
          </w:p>
        </w:tc>
      </w:tr>
      <w:tr w14:paraId="64FF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2F4A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patch/kernel/archive/mvebu-7.2/11-mvebu-pcie-aer-fixes.patch</w:t>
            </w:r>
          </w:p>
        </w:tc>
        <w:tc>
          <w:tcPr>
            <w:tcW w:w="4535" w:type="dxa"/>
            <w:vAlign w:val="center"/>
          </w:tcPr>
          <w:p w14:paraId="2FF18E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patch/kernel/archive/sunxi-7.2/patches.megous/cams-7.2/0005-media-sun6i-csi-Implement-vidioc_enum_framesizes.patch</w:t>
            </w:r>
          </w:p>
        </w:tc>
      </w:tr>
      <w:tr w14:paraId="231B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0A07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patch/kernel/archive/mvebu-7.2/23-ARM-dts-helios4-fix-lm75-supply-name.patch</w:t>
            </w:r>
          </w:p>
        </w:tc>
        <w:tc>
          <w:tcPr>
            <w:tcW w:w="4535" w:type="dxa"/>
            <w:vAlign w:val="center"/>
          </w:tcPr>
          <w:p w14:paraId="775FD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patch/kernel/archive/sunxi-7.2/patches.megous/cams-7.2/0006-media-sun6i-csi-Add-multicamera-support-for-parallel.patch</w:t>
            </w:r>
          </w:p>
        </w:tc>
      </w:tr>
      <w:tr w14:paraId="229D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D21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patch/kernel/archive/mvebu-7.2/24-ARM-dts-armada-388-helios4-fix-vmmc-property-name.patch</w:t>
            </w:r>
          </w:p>
        </w:tc>
        <w:tc>
          <w:tcPr>
            <w:tcW w:w="4535" w:type="dxa"/>
            <w:vAlign w:val="center"/>
          </w:tcPr>
          <w:p w14:paraId="217A06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patch/kernel/archive/sunxi-7.2/patches.megous/cams-7.2/0007-MAINTAINERS-Add-entry-for-Himax-HM5065.patch</w:t>
            </w:r>
          </w:p>
        </w:tc>
      </w:tr>
      <w:tr w14:paraId="3C763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2F5B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patch/kernel/archive/mvebu-7.2/25-ARM-dts-helios4-fix-vbus-supply-for-USB2-PHY.patch</w:t>
            </w:r>
          </w:p>
        </w:tc>
        <w:tc>
          <w:tcPr>
            <w:tcW w:w="4535" w:type="dxa"/>
            <w:vAlign w:val="center"/>
          </w:tcPr>
          <w:p w14:paraId="5946F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patch/kernel/archive/sunxi-7.2/patches.megous/cams-7.2/0008-dt-bindings-media-Add-bindings-for-Himax-HM5065-came.patch</w:t>
            </w:r>
          </w:p>
        </w:tc>
      </w:tr>
      <w:tr w14:paraId="70BE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FCE8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patch/kernel/archive/mvebu-7.2/26-ARM-dts-helios4-fix-spi1-location.patch</w:t>
            </w:r>
          </w:p>
        </w:tc>
        <w:tc>
          <w:tcPr>
            <w:tcW w:w="4535" w:type="dxa"/>
            <w:vAlign w:val="center"/>
          </w:tcPr>
          <w:p w14:paraId="4CAC4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patch/kernel/archive/sunxi-7.2/patches.megous/cams-7.2/0009-dt-bindings-media-hm5065-Add-incomplete-YAML-binding.patch</w:t>
            </w:r>
          </w:p>
        </w:tc>
      </w:tr>
      <w:tr w14:paraId="4DD46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EB4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patch/kernel/archive/mvebu-7.2/30-net-phy-marvell-undo-WoL-setup-when-Wake-on-LAN-is-d.patch</w:t>
            </w:r>
          </w:p>
        </w:tc>
        <w:tc>
          <w:tcPr>
            <w:tcW w:w="4535" w:type="dxa"/>
            <w:vAlign w:val="center"/>
          </w:tcPr>
          <w:p w14:paraId="240698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patch/kernel/archive/sunxi-7.2/patches.megous/cams-7.2/0010-media-hm5065-Add-subdev-driver-for-Himax-HM5065-came.patch</w:t>
            </w:r>
          </w:p>
        </w:tc>
      </w:tr>
      <w:tr w14:paraId="51C2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449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patch/kernel/archive/mvebu-7.2/31-net-phy-marvell-wake-the-system-from-the-WoL-interru.patch</w:t>
            </w:r>
          </w:p>
        </w:tc>
        <w:tc>
          <w:tcPr>
            <w:tcW w:w="4535" w:type="dxa"/>
            <w:vAlign w:val="center"/>
          </w:tcPr>
          <w:p w14:paraId="230DC8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patch/kernel/archive/sunxi-7.2/patches.megous/cams-7.2/0011-media-gc2145-Move-upstream-driver-out-of-the-way.patch</w:t>
            </w:r>
          </w:p>
        </w:tc>
      </w:tr>
      <w:tr w14:paraId="172D5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2D65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patch/kernel/archive/mvebu-7.2/32-net-phy-marvell-keep-PHY-awake-with-only-the-WoL-eve.patch</w:t>
            </w:r>
          </w:p>
        </w:tc>
        <w:tc>
          <w:tcPr>
            <w:tcW w:w="4535" w:type="dxa"/>
            <w:vAlign w:val="center"/>
          </w:tcPr>
          <w:p w14:paraId="2808A8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patch/kernel/archive/sunxi-7.2/patches.megous/cams-7.2/0012-media-gc2145-Galaxycore-camera-module-driver.patch</w:t>
            </w:r>
          </w:p>
        </w:tc>
      </w:tr>
      <w:tr w14:paraId="08BE6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0C9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patch/kernel/archive/mvebu-7.2/33-ARM-dts-helios4-add-support-for-WoL.patch</w:t>
            </w:r>
          </w:p>
        </w:tc>
        <w:tc>
          <w:tcPr>
            <w:tcW w:w="4535" w:type="dxa"/>
            <w:vAlign w:val="center"/>
          </w:tcPr>
          <w:p w14:paraId="0FC666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patch/kernel/archive/sunxi-7.2/patches.megous/cams-7.2/0013-media-gc2145-Added-BGGR-bayer-mode.patch</w:t>
            </w:r>
          </w:p>
        </w:tc>
      </w:tr>
      <w:tr w14:paraId="503D1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0EE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patch/kernel/archive/mvebu-7.2/40-gpio-mvebu-add-wake-up-interrupt-support.patch</w:t>
            </w:r>
          </w:p>
        </w:tc>
        <w:tc>
          <w:tcPr>
            <w:tcW w:w="4535" w:type="dxa"/>
            <w:vAlign w:val="center"/>
          </w:tcPr>
          <w:p w14:paraId="7D7FCC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patch/kernel/archive/sunxi-7.2/patches.megous/cams-7.2/0014-media-gc2145-Disable-debug-output.patch</w:t>
            </w:r>
          </w:p>
        </w:tc>
      </w:tr>
      <w:tr w14:paraId="4957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8A15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patch/kernel/archive/mvebu-7.2/41-gpio-mvebu-name-regmaps-to-fix-debugfs-collisions.patch</w:t>
            </w:r>
          </w:p>
        </w:tc>
        <w:tc>
          <w:tcPr>
            <w:tcW w:w="4535" w:type="dxa"/>
            <w:vAlign w:val="center"/>
          </w:tcPr>
          <w:p w14:paraId="3796B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patch/kernel/archive/sunxi-7.2/patches.megous/cams-7.2/0015-media-gc2145-Add-PIXEL_RATE-HBLANK-and-VBLANK-contro.patch</w:t>
            </w:r>
          </w:p>
        </w:tc>
      </w:tr>
      <w:tr w14:paraId="13D8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8AC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patch/kernel/archive/mvebu-7.2/42-gpio-mvebu-keep-resume-masks-within-the-irqchip-cach.patch</w:t>
            </w:r>
          </w:p>
        </w:tc>
        <w:tc>
          <w:tcPr>
            <w:tcW w:w="4535" w:type="dxa"/>
            <w:vAlign w:val="center"/>
          </w:tcPr>
          <w:p w14:paraId="11AED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patch/kernel/archive/sunxi-7.2/patches.megous/cams-7.2/0016-media-gc2145-Implement-system-suspend.patch</w:t>
            </w:r>
          </w:p>
        </w:tc>
      </w:tr>
      <w:tr w14:paraId="6E9EF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F3A6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patch/kernel/archive/mvebu-7.2/50-mmc-sdhci-pxav3-disable-clock-inversion-for-SD-HS-ca.patch</w:t>
            </w:r>
          </w:p>
        </w:tc>
        <w:tc>
          <w:tcPr>
            <w:tcW w:w="4535" w:type="dxa"/>
            <w:vAlign w:val="center"/>
          </w:tcPr>
          <w:p w14:paraId="49109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patch/kernel/archive/sunxi-7.2/patches.megous/cams-7.2/0017-media-gc2145-Fix-white-balance-colors.patch</w:t>
            </w:r>
          </w:p>
        </w:tc>
      </w:tr>
      <w:tr w14:paraId="0BD1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CE89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patch/kernel/archive/mvebu-7.2/91-01-libata-add-ledtrig-support.patch.disabled</w:t>
            </w:r>
          </w:p>
        </w:tc>
        <w:tc>
          <w:tcPr>
            <w:tcW w:w="4535" w:type="dxa"/>
            <w:vAlign w:val="center"/>
          </w:tcPr>
          <w:p w14:paraId="02A39E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patch/kernel/archive/sunxi-7.2/patches.megous/cams-7.2/0018-media-gc2145-Parse-and-register-properties.patch</w:t>
            </w:r>
          </w:p>
        </w:tc>
      </w:tr>
      <w:tr w14:paraId="7ED48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7286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patch/kernel/archive/mvebu-7.2/91-02-Enable-ATA-port-LED-trigger.patch.disabled</w:t>
            </w:r>
          </w:p>
        </w:tc>
        <w:tc>
          <w:tcPr>
            <w:tcW w:w="4535" w:type="dxa"/>
            <w:vAlign w:val="center"/>
          </w:tcPr>
          <w:p w14:paraId="5C25E7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patch/kernel/archive/sunxi-7.2/patches.megous/cams-7.2/0019-media-imx258-Add-i2c-supply.patch</w:t>
            </w:r>
          </w:p>
        </w:tc>
      </w:tr>
      <w:tr w14:paraId="7B22D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60B8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patch/kernel/archive/mvebu-7.2/92-mvebu-gpio-multi-pwm-per-bank.patch</w:t>
            </w:r>
          </w:p>
        </w:tc>
        <w:tc>
          <w:tcPr>
            <w:tcW w:w="4535" w:type="dxa"/>
            <w:vAlign w:val="center"/>
          </w:tcPr>
          <w:p w14:paraId="505754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patch/kernel/archive/sunxi-7.2/patches.megous/cams-7.2/0020-media-imx258-Add-reset-gpio.patch</w:t>
            </w:r>
          </w:p>
        </w:tc>
      </w:tr>
      <w:tr w14:paraId="5E9A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4D1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patch/kernel/archive/mvebu-7.2/compile-dtb-with-symbol-support.patch.disabled</w:t>
            </w:r>
          </w:p>
        </w:tc>
        <w:tc>
          <w:tcPr>
            <w:tcW w:w="4535" w:type="dxa"/>
            <w:vAlign w:val="center"/>
          </w:tcPr>
          <w:p w14:paraId="23E018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patch/kernel/archive/sunxi-7.2/patches.megous/cams-7.2/0021-media-imx258-Drop-interface-speed-to-1224-mbps.patch</w:t>
            </w:r>
          </w:p>
        </w:tc>
      </w:tr>
      <w:tr w14:paraId="5DA58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2F79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patch/kernel/archive/mvebu-7.2/dts-disable-spi-flash-on-a388-microsom.patch</w:t>
            </w:r>
          </w:p>
        </w:tc>
        <w:tc>
          <w:tcPr>
            <w:tcW w:w="4535" w:type="dxa"/>
            <w:vAlign w:val="center"/>
          </w:tcPr>
          <w:p w14:paraId="5CA7B8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patch/kernel/archive/sunxi-7.2/patches.megous/cams-7.2/0022-media-ov5640-Sleep-after-poweroff-to-ensure-next-pow.patch</w:t>
            </w:r>
          </w:p>
        </w:tc>
      </w:tr>
      <w:tr w14:paraId="06254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8EC6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patch/kernel/archive/mvebu-7.2/general-increasing_DMA_block_memory_allocation_to_2048.patch</w:t>
            </w:r>
          </w:p>
        </w:tc>
        <w:tc>
          <w:tcPr>
            <w:tcW w:w="4535" w:type="dxa"/>
            <w:vAlign w:val="center"/>
          </w:tcPr>
          <w:p w14:paraId="799E31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patch/kernel/archive/sunxi-7.2/patches.megous/cams-7.2/0023-media-ov5640-Don-t-powerup-the-sensor-during-driver-.patch</w:t>
            </w:r>
          </w:p>
        </w:tc>
      </w:tr>
      <w:tr w14:paraId="2B32C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F8F0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patch/kernel/archive/mvebu-7.2/unlock_atheros_regulatory_restrictions.patch</w:t>
            </w:r>
          </w:p>
        </w:tc>
        <w:tc>
          <w:tcPr>
            <w:tcW w:w="4535" w:type="dxa"/>
            <w:vAlign w:val="center"/>
          </w:tcPr>
          <w:p w14:paraId="0B8286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patch/kernel/archive/sunxi-7.2/patches.megous/cams-7.2/0024-media-ov5640-Set-default-ae-target-lower.patch</w:t>
            </w:r>
          </w:p>
        </w:tc>
      </w:tr>
      <w:tr w14:paraId="09759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6AB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patch/kernel/archive/odroidxu4-6.6/0001-Reverting-headers-install-patch.patch</w:t>
            </w:r>
          </w:p>
        </w:tc>
        <w:tc>
          <w:tcPr>
            <w:tcW w:w="4535" w:type="dxa"/>
            <w:vAlign w:val="center"/>
          </w:tcPr>
          <w:p w14:paraId="5EF9DC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patch/kernel/archive/sunxi-7.2/patches.megous/cams-7.2/0025-media-ov5640-Improve-error-reporting.patch</w:t>
            </w:r>
          </w:p>
        </w:tc>
      </w:tr>
      <w:tr w14:paraId="41C64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20BD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patch/kernel/archive/odroidxu4-6.6/add-gpio-line-names.patch</w:t>
            </w:r>
          </w:p>
        </w:tc>
        <w:tc>
          <w:tcPr>
            <w:tcW w:w="4535" w:type="dxa"/>
            <w:vAlign w:val="center"/>
          </w:tcPr>
          <w:p w14:paraId="3BF34B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patch/kernel/archive/sunxi-7.2/patches.megous/cams-7.2/0026-media-ov5640-Implement-autofocus.patch</w:t>
            </w:r>
          </w:p>
        </w:tc>
      </w:tr>
      <w:tr w14:paraId="7F121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A494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patch/kernel/archive/odroidxu4-6.6/fix-gpio-line-names.patch</w:t>
            </w:r>
          </w:p>
        </w:tc>
        <w:tc>
          <w:tcPr>
            <w:tcW w:w="4535" w:type="dxa"/>
            <w:vAlign w:val="center"/>
          </w:tcPr>
          <w:p w14:paraId="789682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patch/kernel/archive/sunxi-7.2/patches.megous/cams-7.2/0027-media-ov5640-Improve-firmware-load-time.patch</w:t>
            </w:r>
          </w:p>
        </w:tc>
      </w:tr>
      <w:tr w14:paraId="789D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A1CE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patch/kernel/archive/odroidxu4-6.6/patch-6.6.121-122.patch</w:t>
            </w:r>
          </w:p>
        </w:tc>
        <w:tc>
          <w:tcPr>
            <w:tcW w:w="4535" w:type="dxa"/>
            <w:vAlign w:val="center"/>
          </w:tcPr>
          <w:p w14:paraId="4C6D1C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patch/kernel/archive/sunxi-7.2/patches.megous/cams-7.2/0028-media-ov5640-Fix-focus-commands-blocking-until-compl.patch</w:t>
            </w:r>
          </w:p>
        </w:tc>
      </w:tr>
      <w:tr w14:paraId="71DC9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276C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patch/kernel/archive/odroidxu4-6.6/patch-6.6.122-123.patch</w:t>
            </w:r>
          </w:p>
        </w:tc>
        <w:tc>
          <w:tcPr>
            <w:tcW w:w="4535" w:type="dxa"/>
            <w:vAlign w:val="center"/>
          </w:tcPr>
          <w:p w14:paraId="5D7387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patch/kernel/archive/sunxi-7.2/patches.megous/cams-7.2/0029-media-ov5640-Add-read-only-property-for-vblank.patch</w:t>
            </w:r>
          </w:p>
        </w:tc>
      </w:tr>
      <w:tr w14:paraId="21BB7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BCB5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patch/kernel/archive/odroidxu4-6.6/patch-6.6.123-124.patch</w:t>
            </w:r>
          </w:p>
        </w:tc>
        <w:tc>
          <w:tcPr>
            <w:tcW w:w="4535" w:type="dxa"/>
            <w:vAlign w:val="center"/>
          </w:tcPr>
          <w:p w14:paraId="383DEF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patch/kernel/archive/sunxi-7.2/patches.megous/cams-7.2/0030-media-ov5640-Use-pm_runtime_force_suspend-resume-for.patch</w:t>
            </w:r>
          </w:p>
        </w:tc>
      </w:tr>
      <w:tr w14:paraId="713BD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EA6A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patch/kernel/archive/odroidxu4-6.6/patch-6.6.124-125.patch</w:t>
            </w:r>
          </w:p>
        </w:tc>
        <w:tc>
          <w:tcPr>
            <w:tcW w:w="4535" w:type="dxa"/>
            <w:vAlign w:val="center"/>
          </w:tcPr>
          <w:p w14:paraId="6379A3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patch/kernel/archive/sunxi-7.2/patches.megous/cams-7.2/0031-media-imx258-Add-debug-register-access.patch</w:t>
            </w:r>
          </w:p>
        </w:tc>
      </w:tr>
      <w:tr w14:paraId="2A9F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3521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patch/kernel/archive/odroidxu4-6.6/patch-6.6.125-126.patch</w:t>
            </w:r>
          </w:p>
        </w:tc>
        <w:tc>
          <w:tcPr>
            <w:tcW w:w="4535" w:type="dxa"/>
            <w:vAlign w:val="center"/>
          </w:tcPr>
          <w:p w14:paraId="1064E6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patch/kernel/archive/sunxi-7.2/patches.megous/cams-7.2/0032-media-ov5640-Try-to-disable-denoising-and-sharpening.patch</w:t>
            </w:r>
          </w:p>
        </w:tc>
      </w:tr>
      <w:tr w14:paraId="12DD6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95A9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patch/kernel/archive/odroidxu4-6.6/patch-6.6.126-127.patch</w:t>
            </w:r>
          </w:p>
        </w:tc>
        <w:tc>
          <w:tcPr>
            <w:tcW w:w="4535" w:type="dxa"/>
            <w:vAlign w:val="center"/>
          </w:tcPr>
          <w:p w14:paraId="439BCC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patch/kernel/archive/sunxi-7.2/patches.megous/cams-7.2/0033-media-ov5640-Don-t-ignore-PLL-setup-failure-in-set_m.patch</w:t>
            </w:r>
          </w:p>
        </w:tc>
      </w:tr>
      <w:tr w14:paraId="739F7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4EA2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patch/kernel/archive/odroidxu4-6.6/patch-6.6.127-128.patch</w:t>
            </w:r>
          </w:p>
        </w:tc>
        <w:tc>
          <w:tcPr>
            <w:tcW w:w="4535" w:type="dxa"/>
            <w:vAlign w:val="center"/>
          </w:tcPr>
          <w:p w14:paraId="77B9E0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patch/kernel/archive/sunxi-7.2/patches.megous/cams-7.2/0034-media-ov5640-Fix-autofocus-start-stop-and-status-rea.patch</w:t>
            </w:r>
          </w:p>
        </w:tc>
      </w:tr>
      <w:tr w14:paraId="14DF9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7D03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patch/kernel/archive/odroidxu4-6.6/patch-6.6.128-129.patch</w:t>
            </w:r>
          </w:p>
        </w:tc>
        <w:tc>
          <w:tcPr>
            <w:tcW w:w="4535" w:type="dxa"/>
            <w:vAlign w:val="center"/>
          </w:tcPr>
          <w:p w14:paraId="6FDF7A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patch/kernel/archive/sunxi-7.2/patches.megous/cams-7.2/0035-media-ov5640-Fix-runtime-PM-reference-leak-on-volati.patch</w:t>
            </w:r>
          </w:p>
        </w:tc>
      </w:tr>
      <w:tr w14:paraId="5CDA4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BC53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patch/kernel/archive/odroidxu4-6.6/patch-6.6.129-130.patch</w:t>
            </w:r>
          </w:p>
        </w:tc>
        <w:tc>
          <w:tcPr>
            <w:tcW w:w="4535" w:type="dxa"/>
            <w:vAlign w:val="center"/>
          </w:tcPr>
          <w:p w14:paraId="5964DF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patch/kernel/archive/sunxi-7.2/patches.megous/cams-7.2/0036-media-ov5640-Handshake-with-the-autofocus-firmware.patch</w:t>
            </w:r>
          </w:p>
        </w:tc>
      </w:tr>
      <w:tr w14:paraId="2DE27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1A8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patch/kernel/archive/odroidxu4-6.6/patch-6.6.130-131.patch</w:t>
            </w:r>
          </w:p>
        </w:tc>
        <w:tc>
          <w:tcPr>
            <w:tcW w:w="4535" w:type="dxa"/>
            <w:vAlign w:val="center"/>
          </w:tcPr>
          <w:p w14:paraId="67D73E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patch/kernel/archive/sunxi-7.2/patches.megous/cams-7.2/0037-media-ov5640-Fix-manual-white-balance-gain-defaults.patch</w:t>
            </w:r>
          </w:p>
        </w:tc>
      </w:tr>
      <w:tr w14:paraId="44941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DA02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patch/kernel/archive/odroidxu4-6.6/patch-6.6.131-132.patch</w:t>
            </w:r>
          </w:p>
        </w:tc>
        <w:tc>
          <w:tcPr>
            <w:tcW w:w="4535" w:type="dxa"/>
            <w:vAlign w:val="center"/>
          </w:tcPr>
          <w:p w14:paraId="6B1169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patch/kernel/archive/sunxi-7.2/patches.megous/cams-7.2/0038-media-ov5640-Fix-analogue-gain-control-range.patch</w:t>
            </w:r>
          </w:p>
        </w:tc>
      </w:tr>
      <w:tr w14:paraId="5BF6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99FB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patch/kernel/archive/odroidxu4-6.6/patch-6.6.132-133.patch</w:t>
            </w:r>
          </w:p>
        </w:tc>
        <w:tc>
          <w:tcPr>
            <w:tcW w:w="4535" w:type="dxa"/>
            <w:vAlign w:val="center"/>
          </w:tcPr>
          <w:p w14:paraId="08B89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patch/kernel/archive/sunxi-7.2/patches.megous/cams-7.2/0039-media-ov5640-Fix-exposure-range-update-on-mode-chang.patch</w:t>
            </w:r>
          </w:p>
        </w:tc>
      </w:tr>
      <w:tr w14:paraId="2DAA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9EF3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patch/kernel/archive/odroidxu4-6.6/patch-6.6.133-134.patch</w:t>
            </w:r>
          </w:p>
        </w:tc>
        <w:tc>
          <w:tcPr>
            <w:tcW w:w="4535" w:type="dxa"/>
            <w:vAlign w:val="center"/>
          </w:tcPr>
          <w:p w14:paraId="6684E6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patch/kernel/archive/sunxi-7.2/patches.megous/cams-7.2/0040-media-ov5640-Clamp-manual-exposure-instead-of-droppi.patch</w:t>
            </w:r>
          </w:p>
        </w:tc>
      </w:tr>
      <w:tr w14:paraId="73B73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61DE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patch/kernel/archive/odroidxu4-6.6/patch-6.6.134-135.patch</w:t>
            </w:r>
          </w:p>
        </w:tc>
        <w:tc>
          <w:tcPr>
            <w:tcW w:w="4535" w:type="dxa"/>
            <w:vAlign w:val="center"/>
          </w:tcPr>
          <w:p w14:paraId="72B1B8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patch/kernel/archive/sunxi-7.2/patches.megous/cams-7.2/0041-media-ov5640-Fix-contrast-control.patch</w:t>
            </w:r>
          </w:p>
        </w:tc>
      </w:tr>
      <w:tr w14:paraId="718E9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91B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patch/kernel/archive/odroidxu4-6.6/patch-6.6.135-136.patch</w:t>
            </w:r>
          </w:p>
        </w:tc>
        <w:tc>
          <w:tcPr>
            <w:tcW w:w="4535" w:type="dxa"/>
            <w:vAlign w:val="center"/>
          </w:tcPr>
          <w:p w14:paraId="1F3C4E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patch/kernel/archive/sunxi-7.2/patches.megous/cams-7.2/0042-media-ov5640-Fix-saturation-control.patch</w:t>
            </w:r>
          </w:p>
        </w:tc>
      </w:tr>
      <w:tr w14:paraId="1394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A440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patch/kernel/archive/odroidxu4-6.6/patch-6.6.136-137.patch</w:t>
            </w:r>
          </w:p>
        </w:tc>
        <w:tc>
          <w:tcPr>
            <w:tcW w:w="4535" w:type="dxa"/>
            <w:vAlign w:val="center"/>
          </w:tcPr>
          <w:p w14:paraId="3A39E1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patch/kernel/archive/sunxi-7.2/patches.megous/cams-7.2/0043-media-ov5640-Fix-hue-control.patch</w:t>
            </w:r>
          </w:p>
        </w:tc>
      </w:tr>
      <w:tr w14:paraId="0B1AC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3BF4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patch/kernel/archive/odroidxu4-6.6/patch-6.6.137-138.patch</w:t>
            </w:r>
          </w:p>
        </w:tc>
        <w:tc>
          <w:tcPr>
            <w:tcW w:w="4535" w:type="dxa"/>
            <w:vAlign w:val="center"/>
          </w:tcPr>
          <w:p w14:paraId="6D73BC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patch/kernel/archive/sunxi-7.2/patches.megous/cams-7.2/0044-media-ov5640-Add-brightness-control.patch</w:t>
            </w:r>
          </w:p>
        </w:tc>
      </w:tr>
      <w:tr w14:paraId="625F4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40B4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patch/kernel/archive/odroidxu4-6.6/patch-6.6.138-139.patch</w:t>
            </w:r>
          </w:p>
        </w:tc>
        <w:tc>
          <w:tcPr>
            <w:tcW w:w="4535" w:type="dxa"/>
            <w:vAlign w:val="center"/>
          </w:tcPr>
          <w:p w14:paraId="0720F6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patch/kernel/archive/sunxi-7.2/patches.megous/cams-7.2/0045-media-ov5640-Sort-the-SDE-defines.patch</w:t>
            </w:r>
          </w:p>
        </w:tc>
      </w:tr>
      <w:tr w14:paraId="4BDC3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0202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patch/kernel/archive/odroidxu4-6.6/patch-6.6.139-140.patch</w:t>
            </w:r>
          </w:p>
        </w:tc>
        <w:tc>
          <w:tcPr>
            <w:tcW w:w="4535" w:type="dxa"/>
            <w:vAlign w:val="center"/>
          </w:tcPr>
          <w:p w14:paraId="76216D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patch/kernel/archive/sunxi-7.2/patches.megous/cams-7.2/0046-media-gc2145-Fix-three-error-path-defects.patch</w:t>
            </w:r>
          </w:p>
        </w:tc>
      </w:tr>
      <w:tr w14:paraId="46B5F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686E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patch/kernel/archive/odroidxu4-6.6/patch-6.6.140-141.patch</w:t>
            </w:r>
          </w:p>
        </w:tc>
        <w:tc>
          <w:tcPr>
            <w:tcW w:w="4535" w:type="dxa"/>
            <w:vAlign w:val="center"/>
          </w:tcPr>
          <w:p w14:paraId="5F5CE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patch/kernel/archive/sunxi-7.2/patches.megous/cams-7.2/0047-media-gc2145-Stop-erroring-out-on-read-only-control-.patch</w:t>
            </w:r>
          </w:p>
        </w:tc>
      </w:tr>
      <w:tr w14:paraId="57D6D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07BE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patch/kernel/archive/odroidxu4-6.6/patch-6.6.141-142.patch</w:t>
            </w:r>
          </w:p>
        </w:tc>
        <w:tc>
          <w:tcPr>
            <w:tcW w:w="4535" w:type="dxa"/>
            <w:vAlign w:val="center"/>
          </w:tcPr>
          <w:p w14:paraId="4082ED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patch/kernel/archive/sunxi-7.2/patches.megous/cams-7.2/0048-media-gc2145-Report-real-blanking-and-pixel-rate-val.patch</w:t>
            </w:r>
          </w:p>
        </w:tc>
      </w:tr>
      <w:tr w14:paraId="20D6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DBFD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patch/kernel/archive/odroidxu4-6.6/patch-6.6.142-143.patch</w:t>
            </w:r>
          </w:p>
        </w:tc>
        <w:tc>
          <w:tcPr>
            <w:tcW w:w="4535" w:type="dxa"/>
            <w:vAlign w:val="center"/>
          </w:tcPr>
          <w:p w14:paraId="01EFD9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patch/kernel/archive/sunxi-7.2/patches.megous/cams-7.2/0049-media-gc2145-Fix-AWB-measure-window-register-page.patch</w:t>
            </w:r>
          </w:p>
        </w:tc>
      </w:tr>
      <w:tr w14:paraId="4BC8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FC58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patch/kernel/archive/odroidxu4-6.6/patch-6.6.143-144.patch</w:t>
            </w:r>
          </w:p>
        </w:tc>
        <w:tc>
          <w:tcPr>
            <w:tcW w:w="4535" w:type="dxa"/>
            <w:vAlign w:val="center"/>
          </w:tcPr>
          <w:p w14:paraId="72463F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patch/kernel/archive/sunxi-7.2/patches.megous/cams-7.2/0050-media-gc2145-Fix-the-UXGA-test-pattern.patch</w:t>
            </w:r>
          </w:p>
        </w:tc>
      </w:tr>
      <w:tr w14:paraId="44DD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E877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patch/kernel/archive/odroidxu4-6.6/patch-6.6.144-145.patch</w:t>
            </w:r>
          </w:p>
        </w:tc>
        <w:tc>
          <w:tcPr>
            <w:tcW w:w="4535" w:type="dxa"/>
            <w:vAlign w:val="center"/>
          </w:tcPr>
          <w:p w14:paraId="0AE6F4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patch/kernel/archive/sunxi-7.2/patches.megous/cams-7.2/0051-media-gc2145-Add-analogue-gain-and-fix-the-digital-g.patch</w:t>
            </w:r>
          </w:p>
        </w:tc>
      </w:tr>
      <w:tr w14:paraId="38196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B89E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patch/kernel/archive/odroidxu4-6.6/patch-6.6.145-146.patch</w:t>
            </w:r>
          </w:p>
        </w:tc>
        <w:tc>
          <w:tcPr>
            <w:tcW w:w="4535" w:type="dxa"/>
            <w:vAlign w:val="center"/>
          </w:tcPr>
          <w:p w14:paraId="3ED96B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patch/kernel/archive/sunxi-7.2/patches.megous/cams-7.2/0052-media-gc2145-Apply-frame-interval-changes.patch</w:t>
            </w:r>
          </w:p>
        </w:tc>
      </w:tr>
      <w:tr w14:paraId="216D8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FEEA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patch/kernel/archive/odroidxu4-6.6/patch-6.6.146-147.patch</w:t>
            </w:r>
          </w:p>
        </w:tc>
        <w:tc>
          <w:tcPr>
            <w:tcW w:w="4535" w:type="dxa"/>
            <w:vAlign w:val="center"/>
          </w:tcPr>
          <w:p w14:paraId="256F0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patch/kernel/archive/sunxi-7.2/patches.megous/cams-7.2/0053-media-gc2145-Add-power-line-frequency-control.patch</w:t>
            </w:r>
          </w:p>
        </w:tc>
      </w:tr>
      <w:tr w14:paraId="0197B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EEE1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patch/kernel/archive/odroidxu4-6.6/patch-6.6.147-148.patch</w:t>
            </w:r>
          </w:p>
        </w:tc>
        <w:tc>
          <w:tcPr>
            <w:tcW w:w="4535" w:type="dxa"/>
            <w:vAlign w:val="center"/>
          </w:tcPr>
          <w:p w14:paraId="4912E8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patch/kernel/archive/sunxi-7.2/patches.megous/cams-7.2/0054-media-gc2145-Fix-the-PLL-output-frequency.patch</w:t>
            </w:r>
          </w:p>
        </w:tc>
      </w:tr>
      <w:tr w14:paraId="10D84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61E5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patch/kernel/archive/odroidxu4-6.6/patch-6.6.148-149.patch</w:t>
            </w:r>
          </w:p>
        </w:tc>
        <w:tc>
          <w:tcPr>
            <w:tcW w:w="4535" w:type="dxa"/>
            <w:vAlign w:val="center"/>
          </w:tcPr>
          <w:p w14:paraId="672796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patch/kernel/archive/sunxi-7.2/patches.megous/cams-7.2/0055-media-gc2145-Fix-the-AWB-measure-window-horizontal-r.patch</w:t>
            </w:r>
          </w:p>
        </w:tc>
      </w:tr>
      <w:tr w14:paraId="70E3E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88D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patch/kernel/archive/odroidxu4-6.6/patch-6.6.149-150.patch</w:t>
            </w:r>
          </w:p>
        </w:tc>
        <w:tc>
          <w:tcPr>
            <w:tcW w:w="4535" w:type="dxa"/>
            <w:vAlign w:val="center"/>
          </w:tcPr>
          <w:p w14:paraId="45EE6E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patch/kernel/archive/sunxi-7.2/patches.megous/cams-7.2/0056-media-gc2145-Manage-power-with-runtime-PM.patch</w:t>
            </w:r>
          </w:p>
        </w:tc>
      </w:tr>
      <w:tr w14:paraId="11515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1C89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patch/kernel/archive/odroidxu4-6.6/patch-6.6.150-151.patch</w:t>
            </w:r>
          </w:p>
        </w:tc>
        <w:tc>
          <w:tcPr>
            <w:tcW w:w="4535" w:type="dxa"/>
            <w:vAlign w:val="center"/>
          </w:tcPr>
          <w:p w14:paraId="5E11D9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patch/kernel/archive/sunxi-7.2/patches.megous/cams-7.2/0057-media-gc2145-Keep-the-format-in-the-sub-device-state.patch</w:t>
            </w:r>
          </w:p>
        </w:tc>
      </w:tr>
      <w:tr w14:paraId="1F4D4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CA4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patch/kernel/archive/odroidxu4-6.6/patch-6.6.151-152.patch</w:t>
            </w:r>
          </w:p>
        </w:tc>
        <w:tc>
          <w:tcPr>
            <w:tcW w:w="4535" w:type="dxa"/>
            <w:vAlign w:val="center"/>
          </w:tcPr>
          <w:p w14:paraId="7F3AE9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patch/kernel/archive/sunxi-7.2/patches.megous/cams-7.2/0058-media-gc2145-Switch-to-the-streams-API-for-streaming.patch</w:t>
            </w:r>
          </w:p>
        </w:tc>
      </w:tr>
      <w:tr w14:paraId="3C02D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0B2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patch/kernel/archive/odroidxu4-6.6/patch-6.6.152-153.patch</w:t>
            </w:r>
          </w:p>
        </w:tc>
        <w:tc>
          <w:tcPr>
            <w:tcW w:w="4535" w:type="dxa"/>
            <w:vAlign w:val="center"/>
          </w:tcPr>
          <w:p w14:paraId="083D26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patch/kernel/archive/sunxi-7.2/patches.megous/cams-7.2/0059-media-gc2145-Keep-the-field-of-view-at-every-resolut.patch</w:t>
            </w:r>
          </w:p>
        </w:tc>
      </w:tr>
      <w:tr w14:paraId="7CD1E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5166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patch/kernel/archive/odroidxu4-6.6/patch-6.6.153-154.patch</w:t>
            </w:r>
          </w:p>
        </w:tc>
        <w:tc>
          <w:tcPr>
            <w:tcW w:w="4535" w:type="dxa"/>
            <w:vAlign w:val="center"/>
          </w:tcPr>
          <w:p w14:paraId="36C00A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patch/kernel/archive/sunxi-7.2/patches.megous/cams-7.2/0060-media-gc2145-Set-the-frame-rate-through-the-vertical.patch</w:t>
            </w:r>
          </w:p>
        </w:tc>
      </w:tr>
      <w:tr w14:paraId="4D01A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5610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patch/kernel/archive/odroidxu4-6.6/patch-6.6.154-155.patch</w:t>
            </w:r>
          </w:p>
        </w:tc>
        <w:tc>
          <w:tcPr>
            <w:tcW w:w="4535" w:type="dxa"/>
            <w:vAlign w:val="center"/>
          </w:tcPr>
          <w:p w14:paraId="67FF48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patch/kernel/archive/sunxi-7.2/patches.megous/cams-7.2/0061-media-gc2145-Program-the-AEC-anti-flicker-parameters.patch</w:t>
            </w:r>
          </w:p>
        </w:tc>
      </w:tr>
      <w:tr w14:paraId="4BA03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8CA5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patch/kernel/archive/qcs6490-6.18/0000.patching_config.yaml</w:t>
            </w:r>
          </w:p>
        </w:tc>
        <w:tc>
          <w:tcPr>
            <w:tcW w:w="4535" w:type="dxa"/>
            <w:vAlign w:val="center"/>
          </w:tcPr>
          <w:p w14:paraId="7B2C2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patch/kernel/archive/sunxi-7.2/patches.megous/cams-7.2/0062-media-gc2145-Add-the-white-balance-and-3A-lock-contr.patch</w:t>
            </w:r>
          </w:p>
        </w:tc>
      </w:tr>
      <w:tr w14:paraId="3EF97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0CA3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patch/kernel/archive/qcs6490-6.18/0001-libbpf-const-correctness-for-newer-glibc.patch</w:t>
            </w:r>
          </w:p>
        </w:tc>
        <w:tc>
          <w:tcPr>
            <w:tcW w:w="4535" w:type="dxa"/>
            <w:vAlign w:val="center"/>
          </w:tcPr>
          <w:p w14:paraId="13631C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patch/kernel/archive/sunxi-7.2/patches.megous/cams-7.2/0063-media-gc2145-Add-the-image-processing-controls.patch</w:t>
            </w:r>
          </w:p>
        </w:tc>
      </w:tr>
      <w:tr w14:paraId="17591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84A8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patch/kernel/archive/qcs6490-7.1/0001-arm64-dts-qcom-qcs6490-radxa-dragon-q6a-Enable-UFS-c.patch</w:t>
            </w:r>
          </w:p>
        </w:tc>
        <w:tc>
          <w:tcPr>
            <w:tcW w:w="4535" w:type="dxa"/>
            <w:vAlign w:val="center"/>
          </w:tcPr>
          <w:p w14:paraId="5C023E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patch/kernel/archive/sunxi-7.2/patches.megous/cams-7.2/0064-media-gc2145-Enable-the-edge-enhancement-block.patch</w:t>
            </w:r>
          </w:p>
        </w:tc>
      </w:tr>
      <w:tr w14:paraId="18BC6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3B11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patch/kernel/archive/qcs6490-7.1/0002-arm64-dts-qcom-qcs6490-radxa-dragon-q6a-Enable-USB-3.patch</w:t>
            </w:r>
          </w:p>
        </w:tc>
        <w:tc>
          <w:tcPr>
            <w:tcW w:w="4535" w:type="dxa"/>
            <w:vAlign w:val="center"/>
          </w:tcPr>
          <w:p w14:paraId="064495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patch/kernel/archive/sunxi-7.2/patches.megous/cams-7.2/0065-media-gc2145-Keep-the-AEC-off-the-fixed-value-test-p.patch</w:t>
            </w:r>
          </w:p>
        </w:tc>
      </w:tr>
      <w:tr w14:paraId="7134E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DD35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patch/kernel/archive/qcs6490-7.1/0003-arm64-dts-qcom-radxa-dragon-q6a-Re-enable-ICE.patch</w:t>
            </w:r>
          </w:p>
        </w:tc>
        <w:tc>
          <w:tcPr>
            <w:tcW w:w="4535" w:type="dxa"/>
            <w:vAlign w:val="center"/>
          </w:tcPr>
          <w:p w14:paraId="6E4BA9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patch/kernel/archive/sunxi-7.2/patches.megous/cams-7.2/0066-media-gc2145-Put-unity-in-the-middle-of-the-image-co.patch</w:t>
            </w:r>
          </w:p>
        </w:tc>
      </w:tr>
      <w:tr w14:paraId="3E56F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8F20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patch/kernel/archive/qcs6490-7.1/0004-phy-qcom-qmp-ufs-Fix-HS-G4-PHY-init-table-for-sc7280.patch</w:t>
            </w:r>
          </w:p>
        </w:tc>
        <w:tc>
          <w:tcPr>
            <w:tcW w:w="4535" w:type="dxa"/>
            <w:vAlign w:val="center"/>
          </w:tcPr>
          <w:p w14:paraId="5E3F9F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patch/kernel/archive/sunxi-7.2/patches.megous/cams-7.2/0067-media-gc2145-Keep-the-digital-gain-inside-the-total-.patch</w:t>
            </w:r>
          </w:p>
        </w:tc>
      </w:tr>
      <w:tr w14:paraId="03D6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CB88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patch/kernel/archive/qcs6490-7.1/0005-drm-msm-dp-Do-not-fail-audio-prepare-when-DP-is-inac.patch</w:t>
            </w:r>
          </w:p>
        </w:tc>
        <w:tc>
          <w:tcPr>
            <w:tcW w:w="4535" w:type="dxa"/>
            <w:vAlign w:val="center"/>
          </w:tcPr>
          <w:p w14:paraId="692212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patch/kernel/archive/sunxi-7.2/patches.megous/cams-7.2/0068-media-gc2145-Give-the-automatic-exposure-a-working-e.patch</w:t>
            </w:r>
          </w:p>
        </w:tc>
      </w:tr>
      <w:tr w14:paraId="50C1F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26D3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patch/kernel/archive/qcs6490-7.1/0006-drm-msm-dpu-Reassert-core-clock-rate-on-runtime-resu.patch</w:t>
            </w:r>
          </w:p>
        </w:tc>
        <w:tc>
          <w:tcPr>
            <w:tcW w:w="4535" w:type="dxa"/>
            <w:vAlign w:val="center"/>
          </w:tcPr>
          <w:p w14:paraId="19516A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patch/kernel/archive/sunxi-7.2/patches.megous/cams-7.2/0069-media-gc2145-Report-control-changes-as-events.patch</w:t>
            </w:r>
          </w:p>
        </w:tc>
      </w:tr>
      <w:tr w14:paraId="3010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E62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patch/kernel/archive/qcs6490-7.1/0007-drm-msm-dpu-Clear-stale-DSC-resources-during-modeset.patch</w:t>
            </w:r>
          </w:p>
        </w:tc>
        <w:tc>
          <w:tcPr>
            <w:tcW w:w="4535" w:type="dxa"/>
            <w:vAlign w:val="center"/>
          </w:tcPr>
          <w:p w14:paraId="74D51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patch/kernel/archive/sunxi-7.2/patches.megous/cams-7.2/0070-media-gc2145-Let-the-automatic-exposure-use-the-whol.patch</w:t>
            </w:r>
          </w:p>
        </w:tc>
      </w:tr>
      <w:tr w14:paraId="4B332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2E8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patch/kernel/archive/qcs6490-7.1/0008-drm-msm-dp-Fix-parity-calculation-for-multi-byte-pay.patch</w:t>
            </w:r>
          </w:p>
        </w:tc>
        <w:tc>
          <w:tcPr>
            <w:tcW w:w="4535" w:type="dxa"/>
            <w:vAlign w:val="center"/>
          </w:tcPr>
          <w:p w14:paraId="069F0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patch/kernel/archive/sunxi-7.2/patches.megous/cams-7.2/0071-media-gc2145-Allow-the-flicker-avoidance-to-be-turne.patch</w:t>
            </w:r>
          </w:p>
        </w:tc>
      </w:tr>
      <w:tr w14:paraId="7DF63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0C3F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patch/kernel/archive/qcs6490-7.1/0009-drm-msm-dp-Skip-push_idle-in-atomic_disable-if-displ.patch</w:t>
            </w:r>
          </w:p>
        </w:tc>
        <w:tc>
          <w:tcPr>
            <w:tcW w:w="4535" w:type="dxa"/>
            <w:vAlign w:val="center"/>
          </w:tcPr>
          <w:p w14:paraId="005804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patch/kernel/archive/sunxi-7.2/patches.megous/cams-7.2/0072-media-gc2145-Let-the-automatic-exposure-act-on-every.patch</w:t>
            </w:r>
          </w:p>
        </w:tc>
      </w:tr>
      <w:tr w14:paraId="5A82B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CE0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patch/kernel/archive/qcs6490-7.1/0010-drm-msm-dp-add-missing-drm_edid_connector_update-bef.patch</w:t>
            </w:r>
          </w:p>
        </w:tc>
        <w:tc>
          <w:tcPr>
            <w:tcW w:w="4535" w:type="dxa"/>
            <w:vAlign w:val="center"/>
          </w:tcPr>
          <w:p w14:paraId="2353DA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patch/kernel/archive/sunxi-7.2/patches.megous/cams-7.2/0073-media-gc2145-Give-the-ISP-block-enables-a-single-wri.patch</w:t>
            </w:r>
          </w:p>
        </w:tc>
      </w:tr>
      <w:tr w14:paraId="2AE50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3996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patch/kernel/archive/qcs6490-7.1/0011-drm-msm-dpu-cap-DSPP-reservations-by-hardware-count.patch</w:t>
            </w:r>
          </w:p>
        </w:tc>
        <w:tc>
          <w:tcPr>
            <w:tcW w:w="4535" w:type="dxa"/>
            <w:vAlign w:val="center"/>
          </w:tcPr>
          <w:p w14:paraId="6004E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patch/kernel/archive/sunxi-7.2/patches.megous/cams-7.2/0074-media-ov5640-Put-unity-in-the-middle-of-the-image-co.patch</w:t>
            </w:r>
          </w:p>
        </w:tc>
      </w:tr>
      <w:tr w14:paraId="17F16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5DC5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patch/kernel/archive/qcs6490-7.1/0012-media-qcom-iris-print-firmware-SFR-message-on-system.patch</w:t>
            </w:r>
          </w:p>
        </w:tc>
        <w:tc>
          <w:tcPr>
            <w:tcW w:w="4535" w:type="dxa"/>
            <w:vAlign w:val="center"/>
          </w:tcPr>
          <w:p w14:paraId="64E6CE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patch/kernel/archive/sunxi-7.2/patches.megous/cams-7.2/0075-media-ov5640-Add-manual-focus-and-a-focus-zone.patch</w:t>
            </w:r>
          </w:p>
        </w:tc>
      </w:tr>
      <w:tr w14:paraId="12E94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BE0E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patch/kernel/archive/qcs6490-7.1/0013-arm64-dts-qcom-qcs6490-radxa-dragon-q6a-Use-custom-c.patch</w:t>
            </w:r>
          </w:p>
        </w:tc>
        <w:tc>
          <w:tcPr>
            <w:tcW w:w="4535" w:type="dxa"/>
            <w:vAlign w:val="center"/>
          </w:tcPr>
          <w:p w14:paraId="1E5108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patch/kernel/archive/sunxi-7.2/patches.megous/cams-7.2/0076-media-hm5065-Report-the-mounting-from-the-device-tre.patch</w:t>
            </w:r>
          </w:p>
        </w:tc>
      </w:tr>
      <w:tr w14:paraId="7A469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32F9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patch/kernel/archive/qcs6490-7.2/0001-arm64-dts-qcom-qcs6490-radxa-dragon-q6a-Enable-UFS-c.patch</w:t>
            </w:r>
          </w:p>
        </w:tc>
        <w:tc>
          <w:tcPr>
            <w:tcW w:w="4535" w:type="dxa"/>
            <w:vAlign w:val="center"/>
          </w:tcPr>
          <w:p w14:paraId="523493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patch/kernel/archive/sunxi-7.2/patches.megous/cams-7.2/0077-media-hm5065-Fix-error-path-defects.patch</w:t>
            </w:r>
          </w:p>
        </w:tc>
      </w:tr>
      <w:tr w14:paraId="07C2E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9B4E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patch/kernel/archive/qcs6490-7.2/0002-arm64-dts-qcom-qcs6490-radxa-dragon-q6a-Enable-USB-3.patch</w:t>
            </w:r>
          </w:p>
        </w:tc>
        <w:tc>
          <w:tcPr>
            <w:tcW w:w="4535" w:type="dxa"/>
            <w:vAlign w:val="center"/>
          </w:tcPr>
          <w:p w14:paraId="17F10C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patch/kernel/archive/sunxi-7.2/patches.megous/cams-7.2/0078-media-hm5065-Fix-the-flicker-detection-attempt-count.patch</w:t>
            </w:r>
          </w:p>
        </w:tc>
      </w:tr>
      <w:tr w14:paraId="3D6E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748B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patch/kernel/archive/qcs6490-7.2/0003-arm64-dts-qcom-radxa-dragon-q6a-Re-enable-ICE.patch</w:t>
            </w:r>
          </w:p>
        </w:tc>
        <w:tc>
          <w:tcPr>
            <w:tcW w:w="4535" w:type="dxa"/>
            <w:vAlign w:val="center"/>
          </w:tcPr>
          <w:p w14:paraId="156B17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patch/kernel/archive/sunxi-7.2/patches.megous/cams-7.2/0079-media-hm5065-Convert-the-register-access-to-the-CCI-.patch</w:t>
            </w:r>
          </w:p>
        </w:tc>
      </w:tr>
      <w:tr w14:paraId="356CD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73F8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patch/kernel/archive/qcs6490-7.2/0004-phy-qcom-qmp-ufs-Fix-HS-G4-PHY-init-table-for-sc7280.patch</w:t>
            </w:r>
          </w:p>
        </w:tc>
        <w:tc>
          <w:tcPr>
            <w:tcW w:w="4535" w:type="dxa"/>
            <w:vAlign w:val="center"/>
          </w:tcPr>
          <w:p w14:paraId="080D46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patch/kernel/archive/sunxi-7.2/patches.megous/cams-7.2/0080-media-hm5065-Manage-power-with-runtime-PM.patch</w:t>
            </w:r>
          </w:p>
        </w:tc>
      </w:tr>
      <w:tr w14:paraId="5421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3749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patch/kernel/archive/qcs6490-7.2/0005-drm-msm-dp-Do-not-fail-audio-prepare-when-DP-is-inac.patch</w:t>
            </w:r>
          </w:p>
        </w:tc>
        <w:tc>
          <w:tcPr>
            <w:tcW w:w="4535" w:type="dxa"/>
            <w:vAlign w:val="center"/>
          </w:tcPr>
          <w:p w14:paraId="3E5D21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patch/kernel/archive/sunxi-7.2/patches.megous/cams-7.2/0081-media-hm5065-Keep-the-format-in-the-sub-device-state.patch</w:t>
            </w:r>
          </w:p>
        </w:tc>
      </w:tr>
      <w:tr w14:paraId="7F027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5C74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patch/kernel/archive/qcs6490-7.2/0006-drm-msm-dpu-Reassert-core-clock-rate-on-runtime-resu.patch</w:t>
            </w:r>
          </w:p>
        </w:tc>
        <w:tc>
          <w:tcPr>
            <w:tcW w:w="4535" w:type="dxa"/>
            <w:vAlign w:val="center"/>
          </w:tcPr>
          <w:p w14:paraId="75032E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patch/kernel/archive/sunxi-7.2/patches.megous/cams-7.2/0082-media-hm5065-Switch-to-the-streams-API-for-streaming.patch</w:t>
            </w:r>
          </w:p>
        </w:tc>
      </w:tr>
      <w:tr w14:paraId="00585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9D6C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patch/kernel/archive/qcs6490-7.2/0007-drm-msm-dpu-Clear-stale-DSC-resources-during-modeset.patch</w:t>
            </w:r>
          </w:p>
        </w:tc>
        <w:tc>
          <w:tcPr>
            <w:tcW w:w="4535" w:type="dxa"/>
            <w:vAlign w:val="center"/>
          </w:tcPr>
          <w:p w14:paraId="3A6491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patch/kernel/archive/sunxi-7.2/patches.megous/cams-7.2/0083-media-hm5065-Report-control-changes-as-events.patch</w:t>
            </w:r>
          </w:p>
        </w:tc>
      </w:tr>
      <w:tr w14:paraId="3E335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AE6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patch/kernel/archive/qcs6490-7.2/0008-drm-msm-dp-Fix-parity-calculation-for-multi-byte-pay.patch</w:t>
            </w:r>
          </w:p>
        </w:tc>
        <w:tc>
          <w:tcPr>
            <w:tcW w:w="4535" w:type="dxa"/>
            <w:vAlign w:val="center"/>
          </w:tcPr>
          <w:p w14:paraId="02102F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patch/kernel/archive/sunxi-7.2/patches.megous/cams-7.2/0084-media-hm5065-Report-the-auto-focus-status-from-the-i.patch</w:t>
            </w:r>
          </w:p>
        </w:tc>
      </w:tr>
      <w:tr w14:paraId="186F3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062A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patch/kernel/archive/qcs6490-7.2/0009-drm-msm-dp-Skip-push_idle-in-atomic_disable-if-displ.patch</w:t>
            </w:r>
          </w:p>
        </w:tc>
        <w:tc>
          <w:tcPr>
            <w:tcW w:w="4535" w:type="dxa"/>
            <w:vAlign w:val="center"/>
          </w:tcPr>
          <w:p w14:paraId="3BEE87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patch/kernel/archive/sunxi-7.2/patches.megous/cams-7.2/0085-media-hm5065-Limit-the-analogue-gain-control-to-the-.patch</w:t>
            </w:r>
          </w:p>
        </w:tc>
      </w:tr>
      <w:tr w14:paraId="535F3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AE1E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patch/kernel/archive/qcs6490-7.2/0010-drm-msm-dp-add-missing-drm_edid_connector_update-bef.patch</w:t>
            </w:r>
          </w:p>
        </w:tc>
        <w:tc>
          <w:tcPr>
            <w:tcW w:w="4535" w:type="dxa"/>
            <w:vAlign w:val="center"/>
          </w:tcPr>
          <w:p w14:paraId="4C58B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patch/kernel/archive/sunxi-7.2/patches.megous/cams-7.2/0086-media-hm5065-Report-full-range-quantization.patch</w:t>
            </w:r>
          </w:p>
        </w:tc>
      </w:tr>
      <w:tr w14:paraId="32456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5679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patch/kernel/archive/qcs6490-7.2/0011-drm-msm-dpu-cap-DSPP-reservations-by-hardware-count.patch</w:t>
            </w:r>
          </w:p>
        </w:tc>
        <w:tc>
          <w:tcPr>
            <w:tcW w:w="4535" w:type="dxa"/>
            <w:vAlign w:val="center"/>
          </w:tcPr>
          <w:p w14:paraId="6DA095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patch/kernel/archive/sunxi-7.2/patches.megous/cams-7.2/0087-media-hm5065-Add-an-absolute-focus-control.patch</w:t>
            </w:r>
          </w:p>
        </w:tc>
      </w:tr>
      <w:tr w14:paraId="21807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57C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patch/kernel/archive/qcs6490-7.2/0012-media-qcom-iris-print-firmware-SFR-message-on-system.patch</w:t>
            </w:r>
          </w:p>
        </w:tc>
        <w:tc>
          <w:tcPr>
            <w:tcW w:w="4535" w:type="dxa"/>
            <w:vAlign w:val="center"/>
          </w:tcPr>
          <w:p w14:paraId="0060B2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patch/kernel/archive/sunxi-7.2/patches.megous/cams-7.2/0088-media-hm5065-Add-manual-exposure-time-via-the-compil.patch</w:t>
            </w:r>
          </w:p>
        </w:tc>
      </w:tr>
      <w:tr w14:paraId="636B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394C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patch/kernel/archive/qcs6490-7.2/0013-arm64-dts-qcom-qcs6490-radxa-dragon-q6a-Use-custom-c.patch</w:t>
            </w:r>
          </w:p>
        </w:tc>
        <w:tc>
          <w:tcPr>
            <w:tcW w:w="4535" w:type="dxa"/>
            <w:vAlign w:val="center"/>
          </w:tcPr>
          <w:p w14:paraId="626B79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patch/kernel/archive/sunxi-7.2/patches.megous/cams-7.2/0089-media-hm5065-Add-automatic-frame-rate-control.patch</w:t>
            </w:r>
          </w:p>
        </w:tc>
      </w:tr>
      <w:tr w14:paraId="1927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5DFF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patch/kernel/archive/qcs6490-7.2/0014-drm-msm-dp-handle-the-HPD-replug-interrupt.patch</w:t>
            </w:r>
          </w:p>
        </w:tc>
        <w:tc>
          <w:tcPr>
            <w:tcW w:w="4535" w:type="dxa"/>
            <w:vAlign w:val="center"/>
          </w:tcPr>
          <w:p w14:paraId="28215C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patch/kernel/archive/sunxi-7.2/patches.megous/cams-7.2/0090-media-hm5065-Honor-the-firmware-reported-frame-rate-.patch</w:t>
            </w:r>
          </w:p>
        </w:tc>
      </w:tr>
      <w:tr w14:paraId="08C3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B5FA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patch/kernel/archive/qcs6490-7.2/0015-scsi-ufs-core-Register-the-UFS-RPMB-bus.patch</w:t>
            </w:r>
          </w:p>
        </w:tc>
        <w:tc>
          <w:tcPr>
            <w:tcW w:w="4535" w:type="dxa"/>
            <w:vAlign w:val="center"/>
          </w:tcPr>
          <w:p w14:paraId="5761E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patch/kernel/archive/sunxi-7.2/patches.megous/cams-7.2/0091-media-hm5065-Implement-the-focus-lock.patch</w:t>
            </w:r>
          </w:p>
        </w:tc>
      </w:tr>
      <w:tr w14:paraId="008DC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C315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patch/kernel/archive/qrb2210-7.2/0001-dt-bindings-mfd-qcom-spmi-pmic-add-compatibles-for-p.patch</w:t>
            </w:r>
          </w:p>
        </w:tc>
        <w:tc>
          <w:tcPr>
            <w:tcW w:w="4535" w:type="dxa"/>
            <w:vAlign w:val="center"/>
          </w:tcPr>
          <w:p w14:paraId="6A7F65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patch/kernel/archive/sunxi-7.2/patches.megous/cams-7.2/0092-media-hm5065-Expose-the-contrast-stretch-block.patch</w:t>
            </w:r>
          </w:p>
        </w:tc>
      </w:tr>
      <w:tr w14:paraId="71DBC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B6B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patch/kernel/archive/qrb2210-7.2/0002-arm64-dts-qcom-agatti-add-LPASS-devices.patch</w:t>
            </w:r>
          </w:p>
        </w:tc>
        <w:tc>
          <w:tcPr>
            <w:tcW w:w="4535" w:type="dxa"/>
            <w:vAlign w:val="center"/>
          </w:tcPr>
          <w:p w14:paraId="77936A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patch/kernel/archive/sunxi-7.2/patches.megous/cams-7.2/0093-media-hm5065-Add-a-focus-zone-control.patch</w:t>
            </w:r>
          </w:p>
        </w:tc>
      </w:tr>
      <w:tr w14:paraId="66EF3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32F5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patch/kernel/archive/qrb2210-7.2/0003-arm64-dts-arduino-imola-add-support-for-sound.patch</w:t>
            </w:r>
          </w:p>
        </w:tc>
        <w:tc>
          <w:tcPr>
            <w:tcW w:w="4535" w:type="dxa"/>
            <w:vAlign w:val="center"/>
          </w:tcPr>
          <w:p w14:paraId="0DE0AC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patch/kernel/archive/sunxi-7.2/patches.megous/cams-7.2/0094-media-ov5640-Fix-the-focus-zone-control.patch</w:t>
            </w:r>
          </w:p>
        </w:tc>
      </w:tr>
      <w:tr w14:paraId="60521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5A46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patch/kernel/archive/qrb2210-7.2/0004-arm64-defconfig-Enable-Agatti-audio-drivers.patch</w:t>
            </w:r>
          </w:p>
        </w:tc>
        <w:tc>
          <w:tcPr>
            <w:tcW w:w="4535" w:type="dxa"/>
            <w:vAlign w:val="center"/>
          </w:tcPr>
          <w:p w14:paraId="552DB5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patch/kernel/archive/sunxi-7.2/patches.megous/cams-7.2/0095-media-hm5065-Add-crop-support-through-the-selection-.patch</w:t>
            </w:r>
          </w:p>
        </w:tc>
      </w:tr>
      <w:tr w14:paraId="45729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FCFC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patch/kernel/archive/qrb2210-7.2/0005-ASoC-codecs-pm4125-fix-array-out-of-bounds.patch</w:t>
            </w:r>
          </w:p>
        </w:tc>
        <w:tc>
          <w:tcPr>
            <w:tcW w:w="4535" w:type="dxa"/>
            <w:vAlign w:val="center"/>
          </w:tcPr>
          <w:p w14:paraId="28C65E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patch/kernel/archive/sunxi-7.2/patches.megous/cams-7.2/0096-media-gc2145-Hold-the-sensor-in-reset-while-it-is-po.patch</w:t>
            </w:r>
          </w:p>
        </w:tc>
      </w:tr>
      <w:tr w14:paraId="53EB4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34B9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patch/kernel/archive/qrb2210-7.2/0006-ASoC-qcom-common-setup-fe-dais-before-be-dais.patch</w:t>
            </w:r>
          </w:p>
        </w:tc>
        <w:tc>
          <w:tcPr>
            <w:tcW w:w="4535" w:type="dxa"/>
            <w:vAlign w:val="center"/>
          </w:tcPr>
          <w:p w14:paraId="16C7EC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patch/kernel/archive/sunxi-7.2/patches.megous/cams-7.2/0097-media-hm5065-Let-the-shared-supplies-settle-before-t.patch</w:t>
            </w:r>
          </w:p>
        </w:tc>
      </w:tr>
      <w:tr w14:paraId="2C811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5614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patch/kernel/archive/qrb2210-7.2/0007-arm64-dts-qcom-imola-add-support-for-media-carrier-b.patch</w:t>
            </w:r>
          </w:p>
        </w:tc>
        <w:tc>
          <w:tcPr>
            <w:tcW w:w="4535" w:type="dxa"/>
            <w:vAlign w:val="center"/>
          </w:tcPr>
          <w:p w14:paraId="07C3E7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patch/kernel/archive/sunxi-7.2/patches.megous/cams-7.2/0098-media-sun6i-csi-Do-not-warn-about-formats-userspace-.patch</w:t>
            </w:r>
          </w:p>
        </w:tc>
      </w:tr>
      <w:tr w14:paraId="736A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CB97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patch/kernel/archive/qrb2210-7.2/0008-remoteproc-qcom_q6v5_pas-explicitly-list-firmware-fo.patch</w:t>
            </w:r>
          </w:p>
        </w:tc>
        <w:tc>
          <w:tcPr>
            <w:tcW w:w="4535" w:type="dxa"/>
            <w:vAlign w:val="center"/>
          </w:tcPr>
          <w:p w14:paraId="2CF435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patch/kernel/archive/sunxi-7.2/patches.megous/cams-7.2/0099-media-hm5065-Ask-to-be-probed-again-if-the-camera-is.patch</w:t>
            </w:r>
          </w:p>
        </w:tc>
      </w:tr>
      <w:tr w14:paraId="57819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D71A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patch/kernel/archive/qrb2210-7.2/0009-gpu-drm-msm-add-explicit-firmware-for-a702.patch</w:t>
            </w:r>
          </w:p>
        </w:tc>
        <w:tc>
          <w:tcPr>
            <w:tcW w:w="4535" w:type="dxa"/>
            <w:vAlign w:val="center"/>
          </w:tcPr>
          <w:p w14:paraId="1B5ED9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patch/kernel/archive/sunxi-7.2/patches.megous/cams-7.2/0100-media-gc2145-Ask-to-be-probed-again-if-the-camera-is.patch</w:t>
            </w:r>
          </w:p>
        </w:tc>
      </w:tr>
      <w:tr w14:paraId="1895A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1634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patch/kernel/archive/qrb2210-7.2/0010-ASoC-qcom-sm8250-set-capture-channels-correctly.patch</w:t>
            </w:r>
          </w:p>
        </w:tc>
        <w:tc>
          <w:tcPr>
            <w:tcW w:w="4535" w:type="dxa"/>
            <w:vAlign w:val="center"/>
          </w:tcPr>
          <w:p w14:paraId="36806A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patch/kernel/archive/sunxi-7.2/patches.megous/cams-7.2/0101-media-hm5065-Report-the-crop-the-sensor-makes-for-it.patch</w:t>
            </w:r>
          </w:p>
        </w:tc>
      </w:tr>
      <w:tr w14:paraId="47CFD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BD6E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patch/kernel/archive/qrb2210-7.2/0011-ASoC-qcom-sm8250-set-i2s-format-needs.patch</w:t>
            </w:r>
          </w:p>
        </w:tc>
        <w:tc>
          <w:tcPr>
            <w:tcW w:w="4535" w:type="dxa"/>
            <w:vAlign w:val="center"/>
          </w:tcPr>
          <w:p w14:paraId="111BA6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patch/kernel/archive/sunxi-7.2/patches.megous/cams-7.2/0102-media-gc2145-Only-offer-the-raw-formats-at-the-full-.patch</w:t>
            </w:r>
          </w:p>
        </w:tc>
      </w:tr>
      <w:tr w14:paraId="6E662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A22B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patch/kernel/archive/qrb2210-7.2/0012-ASoC-qcom-q6dsp-add-32-bit-support-for-i2s-backend-d.patch</w:t>
            </w:r>
          </w:p>
        </w:tc>
        <w:tc>
          <w:tcPr>
            <w:tcW w:w="4535" w:type="dxa"/>
            <w:vAlign w:val="center"/>
          </w:tcPr>
          <w:p w14:paraId="2392BF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patch/kernel/archive/sunxi-7.2/patches.megous/cams-7.2/0103-media-gc2145-Add-the-other-three-Bayer-phases.patch</w:t>
            </w:r>
          </w:p>
        </w:tc>
      </w:tr>
      <w:tr w14:paraId="19BD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45DA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patch/kernel/archive/qrb2210-7.2/0013-anx7625-allow-32-bit-format.patch</w:t>
            </w:r>
          </w:p>
        </w:tc>
        <w:tc>
          <w:tcPr>
            <w:tcW w:w="4535" w:type="dxa"/>
            <w:vAlign w:val="center"/>
          </w:tcPr>
          <w:p w14:paraId="1587DA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patch/kernel/archive/sunxi-7.2/patches.megous/cams-7.2/0104-dt-bindings-media-sun6i-a31-isp-Add-the-A83T-compati.patch</w:t>
            </w:r>
          </w:p>
        </w:tc>
      </w:tr>
      <w:tr w14:paraId="49DE6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C73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patch/kernel/archive/qrb2210-7.2/0014-drm-anx7625-set-I2S-input-stream-as-right-justified.patch</w:t>
            </w:r>
          </w:p>
        </w:tc>
        <w:tc>
          <w:tcPr>
            <w:tcW w:w="4535" w:type="dxa"/>
            <w:vAlign w:val="center"/>
          </w:tcPr>
          <w:p w14:paraId="288AA4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patch/kernel/archive/sunxi-7.2/patches.megous/cams-7.2/0105-media-sun6i-isp-Add-support-for-the-A83T-ISP.patch</w:t>
            </w:r>
          </w:p>
        </w:tc>
      </w:tr>
      <w:tr w14:paraId="63F2F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EC0D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patch/kernel/archive/qrb2210-7.2/0015-ASoC-qcom-qdsp6-fix-microphone-stream-re-enable.patch</w:t>
            </w:r>
          </w:p>
        </w:tc>
        <w:tc>
          <w:tcPr>
            <w:tcW w:w="4535" w:type="dxa"/>
            <w:vAlign w:val="center"/>
          </w:tcPr>
          <w:p w14:paraId="09375D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patch/kernel/archive/sunxi-7.2/patches.megous/cams-7.2/0106-media-sun6i-isp-Only-configure-the-bayer-modules-for.patch</w:t>
            </w:r>
          </w:p>
        </w:tc>
      </w:tr>
      <w:tr w14:paraId="7711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191F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patch/kernel/archive/qrb2210-7.2/0016-ASoC-codecs-pm4125-harden-swr-discovery-path.patch</w:t>
            </w:r>
          </w:p>
        </w:tc>
        <w:tc>
          <w:tcPr>
            <w:tcW w:w="4535" w:type="dxa"/>
            <w:vAlign w:val="center"/>
          </w:tcPr>
          <w:p w14:paraId="3C862F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patch/kernel/archive/sunxi-7.2/patches.megous/cams-7.2/0107-media-sun6i-isp-Accept-YUV422-input.patch</w:t>
            </w:r>
          </w:p>
        </w:tc>
      </w:tr>
      <w:tr w14:paraId="7C65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FDB6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patch/kernel/archive/qrb2210-7.2/0017-arch-arm64-qcom-imola-Align-panel-DTBO.patch</w:t>
            </w:r>
          </w:p>
        </w:tc>
        <w:tc>
          <w:tcPr>
            <w:tcW w:w="4535" w:type="dxa"/>
            <w:vAlign w:val="center"/>
          </w:tcPr>
          <w:p w14:paraId="6A8898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patch/kernel/archive/sunxi-7.2/patches.megous/cams-7.2/0108-media-sun6i-isp-Add-the-YUV-gain-offset-module.patch</w:t>
            </w:r>
          </w:p>
        </w:tc>
      </w:tr>
      <w:tr w14:paraId="208D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8961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patch/kernel/archive/rockchip-6.12/0000.patching_config.yaml</w:t>
            </w:r>
          </w:p>
        </w:tc>
        <w:tc>
          <w:tcPr>
            <w:tcW w:w="4535" w:type="dxa"/>
            <w:vAlign w:val="center"/>
          </w:tcPr>
          <w:p w14:paraId="3C69B2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patch/kernel/archive/sunxi-7.2/patches.megous/cams-7.2/0109-media-sun6i-isp-Add-the-chroma-noise-reduction-modul.patch</w:t>
            </w:r>
          </w:p>
        </w:tc>
      </w:tr>
      <w:tr w14:paraId="7DCEC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028B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patch/kernel/archive/rockchip-6.12/armbian.series</w:t>
            </w:r>
          </w:p>
        </w:tc>
        <w:tc>
          <w:tcPr>
            <w:tcW w:w="4535" w:type="dxa"/>
            <w:vAlign w:val="center"/>
          </w:tcPr>
          <w:p w14:paraId="6ED221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patch/kernel/archive/sunxi-7.2/patches.megous/cams-7.2/0110-media-sun6i-isp-Add-the-contrast-module.patch</w:t>
            </w:r>
          </w:p>
        </w:tc>
      </w:tr>
      <w:tr w14:paraId="3E44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6122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patch/kernel/archive/rockchip-6.12/dt/rk322x-box.dts</w:t>
            </w:r>
          </w:p>
        </w:tc>
        <w:tc>
          <w:tcPr>
            <w:tcW w:w="4535" w:type="dxa"/>
            <w:vAlign w:val="center"/>
          </w:tcPr>
          <w:p w14:paraId="311E91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patch/kernel/archive/sunxi-7.2/patches.megous/cams-7.2/0111-media-sun6i-isp-Add-the-saturation-module.patch</w:t>
            </w:r>
          </w:p>
        </w:tc>
      </w:tr>
      <w:tr w14:paraId="1B2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B67A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patch/kernel/archive/rockchip-6.12/dt/rk3288-xt-q8l-v10.dts</w:t>
            </w:r>
          </w:p>
        </w:tc>
        <w:tc>
          <w:tcPr>
            <w:tcW w:w="4535" w:type="dxa"/>
            <w:vAlign w:val="center"/>
          </w:tcPr>
          <w:p w14:paraId="1191B1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patch/kernel/archive/sunxi-7.2/patches.megous/cams-7.2/0112-media-sun6i-isp-Add-the-sharpness-module.patch</w:t>
            </w:r>
          </w:p>
        </w:tc>
      </w:tr>
      <w:tr w14:paraId="7274E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1724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patch/kernel/archive/rockchip-6.12/kernel-6.8-tools-cgroup-makefile.patch</w:t>
            </w:r>
          </w:p>
        </w:tc>
        <w:tc>
          <w:tcPr>
            <w:tcW w:w="4535" w:type="dxa"/>
            <w:vAlign w:val="center"/>
          </w:tcPr>
          <w:p w14:paraId="3E5180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patch/kernel/archive/sunxi-7.2/patches.megous/cams-7.2/0113-media-sun6i-isp-Add-the-colour-correction-matrix.patch</w:t>
            </w:r>
          </w:p>
        </w:tc>
      </w:tr>
      <w:tr w14:paraId="30F0C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BF54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patch/kernel/archive/rockchip-6.12/libreelec.series</w:t>
            </w:r>
          </w:p>
        </w:tc>
        <w:tc>
          <w:tcPr>
            <w:tcW w:w="4535" w:type="dxa"/>
            <w:vAlign w:val="center"/>
          </w:tcPr>
          <w:p w14:paraId="6CE2FB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patch/kernel/archive/sunxi-7.2/patches.megous/cams-7.2/0114-media-sun6i-isp-Give-the-active-mbus-format-a-defaul.patch</w:t>
            </w:r>
          </w:p>
        </w:tc>
      </w:tr>
      <w:tr w14:paraId="1889A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70E0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patch/kernel/archive/rockchip-6.12/overlay/Makefile</w:t>
            </w:r>
          </w:p>
        </w:tc>
        <w:tc>
          <w:tcPr>
            <w:tcW w:w="4535" w:type="dxa"/>
            <w:vAlign w:val="center"/>
          </w:tcPr>
          <w:p w14:paraId="0931F7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patch/kernel/archive/sunxi-7.2/patches.megous/cams-7.2/0115-media-sun6i-isp-Upload-tables-and-add-the-gamma-curv.patch</w:t>
            </w:r>
          </w:p>
        </w:tc>
      </w:tr>
      <w:tr w14:paraId="18F41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DBA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patch/kernel/archive/rockchip-6.12/overlay/README.rk322x-overlays</w:t>
            </w:r>
          </w:p>
        </w:tc>
        <w:tc>
          <w:tcPr>
            <w:tcW w:w="4535" w:type="dxa"/>
            <w:vAlign w:val="center"/>
          </w:tcPr>
          <w:p w14:paraId="080E9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patch/kernel/archive/sunxi-7.2/patches.megous/cams-7.2/0116-media-sun6i-isp-Add-lens-shading-correction.patch</w:t>
            </w:r>
          </w:p>
        </w:tc>
      </w:tr>
      <w:tr w14:paraId="6CACE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0FFE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patch/kernel/archive/rockchip-6.12/overlay/README.rockchip-overlays</w:t>
            </w:r>
          </w:p>
        </w:tc>
        <w:tc>
          <w:tcPr>
            <w:tcW w:w="4535" w:type="dxa"/>
            <w:vAlign w:val="center"/>
          </w:tcPr>
          <w:p w14:paraId="6197C5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patch/kernel/archive/sunxi-7.2/patches.megous/cams-7.2/0117-media-sun6i-isp-Add-dynamic-range-compression.patch</w:t>
            </w:r>
          </w:p>
        </w:tc>
      </w:tr>
      <w:tr w14:paraId="0035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8DDF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patch/kernel/archive/rockchip-6.12/overlay/rk322x-bt-8723cs.dtso</w:t>
            </w:r>
          </w:p>
        </w:tc>
        <w:tc>
          <w:tcPr>
            <w:tcW w:w="4535" w:type="dxa"/>
            <w:vAlign w:val="center"/>
          </w:tcPr>
          <w:p w14:paraId="57A15B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patch/kernel/archive/sunxi-7.2/patches.megous/cams-7.2/0118-media-sun6i-isp-Align-the-capture-planes-the-way-the.patch</w:t>
            </w:r>
          </w:p>
        </w:tc>
      </w:tr>
      <w:tr w14:paraId="4972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327E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patch/kernel/archive/rockchip-6.12/overlay/rk322x-cpu-hs-lv.dtso</w:t>
            </w:r>
          </w:p>
        </w:tc>
        <w:tc>
          <w:tcPr>
            <w:tcW w:w="4535" w:type="dxa"/>
            <w:vAlign w:val="center"/>
          </w:tcPr>
          <w:p w14:paraId="4D8686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patch/kernel/archive/sunxi-7.2/patches.megous/cams-7.2/0119-media-sun6i-isp-Tidy-up-the-capture-buffer-state.patch</w:t>
            </w:r>
          </w:p>
        </w:tc>
      </w:tr>
      <w:tr w14:paraId="06AE8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FFFF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patch/kernel/archive/rockchip-6.12/overlay/rk322x-cpu-hs.dtso</w:t>
            </w:r>
          </w:p>
        </w:tc>
        <w:tc>
          <w:tcPr>
            <w:tcW w:w="4535" w:type="dxa"/>
            <w:vAlign w:val="center"/>
          </w:tcPr>
          <w:p w14:paraId="4CB12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patch/kernel/archive/sunxi-7.2/patches.megous/cams-7.2/0120-media-sun6i-isp-Give-the-pipeline-a-start-and-a-stop.patch</w:t>
            </w:r>
          </w:p>
        </w:tc>
      </w:tr>
      <w:tr w14:paraId="7738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51B1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patch/kernel/archive/rockchip-6.12/overlay/rk322x-cpu-stability.dtso</w:t>
            </w:r>
          </w:p>
        </w:tc>
        <w:tc>
          <w:tcPr>
            <w:tcW w:w="4535" w:type="dxa"/>
            <w:vAlign w:val="center"/>
          </w:tcPr>
          <w:p w14:paraId="433D3B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patch/kernel/archive/sunxi-7.2/patches.megous/cams-7.2/0121-media-sun6i-isp-Support-both-output-channels.patch</w:t>
            </w:r>
          </w:p>
        </w:tc>
      </w:tr>
      <w:tr w14:paraId="316DF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F92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patch/kernel/archive/rockchip-6.12/overlay/rk322x-ddr3-330.dtso</w:t>
            </w:r>
          </w:p>
        </w:tc>
        <w:tc>
          <w:tcPr>
            <w:tcW w:w="4535" w:type="dxa"/>
            <w:vAlign w:val="center"/>
          </w:tcPr>
          <w:p w14:paraId="3B8508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patch/kernel/archive/sunxi-7.2/patches.megous/cams-7.2/0122-media-sun6i-isp-Add-the-scaler.patch</w:t>
            </w:r>
          </w:p>
        </w:tc>
      </w:tr>
      <w:tr w14:paraId="2D7D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AFE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patch/kernel/archive/rockchip-6.12/overlay/rk322x-ddr3-528.dtso</w:t>
            </w:r>
          </w:p>
        </w:tc>
        <w:tc>
          <w:tcPr>
            <w:tcW w:w="4535" w:type="dxa"/>
            <w:vAlign w:val="center"/>
          </w:tcPr>
          <w:p w14:paraId="131FD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patch/kernel/archive/sunxi-7.2/patches.megous/cams-7.2/0123-media-sun6i-isp-Add-mirror-and-flip.patch</w:t>
            </w:r>
          </w:p>
        </w:tc>
      </w:tr>
      <w:tr w14:paraId="3724D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FD37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patch/kernel/archive/rockchip-6.12/overlay/rk322x-ddr3-660.dtso</w:t>
            </w:r>
          </w:p>
        </w:tc>
        <w:tc>
          <w:tcPr>
            <w:tcW w:w="4535" w:type="dxa"/>
            <w:vAlign w:val="center"/>
          </w:tcPr>
          <w:p w14:paraId="5E01B2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patch/kernel/archive/sunxi-7.2/patches.megous/cams-7.2/0124-media-sun6i-isp-Add-the-remaining-output-formats.patch</w:t>
            </w:r>
          </w:p>
        </w:tc>
      </w:tr>
      <w:tr w14:paraId="684B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7A54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patch/kernel/archive/rockchip-6.12/overlay/rk322x-ddr3-800.dtso</w:t>
            </w:r>
          </w:p>
        </w:tc>
        <w:tc>
          <w:tcPr>
            <w:tcW w:w="4535" w:type="dxa"/>
            <w:vAlign w:val="center"/>
          </w:tcPr>
          <w:p w14:paraId="6AAE82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patch/kernel/archive/sunxi-7.2/patches.megous/cams-7.2/0125-media-sun6i-isp-Add-the-rotator-as-a-mode-of-a-captu.patch</w:t>
            </w:r>
          </w:p>
        </w:tc>
      </w:tr>
      <w:tr w14:paraId="066EF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D7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patch/kernel/archive/rockchip-6.12/overlay/rk322x-emmc-ddr-ph180.dtso</w:t>
            </w:r>
          </w:p>
        </w:tc>
        <w:tc>
          <w:tcPr>
            <w:tcW w:w="4535" w:type="dxa"/>
            <w:vAlign w:val="center"/>
          </w:tcPr>
          <w:p w14:paraId="4C51F9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patch/kernel/archive/sunxi-7.2/patches.megous/cams-7.2/0126-media-sun6i-isp-Configure-the-statistics-windows.patch</w:t>
            </w:r>
          </w:p>
        </w:tc>
      </w:tr>
      <w:tr w14:paraId="416AB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1EA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patch/kernel/archive/rockchip-6.12/overlay/rk322x-emmc-ddr-ph45.dtso</w:t>
            </w:r>
          </w:p>
        </w:tc>
        <w:tc>
          <w:tcPr>
            <w:tcW w:w="4535" w:type="dxa"/>
            <w:vAlign w:val="center"/>
          </w:tcPr>
          <w:p w14:paraId="3F8850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patch/kernel/archive/sunxi-7.2/patches.megous/cams-7.2/0127-media-sun6i-isp-Configure-the-white-balance-and-flic.patch</w:t>
            </w:r>
          </w:p>
        </w:tc>
      </w:tr>
      <w:tr w14:paraId="71FF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76CD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patch/kernel/archive/rockchip-6.12/overlay/rk322x-emmc-hs200.dtso</w:t>
            </w:r>
          </w:p>
        </w:tc>
        <w:tc>
          <w:tcPr>
            <w:tcW w:w="4535" w:type="dxa"/>
            <w:vAlign w:val="center"/>
          </w:tcPr>
          <w:p w14:paraId="17BF97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patch/kernel/archive/sunxi-7.2/patches.megous/cams-7.2/0128-media-sun6i-isp-Add-a-statistics-node.patch</w:t>
            </w:r>
          </w:p>
        </w:tc>
      </w:tr>
      <w:tr w14:paraId="7534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6B7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patch/kernel/archive/rockchip-6.12/overlay/rk322x-emmc-pins.dtso</w:t>
            </w:r>
          </w:p>
        </w:tc>
        <w:tc>
          <w:tcPr>
            <w:tcW w:w="4535" w:type="dxa"/>
            <w:vAlign w:val="center"/>
          </w:tcPr>
          <w:p w14:paraId="5B9763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patch/kernel/archive/sunxi-7.2/patches.megous/cams-7.2/0129-media-sun6i-isp-Copy-statistics-out-from-an-interrup.patch</w:t>
            </w:r>
          </w:p>
        </w:tc>
      </w:tr>
      <w:tr w14:paraId="082F1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237B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patch/kernel/archive/rockchip-6.12/overlay/rk322x-emmc.dtso</w:t>
            </w:r>
          </w:p>
        </w:tc>
        <w:tc>
          <w:tcPr>
            <w:tcW w:w="4535" w:type="dxa"/>
            <w:vAlign w:val="center"/>
          </w:tcPr>
          <w:p w14:paraId="1AF9E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patch/kernel/archive/sunxi-7.2/patches.megous/cams-7.2/0130-media-sun6i-isp-Give-the-params-node-a-.link_validat.patch</w:t>
            </w:r>
          </w:p>
        </w:tc>
      </w:tr>
      <w:tr w14:paraId="7FACC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7119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patch/kernel/archive/rockchip-6.12/overlay/rk322x-fixup.scr-cmd</w:t>
            </w:r>
          </w:p>
        </w:tc>
        <w:tc>
          <w:tcPr>
            <w:tcW w:w="4535" w:type="dxa"/>
            <w:vAlign w:val="center"/>
          </w:tcPr>
          <w:p w14:paraId="210242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patch/kernel/archive/sunxi-7.2/patches.megous/cams-7.2/0131-media-sun6i-isp-Apply-the-default-parameters-again-w.patch</w:t>
            </w:r>
          </w:p>
        </w:tc>
      </w:tr>
      <w:tr w14:paraId="69F1A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B90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patch/kernel/archive/rockchip-6.12/overlay/rk322x-ir-wakeup.dtso</w:t>
            </w:r>
          </w:p>
        </w:tc>
        <w:tc>
          <w:tcPr>
            <w:tcW w:w="4535" w:type="dxa"/>
            <w:vAlign w:val="center"/>
          </w:tcPr>
          <w:p w14:paraId="2C1340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patch/kernel/archive/sunxi-7.2/patches.megous/cams-7.2/0132-media-i2c-ov8858-Fix-the-digital-gain-register-layou.patch</w:t>
            </w:r>
          </w:p>
        </w:tc>
      </w:tr>
      <w:tr w14:paraId="293D1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150B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patch/kernel/archive/rockchip-6.12/overlay/rk322x-led-conf-default.dtso</w:t>
            </w:r>
          </w:p>
        </w:tc>
        <w:tc>
          <w:tcPr>
            <w:tcW w:w="4535" w:type="dxa"/>
            <w:vAlign w:val="center"/>
          </w:tcPr>
          <w:p w14:paraId="6F9D57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patch/kernel/archive/sunxi-7.2/patches.megous/cams-7.2/0133-media-sun6i-isp-Show-the-staged-and-running-register.patch</w:t>
            </w:r>
          </w:p>
        </w:tc>
      </w:tr>
      <w:tr w14:paraId="61E7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66AB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patch/kernel/archive/rockchip-6.12/overlay/rk322x-led-conf1.dtso</w:t>
            </w:r>
          </w:p>
        </w:tc>
        <w:tc>
          <w:tcPr>
            <w:tcW w:w="4535" w:type="dxa"/>
            <w:vAlign w:val="center"/>
          </w:tcPr>
          <w:p w14:paraId="1C5F51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patch/kernel/archive/sunxi-7.2/patches.megous/cams-7.2/0134-media-sun6i-isp-Make-the-parameter-and-table-request.patch</w:t>
            </w:r>
          </w:p>
        </w:tc>
      </w:tr>
      <w:tr w14:paraId="26342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17F9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patch/kernel/archive/rockchip-6.12/overlay/rk322x-led-conf2.dtso</w:t>
            </w:r>
          </w:p>
        </w:tc>
        <w:tc>
          <w:tcPr>
            <w:tcW w:w="4535" w:type="dxa"/>
            <w:vAlign w:val="center"/>
          </w:tcPr>
          <w:p w14:paraId="6970A1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patch/kernel/archive/sunxi-7.2/patches.megous/cams-7.2/0135-media-sun6i-isp-Add-the-demosaic-and-white-balance-m.patch</w:t>
            </w:r>
          </w:p>
        </w:tc>
      </w:tr>
      <w:tr w14:paraId="058AD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2DF6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patch/kernel/archive/rockchip-6.12/overlay/rk322x-led-conf3.dtso</w:t>
            </w:r>
          </w:p>
        </w:tc>
        <w:tc>
          <w:tcPr>
            <w:tcW w:w="4535" w:type="dxa"/>
            <w:vAlign w:val="center"/>
          </w:tcPr>
          <w:p w14:paraId="0BB275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patch/kernel/archive/sunxi-7.2/patches.megous/cams-7.2/0136-media-sun6i-isp-Add-defect-pixel-correction-and-the-.patch</w:t>
            </w:r>
          </w:p>
        </w:tc>
      </w:tr>
      <w:tr w14:paraId="0DBC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E3F4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patch/kernel/archive/rockchip-6.12/overlay/rk322x-led-conf4.dtso</w:t>
            </w:r>
          </w:p>
        </w:tc>
        <w:tc>
          <w:tcPr>
            <w:tcW w:w="4535" w:type="dxa"/>
            <w:vAlign w:val="center"/>
          </w:tcPr>
          <w:p w14:paraId="534143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patch/kernel/archive/sunxi-7.2/patches.megous/cams-7.2/0137-media-sun6i-isp-Copy-only-the-white-balance-records-.patch</w:t>
            </w:r>
          </w:p>
        </w:tc>
      </w:tr>
      <w:tr w14:paraId="2CE32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7D14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patch/kernel/archive/rockchip-6.12/overlay/rk322x-led-conf5.dtso</w:t>
            </w:r>
          </w:p>
        </w:tc>
        <w:tc>
          <w:tcPr>
            <w:tcW w:w="4535" w:type="dxa"/>
            <w:vAlign w:val="center"/>
          </w:tcPr>
          <w:p w14:paraId="7700A3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patch/kernel/archive/sunxi-7.2/patches.megous/cams-7.2/0138-media-sun6i-isp-Describe-what-the-white-balance-wind.patch</w:t>
            </w:r>
          </w:p>
        </w:tc>
      </w:tr>
      <w:tr w14:paraId="57384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13ED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patch/kernel/archive/rockchip-6.12/overlay/rk322x-led-conf6.dtso</w:t>
            </w:r>
          </w:p>
        </w:tc>
        <w:tc>
          <w:tcPr>
            <w:tcW w:w="4535" w:type="dxa"/>
            <w:vAlign w:val="center"/>
          </w:tcPr>
          <w:p w14:paraId="4CE6AC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patch/kernel/archive/sunxi-7.2/patches.megous/cams-7.2/0139-media-sun6i-isp-The-statistics-window-gives-the-zone.patch</w:t>
            </w:r>
          </w:p>
        </w:tc>
      </w:tr>
      <w:tr w14:paraId="7E37F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95D0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patch/kernel/archive/rockchip-6.12/overlay/rk322x-led-conf7.dtso</w:t>
            </w:r>
          </w:p>
        </w:tc>
        <w:tc>
          <w:tcPr>
            <w:tcW w:w="4535" w:type="dxa"/>
            <w:vAlign w:val="center"/>
          </w:tcPr>
          <w:p w14:paraId="6B9476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patch/kernel/archive/sunxi-7.2/patches.megous/cams-7.2/0140-media-sun6i-isp-Document-the-reach-of-the-statistics.patch</w:t>
            </w:r>
          </w:p>
        </w:tc>
      </w:tr>
      <w:tr w14:paraId="5AA14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A92E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patch/kernel/archive/rockchip-6.12/overlay/rk322x-led-conf8.dtso</w:t>
            </w:r>
          </w:p>
        </w:tc>
        <w:tc>
          <w:tcPr>
            <w:tcW w:w="4535" w:type="dxa"/>
            <w:vAlign w:val="center"/>
          </w:tcPr>
          <w:p w14:paraId="62FEA4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patch/kernel/archive/sunxi-7.2/patches.megous/cams-7.2/0141-media-sun6i-isp-Show-the-live-registers-and-allow-a-.patch</w:t>
            </w:r>
          </w:p>
        </w:tc>
      </w:tr>
      <w:tr w14:paraId="5F78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B73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patch/kernel/archive/rockchip-6.12/overlay/rk322x-nand.dtso</w:t>
            </w:r>
          </w:p>
        </w:tc>
        <w:tc>
          <w:tcPr>
            <w:tcW w:w="4535" w:type="dxa"/>
            <w:vAlign w:val="center"/>
          </w:tcPr>
          <w:p w14:paraId="703625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patch/kernel/archive/sunxi-7.2/patches.megous/cams-7.2/0142-media-hm5065-Add-raw-bayer-output.patch</w:t>
            </w:r>
          </w:p>
        </w:tc>
      </w:tr>
      <w:tr w14:paraId="4E1D6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A3BF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patch/kernel/archive/rockchip-6.12/overlay/rk322x-usb-otg-peripheral.dtso</w:t>
            </w:r>
          </w:p>
        </w:tc>
        <w:tc>
          <w:tcPr>
            <w:tcW w:w="4535" w:type="dxa"/>
            <w:vAlign w:val="center"/>
          </w:tcPr>
          <w:p w14:paraId="32FD64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patch/kernel/archive/sunxi-7.2/patches.megous/cams-7.2/0143-media-hm5065-Allow-the-raw-bus-format-to-be-overridd.patch</w:t>
            </w:r>
          </w:p>
        </w:tc>
      </w:tr>
      <w:tr w14:paraId="4163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D5B7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patch/kernel/archive/rockchip-6.12/overlay/rk322x-wlan-alt-wiring.dtso</w:t>
            </w:r>
          </w:p>
        </w:tc>
        <w:tc>
          <w:tcPr>
            <w:tcW w:w="4535" w:type="dxa"/>
            <w:vAlign w:val="center"/>
          </w:tcPr>
          <w:p w14:paraId="1901F3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patch/kernel/archive/sunxi-7.2/patches.megous/cams-7.2/0144-media-hm5065-Offer-raw-as-ten-bit-mode-over-the-eigh.patch</w:t>
            </w:r>
          </w:p>
        </w:tc>
      </w:tr>
      <w:tr w14:paraId="177E6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0735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patch/kernel/archive/rockchip-6.12/overlay/rockchip-ds1307.dtso</w:t>
            </w:r>
          </w:p>
        </w:tc>
        <w:tc>
          <w:tcPr>
            <w:tcW w:w="4535" w:type="dxa"/>
            <w:vAlign w:val="center"/>
          </w:tcPr>
          <w:p w14:paraId="205ECA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patch/kernel/archive/sunxi-7.2/patches.megous/cams-7.2/0145-media-sun6i-csi-Show-the-registers-and-allow-a-poke-.patch</w:t>
            </w:r>
          </w:p>
        </w:tc>
      </w:tr>
      <w:tr w14:paraId="29F28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625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patch/kernel/archive/rockchip-6.12/overlay/rockchip-fixup.scr-cmd</w:t>
            </w:r>
          </w:p>
        </w:tc>
        <w:tc>
          <w:tcPr>
            <w:tcW w:w="4535" w:type="dxa"/>
            <w:vAlign w:val="center"/>
          </w:tcPr>
          <w:p w14:paraId="17724B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patch/kernel/archive/sunxi-7.2/patches.megous/cams-7.2/0146-media-sun6i-csi-Feed-the-input-from-DRAM-with-the-pa.patch</w:t>
            </w:r>
          </w:p>
        </w:tc>
      </w:tr>
      <w:tr w14:paraId="0380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2D3A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patch/kernel/archive/rockchip-6.12/overlay/rockchip-i2c1.dtso</w:t>
            </w:r>
          </w:p>
        </w:tc>
        <w:tc>
          <w:tcPr>
            <w:tcW w:w="4535" w:type="dxa"/>
            <w:vAlign w:val="center"/>
          </w:tcPr>
          <w:p w14:paraId="5A023A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patch/kernel/archive/sunxi-7.2/patches.megous/cams-7.2/0147-media-sun6i-csi-Only-stop-the-source-if-it-was-start.patch</w:t>
            </w:r>
          </w:p>
        </w:tc>
      </w:tr>
      <w:tr w14:paraId="7270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876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patch/kernel/archive/rockchip-6.12/overlay/rockchip-i2c4.dtso</w:t>
            </w:r>
          </w:p>
        </w:tc>
        <w:tc>
          <w:tcPr>
            <w:tcW w:w="4535" w:type="dxa"/>
            <w:vAlign w:val="center"/>
          </w:tcPr>
          <w:p w14:paraId="29C8C2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patch/kernel/archive/sunxi-7.2/patches.megous/cams-7.2/0148-media-hm5065-Make-every-raw-size-reachable.patch</w:t>
            </w:r>
          </w:p>
        </w:tc>
      </w:tr>
      <w:tr w14:paraId="6DADA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D5B9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patch/kernel/archive/rockchip-6.12/overlay/rockchip-pwm1.dtso</w:t>
            </w:r>
          </w:p>
        </w:tc>
        <w:tc>
          <w:tcPr>
            <w:tcW w:w="4535" w:type="dxa"/>
            <w:vAlign w:val="center"/>
          </w:tcPr>
          <w:p w14:paraId="186CA0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patch/kernel/archive/sunxi-7.2/patches.megous/cams-7.2/0149-media-sun6i-csi-Do-not-validate-the-source-format-ag.patch</w:t>
            </w:r>
          </w:p>
        </w:tc>
      </w:tr>
      <w:tr w14:paraId="037D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B568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patch/kernel/archive/rockchip-6.12/overlay/rockchip-pwm2.dtso</w:t>
            </w:r>
          </w:p>
        </w:tc>
        <w:tc>
          <w:tcPr>
            <w:tcW w:w="4535" w:type="dxa"/>
            <w:vAlign w:val="center"/>
          </w:tcPr>
          <w:p w14:paraId="05C4AD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patch/kernel/archive/sunxi-7.2/patches.megous/cams-7.2/0150-media-sun6i-csi-Make-the-pattern-generator-a-source-.patch</w:t>
            </w:r>
          </w:p>
        </w:tc>
      </w:tr>
      <w:tr w14:paraId="6B48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FA2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patch/kernel/archive/rockchip-6.12/overlay/rockchip-pwm3.dtso</w:t>
            </w:r>
          </w:p>
        </w:tc>
        <w:tc>
          <w:tcPr>
            <w:tcW w:w="4535" w:type="dxa"/>
            <w:vAlign w:val="center"/>
          </w:tcPr>
          <w:p w14:paraId="0283B4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patch/kernel/archive/sunxi-7.2/patches.megous/cams-7.2/0151-media-sun6i-isp-Default-the-bayer-offsets-to-unity-n.patch</w:t>
            </w:r>
          </w:p>
        </w:tc>
      </w:tr>
      <w:tr w14:paraId="7574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8AC3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patch/kernel/archive/rockchip-6.12/overlay/rockchip-spi0.dtso</w:t>
            </w:r>
          </w:p>
        </w:tc>
        <w:tc>
          <w:tcPr>
            <w:tcW w:w="4535" w:type="dxa"/>
            <w:vAlign w:val="center"/>
          </w:tcPr>
          <w:p w14:paraId="0CB844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patch/kernel/archive/sunxi-7.2/patches.megous/cams-7.2/0152-media-sun6i-isp-Default-the-bayer-offsets-to-zero.patch</w:t>
            </w:r>
          </w:p>
        </w:tc>
      </w:tr>
      <w:tr w14:paraId="3E60C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1BEA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patch/kernel/archive/rockchip-6.12/overlay/rockchip-spi2.dtso</w:t>
            </w:r>
          </w:p>
        </w:tc>
        <w:tc>
          <w:tcPr>
            <w:tcW w:w="4535" w:type="dxa"/>
            <w:vAlign w:val="center"/>
          </w:tcPr>
          <w:p w14:paraId="005985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patch/kernel/archive/sunxi-7.2/patches.megous/cams-7.2/0153-media-sun6i-isp-Add-the-optical-black-clamp.patch</w:t>
            </w:r>
          </w:p>
        </w:tc>
      </w:tr>
      <w:tr w14:paraId="5D06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ACBB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patch/kernel/archive/rockchip-6.12/overlay/rockchip-spidev0.dtso</w:t>
            </w:r>
          </w:p>
        </w:tc>
        <w:tc>
          <w:tcPr>
            <w:tcW w:w="4535" w:type="dxa"/>
            <w:vAlign w:val="center"/>
          </w:tcPr>
          <w:p w14:paraId="7D89C1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patch/kernel/archive/sunxi-7.2/patches.megous/cams-7.2/0154-media-sun6i-isp-Dump-the-whole-register-file-in-debu.patch</w:t>
            </w:r>
          </w:p>
        </w:tc>
      </w:tr>
      <w:tr w14:paraId="2A48E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7024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patch/kernel/archive/rockchip-6.12/overlay/rockchip-spidev2.dtso</w:t>
            </w:r>
          </w:p>
        </w:tc>
        <w:tc>
          <w:tcPr>
            <w:tcW w:w="4535" w:type="dxa"/>
            <w:vAlign w:val="center"/>
          </w:tcPr>
          <w:p w14:paraId="7E9A54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patch/kernel/archive/sunxi-7.2/patches.megous/cams-7.2/0155-media-sun6i-isp-Add-the-per-channel-optical-black-cl.patch</w:t>
            </w:r>
          </w:p>
        </w:tc>
      </w:tr>
      <w:tr w14:paraId="35BA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5AF5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patch/kernel/archive/rockchip-6.12/overlay/rockchip-uart1.dtso</w:t>
            </w:r>
          </w:p>
        </w:tc>
        <w:tc>
          <w:tcPr>
            <w:tcW w:w="4535" w:type="dxa"/>
            <w:vAlign w:val="center"/>
          </w:tcPr>
          <w:p w14:paraId="3D9F6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patch/kernel/archive/sunxi-7.2/patches.megous/cams-7.2/0156-media-sun6i-isp-Let-the-demosaic-minimums-be-set-apa.patch</w:t>
            </w:r>
          </w:p>
        </w:tc>
      </w:tr>
      <w:tr w14:paraId="537C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63E2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patch/kernel/archive/rockchip-6.12/overlay/rockchip-uart2.dtso</w:t>
            </w:r>
          </w:p>
        </w:tc>
        <w:tc>
          <w:tcPr>
            <w:tcW w:w="4535" w:type="dxa"/>
            <w:vAlign w:val="center"/>
          </w:tcPr>
          <w:p w14:paraId="07088B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patch/kernel/archive/sunxi-7.2/patches.megous/cams-7.2/0157-media-sun6i-isp-Report-what-the-demosaic-measured.patch</w:t>
            </w:r>
          </w:p>
        </w:tc>
      </w:tr>
      <w:tr w14:paraId="0B27D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DAD8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patch/kernel/archive/rockchip-6.12/overlay/rockchip-uart3.dtso</w:t>
            </w:r>
          </w:p>
        </w:tc>
        <w:tc>
          <w:tcPr>
            <w:tcW w:w="4535" w:type="dxa"/>
            <w:vAlign w:val="center"/>
          </w:tcPr>
          <w:p w14:paraId="076E1E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patch/kernel/archive/sunxi-7.2/patches.megous/cams-7.2/0158-media-sun6i-isp-Correct-what-the-vendor-does-with-th.patch</w:t>
            </w:r>
          </w:p>
        </w:tc>
      </w:tr>
      <w:tr w14:paraId="36476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6B2E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patch/kernel/archive/rockchip-6.12/overlay/rockchip-uart4.dtso</w:t>
            </w:r>
          </w:p>
        </w:tc>
        <w:tc>
          <w:tcPr>
            <w:tcW w:w="4535" w:type="dxa"/>
            <w:vAlign w:val="center"/>
          </w:tcPr>
          <w:p w14:paraId="2162FA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patch/kernel/archive/sunxi-7.2/patches.megous/cams-7.2/0159-media-sun6i-csi-Take-the-bus-width-from-the-format-w.patch</w:t>
            </w:r>
          </w:p>
        </w:tc>
      </w:tr>
      <w:tr w14:paraId="45962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2C28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patch/kernel/archive/rockchip-6.12/overlay/rockchip-w1-gpio.dtso</w:t>
            </w:r>
          </w:p>
        </w:tc>
        <w:tc>
          <w:tcPr>
            <w:tcW w:w="4535" w:type="dxa"/>
            <w:vAlign w:val="center"/>
          </w:tcPr>
          <w:p w14:paraId="0CC3EF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patch/kernel/archive/sunxi-7.2/patches.megous/cams-7.2/0160-Revert-media-sun6i-csi-Take-the-bus-width-from-the-f.patch</w:t>
            </w:r>
          </w:p>
        </w:tc>
      </w:tr>
      <w:tr w14:paraId="2905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87FB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patch/kernel/archive/rockchip-6.12/patches.armbian/bt-broadcom-serdev-workaround.patch</w:t>
            </w:r>
          </w:p>
        </w:tc>
        <w:tc>
          <w:tcPr>
            <w:tcW w:w="4535" w:type="dxa"/>
            <w:vAlign w:val="center"/>
          </w:tcPr>
          <w:p w14:paraId="6C7C1E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patch/kernel/archive/sunxi-7.2/patches.megous/cams-7.2/0161-media-sun6i-isp-reach-the-staged-registers-no-config.patch</w:t>
            </w:r>
          </w:p>
        </w:tc>
      </w:tr>
      <w:tr w14:paraId="25FF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CF8C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patch/kernel/archive/rockchip-6.12/patches.armbian/clk-rk322x-composite-mmc-clk.patch</w:t>
            </w:r>
          </w:p>
        </w:tc>
        <w:tc>
          <w:tcPr>
            <w:tcW w:w="4535" w:type="dxa"/>
            <w:vAlign w:val="center"/>
          </w:tcPr>
          <w:p w14:paraId="664E60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patch/kernel/archive/sunxi-7.2/patches.megous/cams-7.2/0162-media-rkisp1-Raise-the-NoC-QoS-priority-of-the-ISP-s.patch</w:t>
            </w:r>
          </w:p>
        </w:tc>
      </w:tr>
      <w:tr w14:paraId="1443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577A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patch/kernel/archive/rockchip-6.12/patches.armbian/clk-rockchip-max-frac-divider.patch</w:t>
            </w:r>
          </w:p>
        </w:tc>
        <w:tc>
          <w:tcPr>
            <w:tcW w:w="4535" w:type="dxa"/>
            <w:vAlign w:val="center"/>
          </w:tcPr>
          <w:p w14:paraId="2EEED5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patch/kernel/archive/sunxi-7.2/patches.megous/cams-7.2/0163-media-rkisp1-Add-a-MIPI-additional-data-capture-vide.patch</w:t>
            </w:r>
          </w:p>
        </w:tc>
      </w:tr>
      <w:tr w14:paraId="29FA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BB72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patch/kernel/archive/rockchip-6.12/patches.armbian/driver-rk322x-audio-codec.patch</w:t>
            </w:r>
          </w:p>
        </w:tc>
        <w:tc>
          <w:tcPr>
            <w:tcW w:w="4535" w:type="dxa"/>
            <w:vAlign w:val="center"/>
          </w:tcPr>
          <w:p w14:paraId="72DEF2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patch/kernel/archive/sunxi-7.2/patches.megous/cams-7.2/0164-media-imx258-Emit-shield-pixel-PDAF-data-AF-window-v.patch</w:t>
            </w:r>
          </w:p>
        </w:tc>
      </w:tr>
      <w:tr w14:paraId="343AF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D924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patch/kernel/archive/rockchip-6.12/patches.armbian/driver-rk3288-gpiomem.patch</w:t>
            </w:r>
          </w:p>
        </w:tc>
        <w:tc>
          <w:tcPr>
            <w:tcW w:w="4535" w:type="dxa"/>
            <w:vAlign w:val="center"/>
          </w:tcPr>
          <w:p w14:paraId="70FBD3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patch/kernel/archive/sunxi-7.2/patches.megous/clk-7.2/0001-cpufreq-sun50i-Show-detected-CPU-bin-for-easier-debu.patch</w:t>
            </w:r>
          </w:p>
        </w:tc>
      </w:tr>
      <w:tr w14:paraId="1BB93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C7CF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patch/kernel/archive/rockchip-6.12/patches.armbian/driver-tinkerboard-alc4040-codec.patch</w:t>
            </w:r>
          </w:p>
        </w:tc>
        <w:tc>
          <w:tcPr>
            <w:tcW w:w="4535" w:type="dxa"/>
            <w:vAlign w:val="center"/>
          </w:tcPr>
          <w:p w14:paraId="672C84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patch/kernel/archive/sunxi-7.2/patches.megous/clk-7.2/0002-clk-sunxi-ng-Allow-to-run-CPU-clock-change-notifiers.patch</w:t>
            </w:r>
          </w:p>
        </w:tc>
      </w:tr>
      <w:tr w14:paraId="254AB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31D4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patch/kernel/archive/rockchip-6.12/patches.armbian/drm-rk322x-plane-overlay.patch</w:t>
            </w:r>
          </w:p>
        </w:tc>
        <w:tc>
          <w:tcPr>
            <w:tcW w:w="4535" w:type="dxa"/>
            <w:vAlign w:val="center"/>
          </w:tcPr>
          <w:p w14:paraId="772F0C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patch/kernel/archive/sunxi-7.2/patches.megous/clk-7.2/0003-clk-sunxi-ng-Change-NKMP-algorithm-for-finding-facto.patch</w:t>
            </w:r>
          </w:p>
        </w:tc>
      </w:tr>
      <w:tr w14:paraId="3CA65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11B2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patch/kernel/archive/rockchip-6.12/patches.armbian/drm-rk322x-yuv-10bit-modes.patch</w:t>
            </w:r>
          </w:p>
        </w:tc>
        <w:tc>
          <w:tcPr>
            <w:tcW w:w="4535" w:type="dxa"/>
            <w:vAlign w:val="center"/>
          </w:tcPr>
          <w:p w14:paraId="1F276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patch/kernel/archive/sunxi-7.2/patches.megous/clk-7.2/0004-clk-sunxi-ng-Shorten-wait-time-for-PLL-lock.patch</w:t>
            </w:r>
          </w:p>
        </w:tc>
      </w:tr>
      <w:tr w14:paraId="31F7A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708D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patch/kernel/archive/rockchip-6.12/patches.armbian/drm-rockchip-hardware-cursor.patch</w:t>
            </w:r>
          </w:p>
        </w:tc>
        <w:tc>
          <w:tcPr>
            <w:tcW w:w="4535" w:type="dxa"/>
            <w:vAlign w:val="center"/>
          </w:tcPr>
          <w:p w14:paraId="5AA8EC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patch/kernel/archive/sunxi-7.2/patches.megous/clk-7.2/0005-clk-sunxi-ng-Mark-TWD-clocks-as-critical.patch</w:t>
            </w:r>
          </w:p>
        </w:tc>
      </w:tr>
      <w:tr w14:paraId="11A7B010">
        <w:tblPrEx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8C3C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patch/kernel/archive/rockchip-6.12/patches.armbian/dts-miqi-fan.patch</w:t>
            </w:r>
          </w:p>
        </w:tc>
        <w:tc>
          <w:tcPr>
            <w:tcW w:w="4535" w:type="dxa"/>
            <w:vAlign w:val="center"/>
          </w:tcPr>
          <w:p w14:paraId="75A88C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patch/kernel/archive/sunxi-7.2/patches.megous/clk-7.2/0006-clk-sunxi-ng-a64-Increase-PLL_AUDIO-base-frequency.patch</w:t>
            </w:r>
          </w:p>
        </w:tc>
      </w:tr>
      <w:tr w14:paraId="5B6E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278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patch/kernel/archive/rockchip-6.12/patches.armbian/dts-miqi-hevc-rga.patch</w:t>
            </w:r>
          </w:p>
        </w:tc>
        <w:tc>
          <w:tcPr>
            <w:tcW w:w="4535" w:type="dxa"/>
            <w:vAlign w:val="center"/>
          </w:tcPr>
          <w:p w14:paraId="00D7D0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patch/kernel/archive/sunxi-7.2/patches.megous/clk-7.2/0007-clk-sunxi-ng-a64-Set-CPUX-PLL-constraints-per-the-da.patch</w:t>
            </w:r>
          </w:p>
        </w:tc>
      </w:tr>
      <w:tr w14:paraId="56DD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F7D9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patch/kernel/archive/rockchip-6.12/patches.armbian/dts-miqi-mali-gpu.patch</w:t>
            </w:r>
          </w:p>
        </w:tc>
        <w:tc>
          <w:tcPr>
            <w:tcW w:w="4535" w:type="dxa"/>
            <w:vAlign w:val="center"/>
          </w:tcPr>
          <w:p w14:paraId="77D33F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patch/kernel/archive/sunxi-7.2/patches.megous/clk-7.2/0008-clk-sunxi-ng-a64-Don-t-skip-the-24MHz-oscillator-dur.patch</w:t>
            </w:r>
          </w:p>
        </w:tc>
      </w:tr>
      <w:tr w14:paraId="4E0EB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A666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patch/kernel/archive/rockchip-6.12/patches.armbian/dts-miqi-regulator-fix.patch</w:t>
            </w:r>
          </w:p>
        </w:tc>
        <w:tc>
          <w:tcPr>
            <w:tcW w:w="4535" w:type="dxa"/>
            <w:vAlign w:val="center"/>
          </w:tcPr>
          <w:p w14:paraId="3B0C8D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patch/kernel/archive/sunxi-7.2/patches.megous/clk-7.2/0009-clk-sunxi-ng-h3-Set-CPUX-PLL-constraints-per-the-dat.patch</w:t>
            </w:r>
          </w:p>
        </w:tc>
      </w:tr>
      <w:tr w14:paraId="000E2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BE60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patch/kernel/archive/rockchip-6.12/patches.armbian/dts-rk322x-iep-node.patch</w:t>
            </w:r>
          </w:p>
        </w:tc>
        <w:tc>
          <w:tcPr>
            <w:tcW w:w="4535" w:type="dxa"/>
            <w:vAlign w:val="center"/>
          </w:tcPr>
          <w:p w14:paraId="075F4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patch/kernel/archive/sunxi-7.2/patches.megous/clk-7.2/0010-clk-sunxi-ng-a83t-Export-CLK_DRAM-for-devfreq.patch</w:t>
            </w:r>
          </w:p>
        </w:tc>
      </w:tr>
      <w:tr w14:paraId="5C20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0523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patch/kernel/archive/rockchip-6.12/patches.armbian/dts-rk322x-pinctrl-nand.patch</w:t>
            </w:r>
          </w:p>
        </w:tc>
        <w:tc>
          <w:tcPr>
            <w:tcW w:w="4535" w:type="dxa"/>
            <w:vAlign w:val="center"/>
          </w:tcPr>
          <w:p w14:paraId="1DD10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patch/kernel/archive/sunxi-7.2/patches.megous/drm-7.2/0001-drm-sun4i-Mark-one-of-the-UI-planes-as-a-cursor-one.patch</w:t>
            </w:r>
          </w:p>
        </w:tc>
      </w:tr>
      <w:tr w14:paraId="7CCE7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1692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patch/kernel/archive/rockchip-6.12/patches.armbian/dts-rk3288-disable-serial-dma.patch</w:t>
            </w:r>
          </w:p>
        </w:tc>
        <w:tc>
          <w:tcPr>
            <w:tcW w:w="4535" w:type="dxa"/>
            <w:vAlign w:val="center"/>
          </w:tcPr>
          <w:p w14:paraId="1B541E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patch/kernel/archive/sunxi-7.2/patches.megous/drm-7.2/0002-drm-sun4i-Implement-gamma-correction.patch</w:t>
            </w:r>
          </w:p>
        </w:tc>
      </w:tr>
      <w:tr w14:paraId="0F1B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4627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patch/kernel/archive/rockchip-6.12/patches.armbian/dts-rk3288-fix-mmc-aliases.patch</w:t>
            </w:r>
          </w:p>
        </w:tc>
        <w:tc>
          <w:tcPr>
            <w:tcW w:w="4535" w:type="dxa"/>
            <w:vAlign w:val="center"/>
          </w:tcPr>
          <w:p w14:paraId="73EE59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patch/kernel/archive/sunxi-7.2/patches.megous/drm-7.2/0003-drm-panel-st7703-Fix-xbd599-timings-to-make-refresh-.patch</w:t>
            </w:r>
          </w:p>
        </w:tc>
      </w:tr>
      <w:tr w14:paraId="1BD79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A7E5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patch/kernel/archive/rockchip-6.12/patches.armbian/dts-rk3288-gpu-500mhz-opp.patch</w:t>
            </w:r>
          </w:p>
        </w:tc>
        <w:tc>
          <w:tcPr>
            <w:tcW w:w="4535" w:type="dxa"/>
            <w:vAlign w:val="center"/>
          </w:tcPr>
          <w:p w14:paraId="252221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patch/kernel/archive/sunxi-7.2/patches.megous/drm-7.2/0004-drm-sun4i-Support-taking-over-display-pipeline-state.patch</w:t>
            </w:r>
          </w:p>
        </w:tc>
      </w:tr>
      <w:tr w14:paraId="69D22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3296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patch/kernel/archive/rockchip-6.12/patches.armbian/dts-rk3288-pinctrl-spi2.patch</w:t>
            </w:r>
          </w:p>
        </w:tc>
        <w:tc>
          <w:tcPr>
            <w:tcW w:w="4535" w:type="dxa"/>
            <w:vAlign w:val="center"/>
          </w:tcPr>
          <w:p w14:paraId="5CF992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patch/kernel/archive/sunxi-7.2/patches.megous/drm-7.2/0005-backlight-pwm_bl-Allow-to-change-lth_brightness-via-.patch</w:t>
            </w:r>
          </w:p>
        </w:tc>
      </w:tr>
      <w:tr w14:paraId="4B70B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F1CA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patch/kernel/archive/rockchip-6.12/patches.armbian/dts-rk3288-thermal-rearrange-zones.patch</w:t>
            </w:r>
          </w:p>
        </w:tc>
        <w:tc>
          <w:tcPr>
            <w:tcW w:w="4535" w:type="dxa"/>
            <w:vAlign w:val="center"/>
          </w:tcPr>
          <w:p w14:paraId="61541D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patch/kernel/archive/sunxi-7.2/patches.megous/drm-7.2/0006-clk-sunxi-ng-sun50i-a64-Switch-parent-of-MIPI-DSI-to.patch</w:t>
            </w:r>
          </w:p>
        </w:tc>
      </w:tr>
      <w:tr w14:paraId="27801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BA7C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patch/kernel/archive/rockchip-6.12/patches.armbian/dts-tinkerboard-bt-rtl8723bs.patch</w:t>
            </w:r>
          </w:p>
        </w:tc>
        <w:tc>
          <w:tcPr>
            <w:tcW w:w="4535" w:type="dxa"/>
            <w:vAlign w:val="center"/>
          </w:tcPr>
          <w:p w14:paraId="516BCB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patch/kernel/archive/sunxi-7.2/patches.megous/drm-7.2/0007-drm-sun4i-tcon-Support-keeping-dclk-rate-upon-ancest.patch</w:t>
            </w:r>
          </w:p>
        </w:tc>
      </w:tr>
      <w:tr w14:paraId="7265A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385B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patch/kernel/archive/rockchip-6.12/patches.armbian/dts-tinkerboard-bt-uart-pins.patch</w:t>
            </w:r>
          </w:p>
        </w:tc>
        <w:tc>
          <w:tcPr>
            <w:tcW w:w="4535" w:type="dxa"/>
            <w:vAlign w:val="center"/>
          </w:tcPr>
          <w:p w14:paraId="18EF99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patch/kernel/archive/sunxi-7.2/patches.megous/drm-7.2/0008-drm-sun4i-Report-page-flip-after-vsync-is-complete-n.patch</w:t>
            </w:r>
          </w:p>
        </w:tc>
      </w:tr>
      <w:tr w14:paraId="30E09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6B15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patch/kernel/archive/rockchip-6.12/patches.armbian/dts-tinkerboard-hevc-rga.patch</w:t>
            </w:r>
          </w:p>
        </w:tc>
        <w:tc>
          <w:tcPr>
            <w:tcW w:w="4535" w:type="dxa"/>
            <w:vAlign w:val="center"/>
          </w:tcPr>
          <w:p w14:paraId="00B25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patch/kernel/archive/sunxi-7.2/patches.megous/dts-allwinner-7.2/0001-arm64-dts-allwinner-sun50i-a64-Set-fifo-size-for-uar.patch</w:t>
            </w:r>
          </w:p>
        </w:tc>
      </w:tr>
      <w:tr w14:paraId="45FE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D5B0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patch/kernel/archive/rockchip-6.12/patches.armbian/dts-tinkerboard-sdio-wifi.patch</w:t>
            </w:r>
          </w:p>
        </w:tc>
        <w:tc>
          <w:tcPr>
            <w:tcW w:w="4535" w:type="dxa"/>
            <w:vAlign w:val="center"/>
          </w:tcPr>
          <w:p w14:paraId="7DE666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patch/kernel/archive/sunxi-7.2/patches.megous/dts-allwinner-7.2/0002-ARM-dts-allwinner-sun8i-a83t-Add-cedrus-video-codec-.patch</w:t>
            </w:r>
          </w:p>
        </w:tc>
      </w:tr>
      <w:tr w14:paraId="5DF9A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36EC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patch/kernel/archive/rockchip-6.12/patches.armbian/dts-tinkerboard-sdmmc-properties.patch</w:t>
            </w:r>
          </w:p>
        </w:tc>
        <w:tc>
          <w:tcPr>
            <w:tcW w:w="4535" w:type="dxa"/>
            <w:vAlign w:val="center"/>
          </w:tcPr>
          <w:p w14:paraId="1C1D3B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patch/kernel/archive/sunxi-7.2/patches.megous/dts-allwinner-7.2/0003-ARM-dts-allwinner-sun8i-a83t-Add-i2s0-pins.patch</w:t>
            </w:r>
          </w:p>
        </w:tc>
      </w:tr>
      <w:tr w14:paraId="68F4B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95FD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patch/kernel/archive/rockchip-6.12/patches.armbian/dts-tinkerboard-spi-interface.patch</w:t>
            </w:r>
          </w:p>
        </w:tc>
        <w:tc>
          <w:tcPr>
            <w:tcW w:w="4535" w:type="dxa"/>
            <w:vAlign w:val="center"/>
          </w:tcPr>
          <w:p w14:paraId="30AD2A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patch/kernel/archive/sunxi-7.2/patches.megous/dts-allwinner-7.2/0004-ARM-dts-allwinner-axp81x-Add-charger-LED.patch</w:t>
            </w:r>
          </w:p>
        </w:tc>
      </w:tr>
      <w:tr w14:paraId="679B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2D84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patch/kernel/archive/rockchip-6.12/patches.armbian/dts-veyron-flag-cache-flush.patch</w:t>
            </w:r>
          </w:p>
        </w:tc>
        <w:tc>
          <w:tcPr>
            <w:tcW w:w="4535" w:type="dxa"/>
            <w:vAlign w:val="center"/>
          </w:tcPr>
          <w:p w14:paraId="32ACCB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patch/kernel/archive/sunxi-7.2/patches.megous/dts-allwinner-7.2/0005-ARM-dts-allwinner-sun8i-a83t-Set-fifo-size-for-uarts.patch</w:t>
            </w:r>
          </w:p>
        </w:tc>
      </w:tr>
      <w:tr w14:paraId="4451A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63AF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patch/kernel/archive/rockchip-6.12/patches.armbian/general-add-overlay-compilation-support.patch</w:t>
            </w:r>
          </w:p>
        </w:tc>
        <w:tc>
          <w:tcPr>
            <w:tcW w:w="4535" w:type="dxa"/>
            <w:vAlign w:val="center"/>
          </w:tcPr>
          <w:p w14:paraId="4CB860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patch/kernel/archive/sunxi-7.2/patches.megous/dts-allwinner-7.2/0006-ARM-dts-allwinner-sunxi-h3-h5-Add-hdmi-sound-card.patch</w:t>
            </w:r>
          </w:p>
        </w:tc>
      </w:tr>
      <w:tr w14:paraId="5482E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A7D2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patch/kernel/archive/rockchip-6.12/patches.armbian/general-add-overlay-configfs.patch</w:t>
            </w:r>
          </w:p>
        </w:tc>
        <w:tc>
          <w:tcPr>
            <w:tcW w:w="4535" w:type="dxa"/>
            <w:vAlign w:val="center"/>
          </w:tcPr>
          <w:p w14:paraId="41CF3D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patch/kernel/archive/sunxi-7.2/patches.megous/dts-allwinner-7.2/0007-ARM-dts-allwinner-sun8i-h3-Enable-hdmi-sound-card-on.patch</w:t>
            </w:r>
          </w:p>
        </w:tc>
      </w:tr>
      <w:tr w14:paraId="304B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E6A2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patch/kernel/archive/rockchip-6.12/patches.armbian/general-add-restart-handler-for-act8846.patch</w:t>
            </w:r>
          </w:p>
        </w:tc>
        <w:tc>
          <w:tcPr>
            <w:tcW w:w="4535" w:type="dxa"/>
            <w:vAlign w:val="center"/>
          </w:tcPr>
          <w:p w14:paraId="5B91D6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patch/kernel/archive/sunxi-7.2/patches.megous/dts-allwinner-7.2/0008-ARM-dts-allwinner-sun8i-a83t-Add-hdmi-sound-card.patch</w:t>
            </w:r>
          </w:p>
        </w:tc>
      </w:tr>
      <w:tr w14:paraId="0DA29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E489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patch/kernel/archive/rockchip-6.12/patches.armbian/general-dwc2-fix-rk3288-reset-on-wake-quirk.patch</w:t>
            </w:r>
          </w:p>
        </w:tc>
        <w:tc>
          <w:tcPr>
            <w:tcW w:w="4535" w:type="dxa"/>
            <w:vAlign w:val="center"/>
          </w:tcPr>
          <w:p w14:paraId="750D71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patch/kernel/archive/sunxi-7.2/patches.megous/dts-allwinner-7.2/0009-ARM-dts-allwinner-sun8i-a83t-Enable-hdmi-sound-card-.patch</w:t>
            </w:r>
          </w:p>
        </w:tc>
      </w:tr>
      <w:tr w14:paraId="10E5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76F9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patch/kernel/archive/rockchip-6.12/patches.armbian/general-dwc2-fix-wait-peripheral.patch</w:t>
            </w:r>
          </w:p>
        </w:tc>
        <w:tc>
          <w:tcPr>
            <w:tcW w:w="4535" w:type="dxa"/>
            <w:vAlign w:val="center"/>
          </w:tcPr>
          <w:p w14:paraId="135512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patch/kernel/archive/sunxi-7.2/patches.megous/dts-allwinner-7.2/0010-ARM-dts-allwinner-sun8i-r40-Add-hdmi-sound-card.patch</w:t>
            </w:r>
          </w:p>
        </w:tc>
      </w:tr>
      <w:tr w14:paraId="16E6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1D46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patch/kernel/archive/rockchip-6.12/patches.armbian/general-dwc2-fix-wait-time.patch</w:t>
            </w:r>
          </w:p>
        </w:tc>
        <w:tc>
          <w:tcPr>
            <w:tcW w:w="4535" w:type="dxa"/>
            <w:vAlign w:val="center"/>
          </w:tcPr>
          <w:p w14:paraId="5F6711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patch/kernel/archive/sunxi-7.2/patches.megous/dts-allwinner-7.2/0011-arm64-dts-allwinner-sun50i-h6-Add-hdmi-sound-card.patch</w:t>
            </w:r>
          </w:p>
        </w:tc>
      </w:tr>
      <w:tr w14:paraId="41EC2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1187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patch/kernel/archive/rockchip-6.12/patches.armbian/general-dwc2-nak-gadget.patch</w:t>
            </w:r>
          </w:p>
        </w:tc>
        <w:tc>
          <w:tcPr>
            <w:tcW w:w="4535" w:type="dxa"/>
            <w:vAlign w:val="center"/>
          </w:tcPr>
          <w:p w14:paraId="2854D2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patch/kernel/archive/sunxi-7.2/patches.megous/dts-allwinner-7.2/0012-arm64-dts-allwinner-sun50i-h6-Enable-hdmi-sound-card.patch</w:t>
            </w:r>
          </w:p>
        </w:tc>
      </w:tr>
      <w:tr w14:paraId="50E04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A0B9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patch/kernel/archive/rockchip-6.12/patches.armbian/general-fix-reboot-from-kwiboo.patch</w:t>
            </w:r>
          </w:p>
        </w:tc>
        <w:tc>
          <w:tcPr>
            <w:tcW w:w="4535" w:type="dxa"/>
            <w:vAlign w:val="center"/>
          </w:tcPr>
          <w:p w14:paraId="421C58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patch/kernel/archive/sunxi-7.2/patches.megous/dts-allwinner-7.2/0013-arm64-dts-allwinner-sun50i-a64-Add-hdmi-sound-card.patch</w:t>
            </w:r>
          </w:p>
        </w:tc>
      </w:tr>
      <w:tr w14:paraId="6ADF4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A289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patch/kernel/archive/rockchip-6.12/patches.armbian/general-increase-spdif-dma-burst.patch</w:t>
            </w:r>
          </w:p>
        </w:tc>
        <w:tc>
          <w:tcPr>
            <w:tcW w:w="4535" w:type="dxa"/>
            <w:vAlign w:val="center"/>
          </w:tcPr>
          <w:p w14:paraId="46BEF1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patch/kernel/archive/sunxi-7.2/patches.megous/dts-allwinner-7.2/0014-arm64-dts-allwinner-sun50i-a64-Enable-hdmi-sound-car.patch</w:t>
            </w:r>
          </w:p>
        </w:tc>
      </w:tr>
      <w:tr w14:paraId="604C2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B4B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patch/kernel/archive/rockchip-6.12/patches.armbian/general-linux-export-mm-trace-rss-stats.patch</w:t>
            </w:r>
          </w:p>
        </w:tc>
        <w:tc>
          <w:tcPr>
            <w:tcW w:w="4535" w:type="dxa"/>
            <w:vAlign w:val="center"/>
          </w:tcPr>
          <w:p w14:paraId="0842A8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patch/kernel/archive/sunxi-7.2/patches.megous/dts-allwinner-7.2/0015-arm64-dts-allwinner-sun50i-h5-Enable-hdmi-sound-card.patch</w:t>
            </w:r>
          </w:p>
        </w:tc>
      </w:tr>
      <w:tr w14:paraId="45C32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1075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patch/kernel/archive/rockchip-6.12/patches.armbian/general-pl330-01-fix-periodic-transfers.patch</w:t>
            </w:r>
          </w:p>
        </w:tc>
        <w:tc>
          <w:tcPr>
            <w:tcW w:w="4535" w:type="dxa"/>
            <w:vAlign w:val="center"/>
          </w:tcPr>
          <w:p w14:paraId="680702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patch/kernel/archive/sunxi-7.2/patches.megous/dts-allwinner-7.2/0016-ARM-dts-allwinner-sun8i-h3-Use-my-own-more-aggressiv.patch</w:t>
            </w:r>
          </w:p>
        </w:tc>
      </w:tr>
      <w:tr w14:paraId="65937AF8">
        <w:tblPrEx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4D9E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patch/kernel/archive/rockchip-6.12/patches.armbian/general-pl330-02-add-support-for-interleaved-transfers.patch</w:t>
            </w:r>
          </w:p>
        </w:tc>
        <w:tc>
          <w:tcPr>
            <w:tcW w:w="4535" w:type="dxa"/>
            <w:vAlign w:val="center"/>
          </w:tcPr>
          <w:p w14:paraId="661627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patch/kernel/archive/sunxi-7.2/patches.megous/dts-allwinner-7.2/0017-arm64-dts-allwinner-sun50i-h5-Use-my-own-more-aggres.patch</w:t>
            </w:r>
          </w:p>
        </w:tc>
      </w:tr>
      <w:tr w14:paraId="6D6E7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4845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patch/kernel/archive/rockchip-6.12/patches.armbian/general-pl330-04-bigger-mcode-buffer.patch</w:t>
            </w:r>
          </w:p>
        </w:tc>
        <w:tc>
          <w:tcPr>
            <w:tcW w:w="4535" w:type="dxa"/>
            <w:vAlign w:val="center"/>
          </w:tcPr>
          <w:p w14:paraId="302962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patch/kernel/archive/sunxi-7.2/patches.megous/dts-allwinner-7.2/0018-ARM-dts-allwinner-sun8i-a83t-Improve-CPU-OPP-tables-.patch</w:t>
            </w:r>
          </w:p>
        </w:tc>
      </w:tr>
      <w:tr w14:paraId="2ED3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38A9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patch/kernel/archive/rockchip-6.12/patches.armbian/general-pl330-05-fix-unbalanced-power-down.patch</w:t>
            </w:r>
          </w:p>
        </w:tc>
        <w:tc>
          <w:tcPr>
            <w:tcW w:w="4535" w:type="dxa"/>
            <w:vAlign w:val="center"/>
          </w:tcPr>
          <w:p w14:paraId="7C7C43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patch/kernel/archive/sunxi-7.2/patches.megous/dts-allwinner-7.2/0019-arm64-dts-allwinner-sun50i-a64-Increase-clock-latenc.patch</w:t>
            </w:r>
          </w:p>
        </w:tc>
      </w:tr>
      <w:tr w14:paraId="2272F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EFC6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patch/kernel/archive/rockchip-6.12/patches.armbian/general-pl330-06-fix-buffer-underruns.patch</w:t>
            </w:r>
          </w:p>
        </w:tc>
        <w:tc>
          <w:tcPr>
            <w:tcW w:w="4535" w:type="dxa"/>
            <w:vAlign w:val="center"/>
          </w:tcPr>
          <w:p w14:paraId="6845E6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patch/kernel/archive/sunxi-7.2/patches.megous/dts-allwinner-7.2/0020-ARM-dts-allwinner-sun8i-a83t-Increase-clock-latency-.patch</w:t>
            </w:r>
          </w:p>
        </w:tc>
      </w:tr>
      <w:tr w14:paraId="460F6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329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patch/kernel/archive/rockchip-6.12/patches.armbian/general-rk322x-gpio-ir-driver.patch</w:t>
            </w:r>
          </w:p>
        </w:tc>
        <w:tc>
          <w:tcPr>
            <w:tcW w:w="4535" w:type="dxa"/>
            <w:vAlign w:val="center"/>
          </w:tcPr>
          <w:p w14:paraId="17CEC8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patch/kernel/archive/sunxi-7.2/patches.megous/dts-allwinner-7.2/0021-ARM-dts-allwinner-sun8i-a83t-Add-missing-GPU-trip-po.patch</w:t>
            </w:r>
          </w:p>
        </w:tc>
      </w:tr>
      <w:tr w14:paraId="0A8A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0551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patch/kernel/archive/rockchip-6.12/patches.armbian/general-rockchip-various-fixes.patch</w:t>
            </w:r>
          </w:p>
        </w:tc>
        <w:tc>
          <w:tcPr>
            <w:tcW w:w="4535" w:type="dxa"/>
            <w:vAlign w:val="center"/>
          </w:tcPr>
          <w:p w14:paraId="57D0A4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patch/kernel/archive/sunxi-7.2/patches.megous/dts-allwinner-7.2/0022-arm64-dts-allwinner-sun50i-h5-Add-missing-GPU-trip-p.patch</w:t>
            </w:r>
          </w:p>
        </w:tc>
      </w:tr>
      <w:tr w14:paraId="25B4E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7309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patch/kernel/archive/rockchip-6.12/patches.armbian/ir-keymap-rk322x-box.patch</w:t>
            </w:r>
          </w:p>
        </w:tc>
        <w:tc>
          <w:tcPr>
            <w:tcW w:w="4535" w:type="dxa"/>
            <w:vAlign w:val="center"/>
          </w:tcPr>
          <w:p w14:paraId="2E956B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patch/kernel/archive/sunxi-7.2/patches.megous/dts-allwinner-7.2/0023-arm64-dts-allwinner-sun50i-a64-Fix-LRADC-compatible.patch</w:t>
            </w:r>
          </w:p>
        </w:tc>
      </w:tr>
      <w:tr w14:paraId="2FD72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B461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patch/kernel/archive/rockchip-6.12/patches.armbian/ir-keymap-xt-q8l-v10.patch</w:t>
            </w:r>
          </w:p>
        </w:tc>
        <w:tc>
          <w:tcPr>
            <w:tcW w:w="4535" w:type="dxa"/>
            <w:vAlign w:val="center"/>
          </w:tcPr>
          <w:p w14:paraId="571E81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patch/kernel/archive/sunxi-7.2/patches.megous/dts-allwinner-7.2/0024-arm64-dts-allwinner-sun50i-a64-Enforce-consistent-MM.patch</w:t>
            </w:r>
          </w:p>
        </w:tc>
      </w:tr>
      <w:tr w14:paraId="119B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5BC1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patch/kernel/archive/rockchip-6.12/patches.armbian/misc-tinkerboard-spi-interface.patch</w:t>
            </w:r>
          </w:p>
        </w:tc>
        <w:tc>
          <w:tcPr>
            <w:tcW w:w="4535" w:type="dxa"/>
            <w:vAlign w:val="center"/>
          </w:tcPr>
          <w:p w14:paraId="10EA8F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patch/kernel/archive/sunxi-7.2/patches.megous/dts-allwinner-7.2/0025-ARM-dts-allwinner-sun5i-Add-aliases-for-MMC.patch</w:t>
            </w:r>
          </w:p>
        </w:tc>
      </w:tr>
      <w:tr w14:paraId="108C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8D25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patch/kernel/archive/rockchip-6.12/patches.armbian/mmc-tinkerboard-sdmmc-reboot-fix.patch</w:t>
            </w:r>
          </w:p>
        </w:tc>
        <w:tc>
          <w:tcPr>
            <w:tcW w:w="4535" w:type="dxa"/>
            <w:vAlign w:val="center"/>
          </w:tcPr>
          <w:p w14:paraId="4D80F2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patch/kernel/archive/sunxi-7.2/patches.megous/dts-allwinner-7.2/0026-ARM-dts-allwinner-sun5i-Allow-to-use-sun5i-a13-gpadc.patch</w:t>
            </w:r>
          </w:p>
        </w:tc>
      </w:tr>
      <w:tr w14:paraId="3A246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97BB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patch/kernel/archive/rockchip-6.12/patches.armbian/rk322x-dmc-driver-01-sipv2-calls.patch</w:t>
            </w:r>
          </w:p>
        </w:tc>
        <w:tc>
          <w:tcPr>
            <w:tcW w:w="4535" w:type="dxa"/>
            <w:vAlign w:val="center"/>
          </w:tcPr>
          <w:p w14:paraId="0BC19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patch/kernel/archive/sunxi-7.2/patches.megous/dts-allwinner-7.2/0027-ARM-dts-allwinner-sun5i-Add-soc-handle.patch</w:t>
            </w:r>
          </w:p>
        </w:tc>
      </w:tr>
      <w:tr w14:paraId="498D3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1121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patch/kernel/archive/rockchip-6.12/patches.armbian/rk322x-dmc-driver-02-sip-constants.patch</w:t>
            </w:r>
          </w:p>
        </w:tc>
        <w:tc>
          <w:tcPr>
            <w:tcW w:w="4535" w:type="dxa"/>
            <w:vAlign w:val="center"/>
          </w:tcPr>
          <w:p w14:paraId="4ED0BE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patch/kernel/archive/sunxi-7.2/patches.megous/dts-allwinner-7.2/0028-ARM-dts-allwinner-sun8i-a83t-Add-SCPI-protocol.patch</w:t>
            </w:r>
          </w:p>
        </w:tc>
      </w:tr>
      <w:tr w14:paraId="4D7A2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98C5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patch/kernel/archive/rockchip-6.12/patches.armbian/rk322x-dmc-driver-03-dfi-driver.patch</w:t>
            </w:r>
          </w:p>
        </w:tc>
        <w:tc>
          <w:tcPr>
            <w:tcW w:w="4535" w:type="dxa"/>
            <w:vAlign w:val="center"/>
          </w:tcPr>
          <w:p w14:paraId="017B73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patch/kernel/archive/sunxi-7.2/patches.megous/dts-allwinner-7.2/0029-ARM-dts-allwinner-sunxi-h3-h5-Add-SCPI-protocol.patch</w:t>
            </w:r>
          </w:p>
        </w:tc>
      </w:tr>
      <w:tr w14:paraId="5B8E0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F47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patch/kernel/archive/rockchip-6.12/patches.armbian/rk322x-dmc-driver-04-driver.patch</w:t>
            </w:r>
          </w:p>
        </w:tc>
        <w:tc>
          <w:tcPr>
            <w:tcW w:w="4535" w:type="dxa"/>
            <w:vAlign w:val="center"/>
          </w:tcPr>
          <w:p w14:paraId="1BC147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patch/kernel/archive/sunxi-7.2/patches.megous/dts-allwinner-7.2/0030-ARM-dts-allwinner-sun8i-a83t-Give-Linux-more-privile.patch</w:t>
            </w:r>
          </w:p>
        </w:tc>
      </w:tr>
      <w:tr w14:paraId="1953F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DDA9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patch/kernel/archive/rockchip-6.12/patches.armbian/rk322x-dwc2-no-clock-gating.patch</w:t>
            </w:r>
          </w:p>
        </w:tc>
        <w:tc>
          <w:tcPr>
            <w:tcW w:w="4535" w:type="dxa"/>
            <w:vAlign w:val="center"/>
          </w:tcPr>
          <w:p w14:paraId="6C3273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patch/kernel/archive/sunxi-7.2/patches.megous/dts-allwinner-7.2/0031-arm64-dts-allwinner-sun50i-a64-Fix-USB-PHY-phy_ctrl-.patch</w:t>
            </w:r>
          </w:p>
        </w:tc>
      </w:tr>
      <w:tr w14:paraId="4F70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4451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patch/kernel/archive/rockchip-6.12/patches.armbian/rk322x-usb-reset-props.patch</w:t>
            </w:r>
          </w:p>
        </w:tc>
        <w:tc>
          <w:tcPr>
            <w:tcW w:w="4535" w:type="dxa"/>
            <w:vAlign w:val="center"/>
          </w:tcPr>
          <w:p w14:paraId="4E56F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patch/kernel/archive/sunxi-7.2/patches.megous/dts-allwinner-7.2/0032-arm64-dts-allwinner-sun50i-a64-Change-A64-SoC-usb-ot.patch</w:t>
            </w:r>
          </w:p>
        </w:tc>
      </w:tr>
      <w:tr w14:paraId="3C52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72C7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patch/kernel/archive/rockchip-6.12/patches.armbian/wifi-ath9k-no-bulk-EP3-EP4.patch</w:t>
            </w:r>
          </w:p>
        </w:tc>
        <w:tc>
          <w:tcPr>
            <w:tcW w:w="4535" w:type="dxa"/>
            <w:vAlign w:val="center"/>
          </w:tcPr>
          <w:p w14:paraId="6B13DA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patch/kernel/archive/sunxi-7.2/patches.megous/dts-allwinner-7.2/0033-ARM-dts-allwinner-sun8i-a83t-Add-MBUS-node.patch</w:t>
            </w:r>
          </w:p>
        </w:tc>
      </w:tr>
      <w:tr w14:paraId="6A5E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C01D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patch/kernel/archive/rockchip-6.12/patches.armbian/wifi-brcmfmac-add-bcm43342.patch</w:t>
            </w:r>
          </w:p>
        </w:tc>
        <w:tc>
          <w:tcPr>
            <w:tcW w:w="4535" w:type="dxa"/>
            <w:vAlign w:val="center"/>
          </w:tcPr>
          <w:p w14:paraId="6C8CCC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patch/kernel/archive/sunxi-7.2/patches.megous/dts-allwinner-7.2/0034-arm64-dts-allwinner-sun50i-a64-pinephone-Add-front-b.patch</w:t>
            </w:r>
          </w:p>
        </w:tc>
      </w:tr>
      <w:tr w14:paraId="5DB2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6613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patch/kernel/archive/rockchip-6.12/patches.armbian/wifi-brcmfmac-ap6330-firmware.patch</w:t>
            </w:r>
          </w:p>
        </w:tc>
        <w:tc>
          <w:tcPr>
            <w:tcW w:w="4535" w:type="dxa"/>
            <w:vAlign w:val="center"/>
          </w:tcPr>
          <w:p w14:paraId="3879FB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patch/kernel/archive/sunxi-7.2/patches.megous/dts-allwinner-7.2/0035-arm64-dts-allwinner-sun50i-a64-pinephone-Add-Type-C-.patch</w:t>
            </w:r>
          </w:p>
        </w:tc>
      </w:tr>
      <w:tr w14:paraId="6AB9C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EA4B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patch/kernel/archive/rockchip-6.12/patches.armbian/wifi-driver-esp8089.patch</w:t>
            </w:r>
          </w:p>
        </w:tc>
        <w:tc>
          <w:tcPr>
            <w:tcW w:w="4535" w:type="dxa"/>
            <w:vAlign w:val="center"/>
          </w:tcPr>
          <w:p w14:paraId="2279FC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patch/kernel/archive/sunxi-7.2/patches.megous/dts-allwinner-7.2/0036-arm64-dts-allwinner-sun50i-a64-pinephone-Add-modem-p.patch</w:t>
            </w:r>
          </w:p>
        </w:tc>
      </w:tr>
      <w:tr w14:paraId="755E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BAF3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patch/kernel/archive/rockchip-6.12/patches.armbian/wifi-driver-ssv6051.patch</w:t>
            </w:r>
          </w:p>
        </w:tc>
        <w:tc>
          <w:tcPr>
            <w:tcW w:w="4535" w:type="dxa"/>
            <w:vAlign w:val="center"/>
          </w:tcPr>
          <w:p w14:paraId="4FF2D8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patch/kernel/archive/sunxi-7.2/patches.megous/dts-allwinner-7.2/0037-arm64-dts-allwinner-sun50i-a64-pinephone-Fix-BH-mode.patch</w:t>
            </w:r>
          </w:p>
        </w:tc>
      </w:tr>
      <w:tr w14:paraId="70EE8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F958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patch/kernel/archive/rockchip-6.12/patches.libreelec/linux-0002-rockchip-from-list.patch</w:t>
            </w:r>
          </w:p>
        </w:tc>
        <w:tc>
          <w:tcPr>
            <w:tcW w:w="4535" w:type="dxa"/>
            <w:vAlign w:val="center"/>
          </w:tcPr>
          <w:p w14:paraId="02D0C9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patch/kernel/archive/sunxi-7.2/patches.megous/dts-allwinner-7.2/0038-arm64-dts-allwinner-sun50i-a64-pinephone-Add-detaile.patch</w:t>
            </w:r>
          </w:p>
        </w:tc>
      </w:tr>
      <w:tr w14:paraId="1B91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6A09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patch/kernel/archive/rockchip-6.12/patches.libreelec/linux-0011-v4l2-from-list.patch</w:t>
            </w:r>
          </w:p>
        </w:tc>
        <w:tc>
          <w:tcPr>
            <w:tcW w:w="4535" w:type="dxa"/>
            <w:vAlign w:val="center"/>
          </w:tcPr>
          <w:p w14:paraId="0FCDC9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patch/kernel/archive/sunxi-7.2/patches.megous/dts-allwinner-7.2/0039-arm64-dts-allwinner-sun50i-a64-pinephone-Shorten-pos.patch</w:t>
            </w:r>
          </w:p>
        </w:tc>
      </w:tr>
      <w:tr w14:paraId="61A98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36E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patch/kernel/archive/rockchip-6.12/patches.libreelec/linux-1000-drm-rockchip.patch</w:t>
            </w:r>
          </w:p>
        </w:tc>
        <w:tc>
          <w:tcPr>
            <w:tcW w:w="4535" w:type="dxa"/>
            <w:vAlign w:val="center"/>
          </w:tcPr>
          <w:p w14:paraId="0F208E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patch/kernel/archive/sunxi-7.2/patches.megous/dts-allwinner-7.2/0040-arm64-dts-allwinner-sun50i-a64-pinephone-Add-support.patch</w:t>
            </w:r>
          </w:p>
        </w:tc>
      </w:tr>
      <w:tr w14:paraId="78FB3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61B6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patch/kernel/archive/rockchip-6.12/patches.libreelec/linux-1001-v4l2-rockchip.patch</w:t>
            </w:r>
          </w:p>
        </w:tc>
        <w:tc>
          <w:tcPr>
            <w:tcW w:w="4535" w:type="dxa"/>
            <w:vAlign w:val="center"/>
          </w:tcPr>
          <w:p w14:paraId="0B84F6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patch/kernel/archive/sunxi-7.2/patches.megous/dts-allwinner-7.2/0041-arm64-dts-allwinner-sun50i-a64-pinephone-Enable-inte.patch</w:t>
            </w:r>
          </w:p>
        </w:tc>
      </w:tr>
      <w:tr w14:paraId="1A25E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C801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patch/kernel/archive/rockchip-6.12/patches.libreelec/linux-1002-for-libreelec.patch</w:t>
            </w:r>
          </w:p>
        </w:tc>
        <w:tc>
          <w:tcPr>
            <w:tcW w:w="4535" w:type="dxa"/>
            <w:vAlign w:val="center"/>
          </w:tcPr>
          <w:p w14:paraId="72283C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patch/kernel/archive/sunxi-7.2/patches.megous/dts-allwinner-7.2/0042-arm64-dts-allwinner-sun50i-a64-pinephone-Add-support.patch</w:t>
            </w:r>
          </w:p>
        </w:tc>
      </w:tr>
      <w:tr w14:paraId="14B3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EE20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patch/kernel/archive/rockchip-6.12/patches.libreelec/linux-2000-v4l2-wip-rkvdec-hevc.patch</w:t>
            </w:r>
          </w:p>
        </w:tc>
        <w:tc>
          <w:tcPr>
            <w:tcW w:w="4535" w:type="dxa"/>
            <w:vAlign w:val="center"/>
          </w:tcPr>
          <w:p w14:paraId="40B269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patch/kernel/archive/sunxi-7.2/patches.megous/dts-allwinner-7.2/0043-arm64-dts-allwinner-sun50i-a64-pinephone-Bump-I2C-fr.patch</w:t>
            </w:r>
          </w:p>
        </w:tc>
      </w:tr>
      <w:tr w14:paraId="15EFF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64B7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patch/kernel/archive/rockchip-6.12/patches.libreelec/linux-2001-v4l2-wip-iep-driver.patch</w:t>
            </w:r>
          </w:p>
        </w:tc>
        <w:tc>
          <w:tcPr>
            <w:tcW w:w="4535" w:type="dxa"/>
            <w:vAlign w:val="center"/>
          </w:tcPr>
          <w:p w14:paraId="18C4A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patch/kernel/archive/sunxi-7.2/patches.megous/dts-allwinner-7.2/0044-arm64-dts-allwinner-sun50i-a64-pinephone-Add-interru.patch</w:t>
            </w:r>
          </w:p>
        </w:tc>
      </w:tr>
      <w:tr w14:paraId="33125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D68A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patch/kernel/archive/rockchip-6.12/series.conf</w:t>
            </w:r>
          </w:p>
        </w:tc>
        <w:tc>
          <w:tcPr>
            <w:tcW w:w="4535" w:type="dxa"/>
            <w:vAlign w:val="center"/>
          </w:tcPr>
          <w:p w14:paraId="5E1472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patch/kernel/archive/sunxi-7.2/patches.megous/dts-allwinner-7.2/0045-arm64-dts-allwinner-sun50i-a64-pinephone-Power-off-t.patch</w:t>
            </w:r>
          </w:p>
        </w:tc>
      </w:tr>
      <w:tr w14:paraId="1E4C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BC5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patch/kernel/archive/rockchip-6.18/0000.patching_config.yaml</w:t>
            </w:r>
          </w:p>
        </w:tc>
        <w:tc>
          <w:tcPr>
            <w:tcW w:w="4535" w:type="dxa"/>
            <w:vAlign w:val="center"/>
          </w:tcPr>
          <w:p w14:paraId="167158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patch/kernel/archive/sunxi-7.2/patches.megous/dts-allwinner-7.2/0046-arm64-dts-allwinner-sun50i-a64-pinephone-Don-t-make-.patch</w:t>
            </w:r>
          </w:p>
        </w:tc>
      </w:tr>
      <w:tr w14:paraId="4CAA6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BF63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patch/kernel/archive/rockchip-6.18/0001-temp-workaround-dma-reset.patch</w:t>
            </w:r>
          </w:p>
        </w:tc>
        <w:tc>
          <w:tcPr>
            <w:tcW w:w="4535" w:type="dxa"/>
            <w:vAlign w:val="center"/>
          </w:tcPr>
          <w:p w14:paraId="4083B5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patch/kernel/archive/sunxi-7.2/patches.megous/dts-allwinner-7.2/0047-arm64-dts-allwinner-sun50i-a64-pinephone-Set-minimum.patch</w:t>
            </w:r>
          </w:p>
        </w:tc>
      </w:tr>
      <w:tr w14:paraId="6E39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4DB5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patch/kernel/archive/rockchip-6.18/armbian.series</w:t>
            </w:r>
          </w:p>
        </w:tc>
        <w:tc>
          <w:tcPr>
            <w:tcW w:w="4535" w:type="dxa"/>
            <w:vAlign w:val="center"/>
          </w:tcPr>
          <w:p w14:paraId="489201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patch/kernel/archive/sunxi-7.2/patches.megous/dts-allwinner-7.2/0048-arm64-dts-allwinner-sun50i-a64-pinephone-Add-supply-.patch</w:t>
            </w:r>
          </w:p>
        </w:tc>
      </w:tr>
      <w:tr w14:paraId="2A2E3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825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patch/kernel/archive/rockchip-6.18/dt/rk322x-box.dts</w:t>
            </w:r>
          </w:p>
        </w:tc>
        <w:tc>
          <w:tcPr>
            <w:tcW w:w="4535" w:type="dxa"/>
            <w:vAlign w:val="center"/>
          </w:tcPr>
          <w:p w14:paraId="3D07ED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patch/kernel/archive/sunxi-7.2/patches.megous/dts-allwinner-7.2/0049-arm64-dts-allwinner-sun50i-a64-pinephone-Workaround-.patch</w:t>
            </w:r>
          </w:p>
        </w:tc>
      </w:tr>
      <w:tr w14:paraId="69803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AA43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patch/kernel/archive/rockchip-6.18/dt/rk3288-xt-q8l-v10.dts</w:t>
            </w:r>
          </w:p>
        </w:tc>
        <w:tc>
          <w:tcPr>
            <w:tcW w:w="4535" w:type="dxa"/>
            <w:vAlign w:val="center"/>
          </w:tcPr>
          <w:p w14:paraId="16C6A5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patch/kernel/archive/sunxi-7.2/patches.megous/dts-allwinner-7.2/0050-arm64-dts-allwinner-sun50i-a64-pinephone-Add-support.patch</w:t>
            </w:r>
          </w:p>
        </w:tc>
      </w:tr>
      <w:tr w14:paraId="6CB7B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9809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patch/kernel/archive/rockchip-6.18/kernel-6.8-tools-cgroup-makefile.patch</w:t>
            </w:r>
          </w:p>
        </w:tc>
        <w:tc>
          <w:tcPr>
            <w:tcW w:w="4535" w:type="dxa"/>
            <w:vAlign w:val="center"/>
          </w:tcPr>
          <w:p w14:paraId="1E9F0F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patch/kernel/archive/sunxi-7.2/patches.megous/dts-allwinner-7.2/0051-arm64-dts-allwinner-sun50i-a64-pinephone-Enable-Pine.patch</w:t>
            </w:r>
          </w:p>
        </w:tc>
      </w:tr>
      <w:tr w14:paraId="76CF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B281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patch/kernel/archive/rockchip-6.18/libreelec.series</w:t>
            </w:r>
          </w:p>
        </w:tc>
        <w:tc>
          <w:tcPr>
            <w:tcW w:w="4535" w:type="dxa"/>
            <w:vAlign w:val="center"/>
          </w:tcPr>
          <w:p w14:paraId="0F48A3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patch/kernel/archive/sunxi-7.2/patches.megous/dts-allwinner-7.2/0052-arm64-dts-allwinner-sun50i-a64-pinephone-Add-support.patch</w:t>
            </w:r>
          </w:p>
        </w:tc>
      </w:tr>
      <w:tr w14:paraId="219DD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E0AE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patch/kernel/archive/rockchip-6.18/overlay/Makefile</w:t>
            </w:r>
          </w:p>
        </w:tc>
        <w:tc>
          <w:tcPr>
            <w:tcW w:w="4535" w:type="dxa"/>
            <w:vAlign w:val="center"/>
          </w:tcPr>
          <w:p w14:paraId="0F8571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patch/kernel/archive/sunxi-7.2/patches.megous/dts-allwinner-7.2/0053-arm64-dts-allwinner-sun50i-a64-pinephone-Add-power-s.patch</w:t>
            </w:r>
          </w:p>
        </w:tc>
      </w:tr>
      <w:tr w14:paraId="59705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2A8A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patch/kernel/archive/rockchip-6.18/overlay/README.rk322x-overlays</w:t>
            </w:r>
          </w:p>
        </w:tc>
        <w:tc>
          <w:tcPr>
            <w:tcW w:w="4535" w:type="dxa"/>
            <w:vAlign w:val="center"/>
          </w:tcPr>
          <w:p w14:paraId="450B3D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patch/kernel/archive/sunxi-7.2/patches.megous/dts-allwinner-7.2/0054-arm64-dts-allwinner-sun50i-a64-pinephone-Add-reboot-.patch</w:t>
            </w:r>
          </w:p>
        </w:tc>
      </w:tr>
      <w:tr w14:paraId="1693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FA0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patch/kernel/archive/rockchip-6.18/overlay/README.rockchip-overlays</w:t>
            </w:r>
          </w:p>
        </w:tc>
        <w:tc>
          <w:tcPr>
            <w:tcW w:w="4535" w:type="dxa"/>
            <w:vAlign w:val="center"/>
          </w:tcPr>
          <w:p w14:paraId="71BE7D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patch/kernel/archive/sunxi-7.2/patches.megous/dts-allwinner-7.2/0055-arm64-dts-allwinner-sun50i-a64-pinephone-Use-newer-j.patch</w:t>
            </w:r>
          </w:p>
        </w:tc>
      </w:tr>
      <w:tr w14:paraId="7346C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B28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patch/kernel/archive/rockchip-6.18/overlay/rk322x-bt-8723cs.dtso</w:t>
            </w:r>
          </w:p>
        </w:tc>
        <w:tc>
          <w:tcPr>
            <w:tcW w:w="4535" w:type="dxa"/>
            <w:vAlign w:val="center"/>
          </w:tcPr>
          <w:p w14:paraId="7FEC32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patch/kernel/archive/sunxi-7.2/patches.megous/dts-allwinner-7.2/0056-arm64-dts-allwinner-sun50i-a64-pinephone-Define-orie.patch</w:t>
            </w:r>
          </w:p>
        </w:tc>
      </w:tr>
      <w:tr w14:paraId="4D78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B69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patch/kernel/archive/rockchip-6.18/overlay/rk322x-cpu-hs-lv.dtso</w:t>
            </w:r>
          </w:p>
        </w:tc>
        <w:tc>
          <w:tcPr>
            <w:tcW w:w="4535" w:type="dxa"/>
            <w:vAlign w:val="center"/>
          </w:tcPr>
          <w:p w14:paraId="3A4290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patch/kernel/archive/sunxi-7.2/patches.megous/dts-allwinner-7.2/0057-arm64-dts-allwinner-sun50i-a64-pinephone-Define-orie.patch</w:t>
            </w:r>
          </w:p>
        </w:tc>
      </w:tr>
      <w:tr w14:paraId="52168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3522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patch/kernel/archive/rockchip-6.18/overlay/rk322x-cpu-hs.dtso</w:t>
            </w:r>
          </w:p>
        </w:tc>
        <w:tc>
          <w:tcPr>
            <w:tcW w:w="4535" w:type="dxa"/>
            <w:vAlign w:val="center"/>
          </w:tcPr>
          <w:p w14:paraId="34911C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patch/kernel/archive/sunxi-7.2/patches.megous/dts-allwinner-7.2/0058-arm64-dts-allwinner-sun50i-a64-pinephone-Define-jack.patch</w:t>
            </w:r>
          </w:p>
        </w:tc>
      </w:tr>
      <w:tr w14:paraId="056E6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CFF7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patch/kernel/archive/rockchip-6.18/overlay/rk322x-cpu-stability.dtso</w:t>
            </w:r>
          </w:p>
        </w:tc>
        <w:tc>
          <w:tcPr>
            <w:tcW w:w="4535" w:type="dxa"/>
            <w:vAlign w:val="center"/>
          </w:tcPr>
          <w:p w14:paraId="17FC24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patch/kernel/archive/sunxi-7.2/patches.megous/dts-allwinner-7.2/0059-arm64-dts-allwinner-sun50i-a64-pinephone-Increase-ba.patch</w:t>
            </w:r>
          </w:p>
        </w:tc>
      </w:tr>
      <w:tr w14:paraId="6D98A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4A57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patch/kernel/archive/rockchip-6.18/overlay/rk322x-ddr3-330.dtso</w:t>
            </w:r>
          </w:p>
        </w:tc>
        <w:tc>
          <w:tcPr>
            <w:tcW w:w="4535" w:type="dxa"/>
            <w:vAlign w:val="center"/>
          </w:tcPr>
          <w:p w14:paraId="465AA3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patch/kernel/archive/sunxi-7.2/patches.megous/dts-allwinner-7.2/0060-arm64-dts-allwinner-sun50i-a64-pinephone-Add-missing.patch</w:t>
            </w:r>
          </w:p>
        </w:tc>
      </w:tr>
      <w:tr w14:paraId="23987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C0B4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patch/kernel/archive/rockchip-6.18/overlay/rk322x-ddr3-528.dtso</w:t>
            </w:r>
          </w:p>
        </w:tc>
        <w:tc>
          <w:tcPr>
            <w:tcW w:w="4535" w:type="dxa"/>
            <w:vAlign w:val="center"/>
          </w:tcPr>
          <w:p w14:paraId="481AA4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patch/kernel/archive/sunxi-7.2/patches.megous/dts-allwinner-7.2/0061-arm64-dts-allwinner-sun50i-a64-pinephone-Sense-VBUS-.patch</w:t>
            </w:r>
          </w:p>
        </w:tc>
      </w:tr>
      <w:tr w14:paraId="54DD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F6A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patch/kernel/archive/rockchip-6.18/overlay/rk322x-ddr3-660.dtso</w:t>
            </w:r>
          </w:p>
        </w:tc>
        <w:tc>
          <w:tcPr>
            <w:tcW w:w="4535" w:type="dxa"/>
            <w:vAlign w:val="center"/>
          </w:tcPr>
          <w:p w14:paraId="03513F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patch/kernel/archive/sunxi-7.2/patches.megous/dts-allwinner-7.2/0062-arm64-dts-allwinner-sun50i-a64-pinephone-Keep-Pineph.patch</w:t>
            </w:r>
          </w:p>
        </w:tc>
      </w:tr>
      <w:tr w14:paraId="109F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CE97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patch/kernel/archive/rockchip-6.18/overlay/rk322x-ddr3-800.dtso</w:t>
            </w:r>
          </w:p>
        </w:tc>
        <w:tc>
          <w:tcPr>
            <w:tcW w:w="4535" w:type="dxa"/>
            <w:vAlign w:val="center"/>
          </w:tcPr>
          <w:p w14:paraId="352FDA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patch/kernel/archive/sunxi-7.2/patches.megous/dts-allwinner-7.2/0063-arm64-dts-allwinner-sun50i-a64-pinetab-Add-front-cam.patch</w:t>
            </w:r>
          </w:p>
        </w:tc>
      </w:tr>
      <w:tr w14:paraId="024DB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E00C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patch/kernel/archive/rockchip-6.18/overlay/rk322x-emmc-ddr-ph180.dtso</w:t>
            </w:r>
          </w:p>
        </w:tc>
        <w:tc>
          <w:tcPr>
            <w:tcW w:w="4535" w:type="dxa"/>
            <w:vAlign w:val="center"/>
          </w:tcPr>
          <w:p w14:paraId="3F24CF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patch/kernel/archive/sunxi-7.2/patches.megous/dts-allwinner-7.2/0064-arm64-dts-allwinner-sun50i-a64-pinetab-Enable-K101-I.patch</w:t>
            </w:r>
          </w:p>
        </w:tc>
      </w:tr>
      <w:tr w14:paraId="4A03F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F2D2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patch/kernel/archive/rockchip-6.18/overlay/rk322x-emmc-ddr-ph45.dtso</w:t>
            </w:r>
          </w:p>
        </w:tc>
        <w:tc>
          <w:tcPr>
            <w:tcW w:w="4535" w:type="dxa"/>
            <w:vAlign w:val="center"/>
          </w:tcPr>
          <w:p w14:paraId="46D5C5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patch/kernel/archive/sunxi-7.2/patches.megous/dts-allwinner-7.2/0065-arm64-dts-allwinner-sun50i-a64-pinetab-Name-sound-ca.patch</w:t>
            </w:r>
          </w:p>
        </w:tc>
      </w:tr>
      <w:tr w14:paraId="030CC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6453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patch/kernel/archive/rockchip-6.18/overlay/rk322x-emmc-hs200.dtso</w:t>
            </w:r>
          </w:p>
        </w:tc>
        <w:tc>
          <w:tcPr>
            <w:tcW w:w="4535" w:type="dxa"/>
            <w:vAlign w:val="center"/>
          </w:tcPr>
          <w:p w14:paraId="49825E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patch/kernel/archive/sunxi-7.2/patches.megous/dts-allwinner-7.2/0066-arm64-dts-allwinner-sun50i-a64-pinetab-Add-accelerom.patch</w:t>
            </w:r>
          </w:p>
        </w:tc>
      </w:tr>
      <w:tr w14:paraId="77B75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98C4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patch/kernel/archive/rockchip-6.18/overlay/rk322x-emmc-pins.dtso</w:t>
            </w:r>
          </w:p>
        </w:tc>
        <w:tc>
          <w:tcPr>
            <w:tcW w:w="4535" w:type="dxa"/>
            <w:vAlign w:val="center"/>
          </w:tcPr>
          <w:p w14:paraId="7FD389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patch/kernel/archive/sunxi-7.2/patches.megous/dts-allwinner-7.2/0067-arm64-dts-allwinner-sun50i-a64-pinetab-Enable-RTL872.patch</w:t>
            </w:r>
          </w:p>
        </w:tc>
      </w:tr>
      <w:tr w14:paraId="3F47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4586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patch/kernel/archive/rockchip-6.18/overlay/rk322x-emmc.dtso</w:t>
            </w:r>
          </w:p>
        </w:tc>
        <w:tc>
          <w:tcPr>
            <w:tcW w:w="4535" w:type="dxa"/>
            <w:vAlign w:val="center"/>
          </w:tcPr>
          <w:p w14:paraId="4C4249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patch/kernel/archive/sunxi-7.2/patches.megous/dts-allwinner-7.2/0068-arm64-dts-allwinner-sun50i-h6-orangepi-3-Enable-ethe.patch</w:t>
            </w:r>
          </w:p>
        </w:tc>
      </w:tr>
      <w:tr w14:paraId="46445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6F0B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patch/kernel/archive/rockchip-6.18/overlay/rk322x-fixup.scr-cmd</w:t>
            </w:r>
          </w:p>
        </w:tc>
        <w:tc>
          <w:tcPr>
            <w:tcW w:w="4535" w:type="dxa"/>
            <w:vAlign w:val="center"/>
          </w:tcPr>
          <w:p w14:paraId="6864C4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patch/kernel/archive/sunxi-7.2/patches.megous/dts-allwinner-7.2/0069-arm64-dts-allwinner-Move-nodes-to-avoid-merge-confli.patch</w:t>
            </w:r>
          </w:p>
        </w:tc>
      </w:tr>
      <w:tr w14:paraId="15F9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C93B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patch/kernel/archive/rockchip-6.18/overlay/rk322x-ir-wakeup.dtso</w:t>
            </w:r>
          </w:p>
        </w:tc>
        <w:tc>
          <w:tcPr>
            <w:tcW w:w="4535" w:type="dxa"/>
            <w:vAlign w:val="center"/>
          </w:tcPr>
          <w:p w14:paraId="196C2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patch/kernel/archive/sunxi-7.2/patches.megous/dts-allwinner-7.2/0070-ARM-dts-allwinner-sun5i-a13-pocketbook-touch-lux-3-A.patch</w:t>
            </w:r>
          </w:p>
        </w:tc>
      </w:tr>
      <w:tr w14:paraId="30FE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BB27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patch/kernel/archive/rockchip-6.18/overlay/rk322x-led-conf-default.dtso</w:t>
            </w:r>
          </w:p>
        </w:tc>
        <w:tc>
          <w:tcPr>
            <w:tcW w:w="4535" w:type="dxa"/>
            <w:vAlign w:val="center"/>
          </w:tcPr>
          <w:p w14:paraId="505086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patch/kernel/archive/sunxi-7.2/patches.megous/dts-allwinner-7.2/0071-ARM-dts-allwinner-sun5i-a13-pocketbook-touch-lux-3-A.patch</w:t>
            </w:r>
          </w:p>
        </w:tc>
      </w:tr>
      <w:tr w14:paraId="660FA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60FF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patch/kernel/archive/rockchip-6.18/overlay/rk322x-led-conf1.dtso</w:t>
            </w:r>
          </w:p>
        </w:tc>
        <w:tc>
          <w:tcPr>
            <w:tcW w:w="4535" w:type="dxa"/>
            <w:vAlign w:val="center"/>
          </w:tcPr>
          <w:p w14:paraId="6FD30F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patch/kernel/archive/sunxi-7.2/patches.megous/dts-allwinner-7.2/0072-ARM-dts-allwinner-sun8i-a83t-tbs-a711-Add-PN544-NFC-.patch</w:t>
            </w:r>
          </w:p>
        </w:tc>
      </w:tr>
      <w:tr w14:paraId="65FE1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5C5B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patch/kernel/archive/rockchip-6.18/overlay/rk322x-led-conf2.dtso</w:t>
            </w:r>
          </w:p>
        </w:tc>
        <w:tc>
          <w:tcPr>
            <w:tcW w:w="4535" w:type="dxa"/>
            <w:vAlign w:val="center"/>
          </w:tcPr>
          <w:p w14:paraId="449D1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patch/kernel/archive/sunxi-7.2/patches.megous/dts-allwinner-7.2/0073-ARM-dts-allwinner-sun8i-a83t-tbs-a711-Add-powerup-do.patch</w:t>
            </w:r>
          </w:p>
        </w:tc>
      </w:tr>
      <w:tr w14:paraId="2A06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D09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patch/kernel/archive/rockchip-6.18/overlay/rk322x-led-conf3.dtso</w:t>
            </w:r>
          </w:p>
        </w:tc>
        <w:tc>
          <w:tcPr>
            <w:tcW w:w="4535" w:type="dxa"/>
            <w:vAlign w:val="center"/>
          </w:tcPr>
          <w:p w14:paraId="53B99E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patch/kernel/archive/sunxi-7.2/patches.megous/dts-allwinner-7.2/0074-ARM-dts-allwinner-sun8i-a83t-tbs-a711-Add-sound-supp.patch</w:t>
            </w:r>
          </w:p>
        </w:tc>
      </w:tr>
      <w:tr w14:paraId="2C7E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F914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patch/kernel/archive/rockchip-6.18/overlay/rk322x-led-conf4.dtso</w:t>
            </w:r>
          </w:p>
        </w:tc>
        <w:tc>
          <w:tcPr>
            <w:tcW w:w="4535" w:type="dxa"/>
            <w:vAlign w:val="center"/>
          </w:tcPr>
          <w:p w14:paraId="744381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patch/kernel/archive/sunxi-7.2/patches.megous/dts-allwinner-7.2/0075-ARM-dts-allwinner-sun8i-a83t-tbs-a711-Add-regulators.patch</w:t>
            </w:r>
          </w:p>
        </w:tc>
      </w:tr>
      <w:tr w14:paraId="1DDF9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3FDA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patch/kernel/archive/rockchip-6.18/overlay/rk322x-led-conf5.dtso</w:t>
            </w:r>
          </w:p>
        </w:tc>
        <w:tc>
          <w:tcPr>
            <w:tcW w:w="4535" w:type="dxa"/>
            <w:vAlign w:val="center"/>
          </w:tcPr>
          <w:p w14:paraId="3DC3E9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patch/kernel/archive/sunxi-7.2/patches.megous/dts-allwinner-7.2/0076-ARM-dts-allwinner-sun8i-a83t-tbs-a711-Add-camera-sen.patch</w:t>
            </w:r>
          </w:p>
        </w:tc>
      </w:tr>
      <w:tr w14:paraId="7D70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3CDB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patch/kernel/archive/rockchip-6.18/overlay/rk322x-led-conf6.dtso</w:t>
            </w:r>
          </w:p>
        </w:tc>
        <w:tc>
          <w:tcPr>
            <w:tcW w:w="4535" w:type="dxa"/>
            <w:vAlign w:val="center"/>
          </w:tcPr>
          <w:p w14:paraId="0465D6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patch/kernel/archive/sunxi-7.2/patches.megous/dts-allwinner-7.2/0077-ARM-dts-allwinner-sun8i-a83t-tbs-a711-Add-flash-led-.patch</w:t>
            </w:r>
          </w:p>
        </w:tc>
      </w:tr>
      <w:tr w14:paraId="697A0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0A48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patch/kernel/archive/rockchip-6.18/overlay/rk322x-led-conf7.dtso</w:t>
            </w:r>
          </w:p>
        </w:tc>
        <w:tc>
          <w:tcPr>
            <w:tcW w:w="4535" w:type="dxa"/>
            <w:vAlign w:val="center"/>
          </w:tcPr>
          <w:p w14:paraId="463E3C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patch/kernel/archive/sunxi-7.2/patches.megous/dts-allwinner-7.2/0078-ARM-dts-allwinner-sun8i-a83t-tbs-a711-Enable-chargin.patch</w:t>
            </w:r>
          </w:p>
        </w:tc>
      </w:tr>
      <w:tr w14:paraId="2B1B0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A678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patch/kernel/archive/rockchip-6.18/overlay/rk322x-led-conf8.dtso</w:t>
            </w:r>
          </w:p>
        </w:tc>
        <w:tc>
          <w:tcPr>
            <w:tcW w:w="4535" w:type="dxa"/>
            <w:vAlign w:val="center"/>
          </w:tcPr>
          <w:p w14:paraId="585928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patch/kernel/archive/sunxi-7.2/patches.megous/dts-allwinner-7.2/0079-ARM-dts-allwinner-sun8i-a83t-tbs-a711-Add-support-fo.patch</w:t>
            </w:r>
          </w:p>
        </w:tc>
      </w:tr>
      <w:tr w14:paraId="1AD36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E836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patch/kernel/archive/rockchip-6.18/overlay/rk322x-nand.dtso</w:t>
            </w:r>
          </w:p>
        </w:tc>
        <w:tc>
          <w:tcPr>
            <w:tcW w:w="4535" w:type="dxa"/>
            <w:vAlign w:val="center"/>
          </w:tcPr>
          <w:p w14:paraId="75B634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patch/kernel/archive/sunxi-7.2/patches.megous/dts-allwinner-7.2/0080-ARM-dts-allwinner-sun8i-a83t-tbs-a711-Increase-volta.patch</w:t>
            </w:r>
          </w:p>
        </w:tc>
      </w:tr>
      <w:tr w14:paraId="2BF3C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8ED6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patch/kernel/archive/rockchip-6.18/overlay/rk322x-usb-otg-peripheral.dtso</w:t>
            </w:r>
          </w:p>
        </w:tc>
        <w:tc>
          <w:tcPr>
            <w:tcW w:w="4535" w:type="dxa"/>
            <w:vAlign w:val="center"/>
          </w:tcPr>
          <w:p w14:paraId="2EA264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patch/kernel/archive/sunxi-7.2/patches.megous/dts-allwinner-7.2/0081-ARM-dts-allwinner-sun8i-h2-plus-bananapi-m2-zero-Ena.patch</w:t>
            </w:r>
          </w:p>
        </w:tc>
      </w:tr>
      <w:tr w14:paraId="2FF6D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01FE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patch/kernel/archive/rockchip-6.18/overlay/rk322x-wlan-alt-wiring.dtso</w:t>
            </w:r>
          </w:p>
        </w:tc>
        <w:tc>
          <w:tcPr>
            <w:tcW w:w="4535" w:type="dxa"/>
            <w:vAlign w:val="center"/>
          </w:tcPr>
          <w:p w14:paraId="60FBD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patch/kernel/archive/sunxi-7.2/patches.megous/dts-allwinner-7.2/0082-ARM-dts-allwinner-sun8i-h3-orangepi-pc-Increase-max-.patch</w:t>
            </w:r>
          </w:p>
        </w:tc>
      </w:tr>
      <w:tr w14:paraId="411E5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EA66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patch/kernel/archive/rockchip-6.18/overlay/rockchip-ds1307.dtso</w:t>
            </w:r>
          </w:p>
        </w:tc>
        <w:tc>
          <w:tcPr>
            <w:tcW w:w="4535" w:type="dxa"/>
            <w:vAlign w:val="center"/>
          </w:tcPr>
          <w:p w14:paraId="6109E4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patch/kernel/archive/sunxi-7.2/patches.megous/dts-allwinner-7.2/0083-ARM-dts-allwinner-sun8i-r40-bananapi-m2-ultra-Enable.patch</w:t>
            </w:r>
          </w:p>
        </w:tc>
      </w:tr>
      <w:tr w14:paraId="04DE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8997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patch/kernel/archive/rockchip-6.18/overlay/rockchip-fixup.scr-cmd</w:t>
            </w:r>
          </w:p>
        </w:tc>
        <w:tc>
          <w:tcPr>
            <w:tcW w:w="4535" w:type="dxa"/>
            <w:vAlign w:val="center"/>
          </w:tcPr>
          <w:p w14:paraId="02B50B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patch/kernel/archive/sunxi-7.2/patches.megous/dts-allwinner-7.2/0084-ARM-dts-allwinner-sun8i-v40-bananapi-m2-berry-Enable.patch</w:t>
            </w:r>
          </w:p>
        </w:tc>
      </w:tr>
      <w:tr w14:paraId="6F1C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44F0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patch/kernel/archive/rockchip-6.18/overlay/rockchip-i2c1.dtso</w:t>
            </w:r>
          </w:p>
        </w:tc>
        <w:tc>
          <w:tcPr>
            <w:tcW w:w="4535" w:type="dxa"/>
            <w:vAlign w:val="center"/>
          </w:tcPr>
          <w:p w14:paraId="7B66EB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patch/kernel/archive/sunxi-7.2/patches.megous/dts-allwinner-7.2/0085-ARM-dts-sun8i-a83t-Add-USB-OTG-DMA-register-region.patch</w:t>
            </w:r>
          </w:p>
        </w:tc>
      </w:tr>
      <w:tr w14:paraId="42781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F420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patch/kernel/archive/rockchip-6.18/overlay/rockchip-i2c4.dtso</w:t>
            </w:r>
          </w:p>
        </w:tc>
        <w:tc>
          <w:tcPr>
            <w:tcW w:w="4535" w:type="dxa"/>
            <w:vAlign w:val="center"/>
          </w:tcPr>
          <w:p w14:paraId="2F2BB9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patch/kernel/archive/sunxi-7.2/patches.megous/dts-allwinner-7.2/0086-ARM-dts-sunxi-h3-h5-Add-USB-OTG-DMA-register-region.patch</w:t>
            </w:r>
          </w:p>
        </w:tc>
      </w:tr>
      <w:tr w14:paraId="22AA1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DE4A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patch/kernel/archive/rockchip-6.18/overlay/rockchip-pwm1.dtso</w:t>
            </w:r>
          </w:p>
        </w:tc>
        <w:tc>
          <w:tcPr>
            <w:tcW w:w="4535" w:type="dxa"/>
            <w:vAlign w:val="center"/>
          </w:tcPr>
          <w:p w14:paraId="2E6640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patch/kernel/archive/sunxi-7.2/patches.megous/dts-allwinner-7.2/0087-ARM-dts-sun5i-Wire-up-USB-OTG-DMA.patch</w:t>
            </w:r>
          </w:p>
        </w:tc>
      </w:tr>
      <w:tr w14:paraId="5F575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CD0F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patch/kernel/archive/rockchip-6.18/overlay/rockchip-pwm2.dtso</w:t>
            </w:r>
          </w:p>
        </w:tc>
        <w:tc>
          <w:tcPr>
            <w:tcW w:w="4535" w:type="dxa"/>
            <w:vAlign w:val="center"/>
          </w:tcPr>
          <w:p w14:paraId="655FE9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patch/kernel/archive/sunxi-7.2/patches.megous/dts-allwinner-7.2/0089-arm64-dts-allwinner-sun50i-a64-pinephone-Add-speaker.patch</w:t>
            </w:r>
          </w:p>
        </w:tc>
      </w:tr>
      <w:tr w14:paraId="46F6B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695E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patch/kernel/archive/rockchip-6.18/overlay/rockchip-pwm3.dtso</w:t>
            </w:r>
          </w:p>
        </w:tc>
        <w:tc>
          <w:tcPr>
            <w:tcW w:w="4535" w:type="dxa"/>
            <w:vAlign w:val="center"/>
          </w:tcPr>
          <w:p w14:paraId="3C6F38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patch/kernel/archive/sunxi-7.2/patches.megous/dts-allwinner-7.2/0090-ARM-dts-allwinner-sun8i-a83t-tbs-a711-Describe-camer.patch</w:t>
            </w:r>
          </w:p>
        </w:tc>
      </w:tr>
      <w:tr w14:paraId="211E5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937D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patch/kernel/archive/rockchip-6.18/overlay/rockchip-spi0.dtso</w:t>
            </w:r>
          </w:p>
        </w:tc>
        <w:tc>
          <w:tcPr>
            <w:tcW w:w="4535" w:type="dxa"/>
            <w:vAlign w:val="center"/>
          </w:tcPr>
          <w:p w14:paraId="6389A5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patch/kernel/archive/sunxi-7.2/patches.megous/dts-allwinner-7.2/0091-ARM-dts-allwinner-sun8i-a83t-Add-UART-DMA-channels.patch</w:t>
            </w:r>
          </w:p>
        </w:tc>
      </w:tr>
      <w:tr w14:paraId="58C37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1FB2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patch/kernel/archive/rockchip-6.18/overlay/rockchip-spi2.dtso</w:t>
            </w:r>
          </w:p>
        </w:tc>
        <w:tc>
          <w:tcPr>
            <w:tcW w:w="4535" w:type="dxa"/>
            <w:vAlign w:val="center"/>
          </w:tcPr>
          <w:p w14:paraId="7571A4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patch/kernel/archive/sunxi-7.2/patches.megous/dts-allwinner-7.2/0092-ARM-dts-allwinner-sun8i-a83t-tbs-a711-Add-pin-bank-s.patch</w:t>
            </w:r>
          </w:p>
        </w:tc>
      </w:tr>
      <w:tr w14:paraId="68227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6EA9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patch/kernel/archive/rockchip-6.18/overlay/rockchip-spidev0.dtso</w:t>
            </w:r>
          </w:p>
        </w:tc>
        <w:tc>
          <w:tcPr>
            <w:tcW w:w="4535" w:type="dxa"/>
            <w:vAlign w:val="center"/>
          </w:tcPr>
          <w:p w14:paraId="53832E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patch/kernel/archive/sunxi-7.2/patches.megous/dts-allwinner-7.2/0093-ARM-dts-allwinner-sun8i-a83t-tbs-a711-Add-speaker-am.patch</w:t>
            </w:r>
          </w:p>
        </w:tc>
      </w:tr>
      <w:tr w14:paraId="12B8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A4E7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patch/kernel/archive/rockchip-6.18/overlay/rockchip-spidev2.dtso</w:t>
            </w:r>
          </w:p>
        </w:tc>
        <w:tc>
          <w:tcPr>
            <w:tcW w:w="4535" w:type="dxa"/>
            <w:vAlign w:val="center"/>
          </w:tcPr>
          <w:p w14:paraId="342D03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patch/kernel/archive/sunxi-7.2/patches.megous/dts-allwinner-7.2/0094-ARM-dts-allwinner-sun8i-a83t-tbs-a711-Add-touchscree.patch</w:t>
            </w:r>
          </w:p>
        </w:tc>
      </w:tr>
      <w:tr w14:paraId="119D1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A5DE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patch/kernel/archive/rockchip-6.18/overlay/rockchip-uart1.dtso</w:t>
            </w:r>
          </w:p>
        </w:tc>
        <w:tc>
          <w:tcPr>
            <w:tcW w:w="4535" w:type="dxa"/>
            <w:vAlign w:val="center"/>
          </w:tcPr>
          <w:p w14:paraId="3473A8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patch/kernel/archive/sunxi-7.2/patches.megous/dts-allwinner-7.2/0095-ARM-dts-allwinner-sun8i-a83t-Add-the-ISP.patch</w:t>
            </w:r>
          </w:p>
        </w:tc>
      </w:tr>
      <w:tr w14:paraId="68FB2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4F24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patch/kernel/archive/rockchip-6.18/overlay/rockchip-uart2.dtso</w:t>
            </w:r>
          </w:p>
        </w:tc>
        <w:tc>
          <w:tcPr>
            <w:tcW w:w="4535" w:type="dxa"/>
            <w:vAlign w:val="center"/>
          </w:tcPr>
          <w:p w14:paraId="660A8C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patch/kernel/archive/sunxi-7.2/patches.megous/dts-allwinner-7.2/0096-ARM-dts-allwinner-sun8i-a83t-tbs-a711-Enable-the-ISP.patch</w:t>
            </w:r>
          </w:p>
        </w:tc>
      </w:tr>
      <w:tr w14:paraId="185EF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F60A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patch/kernel/archive/rockchip-6.18/overlay/rockchip-uart3.dtso</w:t>
            </w:r>
          </w:p>
        </w:tc>
        <w:tc>
          <w:tcPr>
            <w:tcW w:w="4535" w:type="dxa"/>
            <w:vAlign w:val="center"/>
          </w:tcPr>
          <w:p w14:paraId="29F87E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patch/kernel/archive/sunxi-7.2/patches.megous/dts-allwinner-7.2/0097-ARM-dts-allwinner-sun8i-a83t-tbs-a711-Gate-the-speak.patch</w:t>
            </w:r>
          </w:p>
        </w:tc>
      </w:tr>
      <w:tr w14:paraId="43B7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B2EB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patch/kernel/archive/rockchip-6.18/overlay/rockchip-uart4.dtso</w:t>
            </w:r>
          </w:p>
        </w:tc>
        <w:tc>
          <w:tcPr>
            <w:tcW w:w="4535" w:type="dxa"/>
            <w:vAlign w:val="center"/>
          </w:tcPr>
          <w:p w14:paraId="3288DC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patch/kernel/archive/sunxi-7.2/patches.megous/dts-allwinner-7.2/0098-ARM-dts-allwinner-sun8i-a83t-tbs-a711-Add-the-accele.patch</w:t>
            </w:r>
          </w:p>
        </w:tc>
      </w:tr>
      <w:tr w14:paraId="25AF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90A9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patch/kernel/archive/rockchip-6.18/overlay/rockchip-w1-gpio.dtso</w:t>
            </w:r>
          </w:p>
        </w:tc>
        <w:tc>
          <w:tcPr>
            <w:tcW w:w="4535" w:type="dxa"/>
            <w:vAlign w:val="center"/>
          </w:tcPr>
          <w:p w14:paraId="0FA7EC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patch/kernel/archive/sunxi-7.2/patches.megous/dts-allwinner-7.2/0099-ARM-dts-allwinner-sun8i-a83t-tbs-a711-Smooth-backlig.patch</w:t>
            </w:r>
          </w:p>
        </w:tc>
      </w:tr>
      <w:tr w14:paraId="6C4FD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9100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patch/kernel/archive/rockchip-6.18/patches.armbian/bt-broadcom-serdev-workaround.patch</w:t>
            </w:r>
          </w:p>
        </w:tc>
        <w:tc>
          <w:tcPr>
            <w:tcW w:w="4535" w:type="dxa"/>
            <w:vAlign w:val="center"/>
          </w:tcPr>
          <w:p w14:paraId="0BE88E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patch/kernel/archive/sunxi-7.2/patches.megous/dts-allwinner-7.2/0100-ARM-dts-allwinner-sun8i-a83t-tbs-a711-Enable-headset.patch</w:t>
            </w:r>
          </w:p>
        </w:tc>
      </w:tr>
      <w:tr w14:paraId="603B8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80F8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patch/kernel/archive/rockchip-6.18/patches.armbian/clk-rk322x-composite-mmc-clk.patch</w:t>
            </w:r>
          </w:p>
        </w:tc>
        <w:tc>
          <w:tcPr>
            <w:tcW w:w="4535" w:type="dxa"/>
            <w:vAlign w:val="center"/>
          </w:tcPr>
          <w:p w14:paraId="36626C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patch/kernel/archive/sunxi-7.2/patches.megous/dts-allwinner-7.2/0101-ARM-dts-sun5i-pocketbook-touch-lux-3-Use-the-upstrea.patch</w:t>
            </w:r>
          </w:p>
        </w:tc>
      </w:tr>
      <w:tr w14:paraId="77702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9C88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patch/kernel/archive/rockchip-6.18/patches.armbian/clk-rockchip-max-frac-divider.patch</w:t>
            </w:r>
          </w:p>
        </w:tc>
        <w:tc>
          <w:tcPr>
            <w:tcW w:w="4535" w:type="dxa"/>
            <w:vAlign w:val="center"/>
          </w:tcPr>
          <w:p w14:paraId="18DCCA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patch/kernel/archive/sunxi-7.2/patches.megous/dts-allwinner-7.2/0102-ARM-dts-sun5i-pocketbook-touch-lux-3-Smooth-CIE-comp.patch</w:t>
            </w:r>
          </w:p>
        </w:tc>
      </w:tr>
      <w:tr w14:paraId="464B3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2EF0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patch/kernel/archive/rockchip-6.18/patches.armbian/driver-rk322x-audio-codec.patch</w:t>
            </w:r>
          </w:p>
        </w:tc>
        <w:tc>
          <w:tcPr>
            <w:tcW w:w="4535" w:type="dxa"/>
            <w:vAlign w:val="center"/>
          </w:tcPr>
          <w:p w14:paraId="75A01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patch/kernel/archive/sunxi-7.2/patches.megous/dts-allwinner-7.2/0103-ARM-dts-sun5i-pocketbook-touch-lux-3-Backlight-minim.patch</w:t>
            </w:r>
          </w:p>
        </w:tc>
      </w:tr>
      <w:tr w14:paraId="45BC2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61C3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patch/kernel/archive/rockchip-6.18/patches.armbian/driver-rk3288-gpiomem.patch</w:t>
            </w:r>
          </w:p>
        </w:tc>
        <w:tc>
          <w:tcPr>
            <w:tcW w:w="4535" w:type="dxa"/>
            <w:vAlign w:val="center"/>
          </w:tcPr>
          <w:p w14:paraId="522E35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patch/kernel/archive/sunxi-7.2/patches.megous/dts-allwinner-7.2/0104-ARM-dts-sun8i-a83t-tbs-a711-Use-edge-IRQ-for-the-NFC.patch</w:t>
            </w:r>
          </w:p>
        </w:tc>
      </w:tr>
      <w:tr w14:paraId="0AA02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073D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patch/kernel/archive/rockchip-6.18/patches.armbian/driver-tinkerboard-alc4040-codec.patch</w:t>
            </w:r>
          </w:p>
        </w:tc>
        <w:tc>
          <w:tcPr>
            <w:tcW w:w="4535" w:type="dxa"/>
            <w:vAlign w:val="center"/>
          </w:tcPr>
          <w:p w14:paraId="4FD9A5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patch/kernel/archive/sunxi-7.2/patches.megous/fixes-7.2/0001-drm-rockchip-Fix-panic-on-reboot-when-DRM-device-fai.patch</w:t>
            </w:r>
          </w:p>
        </w:tc>
      </w:tr>
      <w:tr w14:paraId="2C8F4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4F7D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patch/kernel/archive/rockchip-6.18/patches.armbian/drm-rk322x-plane-overlay.patch</w:t>
            </w:r>
          </w:p>
        </w:tc>
        <w:tc>
          <w:tcPr>
            <w:tcW w:w="4535" w:type="dxa"/>
            <w:vAlign w:val="center"/>
          </w:tcPr>
          <w:p w14:paraId="4FD35F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patch/kernel/archive/sunxi-7.2/patches.megous/fixes-7.2/0002-media-ov5648-Fix-call-to-pm_runtime_set_suspended.patch</w:t>
            </w:r>
          </w:p>
        </w:tc>
      </w:tr>
      <w:tr w14:paraId="16E40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AF41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patch/kernel/archive/rockchip-6.18/patches.armbian/drm-rk322x-yuv-10bit-modes.patch</w:t>
            </w:r>
          </w:p>
        </w:tc>
        <w:tc>
          <w:tcPr>
            <w:tcW w:w="4535" w:type="dxa"/>
            <w:vAlign w:val="center"/>
          </w:tcPr>
          <w:p w14:paraId="36D834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patch/kernel/archive/sunxi-7.2/patches.megous/fixes-7.2/0003-drm-rockchip-dw-mipi-dsi-rockchip-Fix-ISP1-PHY-initi.patch</w:t>
            </w:r>
          </w:p>
        </w:tc>
      </w:tr>
      <w:tr w14:paraId="463C5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C1A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patch/kernel/archive/rockchip-6.18/patches.armbian/drm-rockchip-hardware-cursor.patch</w:t>
            </w:r>
          </w:p>
        </w:tc>
        <w:tc>
          <w:tcPr>
            <w:tcW w:w="4535" w:type="dxa"/>
            <w:vAlign w:val="center"/>
          </w:tcPr>
          <w:p w14:paraId="5B2437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patch/kernel/archive/sunxi-7.2/patches.megous/fixes-7.2/0004-wifi-mac80211-Fall-back-to-mandatory-rates-if-rate-s.patch</w:t>
            </w:r>
          </w:p>
        </w:tc>
      </w:tr>
      <w:tr w14:paraId="22A42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F04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patch/kernel/archive/rockchip-6.18/patches.armbian/dts-miqi-fan.patch</w:t>
            </w:r>
          </w:p>
        </w:tc>
        <w:tc>
          <w:tcPr>
            <w:tcW w:w="4535" w:type="dxa"/>
            <w:vAlign w:val="center"/>
          </w:tcPr>
          <w:p w14:paraId="331FBA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patch/kernel/archive/sunxi-7.2/patches.megous/fixes-7.2/0005-usb-gadget-f_fs-Init-reset_work-at-alloc-to-avoid-ki.patch</w:t>
            </w:r>
          </w:p>
        </w:tc>
      </w:tr>
      <w:tr w14:paraId="7F8B0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3C79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patch/kernel/archive/rockchip-6.18/patches.armbian/dts-miqi-hevc-rga.patch</w:t>
            </w:r>
          </w:p>
        </w:tc>
        <w:tc>
          <w:tcPr>
            <w:tcW w:w="4535" w:type="dxa"/>
            <w:vAlign w:val="center"/>
          </w:tcPr>
          <w:p w14:paraId="56FE43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patch/kernel/archive/sunxi-7.2/patches.megous/fixes-7.2/0006-rtc-sun6i-Allow-RTC-wakeup-after-shutdown.patch</w:t>
            </w:r>
          </w:p>
        </w:tc>
      </w:tr>
      <w:tr w14:paraId="18A90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29D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patch/kernel/archive/rockchip-6.18/patches.armbian/dts-miqi-mali-gpu.patch</w:t>
            </w:r>
          </w:p>
        </w:tc>
        <w:tc>
          <w:tcPr>
            <w:tcW w:w="4535" w:type="dxa"/>
            <w:vAlign w:val="center"/>
          </w:tcPr>
          <w:p w14:paraId="6B2F2C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patch/kernel/archive/sunxi-7.2/patches.megous/fixes-7.2/0007-ASoC-rockchip-Fix-doubling-of-playback-speed-after-s.patch</w:t>
            </w:r>
          </w:p>
        </w:tc>
      </w:tr>
      <w:tr w14:paraId="12109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0476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patch/kernel/archive/rockchip-6.18/patches.armbian/dts-miqi-regulator-fix.patch</w:t>
            </w:r>
          </w:p>
        </w:tc>
        <w:tc>
          <w:tcPr>
            <w:tcW w:w="4535" w:type="dxa"/>
            <w:vAlign w:val="center"/>
          </w:tcPr>
          <w:p w14:paraId="27C0DE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patch/kernel/archive/sunxi-7.2/patches.megous/fixes-7.2/0008-usb-serial-option-Add-reset_resume-callback-for-WWAN.patch</w:t>
            </w:r>
          </w:p>
        </w:tc>
      </w:tr>
      <w:tr w14:paraId="28C95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EC05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patch/kernel/archive/rockchip-6.18/patches.armbian/dts-rk322x-iep-node.patch</w:t>
            </w:r>
          </w:p>
        </w:tc>
        <w:tc>
          <w:tcPr>
            <w:tcW w:w="4535" w:type="dxa"/>
            <w:vAlign w:val="center"/>
          </w:tcPr>
          <w:p w14:paraId="0C13E0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patch/kernel/archive/sunxi-7.2/patches.megous/fixes-7.2/0009-Revert-usb-dwc3-Abort-suspend-on-soft-disconnect-fai.patch</w:t>
            </w:r>
          </w:p>
        </w:tc>
      </w:tr>
      <w:tr w14:paraId="05B98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7FF0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patch/kernel/archive/rockchip-6.18/patches.armbian/dts-rk322x-pinctrl-nand.patch</w:t>
            </w:r>
          </w:p>
        </w:tc>
        <w:tc>
          <w:tcPr>
            <w:tcW w:w="4535" w:type="dxa"/>
            <w:vAlign w:val="center"/>
          </w:tcPr>
          <w:p w14:paraId="3042A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patch/kernel/archive/sunxi-7.2/patches.megous/fixes-7.2/0010-phy-rockchip-usbdp-Change-init-exit-callbacks-to-pow.patch</w:t>
            </w:r>
          </w:p>
        </w:tc>
      </w:tr>
      <w:tr w14:paraId="23E4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D3B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patch/kernel/archive/rockchip-6.18/patches.armbian/dts-rk3288-disable-serial-dma.patch</w:t>
            </w:r>
          </w:p>
        </w:tc>
        <w:tc>
          <w:tcPr>
            <w:tcW w:w="4535" w:type="dxa"/>
            <w:vAlign w:val="center"/>
          </w:tcPr>
          <w:p w14:paraId="5A969A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patch/kernel/archive/sunxi-7.2/patches.megous/fixes-7.2/0011-iio-adc-sun4i-gpadc-iio-Allow-to-use-sun5i-a13-gpadc.patch</w:t>
            </w:r>
          </w:p>
        </w:tc>
      </w:tr>
      <w:tr w14:paraId="05772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B7F2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patch/kernel/archive/rockchip-6.18/patches.armbian/dts-rk3288-fix-mmc-aliases.patch</w:t>
            </w:r>
          </w:p>
        </w:tc>
        <w:tc>
          <w:tcPr>
            <w:tcW w:w="4535" w:type="dxa"/>
            <w:vAlign w:val="center"/>
          </w:tcPr>
          <w:p w14:paraId="795A04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patch/kernel/archive/sunxi-7.2/patches.megous/fixes-7.2/0012-ARM-sunxi-sunxi_cpu0_hotplug_support_set-is-not-supp.patch</w:t>
            </w:r>
          </w:p>
        </w:tc>
      </w:tr>
      <w:tr w14:paraId="3838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1823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patch/kernel/archive/rockchip-6.18/patches.armbian/dts-rk3288-gpu-500mhz-opp.patch</w:t>
            </w:r>
          </w:p>
        </w:tc>
        <w:tc>
          <w:tcPr>
            <w:tcW w:w="4535" w:type="dxa"/>
            <w:vAlign w:val="center"/>
          </w:tcPr>
          <w:p w14:paraId="4CCB72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patch/kernel/archive/sunxi-7.2/patches.megous/fixes-7.2/0013-Revert-drm-sun4i-lvds-Invert-the-LVDS-polarity.patch</w:t>
            </w:r>
          </w:p>
        </w:tc>
      </w:tr>
      <w:tr w14:paraId="5F52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578C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patch/kernel/archive/rockchip-6.18/patches.armbian/dts-rk3288-pinctrl-spi2.patch</w:t>
            </w:r>
          </w:p>
        </w:tc>
        <w:tc>
          <w:tcPr>
            <w:tcW w:w="4535" w:type="dxa"/>
            <w:vAlign w:val="center"/>
          </w:tcPr>
          <w:p w14:paraId="0C4EA7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patch/kernel/archive/sunxi-7.2/patches.megous/fixes-7.2/0014-PCI-portdrv-Work-around-ITS-timeouts-on-poweroff-reb.patch</w:t>
            </w:r>
          </w:p>
        </w:tc>
      </w:tr>
      <w:tr w14:paraId="099E1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42A7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patch/kernel/archive/rockchip-6.18/patches.armbian/dts-rk3288-thermal-rearrange-zones.patch</w:t>
            </w:r>
          </w:p>
        </w:tc>
        <w:tc>
          <w:tcPr>
            <w:tcW w:w="4535" w:type="dxa"/>
            <w:vAlign w:val="center"/>
          </w:tcPr>
          <w:p w14:paraId="186D1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patch/kernel/archive/sunxi-7.2/patches.megous/fixes-7.2/0015-watchdog-dw_wdt-Don-t-warn-when-the-optional-TOPs-ar.patch</w:t>
            </w:r>
          </w:p>
        </w:tc>
      </w:tr>
      <w:tr w14:paraId="140D3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DD65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patch/kernel/archive/rockchip-6.18/patches.armbian/dts-tinkerboard-bt-rtl8723bs.patch</w:t>
            </w:r>
          </w:p>
        </w:tc>
        <w:tc>
          <w:tcPr>
            <w:tcW w:w="4535" w:type="dxa"/>
            <w:vAlign w:val="center"/>
          </w:tcPr>
          <w:p w14:paraId="484CA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patch/kernel/archive/sunxi-7.2/patches.megous/fixes-7.2/0016-iio-magn-st_magn-Add-SPI-IDs-matching-the-magn-compa.patch</w:t>
            </w:r>
          </w:p>
        </w:tc>
      </w:tr>
      <w:tr w14:paraId="788E2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D7FE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patch/kernel/archive/rockchip-6.18/patches.armbian/dts-tinkerboard-bt-uart-pins.patch</w:t>
            </w:r>
          </w:p>
        </w:tc>
        <w:tc>
          <w:tcPr>
            <w:tcW w:w="4535" w:type="dxa"/>
            <w:vAlign w:val="center"/>
          </w:tcPr>
          <w:p w14:paraId="704FBA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patch/kernel/archive/sunxi-7.2/patches.megous/fixes-7.2/0017-mfd-core-Don-t-overwrite-sub-device-DMA-masks-with-u.patch</w:t>
            </w:r>
          </w:p>
        </w:tc>
      </w:tr>
      <w:tr w14:paraId="21BCA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F9F1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patch/kernel/archive/rockchip-6.18/patches.armbian/dts-tinkerboard-hevc-rga.patch</w:t>
            </w:r>
          </w:p>
        </w:tc>
        <w:tc>
          <w:tcPr>
            <w:tcW w:w="4535" w:type="dxa"/>
            <w:vAlign w:val="center"/>
          </w:tcPr>
          <w:p w14:paraId="1340BA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patch/kernel/archive/sunxi-7.2/patches.megous/fixes-7.2/0018-soc-rockchip-grf-Convert-to-a-platform-driver.patch</w:t>
            </w:r>
          </w:p>
        </w:tc>
      </w:tr>
      <w:tr w14:paraId="3EB90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C1EC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patch/kernel/archive/rockchip-6.18/patches.armbian/dts-tinkerboard-sdio-wifi.patch</w:t>
            </w:r>
          </w:p>
        </w:tc>
        <w:tc>
          <w:tcPr>
            <w:tcW w:w="4535" w:type="dxa"/>
            <w:vAlign w:val="center"/>
          </w:tcPr>
          <w:p w14:paraId="2EE950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patch/kernel/archive/sunxi-7.2/patches.megous/fixes-7.2/0019-ASoC-rockchip-i2s-Add-the-I2S_XFER-register-default.patch</w:t>
            </w:r>
          </w:p>
        </w:tc>
      </w:tr>
      <w:tr w14:paraId="7147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9CF8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patch/kernel/archive/rockchip-6.18/patches.armbian/dts-tinkerboard-sdmmc-properties.patch</w:t>
            </w:r>
          </w:p>
        </w:tc>
        <w:tc>
          <w:tcPr>
            <w:tcW w:w="4535" w:type="dxa"/>
            <w:vAlign w:val="center"/>
          </w:tcPr>
          <w:p w14:paraId="0999D2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patch/kernel/archive/sunxi-7.2/patches.megous/fixes-7.2/0020-Input-goodix-don-t-warn-when-the-config-firmware-is-.patch</w:t>
            </w:r>
          </w:p>
        </w:tc>
      </w:tr>
      <w:tr w14:paraId="323A9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64E5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patch/kernel/archive/rockchip-6.18/patches.armbian/dts-tinkerboard-spi-interface.patch</w:t>
            </w:r>
          </w:p>
        </w:tc>
        <w:tc>
          <w:tcPr>
            <w:tcW w:w="4535" w:type="dxa"/>
            <w:vAlign w:val="center"/>
          </w:tcPr>
          <w:p w14:paraId="381C50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patch/kernel/archive/sunxi-7.2/patches.megous/fixes-7.2/0021-usb-phy-generic-Only-request-the-vbus-regulator-when.patch</w:t>
            </w:r>
          </w:p>
        </w:tc>
      </w:tr>
      <w:tr w14:paraId="3188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ECDD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patch/kernel/archive/rockchip-6.18/patches.armbian/dts-veyron-flag-cache-flush.patch</w:t>
            </w:r>
          </w:p>
        </w:tc>
        <w:tc>
          <w:tcPr>
            <w:tcW w:w="4535" w:type="dxa"/>
            <w:vAlign w:val="center"/>
          </w:tcPr>
          <w:p w14:paraId="50A63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patch/kernel/archive/sunxi-7.2/patches.megous/fixes-7.2/0022-clocksource-drivers-sun4i-Wait-for-pending-reload-be.patch</w:t>
            </w:r>
          </w:p>
        </w:tc>
      </w:tr>
      <w:tr w14:paraId="4475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D12C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patch/kernel/archive/rockchip-6.18/patches.armbian/general-add-overlay-compilation-support.patch</w:t>
            </w:r>
          </w:p>
        </w:tc>
        <w:tc>
          <w:tcPr>
            <w:tcW w:w="4535" w:type="dxa"/>
            <w:vAlign w:val="center"/>
          </w:tcPr>
          <w:p w14:paraId="7CF5E5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patch/kernel/archive/sunxi-7.2/patches.megous/fixes-7.2/0023-clocksource-drivers-sun4i-Report-failed-reprogrammin.patch</w:t>
            </w:r>
          </w:p>
        </w:tc>
      </w:tr>
      <w:tr w14:paraId="29C4B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40FC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patch/kernel/archive/rockchip-6.18/patches.armbian/general-add-overlay-configfs.patch</w:t>
            </w:r>
          </w:p>
        </w:tc>
        <w:tc>
          <w:tcPr>
            <w:tcW w:w="4535" w:type="dxa"/>
            <w:vAlign w:val="center"/>
          </w:tcPr>
          <w:p w14:paraId="2AB1AB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patch/kernel/archive/sunxi-7.2/patches.megous/fixes-7.2/0024-clocksource-drivers-sun4i-Verify-that-the-counter-ru.patch</w:t>
            </w:r>
          </w:p>
        </w:tc>
      </w:tr>
      <w:tr w14:paraId="0ACC1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A307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patch/kernel/archive/rockchip-6.18/patches.armbian/general-add-restart-handler-for-act8846.patch</w:t>
            </w:r>
          </w:p>
        </w:tc>
        <w:tc>
          <w:tcPr>
            <w:tcW w:w="4535" w:type="dxa"/>
            <w:vAlign w:val="center"/>
          </w:tcPr>
          <w:p w14:paraId="111615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patch/kernel/archive/sunxi-7.2/patches.megous/fixes-7.2/0025-clocksource-drivers-sun4i-Log-failed-arms-and-add-a-.patch</w:t>
            </w:r>
          </w:p>
        </w:tc>
      </w:tr>
      <w:tr w14:paraId="3DA0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3979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patch/kernel/archive/rockchip-6.18/patches.armbian/general-dwc2-fix-rk3288-reset-on-wake-quirk.patch</w:t>
            </w:r>
          </w:p>
        </w:tc>
        <w:tc>
          <w:tcPr>
            <w:tcW w:w="4535" w:type="dxa"/>
            <w:vAlign w:val="center"/>
          </w:tcPr>
          <w:p w14:paraId="138AD5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patch/kernel/archive/sunxi-7.2/patches.megous/fixes-7.2/0026-clocksource-drivers-sun4i-Never-program-a-zero-inter.patch</w:t>
            </w:r>
          </w:p>
        </w:tc>
      </w:tr>
      <w:tr w14:paraId="5DD9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C277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patch/kernel/archive/rockchip-6.18/patches.armbian/general-dwc2-fix-wait-peripheral.patch</w:t>
            </w:r>
          </w:p>
        </w:tc>
        <w:tc>
          <w:tcPr>
            <w:tcW w:w="4535" w:type="dxa"/>
            <w:vAlign w:val="center"/>
          </w:tcPr>
          <w:p w14:paraId="65F68F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patch/kernel/archive/sunxi-7.2/patches.megous/fixes-7.2/0027-clocksource-drivers-sun5i-Never-program-a-zero-inter.patch</w:t>
            </w:r>
          </w:p>
        </w:tc>
      </w:tr>
      <w:tr w14:paraId="2ED4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78F9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patch/kernel/archive/rockchip-6.18/patches.armbian/general-dwc2-fix-wait-time.patch</w:t>
            </w:r>
          </w:p>
        </w:tc>
        <w:tc>
          <w:tcPr>
            <w:tcW w:w="4535" w:type="dxa"/>
            <w:vAlign w:val="center"/>
          </w:tcPr>
          <w:p w14:paraId="43465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patch/kernel/archive/sunxi-7.2/patches.megous/fixes-7.2/0028-ASoC-rockchip-i2s-Switch-the-BCLK-pad-from-hw_params.patch</w:t>
            </w:r>
          </w:p>
        </w:tc>
      </w:tr>
      <w:tr w14:paraId="241E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18BD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patch/kernel/archive/rockchip-6.18/patches.armbian/general-dwc2-nak-gadget.patch</w:t>
            </w:r>
          </w:p>
        </w:tc>
        <w:tc>
          <w:tcPr>
            <w:tcW w:w="4535" w:type="dxa"/>
            <w:vAlign w:val="center"/>
          </w:tcPr>
          <w:p w14:paraId="4A1427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patch/kernel/archive/sunxi-7.2/patches.megous/fixes-7.2/0029-mmc-sunxi-Stop-clock-before-suspend-via-sunxi_mmc_oc.patch</w:t>
            </w:r>
          </w:p>
        </w:tc>
      </w:tr>
      <w:tr w14:paraId="4414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5FD4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patch/kernel/archive/rockchip-6.18/patches.armbian/general-fix-reboot-from-kwiboo.patch</w:t>
            </w:r>
          </w:p>
        </w:tc>
        <w:tc>
          <w:tcPr>
            <w:tcW w:w="4535" w:type="dxa"/>
            <w:vAlign w:val="center"/>
          </w:tcPr>
          <w:p w14:paraId="651895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patch/kernel/archive/sunxi-7.2/patches.megous/fixes-7.2/0030-mmc-Don-t-use-card_busy-shortcut-for-MMC_BUSY_ERASE.patch</w:t>
            </w:r>
          </w:p>
        </w:tc>
      </w:tr>
      <w:tr w14:paraId="22EC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58F5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patch/kernel/archive/rockchip-6.18/patches.armbian/general-increase-spdif-dma-burst.patch</w:t>
            </w:r>
          </w:p>
        </w:tc>
        <w:tc>
          <w:tcPr>
            <w:tcW w:w="4535" w:type="dxa"/>
            <w:vAlign w:val="center"/>
          </w:tcPr>
          <w:p w14:paraId="467F34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patch/kernel/archive/sunxi-7.2/patches.megous/misc-7.2/0001-drivers-Use-dev_err_probe-to-handle-EPROBE_DEFER-err.patch</w:t>
            </w:r>
          </w:p>
        </w:tc>
      </w:tr>
      <w:tr w14:paraId="677F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872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patch/kernel/archive/rockchip-6.18/patches.armbian/general-linux-export-mm-trace-rss-stats.patch</w:t>
            </w:r>
          </w:p>
        </w:tc>
        <w:tc>
          <w:tcPr>
            <w:tcW w:w="4535" w:type="dxa"/>
            <w:vAlign w:val="center"/>
          </w:tcPr>
          <w:p w14:paraId="045BB3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patch/kernel/archive/sunxi-7.2/patches.megous/misc-7.2/0002-thermal-sun8i-Be-loud-when-probe-fails.patch</w:t>
            </w:r>
          </w:p>
        </w:tc>
      </w:tr>
      <w:tr w14:paraId="59F0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9E4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patch/kernel/archive/rockchip-6.18/patches.armbian/general-pl330-01-fix-periodic-transfers.patch</w:t>
            </w:r>
          </w:p>
        </w:tc>
        <w:tc>
          <w:tcPr>
            <w:tcW w:w="4535" w:type="dxa"/>
            <w:vAlign w:val="center"/>
          </w:tcPr>
          <w:p w14:paraId="6E8C7B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patch/kernel/archive/sunxi-7.2/patches.megous/misc-7.2/0003-i2c-mv64xxx-Don-t-make-a-fuss-when-pinctrl-recovery-.patch</w:t>
            </w:r>
          </w:p>
        </w:tc>
      </w:tr>
      <w:tr w14:paraId="200A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D84B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patch/kernel/archive/rockchip-6.18/patches.armbian/general-pl330-02-add-support-for-interleaved-transfers.patch</w:t>
            </w:r>
          </w:p>
        </w:tc>
        <w:tc>
          <w:tcPr>
            <w:tcW w:w="4535" w:type="dxa"/>
            <w:vAlign w:val="center"/>
          </w:tcPr>
          <w:p w14:paraId="41D1FC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patch/kernel/archive/sunxi-7.2/patches.megous/misc-7.2/0004-iio-st_sensors-Don-t-report-error-when-the-device-is.patch</w:t>
            </w:r>
          </w:p>
        </w:tc>
      </w:tr>
      <w:tr w14:paraId="44D2F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0AAF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patch/kernel/archive/rockchip-6.18/patches.armbian/general-pl330-04-bigger-mcode-buffer.patch</w:t>
            </w:r>
          </w:p>
        </w:tc>
        <w:tc>
          <w:tcPr>
            <w:tcW w:w="4535" w:type="dxa"/>
            <w:vAlign w:val="center"/>
          </w:tcPr>
          <w:p w14:paraId="46ACFE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patch/kernel/archive/sunxi-7.2/patches.megous/misc-7.2/0005-opp-core-Avoid-confusing-error-when-no-regulator-is-.patch</w:t>
            </w:r>
          </w:p>
        </w:tc>
      </w:tr>
      <w:tr w14:paraId="5CB89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7784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patch/kernel/archive/rockchip-6.18/patches.armbian/general-pl330-05-fix-unbalanced-power-down.patch</w:t>
            </w:r>
          </w:p>
        </w:tc>
        <w:tc>
          <w:tcPr>
            <w:tcW w:w="4535" w:type="dxa"/>
            <w:vAlign w:val="center"/>
          </w:tcPr>
          <w:p w14:paraId="051AA4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patch/kernel/archive/sunxi-7.2/patches.megous/misc-7.2/0006-rtc-class-Print-which-error-caused-the-read-failure.patch</w:t>
            </w:r>
          </w:p>
        </w:tc>
      </w:tr>
      <w:tr w14:paraId="4C75A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4B88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patch/kernel/archive/rockchip-6.18/patches.armbian/general-pl330-06-fix-buffer-underruns.patch</w:t>
            </w:r>
          </w:p>
        </w:tc>
        <w:tc>
          <w:tcPr>
            <w:tcW w:w="4535" w:type="dxa"/>
            <w:vAlign w:val="center"/>
          </w:tcPr>
          <w:p w14:paraId="0642C3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patch/kernel/archive/sunxi-7.2/patches.megous/misc-7.2/0007-of-property-fw_devlink-Support-allwinner-sram-links.patch</w:t>
            </w:r>
          </w:p>
        </w:tc>
      </w:tr>
      <w:tr w14:paraId="0113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3E55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patch/kernel/archive/rockchip-6.18/patches.armbian/general-rk322x-gpio-ir-driver.patch</w:t>
            </w:r>
          </w:p>
        </w:tc>
        <w:tc>
          <w:tcPr>
            <w:tcW w:w="4535" w:type="dxa"/>
            <w:vAlign w:val="center"/>
          </w:tcPr>
          <w:p w14:paraId="11AB22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patch/kernel/archive/sunxi-7.2/patches.megous/misc-7.2/0008-of-property-Fix-allwinner-sram-dependency-on-H616-an.patch</w:t>
            </w:r>
          </w:p>
        </w:tc>
      </w:tr>
      <w:tr w14:paraId="5DB6D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BEC4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patch/kernel/archive/rockchip-6.18/patches.armbian/general-rockchip-various-fixes.patch</w:t>
            </w:r>
          </w:p>
        </w:tc>
        <w:tc>
          <w:tcPr>
            <w:tcW w:w="4535" w:type="dxa"/>
            <w:vAlign w:val="center"/>
          </w:tcPr>
          <w:p w14:paraId="295EBF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patch/kernel/archive/sunxi-7.2/patches.megous/misc-7.2/0009-mmc-sdhci-of-arasan-Add-runtime-PM-support.patch</w:t>
            </w:r>
          </w:p>
        </w:tc>
      </w:tr>
      <w:tr w14:paraId="4CED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BB56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patch/kernel/archive/rockchip-6.18/patches.armbian/ir-keymap-rk322x-box.patch</w:t>
            </w:r>
          </w:p>
        </w:tc>
        <w:tc>
          <w:tcPr>
            <w:tcW w:w="4535" w:type="dxa"/>
            <w:vAlign w:val="center"/>
          </w:tcPr>
          <w:p w14:paraId="382F7C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patch/kernel/archive/sunxi-7.2/patches.megous/misc-7.2/0010-mmc-Add-delay-after-power-class-selection.patch</w:t>
            </w:r>
          </w:p>
        </w:tc>
      </w:tr>
      <w:tr w14:paraId="23B0F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C2FF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patch/kernel/archive/rockchip-6.18/patches.armbian/ir-keymap-xt-q8l-v10.patch</w:t>
            </w:r>
          </w:p>
        </w:tc>
        <w:tc>
          <w:tcPr>
            <w:tcW w:w="4535" w:type="dxa"/>
            <w:vAlign w:val="center"/>
          </w:tcPr>
          <w:p w14:paraId="3C935F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patch/kernel/archive/sunxi-7.2/patches.megous/misc-7.2/0011-mtd-spi-nor-Add-Alliance-memory-support.patch</w:t>
            </w:r>
          </w:p>
        </w:tc>
      </w:tr>
      <w:tr w14:paraId="0AD2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529F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patch/kernel/archive/rockchip-6.18/patches.armbian/misc-tinkerboard-spi-interface.patch</w:t>
            </w:r>
          </w:p>
        </w:tc>
        <w:tc>
          <w:tcPr>
            <w:tcW w:w="4535" w:type="dxa"/>
            <w:vAlign w:val="center"/>
          </w:tcPr>
          <w:p w14:paraId="4F7E99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patch/kernel/archive/sunxi-7.2/patches.megous/misc-7.2/0012-mtd-spi-nor-gigadevice-Add-support-for-gd25lq128e.patch</w:t>
            </w:r>
          </w:p>
        </w:tc>
      </w:tr>
      <w:tr w14:paraId="4B8A3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4346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patch/kernel/archive/rockchip-6.18/patches.armbian/mmc-tinkerboard-sdmmc-reboot-fix.patch</w:t>
            </w:r>
          </w:p>
        </w:tc>
        <w:tc>
          <w:tcPr>
            <w:tcW w:w="4535" w:type="dxa"/>
            <w:vAlign w:val="center"/>
          </w:tcPr>
          <w:p w14:paraId="2EF9F6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patch/kernel/archive/sunxi-7.2/patches.megous/misc-7.2/0013-clk-rk3399-Export-SCLK_CIF_OUT_SRC-to-device-tree.patch</w:t>
            </w:r>
          </w:p>
        </w:tc>
      </w:tr>
      <w:tr w14:paraId="5BC7E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24BE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patch/kernel/archive/rockchip-6.18/patches.armbian/rk322x-dmc-driver-01-sipv2-calls.patch</w:t>
            </w:r>
          </w:p>
        </w:tc>
        <w:tc>
          <w:tcPr>
            <w:tcW w:w="4535" w:type="dxa"/>
            <w:vAlign w:val="center"/>
          </w:tcPr>
          <w:p w14:paraId="59EF16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patch/kernel/archive/sunxi-7.2/patches.megous/misc-7.2/0014-dt-bindings-leds-Add-a-binding-for-AXP813-charger-le.patch</w:t>
            </w:r>
          </w:p>
        </w:tc>
      </w:tr>
      <w:tr w14:paraId="412D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6B0A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patch/kernel/archive/rockchip-6.18/patches.armbian/rk322x-dmc-driver-02-sip-constants.patch</w:t>
            </w:r>
          </w:p>
        </w:tc>
        <w:tc>
          <w:tcPr>
            <w:tcW w:w="4535" w:type="dxa"/>
            <w:vAlign w:val="center"/>
          </w:tcPr>
          <w:p w14:paraId="4491E1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patch/kernel/archive/sunxi-7.2/patches.megous/misc-7.2/0015-leds-axp20x-Support-charger-LED-on-AXP20x-like-PMICs.patch</w:t>
            </w:r>
          </w:p>
        </w:tc>
      </w:tr>
      <w:tr w14:paraId="63F1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DC44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patch/kernel/archive/rockchip-6.18/patches.armbian/rk322x-dmc-driver-03-dfi-driver.patch</w:t>
            </w:r>
          </w:p>
        </w:tc>
        <w:tc>
          <w:tcPr>
            <w:tcW w:w="4535" w:type="dxa"/>
            <w:vAlign w:val="center"/>
          </w:tcPr>
          <w:p w14:paraId="3947D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patch/kernel/archive/sunxi-7.2/patches.megous/misc-7.2/0016-dt-bindings-input-gpio-vibrator-Don-t-require-enable.patch</w:t>
            </w:r>
          </w:p>
        </w:tc>
      </w:tr>
      <w:tr w14:paraId="534BC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5B82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patch/kernel/archive/rockchip-6.18/patches.armbian/rk322x-dmc-driver-04-driver.patch</w:t>
            </w:r>
          </w:p>
        </w:tc>
        <w:tc>
          <w:tcPr>
            <w:tcW w:w="4535" w:type="dxa"/>
            <w:vAlign w:val="center"/>
          </w:tcPr>
          <w:p w14:paraId="5B6C8B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patch/kernel/archive/sunxi-7.2/patches.megous/misc-7.2/0017-Input-gpio-vibra-allow-to-use-vcc-supply-alone-to-co.patch</w:t>
            </w:r>
          </w:p>
        </w:tc>
      </w:tr>
      <w:tr w14:paraId="2A29A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D6AC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patch/kernel/archive/rockchip-6.18/patches.armbian/rk322x-dmc-driver-05-fix-dfi.patch</w:t>
            </w:r>
          </w:p>
        </w:tc>
        <w:tc>
          <w:tcPr>
            <w:tcW w:w="4535" w:type="dxa"/>
            <w:vAlign w:val="center"/>
          </w:tcPr>
          <w:p w14:paraId="7BC91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patch/kernel/archive/sunxi-7.2/patches.megous/misc-7.2/0018-nfc-pn544-Add-support-for-VBAT-PVDD-regulators.patch</w:t>
            </w:r>
          </w:p>
        </w:tc>
      </w:tr>
      <w:tr w14:paraId="489A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063F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patch/kernel/archive/rockchip-6.18/patches.armbian/rk322x-dwc2-no-clock-gating.patch</w:t>
            </w:r>
          </w:p>
        </w:tc>
        <w:tc>
          <w:tcPr>
            <w:tcW w:w="4535" w:type="dxa"/>
            <w:vAlign w:val="center"/>
          </w:tcPr>
          <w:p w14:paraId="29C899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patch/kernel/archive/sunxi-7.2/patches.megous/misc-7.2/0019-Bluetooth-bcm-Restore-drive_rts_on_open-true-behavio.patch</w:t>
            </w:r>
          </w:p>
        </w:tc>
      </w:tr>
      <w:tr w14:paraId="5C5F6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7913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patch/kernel/archive/rockchip-6.18/patches.armbian/rk322x-usb-reset-props.patch</w:t>
            </w:r>
          </w:p>
        </w:tc>
        <w:tc>
          <w:tcPr>
            <w:tcW w:w="4535" w:type="dxa"/>
            <w:vAlign w:val="center"/>
          </w:tcPr>
          <w:p w14:paraId="27FA4F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patch/kernel/archive/sunxi-7.2/patches.megous/misc-7.2/0020-iio-accel-bma180-Prefer-asynchronous-probe.patch</w:t>
            </w:r>
          </w:p>
        </w:tc>
      </w:tr>
      <w:tr w14:paraId="6D5D8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F5E4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patch/kernel/archive/rockchip-6.18/patches.armbian/wifi-ath9k-no-bulk-EP3-EP4.patch</w:t>
            </w:r>
          </w:p>
        </w:tc>
        <w:tc>
          <w:tcPr>
            <w:tcW w:w="4535" w:type="dxa"/>
            <w:vAlign w:val="center"/>
          </w:tcPr>
          <w:p w14:paraId="6D7311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patch/kernel/archive/sunxi-7.2/patches.megous/misc-7.2/0021-nfc-nxp-nci-Prefer-asynchronous-probe.patch</w:t>
            </w:r>
          </w:p>
        </w:tc>
      </w:tr>
      <w:tr w14:paraId="12D4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6E0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patch/kernel/archive/rockchip-6.18/patches.armbian/wifi-brcmfmac-add-bcm43342.patch</w:t>
            </w:r>
          </w:p>
        </w:tc>
        <w:tc>
          <w:tcPr>
            <w:tcW w:w="4535" w:type="dxa"/>
            <w:vAlign w:val="center"/>
          </w:tcPr>
          <w:p w14:paraId="1B7337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patch/kernel/archive/sunxi-7.2/patches.megous/misc-7.2/0022-iio-light-stk3310-Implement-vdd-supply-and-power-it-.patch</w:t>
            </w:r>
          </w:p>
        </w:tc>
      </w:tr>
      <w:tr w14:paraId="197CB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804E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patch/kernel/archive/rockchip-6.18/patches.armbian/wifi-brcmfmac-ap6330-firmware.patch</w:t>
            </w:r>
          </w:p>
        </w:tc>
        <w:tc>
          <w:tcPr>
            <w:tcW w:w="4535" w:type="dxa"/>
            <w:vAlign w:val="center"/>
          </w:tcPr>
          <w:p w14:paraId="27569A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patch/kernel/archive/sunxi-7.2/patches.megous/misc-7.2/0023-iio-light-stk3310-Add-support-for-I2C-regulator.patch</w:t>
            </w:r>
          </w:p>
        </w:tc>
      </w:tr>
      <w:tr w14:paraId="67D05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54F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patch/kernel/archive/rockchip-6.18/patches.armbian/wifi-driver-esp8089-01.patch</w:t>
            </w:r>
          </w:p>
        </w:tc>
        <w:tc>
          <w:tcPr>
            <w:tcW w:w="4535" w:type="dxa"/>
            <w:vAlign w:val="center"/>
          </w:tcPr>
          <w:p w14:paraId="5287B2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patch/kernel/archive/sunxi-7.2/patches.megous/misc-7.2/0024-iio-stk3310-Fix-regulator-disable-enable-order.patch</w:t>
            </w:r>
          </w:p>
        </w:tc>
      </w:tr>
      <w:tr w14:paraId="61C5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BA34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patch/kernel/archive/rockchip-6.18/patches.armbian/wifi-driver-esp8089-02.patch</w:t>
            </w:r>
          </w:p>
        </w:tc>
        <w:tc>
          <w:tcPr>
            <w:tcW w:w="4535" w:type="dxa"/>
            <w:vAlign w:val="center"/>
          </w:tcPr>
          <w:p w14:paraId="5B28BA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patch/kernel/archive/sunxi-7.2/patches.megous/misc-7.2/0025-misc-modem-power-Power-manager-for-modems.patch</w:t>
            </w:r>
          </w:p>
        </w:tc>
      </w:tr>
      <w:tr w14:paraId="66EA0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DE52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patch/kernel/archive/rockchip-6.18/patches.armbian/wifi-driver-ssv6051.patch</w:t>
            </w:r>
          </w:p>
        </w:tc>
        <w:tc>
          <w:tcPr>
            <w:tcW w:w="4535" w:type="dxa"/>
            <w:vAlign w:val="center"/>
          </w:tcPr>
          <w:p w14:paraId="29FE71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patch/kernel/archive/sunxi-7.2/patches.megous/misc-7.2/0026-net-stmmac-sun8i-Use-devm_regulator_get-for-PHY-regu.patch</w:t>
            </w:r>
          </w:p>
        </w:tc>
      </w:tr>
      <w:tr w14:paraId="001EB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A87A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patch/kernel/archive/rockchip-6.18/patches.libreelec/rockchip-0001-LOCAL-arm64-fix-Kodi-sysinfo-CPU-information.patch</w:t>
            </w:r>
          </w:p>
        </w:tc>
        <w:tc>
          <w:tcPr>
            <w:tcW w:w="4535" w:type="dxa"/>
            <w:vAlign w:val="center"/>
          </w:tcPr>
          <w:p w14:paraId="28338A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patch/kernel/archive/sunxi-7.2/patches.megous/misc-7.2/0027-net-stmmac-sun8i-Rename-PHY-regulator-variable-to-re.patch</w:t>
            </w:r>
          </w:p>
        </w:tc>
      </w:tr>
      <w:tr w14:paraId="1502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984C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patch/kernel/archive/rockchip-6.18/patches.libreelec/rockchip-0002-FROMLIST-v1-mmc-core-set-initial-signal-voltage-on-p.patch</w:t>
            </w:r>
          </w:p>
        </w:tc>
        <w:tc>
          <w:tcPr>
            <w:tcW w:w="4535" w:type="dxa"/>
            <w:vAlign w:val="center"/>
          </w:tcPr>
          <w:p w14:paraId="482C02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patch/kernel/archive/sunxi-7.2/patches.megous/misc-7.2/0028-net-stmmac-sun8i-Add-support-for-enabling-a-regulato.patch</w:t>
            </w:r>
          </w:p>
        </w:tc>
      </w:tr>
      <w:tr w14:paraId="31FF2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37C8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patch/kernel/archive/rockchip-6.18/patches.libreelec/rockchip-0003-WIP-1000-drm-rockchip-vop-filter-interlaced-modes.patch</w:t>
            </w:r>
          </w:p>
        </w:tc>
        <w:tc>
          <w:tcPr>
            <w:tcW w:w="4535" w:type="dxa"/>
            <w:vAlign w:val="center"/>
          </w:tcPr>
          <w:p w14:paraId="352B21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patch/kernel/archive/sunxi-7.2/patches.megous/misc-7.2/0029-drm-rockchip-dw-mipi-dsi-Fix-hsclk-calculation-for-n.patch</w:t>
            </w:r>
          </w:p>
        </w:tc>
      </w:tr>
      <w:tr w14:paraId="2274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815B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patch/kernel/archive/rockchip-6.18/patches.libreelec/rockchip-0004-WIP-1000-drm-rockchip-dw-hdmi-encoder-error-handling.patch</w:t>
            </w:r>
          </w:p>
        </w:tc>
        <w:tc>
          <w:tcPr>
            <w:tcW w:w="4535" w:type="dxa"/>
            <w:vAlign w:val="center"/>
          </w:tcPr>
          <w:p w14:paraId="7CABF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patch/kernel/archive/sunxi-7.2/patches.megous/misc-7.2/0030-clk-rockchip-rk3399-Don-t-allow-to-reparent-dclk_vop.patch</w:t>
            </w:r>
          </w:p>
        </w:tc>
      </w:tr>
      <w:tr w14:paraId="6E5AF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3612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patch/kernel/archive/rockchip-6.18/patches.libreelec/rockchip-0005-WIP-1000-drm-rockchip-vop-split-rk3288-vop.patch</w:t>
            </w:r>
          </w:p>
        </w:tc>
        <w:tc>
          <w:tcPr>
            <w:tcW w:w="4535" w:type="dxa"/>
            <w:vAlign w:val="center"/>
          </w:tcPr>
          <w:p w14:paraId="615791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patch/kernel/archive/sunxi-7.2/patches.megous/misc-7.2/0031-Input-goodix-add-config-debugfs-file.patch</w:t>
            </w:r>
          </w:p>
        </w:tc>
      </w:tr>
      <w:tr w14:paraId="0ECC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58C5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patch/kernel/archive/rockchip-6.18/patches.libreelec/rockchip-0006-WIP-1000-ARM-dts-rockchip-split-rk3288-vop.patch</w:t>
            </w:r>
          </w:p>
        </w:tc>
        <w:tc>
          <w:tcPr>
            <w:tcW w:w="4535" w:type="dxa"/>
            <w:vAlign w:val="center"/>
          </w:tcPr>
          <w:p w14:paraId="3355E8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patch/kernel/archive/sunxi-7.2/patches.megous/misc-7.2/0032-Input-goodix-add-option-to-power-off-the-controller-.patch</w:t>
            </w:r>
          </w:p>
        </w:tc>
      </w:tr>
      <w:tr w14:paraId="76E0F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C4C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patch/kernel/archive/rockchip-6.18/patches.libreelec/rockchip-0007-WIP-1000-drm-bridge-dw-hdmi-add-mtmdsclock-parameter.patch</w:t>
            </w:r>
          </w:p>
        </w:tc>
        <w:tc>
          <w:tcPr>
            <w:tcW w:w="4535" w:type="dxa"/>
            <w:vAlign w:val="center"/>
          </w:tcPr>
          <w:p w14:paraId="322F10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patch/kernel/archive/sunxi-7.2/patches.megous/misc-7.2/0033-Input-goodix-try-to-keep-regulator-enable-disable-ba.patch</w:t>
            </w:r>
          </w:p>
        </w:tc>
      </w:tr>
      <w:tr w14:paraId="00CDE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2629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patch/kernel/archive/rockchip-6.18/patches.libreelec/rockchip-0008-WIP-1000-drm-bridge-dw-hdmi-support-configuring-phy-.patch</w:t>
            </w:r>
          </w:p>
        </w:tc>
        <w:tc>
          <w:tcPr>
            <w:tcW w:w="4535" w:type="dxa"/>
            <w:vAlign w:val="center"/>
          </w:tcPr>
          <w:p w14:paraId="55EB59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patch/kernel/archive/sunxi-7.2/patches.megous/misc-7.2/0034-Input-goodix-respect-IRQ-flags-from-DT-when-asked-to.patch</w:t>
            </w:r>
          </w:p>
        </w:tc>
      </w:tr>
      <w:tr w14:paraId="77985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2821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patch/kernel/archive/rockchip-6.18/patches.libreelec/rockchip-0009-WIP-1000-drm-bridge-dw-hdmi-add-mpll_cfg_420-for-ycb.patch</w:t>
            </w:r>
          </w:p>
        </w:tc>
        <w:tc>
          <w:tcPr>
            <w:tcW w:w="4535" w:type="dxa"/>
            <w:vAlign w:val="center"/>
          </w:tcPr>
          <w:p w14:paraId="4F44F0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patch/kernel/archive/sunxi-7.2/patches.megous/misc-7.2/0035-Input-goodix-implement-runtime-power-management.patch</w:t>
            </w:r>
          </w:p>
        </w:tc>
      </w:tr>
      <w:tr w14:paraId="1FA57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326E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patch/kernel/archive/rockchip-6.18/patches.libreelec/rockchip-0010-WIP-1000-drm-rockchip-dw-hdmi-add-YCbCr420-mpll-cfg-.patch</w:t>
            </w:r>
          </w:p>
        </w:tc>
        <w:tc>
          <w:tcPr>
            <w:tcW w:w="4535" w:type="dxa"/>
            <w:vAlign w:val="center"/>
          </w:tcPr>
          <w:p w14:paraId="33BFEB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patch/kernel/archive/sunxi-7.2/patches.megous/misc-7.2/0036-mailbox-Allow-to-run-mailbox-while-timekeeping-is-su.patch</w:t>
            </w:r>
          </w:p>
        </w:tc>
      </w:tr>
      <w:tr w14:paraId="541E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DF33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patch/kernel/archive/rockchip-6.18/patches.libreelec/rockchip-0011-WIP-1000-drm-rockchip-dw-hdmi-add-YCbCr420-mpll-cfg-.patch</w:t>
            </w:r>
          </w:p>
        </w:tc>
        <w:tc>
          <w:tcPr>
            <w:tcW w:w="4535" w:type="dxa"/>
            <w:vAlign w:val="center"/>
          </w:tcPr>
          <w:p w14:paraId="069492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patch/kernel/archive/sunxi-7.2/patches.megous/misc-7.2/0037-ARM-sunxi-Add-experimental-suspend-to-memory-impleme.patch</w:t>
            </w:r>
          </w:p>
        </w:tc>
      </w:tr>
      <w:tr w14:paraId="36DA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56E7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patch/kernel/archive/rockchip-6.18/patches.libreelec/rockchip-0012-WIP-1000-drm-rockchip-dw-hdmi-add-bridge-and-switch-.patch</w:t>
            </w:r>
          </w:p>
        </w:tc>
        <w:tc>
          <w:tcPr>
            <w:tcW w:w="4535" w:type="dxa"/>
            <w:vAlign w:val="center"/>
          </w:tcPr>
          <w:p w14:paraId="4A6BB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patch/kernel/archive/sunxi-7.2/patches.megous/misc-7.2/0038-firmware-scpi-Add-support-for-sending-a-SCPI_CMD_SET.patch</w:t>
            </w:r>
          </w:p>
        </w:tc>
      </w:tr>
      <w:tr w14:paraId="2D19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697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patch/kernel/archive/rockchip-6.18/patches.libreelec/rockchip-0013-WIP-1000-drm-rockchip-vop-add-immutable-zpos-propert.patch</w:t>
            </w:r>
          </w:p>
        </w:tc>
        <w:tc>
          <w:tcPr>
            <w:tcW w:w="4535" w:type="dxa"/>
            <w:vAlign w:val="center"/>
          </w:tcPr>
          <w:p w14:paraId="747BEF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patch/kernel/archive/sunxi-7.2/patches.megous/misc-7.2/0039-ARM-sunxi-Use-SCPI-to-send-suspend-message-to-SCP-on.patch</w:t>
            </w:r>
          </w:p>
        </w:tc>
      </w:tr>
      <w:tr w14:paraId="2F476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0D2C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patch/kernel/archive/rockchip-6.18/patches.libreelec/rockchip-0014-WIP-1000-drm-rockchip-vop-add-plane-color-properties.patch</w:t>
            </w:r>
          </w:p>
        </w:tc>
        <w:tc>
          <w:tcPr>
            <w:tcW w:w="4535" w:type="dxa"/>
            <w:vAlign w:val="center"/>
          </w:tcPr>
          <w:p w14:paraId="05A971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patch/kernel/archive/sunxi-7.2/patches.megous/misc-7.2/0040-gnss-ubx-Send-soft-powerdown-message-on-suspend.patch</w:t>
            </w:r>
          </w:p>
        </w:tc>
      </w:tr>
      <w:tr w14:paraId="59D83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7983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patch/kernel/archive/rockchip-6.18/patches.libreelec/rockchip-0015-WIP-1000-HACK-clk-rockchip-rk3288-dedicate-npll-for-.patch</w:t>
            </w:r>
          </w:p>
        </w:tc>
        <w:tc>
          <w:tcPr>
            <w:tcW w:w="4535" w:type="dxa"/>
            <w:vAlign w:val="center"/>
          </w:tcPr>
          <w:p w14:paraId="525E92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patch/kernel/archive/sunxi-7.2/patches.megous/misc-7.2/0041-firmware-arm_scpi-Support-unidirectional-mailbox-cha.patch</w:t>
            </w:r>
          </w:p>
        </w:tc>
      </w:tr>
      <w:tr w14:paraId="5E23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0989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patch/kernel/archive/rockchip-6.18/patches.libreelec/rockchip-0016-WIP-1000-HACK-clk-rockchip-rk3288-use-npll-table-to-.patch</w:t>
            </w:r>
          </w:p>
        </w:tc>
        <w:tc>
          <w:tcPr>
            <w:tcW w:w="4535" w:type="dxa"/>
            <w:vAlign w:val="center"/>
          </w:tcPr>
          <w:p w14:paraId="7436E5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patch/kernel/archive/sunxi-7.2/patches.megous/misc-7.2/0042-drm-bridge-dw-mipi-dsi-Tracing.patch</w:t>
            </w:r>
          </w:p>
        </w:tc>
      </w:tr>
      <w:tr w14:paraId="35840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FE6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patch/kernel/archive/rockchip-6.18/patches.libreelec/rockchip-0017-WIP-1000-HACK-clk-rockchip-rk3399-dedicate-vpll-for-.patch</w:t>
            </w:r>
          </w:p>
        </w:tc>
        <w:tc>
          <w:tcPr>
            <w:tcW w:w="4535" w:type="dxa"/>
            <w:vAlign w:val="center"/>
          </w:tcPr>
          <w:p w14:paraId="1D0FE4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patch/kernel/archive/sunxi-7.2/patches.megous/misc-7.2/0043-misc-modem-power-Use-serdev_device_driver-shutdown-c.patch</w:t>
            </w:r>
          </w:p>
        </w:tc>
      </w:tr>
      <w:tr w14:paraId="26866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8E46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patch/kernel/archive/rockchip-6.18/patches.libreelec/rockchip-0018-WIP-1000-HACK-dts-rockchip-do-not-use-vopl-for-hdmi.patch</w:t>
            </w:r>
          </w:p>
        </w:tc>
        <w:tc>
          <w:tcPr>
            <w:tcW w:w="4535" w:type="dxa"/>
            <w:vAlign w:val="center"/>
          </w:tcPr>
          <w:p w14:paraId="69918C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patch/kernel/archive/sunxi-7.2/patches.megous/misc-7.2/0044-Input-goodix-only-advertise-touchkeys-where-they-can.patch</w:t>
            </w:r>
          </w:p>
        </w:tc>
      </w:tr>
      <w:tr w14:paraId="45D14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530F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patch/kernel/archive/rockchip-6.18/patches.libreelec/rockchip-0019-WIP-1000-drm-bridge-dw-hdmi-limit-mode-and-bus-forma.patch</w:t>
            </w:r>
          </w:p>
        </w:tc>
        <w:tc>
          <w:tcPr>
            <w:tcW w:w="4535" w:type="dxa"/>
            <w:vAlign w:val="center"/>
          </w:tcPr>
          <w:p w14:paraId="195C5C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patch/kernel/archive/sunxi-7.2/patches.megous/misc-7.2/0045-Input-goodix-enable-runtime-PM-before-registering-in.patch</w:t>
            </w:r>
          </w:p>
        </w:tc>
      </w:tr>
      <w:tr w14:paraId="43638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D32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patch/kernel/archive/rockchip-6.18/patches.libreelec/rockchip-0020-WIP-1000-drm-rockchip-dw_hdmi-add-10-bit-rgb-bus-for.patch</w:t>
            </w:r>
          </w:p>
        </w:tc>
        <w:tc>
          <w:tcPr>
            <w:tcW w:w="4535" w:type="dxa"/>
            <w:vAlign w:val="center"/>
          </w:tcPr>
          <w:p w14:paraId="6CCC49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patch/kernel/archive/sunxi-7.2/patches.megous/misc-7.2/0046-brcmfmac-Demote-informational-boot-messages-to-debug.patch</w:t>
            </w:r>
          </w:p>
        </w:tc>
      </w:tr>
      <w:tr w14:paraId="6424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36C8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patch/kernel/archive/rockchip-6.18/patches.libreelec/rockchip-0021-WIP-1000-drm-dw-hdmi-add-content-type-connector-prop.patch</w:t>
            </w:r>
          </w:p>
        </w:tc>
        <w:tc>
          <w:tcPr>
            <w:tcW w:w="4535" w:type="dxa"/>
            <w:vAlign w:val="center"/>
          </w:tcPr>
          <w:p w14:paraId="04E34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patch/kernel/archive/sunxi-7.2/patches.megous/misc-7.2/0047-USB-cdc-wdm-Clear-the-stale-response-state-on-resume.patch</w:t>
            </w:r>
          </w:p>
        </w:tc>
      </w:tr>
      <w:tr w14:paraId="5AD5B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A8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patch/kernel/archive/rockchip-6.18/patches.libreelec/rockchip-0022-WIP-1000-drm-rockchip-add-yuv444-support.patch</w:t>
            </w:r>
          </w:p>
        </w:tc>
        <w:tc>
          <w:tcPr>
            <w:tcW w:w="4535" w:type="dxa"/>
            <w:vAlign w:val="center"/>
          </w:tcPr>
          <w:p w14:paraId="3F8B7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patch/kernel/archive/sunxi-7.2/patches.megous/misc-7.2/0048-net-usb-qmi_wwan-Re-assert-DTR-after-a-bus-reset.patch</w:t>
            </w:r>
          </w:p>
        </w:tc>
      </w:tr>
      <w:tr w14:paraId="7867F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50E9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patch/kernel/archive/rockchip-6.18/patches.libreelec/rockchip-0023-WIP-1000-drm-rockchip-add-yuv420-support.patch</w:t>
            </w:r>
          </w:p>
        </w:tc>
        <w:tc>
          <w:tcPr>
            <w:tcW w:w="4535" w:type="dxa"/>
            <w:vAlign w:val="center"/>
          </w:tcPr>
          <w:p w14:paraId="30E3CA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patch/kernel/archive/sunxi-7.2/patches.megous/misc-7.2/0049-misc-modem-power-Fix-MG3732-support.patch</w:t>
            </w:r>
          </w:p>
        </w:tc>
      </w:tr>
      <w:tr w14:paraId="3748D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9CC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patch/kernel/archive/rockchip-6.18/patches.libreelec/rockchip-0024-WIP-1000-drm-rockchip-enable-ycbcr_420_allowed-and-y.patch</w:t>
            </w:r>
          </w:p>
        </w:tc>
        <w:tc>
          <w:tcPr>
            <w:tcW w:w="4535" w:type="dxa"/>
            <w:vAlign w:val="center"/>
          </w:tcPr>
          <w:p w14:paraId="7CCBA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patch/kernel/archive/sunxi-7.2/patches.megous/misc-7.2/0050-nfc-nxp-nci-Enable-reading-MIFARE-Classic-tags.patch</w:t>
            </w:r>
          </w:p>
        </w:tc>
      </w:tr>
      <w:tr w14:paraId="6715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EFD0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patch/kernel/archive/rockchip-6.18/patches.libreelec/rockchip-0025-WIP-1000-drm-bridge-dw-hdmi-fix-RGB-to-YUV-color-spa.patch</w:t>
            </w:r>
          </w:p>
        </w:tc>
        <w:tc>
          <w:tcPr>
            <w:tcW w:w="4535" w:type="dxa"/>
            <w:vAlign w:val="center"/>
          </w:tcPr>
          <w:p w14:paraId="3DF7B0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patch/kernel/archive/sunxi-7.2/patches.megous/misc-7.2/0051-nfc-nxp-nci-Send-NXP-proprietary-configuration-at-se.patch</w:t>
            </w:r>
          </w:p>
        </w:tc>
      </w:tr>
      <w:tr w14:paraId="5E05B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C5B2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patch/kernel/archive/rockchip-6.18/patches.libreelec/rockchip-0026-WIP-1000-media-cec-adap-add-debounce-support-when-se.patch</w:t>
            </w:r>
          </w:p>
        </w:tc>
        <w:tc>
          <w:tcPr>
            <w:tcW w:w="4535" w:type="dxa"/>
            <w:vAlign w:val="center"/>
          </w:tcPr>
          <w:p w14:paraId="0842E0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patch/kernel/archive/sunxi-7.2/patches.megous/misc-7.2/0052-nfc-nxp-nci-TEMP-trace-MIFARE-Classic-read-response-.patch</w:t>
            </w:r>
          </w:p>
        </w:tc>
      </w:tr>
      <w:tr w14:paraId="044B2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0E1D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patch/kernel/archive/rockchip-6.18/patches.libreelec/rockchip-0027-WIP-1000-drm-bridge-synopsys-Fix-CEC-not-working-aft.patch</w:t>
            </w:r>
          </w:p>
        </w:tc>
        <w:tc>
          <w:tcPr>
            <w:tcW w:w="4535" w:type="dxa"/>
            <w:vAlign w:val="center"/>
          </w:tcPr>
          <w:p w14:paraId="224BC3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patch/kernel/archive/sunxi-7.2/patches.megous/misc-7.2/0053-nfc-nxp-nci-Fix-deadlock-on-driver-removal-while-the.patch</w:t>
            </w:r>
          </w:p>
        </w:tc>
      </w:tr>
      <w:tr w14:paraId="7EFAD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50C0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patch/kernel/archive/rockchip-6.18/patches.libreelec/rockchip-0028-WIP-1000-drm-rockchip-vop-create-planes-in-window-or.patch</w:t>
            </w:r>
          </w:p>
        </w:tc>
        <w:tc>
          <w:tcPr>
            <w:tcW w:w="4535" w:type="dxa"/>
            <w:vAlign w:val="center"/>
          </w:tcPr>
          <w:p w14:paraId="46C206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patch/kernel/archive/sunxi-7.2/patches.megous/misc-7.2/0054-nfc-nxp-nci-Also-send-NXP_NFC_PROFILE_EXTN-at-setup.patch</w:t>
            </w:r>
          </w:p>
        </w:tc>
      </w:tr>
      <w:tr w14:paraId="605DA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0730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patch/kernel/archive/rockchip-6.18/patches.libreelec/rockchip-0029-WIP-1001-media-rkvdec-pm-runtime-dont-use-autosuspen.patch</w:t>
            </w:r>
          </w:p>
        </w:tc>
        <w:tc>
          <w:tcPr>
            <w:tcW w:w="4535" w:type="dxa"/>
            <w:vAlign w:val="center"/>
          </w:tcPr>
          <w:p w14:paraId="0243B2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patch/kernel/archive/sunxi-7.2/patches.megous/misc-7.2/0055-nfc-nxp-nci-Complete-proprietary-command-requests.patch</w:t>
            </w:r>
          </w:p>
        </w:tc>
      </w:tr>
      <w:tr w14:paraId="52DB6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4BED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patch/kernel/archive/rockchip-6.18/patches.libreelec/rockchip-0030-WIP-1001-soc-rockchip-power-domain-export-idle-reque.patch</w:t>
            </w:r>
          </w:p>
        </w:tc>
        <w:tc>
          <w:tcPr>
            <w:tcW w:w="4535" w:type="dxa"/>
            <w:vAlign w:val="center"/>
          </w:tcPr>
          <w:p w14:paraId="092E97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patch/kernel/archive/sunxi-7.2/patches.megous/misc-7.2/0056-media-rockchip-rga-Add-support-for-downconverting-fr.patch</w:t>
            </w:r>
          </w:p>
        </w:tc>
      </w:tr>
      <w:tr w14:paraId="53E78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0605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patch/kernel/archive/rockchip-6.18/patches.libreelec/rockchip-0031-WIP-1001-media-rkvdec-implement-reset-controls.patch</w:t>
            </w:r>
          </w:p>
        </w:tc>
        <w:tc>
          <w:tcPr>
            <w:tcW w:w="4535" w:type="dxa"/>
            <w:vAlign w:val="center"/>
          </w:tcPr>
          <w:p w14:paraId="4B55A9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patch/kernel/archive/sunxi-7.2/patches.megous/musb-7.2/0001-usb-musb-sunxi-Avoid-enabling-host-side-code-on-SoCs.patch</w:t>
            </w:r>
          </w:p>
        </w:tc>
      </w:tr>
      <w:tr w14:paraId="450D9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27B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patch/kernel/archive/rockchip-6.18/patches.libreelec/rockchip-0032-WIP-1001-arm64-dts-add-resets-to-vdec-for-RK3399.patch</w:t>
            </w:r>
          </w:p>
        </w:tc>
        <w:tc>
          <w:tcPr>
            <w:tcW w:w="4535" w:type="dxa"/>
            <w:vAlign w:val="center"/>
          </w:tcPr>
          <w:p w14:paraId="509F27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patch/kernel/archive/sunxi-7.2/patches.megous/musb-7.2/0002-usb-musb-Drop-CONFIG_USB_-_DMA-ifdefs-from-generic-c.patch</w:t>
            </w:r>
          </w:p>
        </w:tc>
      </w:tr>
      <w:tr w14:paraId="0556C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59DC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patch/kernel/archive/rockchip-6.18/patches.libreelec/rockchip-0033-WIP-1001-media-hantro-rockchip-Increase-RK3288-s-max.patch</w:t>
            </w:r>
          </w:p>
        </w:tc>
        <w:tc>
          <w:tcPr>
            <w:tcW w:w="4535" w:type="dxa"/>
            <w:vAlign w:val="center"/>
          </w:tcPr>
          <w:p w14:paraId="3AB429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patch/kernel/archive/sunxi-7.2/patches.megous/musb-7.2/0003-usb-musb-Change-quirk-use-from-controller-id-to-beha.patch</w:t>
            </w:r>
          </w:p>
        </w:tc>
      </w:tr>
      <w:tr w14:paraId="6FC2C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D5D7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patch/kernel/archive/rockchip-6.18/patches.libreelec/rockchip-0034-WIP-1001-media-rkvdec-disable-QoS-for-VP9-corruption.patch</w:t>
            </w:r>
          </w:p>
        </w:tc>
        <w:tc>
          <w:tcPr>
            <w:tcW w:w="4535" w:type="dxa"/>
            <w:vAlign w:val="center"/>
          </w:tcPr>
          <w:p w14:paraId="28A03A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patch/kernel/archive/sunxi-7.2/patches.megous/musb-7.2/0004-usb-musb-Defer-request-giveback-from-queue-set_halt-.patch</w:t>
            </w:r>
          </w:p>
        </w:tc>
      </w:tr>
      <w:tr w14:paraId="0FE7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3912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patch/kernel/archive/rockchip-6.18/patches.libreelec/rockchip-0035-WIP-1001-arm64-dts-add-resets-to-vdec-for-RK3328.patch</w:t>
            </w:r>
          </w:p>
        </w:tc>
        <w:tc>
          <w:tcPr>
            <w:tcW w:w="4535" w:type="dxa"/>
            <w:vAlign w:val="center"/>
          </w:tcPr>
          <w:p w14:paraId="13B230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patch/kernel/archive/sunxi-7.2/patches.megous/musb-7.2/0005-usb-musb-Fix-pointer-integer-casts-in-musb_rx_dma_is.patch</w:t>
            </w:r>
          </w:p>
        </w:tc>
      </w:tr>
      <w:tr w14:paraId="24D49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D154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patch/kernel/archive/rockchip-6.18/patches.libreelec/rockchip-0038-WIP-1002-ARM-arm64-dts-rockchip-align-sound-card-nam.patch</w:t>
            </w:r>
          </w:p>
        </w:tc>
        <w:tc>
          <w:tcPr>
            <w:tcW w:w="4535" w:type="dxa"/>
            <w:vAlign w:val="center"/>
          </w:tcPr>
          <w:p w14:paraId="52AF98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patch/kernel/archive/sunxi-7.2/patches.megous/musb-7.2/0006-usb-musb-Don-t-skip-host-REQPKT-cleanup-without-a-DM.patch</w:t>
            </w:r>
          </w:p>
        </w:tc>
      </w:tr>
      <w:tr w14:paraId="65924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A8AC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patch/kernel/archive/rockchip-6.18/patches.libreelec/rockchip-0039-WIP-1002-arm64-dts-rockchip-add-SPDIF-nodes-for-RK33.patch</w:t>
            </w:r>
          </w:p>
        </w:tc>
        <w:tc>
          <w:tcPr>
            <w:tcW w:w="4535" w:type="dxa"/>
            <w:vAlign w:val="center"/>
          </w:tcPr>
          <w:p w14:paraId="4EC50F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patch/kernel/archive/sunxi-7.2/patches.megous/musb-7.2/0007-usb-musb-Add-Allwinner-A64-USB-OTG-internal-DMA-supp.patch</w:t>
            </w:r>
          </w:p>
        </w:tc>
      </w:tr>
      <w:tr w14:paraId="2C7C3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42F0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patch/kernel/archive/rockchip-6.18/patches.libreelec/rockchip-0042-WIP-1002-HACK-arm64-dts-enable-FE-phy-for-Beelink-A1.patch</w:t>
            </w:r>
          </w:p>
        </w:tc>
        <w:tc>
          <w:tcPr>
            <w:tcW w:w="4535" w:type="dxa"/>
            <w:vAlign w:val="center"/>
          </w:tcPr>
          <w:p w14:paraId="0B427F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patch/kernel/archive/sunxi-7.2/patches.megous/musb-7.2/0008-dt-bindings-phy-sun50i-a64-usb-phy-Widen-phy_ctrl-in.patch</w:t>
            </w:r>
          </w:p>
        </w:tc>
      </w:tr>
      <w:tr w14:paraId="2F48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1E54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patch/kernel/archive/rockchip-6.18/patches.libreelec/rockchip-0043-WIP-1002-dw-hdmi-cec-sleep-100ms-on-error.patch</w:t>
            </w:r>
          </w:p>
        </w:tc>
        <w:tc>
          <w:tcPr>
            <w:tcW w:w="4535" w:type="dxa"/>
            <w:vAlign w:val="center"/>
          </w:tcPr>
          <w:p w14:paraId="29460A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patch/kernel/archive/sunxi-7.2/patches.megous/musb-7.2/0009-dt-bindings-usb-sun4i-a10-musb-Add-A64-compatible-an.patch</w:t>
            </w:r>
          </w:p>
        </w:tc>
      </w:tr>
      <w:tr w14:paraId="28B0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99FB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patch/kernel/archive/rockchip-6.18/patches.libreelec/rockchip-0044-WIP-1002-arm64-boot-dts-Increase-ACLK_PERILP0-clock-.patch</w:t>
            </w:r>
          </w:p>
        </w:tc>
        <w:tc>
          <w:tcPr>
            <w:tcW w:w="4535" w:type="dxa"/>
            <w:vAlign w:val="center"/>
          </w:tcPr>
          <w:p w14:paraId="3B5918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patch/kernel/archive/sunxi-7.2/patches.megous/musb-7.2/0010-dt-bindings-usb-allwinner-sun4i-a10-musb-Allow-idma-.patch</w:t>
            </w:r>
          </w:p>
        </w:tc>
      </w:tr>
      <w:tr w14:paraId="1201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41A2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patch/kernel/archive/rockchip-6.18/patches.libreelec/rockchip-0045-WIP-1002-arm64-dts-rockchip-Enable-USB3-for-rk3328-B.patch</w:t>
            </w:r>
          </w:p>
        </w:tc>
        <w:tc>
          <w:tcPr>
            <w:tcW w:w="4535" w:type="dxa"/>
            <w:vAlign w:val="center"/>
          </w:tcPr>
          <w:p w14:paraId="5918A8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patch/kernel/archive/sunxi-7.2/patches.megous/musb-7.2/0011-usb-musb-sunxi-Enable-internal-DMA-on-the-A83T.patch</w:t>
            </w:r>
          </w:p>
        </w:tc>
      </w:tr>
      <w:tr w14:paraId="767A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AC97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patch/kernel/archive/rockchip-6.18/patches.libreelec/rockchip-0046-WIP-1002-drm-bridge-dw-hdmi-switch-from-.hw_parmas-t.patch</w:t>
            </w:r>
          </w:p>
        </w:tc>
        <w:tc>
          <w:tcPr>
            <w:tcW w:w="4535" w:type="dxa"/>
            <w:vAlign w:val="center"/>
          </w:tcPr>
          <w:p w14:paraId="1C2550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patch/kernel/archive/sunxi-7.2/patches.megous/musb-7.2/0012-usb-musb-sunxi-Enable-internal-DMA-on-the-H3-H5.patch</w:t>
            </w:r>
          </w:p>
        </w:tc>
      </w:tr>
      <w:tr w14:paraId="072B4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0FFA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patch/kernel/archive/rockchip-6.18/patches.libreelec/rockchip-0047-WIP-1002-arm64-dts-rockchip-disable-fusb-for-rk3399-.patch</w:t>
            </w:r>
          </w:p>
        </w:tc>
        <w:tc>
          <w:tcPr>
            <w:tcW w:w="4535" w:type="dxa"/>
            <w:vAlign w:val="center"/>
          </w:tcPr>
          <w:p w14:paraId="1582CD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patch/kernel/archive/sunxi-7.2/patches.megous/musb-7.2/0013-dmaengine-sun4i-Allow-clients-to-override-the-DDMA-t.patch</w:t>
            </w:r>
          </w:p>
        </w:tc>
      </w:tr>
      <w:tr w14:paraId="1123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2038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patch/kernel/archive/rockchip-6.18/patches.libreelec/rockchip-0048-WIP-2000-media-rkvdec-add-HEVC-backend.patch</w:t>
            </w:r>
          </w:p>
        </w:tc>
        <w:tc>
          <w:tcPr>
            <w:tcW w:w="4535" w:type="dxa"/>
            <w:vAlign w:val="center"/>
          </w:tcPr>
          <w:p w14:paraId="5E32C8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patch/kernel/archive/sunxi-7.2/patches.megous/musb-7.2/0014-usb-musb-sunxi-Add-A13-compatible.patch</w:t>
            </w:r>
          </w:p>
        </w:tc>
      </w:tr>
      <w:tr w14:paraId="6675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2CD5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patch/kernel/archive/rockchip-6.18/patches.libreelec/rockchip-0049-WIP-2000-media-rkvdec-add-variants-support.patch</w:t>
            </w:r>
          </w:p>
        </w:tc>
        <w:tc>
          <w:tcPr>
            <w:tcW w:w="4535" w:type="dxa"/>
            <w:vAlign w:val="center"/>
          </w:tcPr>
          <w:p w14:paraId="1D63DA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patch/kernel/archive/sunxi-7.2/patches.megous/musb-7.2/0015-usb-musb-sunxi-Add-system-DMA-ddma-support-for-the-A.patch</w:t>
            </w:r>
          </w:p>
        </w:tc>
      </w:tr>
      <w:tr w14:paraId="27AC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D632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patch/kernel/archive/rockchip-6.18/patches.libreelec/rockchip-0050-WIP-2000-media-rkvdec-add-RK3288-variant.patch</w:t>
            </w:r>
          </w:p>
        </w:tc>
        <w:tc>
          <w:tcPr>
            <w:tcW w:w="4535" w:type="dxa"/>
            <w:vAlign w:val="center"/>
          </w:tcPr>
          <w:p w14:paraId="00AE7F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patch/kernel/archive/sunxi-7.2/patches.megous/musb-7.2/0016-dt-bindings-usb-allwinner-sun4i-a10-musb-Add-A13-com.patch</w:t>
            </w:r>
          </w:p>
        </w:tc>
      </w:tr>
      <w:tr w14:paraId="4D050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BB79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patch/kernel/archive/rockchip-6.18/patches.libreelec/rockchip-0051-WIP-2000-ARM-dts-RK3288-add-hevc-node.patch</w:t>
            </w:r>
          </w:p>
        </w:tc>
        <w:tc>
          <w:tcPr>
            <w:tcW w:w="4535" w:type="dxa"/>
            <w:vAlign w:val="center"/>
          </w:tcPr>
          <w:p w14:paraId="0E548E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patch/kernel/archive/sunxi-7.2/patches.megous/pb-7.2/0001-Input-cyttsp4-add-Cypress-TMA445-touchscreen-driver.patch</w:t>
            </w:r>
          </w:p>
        </w:tc>
      </w:tr>
      <w:tr w14:paraId="7821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7012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patch/kernel/archive/rockchip-6.18/patches.libreelec/rockchip-0052-WIP-2000-media-rkvdec-Fix-HEVC-RPS-bit-offsets.patch</w:t>
            </w:r>
          </w:p>
        </w:tc>
        <w:tc>
          <w:tcPr>
            <w:tcW w:w="4535" w:type="dxa"/>
            <w:vAlign w:val="center"/>
          </w:tcPr>
          <w:p w14:paraId="22A61F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patch/kernel/archive/sunxi-7.2/patches.megous/pb-7.2/0002-video-fbdev-EInk-display-driver-for-A13-based-Pocket.patch</w:t>
            </w:r>
          </w:p>
        </w:tc>
      </w:tr>
      <w:tr w14:paraId="33A68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420A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patch/kernel/archive/rockchip-6.18/patches.libreelec/rockchip-0053-WIP-2000-media-rkvdec-Fix-number-of-HEVC-references-.patch</w:t>
            </w:r>
          </w:p>
        </w:tc>
        <w:tc>
          <w:tcPr>
            <w:tcW w:w="4535" w:type="dxa"/>
            <w:vAlign w:val="center"/>
          </w:tcPr>
          <w:p w14:paraId="2DD03A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patch/kernel/archive/sunxi-7.2/patches.megous/pb-7.2/0003-regulator-tp65185x-Add-tp65185x-eInk-panel-regulator.patch</w:t>
            </w:r>
          </w:p>
        </w:tc>
      </w:tr>
      <w:tr w14:paraId="25065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68D0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patch/kernel/archive/rockchip-6.18/patches.libreelec/rockchip-0054-WIP-2001-dt-bindings-media-Add-Rockchip-IEP-binding.patch</w:t>
            </w:r>
          </w:p>
        </w:tc>
        <w:tc>
          <w:tcPr>
            <w:tcW w:w="4535" w:type="dxa"/>
            <w:vAlign w:val="center"/>
          </w:tcPr>
          <w:p w14:paraId="1B83DB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patch/kernel/archive/sunxi-7.2/patches.megous/pb-7.2/0004-regulator-tp65185-Add-hwmon-device-for-reading-tempe.patch</w:t>
            </w:r>
          </w:p>
        </w:tc>
      </w:tr>
      <w:tr w14:paraId="73422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8D0C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patch/kernel/archive/rockchip-6.18/patches.libreelec/rockchip-0055-WIP-2001-media-rockchip-Add-Rockchip-IEP-driver.patch</w:t>
            </w:r>
          </w:p>
        </w:tc>
        <w:tc>
          <w:tcPr>
            <w:tcW w:w="4535" w:type="dxa"/>
            <w:vAlign w:val="center"/>
          </w:tcPr>
          <w:p w14:paraId="584C35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patch/kernel/archive/sunxi-7.2/patches.megous/pb-7.2/0005-ARM-sunxi-Add-A13-suspend-to-RAM-support.patch</w:t>
            </w:r>
          </w:p>
        </w:tc>
      </w:tr>
      <w:tr w14:paraId="52003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CC7E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patch/kernel/archive/rockchip-6.18/patches.libreelec/rockchip-0056-WIP-2001-ARM64-dts-rockchip-Add-IEP-node-for-RK3328.patch</w:t>
            </w:r>
          </w:p>
        </w:tc>
        <w:tc>
          <w:tcPr>
            <w:tcW w:w="4535" w:type="dxa"/>
            <w:vAlign w:val="center"/>
          </w:tcPr>
          <w:p w14:paraId="385E87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patch/kernel/archive/sunxi-7.2/patches.megous/pb-7.2/0006-video-sun5i-eink-rework-to-a-palette-mode-V4L2-scano.patch</w:t>
            </w:r>
          </w:p>
        </w:tc>
      </w:tr>
      <w:tr w14:paraId="5BB4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40EF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patch/kernel/archive/rockchip-6.18/patches.libreelec/rockchip-0057-WIP-2001-ARM64-dts-rockchip-Add-IEP-node-for-RK3399.patch</w:t>
            </w:r>
          </w:p>
        </w:tc>
        <w:tc>
          <w:tcPr>
            <w:tcW w:w="4535" w:type="dxa"/>
            <w:vAlign w:val="center"/>
          </w:tcPr>
          <w:p w14:paraId="0819B4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patch/kernel/archive/sunxi-7.2/patches.megous/pb-7.2/0007-video-sun5i-eink-use-the-vendor-layer-attributes-for.patch</w:t>
            </w:r>
          </w:p>
        </w:tc>
      </w:tr>
      <w:tr w14:paraId="7F867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9FFD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patch/kernel/archive/rockchip-6.18/patches.libreelec/rockchip-0058-WIP-2001-ARM-dts-rockchip-Add-IEP-node-for-RK3288.patch</w:t>
            </w:r>
          </w:p>
        </w:tc>
        <w:tc>
          <w:tcPr>
            <w:tcW w:w="4535" w:type="dxa"/>
            <w:vAlign w:val="center"/>
          </w:tcPr>
          <w:p w14:paraId="6A7641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patch/kernel/archive/sunxi-7.2/patches.megous/pb-7.2/0008-video-sun5i-eink-add-a-direct-32-bit-pin-word-pixel-.patch</w:t>
            </w:r>
          </w:p>
        </w:tc>
      </w:tr>
      <w:tr w14:paraId="641A0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AAF3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patch/kernel/archive/rockchip-6.18/patches.libreelec/rockchip-0059-WIP-9000-arm64-rockchip-rk3288-disable-VPU-iommu.patch</w:t>
            </w:r>
          </w:p>
        </w:tc>
        <w:tc>
          <w:tcPr>
            <w:tcW w:w="4535" w:type="dxa"/>
            <w:vAlign w:val="center"/>
          </w:tcPr>
          <w:p w14:paraId="5AE1FF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patch/kernel/archive/sunxi-7.2/patches.megous/pb-7.2/0009-video-sun5i-eink-per-format-layer-attributes.patch</w:t>
            </w:r>
          </w:p>
        </w:tc>
      </w:tr>
      <w:tr w14:paraId="04D66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0F52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patch/kernel/archive/rockchip-6.18/series.conf</w:t>
            </w:r>
          </w:p>
        </w:tc>
        <w:tc>
          <w:tcPr>
            <w:tcW w:w="4535" w:type="dxa"/>
            <w:vAlign w:val="center"/>
          </w:tcPr>
          <w:p w14:paraId="190357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patch/kernel/archive/sunxi-7.2/patches.megous/pb-7.2/0010-video-sun5i-eink-Program-DEBE-in-the-vendor-epdc_hw_.patch</w:t>
            </w:r>
          </w:p>
        </w:tc>
      </w:tr>
      <w:tr w14:paraId="05AE7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793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patch/kernel/archive/rockchip-7.1/0000.patching_config.yaml</w:t>
            </w:r>
          </w:p>
        </w:tc>
        <w:tc>
          <w:tcPr>
            <w:tcW w:w="4535" w:type="dxa"/>
            <w:vAlign w:val="center"/>
          </w:tcPr>
          <w:p w14:paraId="1483FB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patch/kernel/archive/sunxi-7.2/patches.megous/pb-7.2/0011-video-sun5i-eink-Write-the-palette-to-the-pipe0-pale.patch</w:t>
            </w:r>
          </w:p>
        </w:tc>
      </w:tr>
      <w:tr w14:paraId="034BE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9B1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patch/kernel/archive/rockchip-7.1/armbian.series</w:t>
            </w:r>
          </w:p>
        </w:tc>
        <w:tc>
          <w:tcPr>
            <w:tcW w:w="4535" w:type="dxa"/>
            <w:vAlign w:val="center"/>
          </w:tcPr>
          <w:p w14:paraId="7C668F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patch/kernel/archive/sunxi-7.2/patches.megous/pb-7.2/0012-regulator-tps65185-Port-PocketBook-support-from-the-.patch</w:t>
            </w:r>
          </w:p>
        </w:tc>
      </w:tr>
      <w:tr w14:paraId="2A2DB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59E3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patch/kernel/archive/rockchip-7.1/dt/rk322x-box.dts</w:t>
            </w:r>
          </w:p>
        </w:tc>
        <w:tc>
          <w:tcPr>
            <w:tcW w:w="4535" w:type="dxa"/>
            <w:vAlign w:val="center"/>
          </w:tcPr>
          <w:p w14:paraId="7745C7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patch/kernel/archive/sunxi-7.2/patches.megous/pb-7.2/0013-video-sun5i-eink-Use-the-split-tps65185-supplies.patch</w:t>
            </w:r>
          </w:p>
        </w:tc>
      </w:tr>
      <w:tr w14:paraId="3CF0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7D0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patch/kernel/archive/rockchip-7.1/dt/rk3288-xt-q8l-v10.dts</w:t>
            </w:r>
          </w:p>
        </w:tc>
        <w:tc>
          <w:tcPr>
            <w:tcW w:w="4535" w:type="dxa"/>
            <w:vAlign w:val="center"/>
          </w:tcPr>
          <w:p w14:paraId="1B9E1F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patch/kernel/archive/sunxi-7.2/patches.megous/pb-7.2/0014-video-sun5i-eink-Per-frame-metadata-in-a-leading-buf.patch</w:t>
            </w:r>
          </w:p>
        </w:tc>
      </w:tr>
      <w:tr w14:paraId="31EE8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970D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patch/kernel/archive/rockchip-7.1/kernel-6.8-tools-cgroup-makefile.patch</w:t>
            </w:r>
          </w:p>
        </w:tc>
        <w:tc>
          <w:tcPr>
            <w:tcW w:w="4535" w:type="dxa"/>
            <w:vAlign w:val="center"/>
          </w:tcPr>
          <w:p w14:paraId="6BF3B2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patch/kernel/archive/sunxi-7.2/patches.megous/pb-7.2/0015-iio-adc-sun4i-gpadc-Don-t-busy-wait-100ms-on-every-t.patch</w:t>
            </w:r>
          </w:p>
        </w:tc>
      </w:tr>
      <w:tr w14:paraId="73E8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80D8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patch/kernel/archive/rockchip-7.1/le-patch-import.txt</w:t>
            </w:r>
          </w:p>
        </w:tc>
        <w:tc>
          <w:tcPr>
            <w:tcW w:w="4535" w:type="dxa"/>
            <w:vAlign w:val="center"/>
          </w:tcPr>
          <w:p w14:paraId="27C9AB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patch/kernel/archive/sunxi-7.2/patches.megous/private-7.2/0001-ARM-dts-allwinner-Make-microbuttons-work-as-power-of.patch</w:t>
            </w:r>
          </w:p>
        </w:tc>
      </w:tr>
      <w:tr w14:paraId="57E7E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7D0F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patch/kernel/archive/rockchip-7.1/libreelec.series</w:t>
            </w:r>
          </w:p>
        </w:tc>
        <w:tc>
          <w:tcPr>
            <w:tcW w:w="4535" w:type="dxa"/>
            <w:vAlign w:val="center"/>
          </w:tcPr>
          <w:p w14:paraId="3C78F4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patch/kernel/archive/sunxi-7.2/patches.megous/private-7.2/0002-ARM-dts-allwinner-Add-support-for-the-Sapomat-device.patch</w:t>
            </w:r>
          </w:p>
        </w:tc>
      </w:tr>
      <w:tr w14:paraId="6936D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E84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patch/kernel/archive/rockchip-7.1/overlay/Makefile</w:t>
            </w:r>
          </w:p>
        </w:tc>
        <w:tc>
          <w:tcPr>
            <w:tcW w:w="4535" w:type="dxa"/>
            <w:vAlign w:val="center"/>
          </w:tcPr>
          <w:p w14:paraId="29107D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patch/kernel/archive/sunxi-7.2/patches.megous/private-7.2/0003-ARM-dts-sun8i-h3-orange-pi-one-Enable-all-gpio-heade.patch</w:t>
            </w:r>
          </w:p>
        </w:tc>
      </w:tr>
      <w:tr w14:paraId="3B9D6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465D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patch/kernel/archive/rockchip-7.1/overlay/README.rk322x-overlays</w:t>
            </w:r>
          </w:p>
        </w:tc>
        <w:tc>
          <w:tcPr>
            <w:tcW w:w="4535" w:type="dxa"/>
            <w:vAlign w:val="center"/>
          </w:tcPr>
          <w:p w14:paraId="51F00A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patch/kernel/archive/sunxi-7.2/patches.megous/private-7.2/0004-arm64-dts-allwinner-Enable-uart1-on-Orange-Pi-PC2.patch</w:t>
            </w:r>
          </w:p>
        </w:tc>
      </w:tr>
      <w:tr w14:paraId="2EBF9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A0F0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patch/kernel/archive/rockchip-7.1/overlay/README.rockchip-overlays</w:t>
            </w:r>
          </w:p>
        </w:tc>
        <w:tc>
          <w:tcPr>
            <w:tcW w:w="4535" w:type="dxa"/>
            <w:vAlign w:val="center"/>
          </w:tcPr>
          <w:p w14:paraId="491BFF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patch/kernel/archive/sunxi-7.2/series.conf</w:t>
            </w:r>
          </w:p>
        </w:tc>
      </w:tr>
      <w:tr w14:paraId="4EF4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C22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patch/kernel/archive/rockchip-7.1/overlay/rk322x-bt-8723cs.dtso</w:t>
            </w:r>
          </w:p>
        </w:tc>
        <w:tc>
          <w:tcPr>
            <w:tcW w:w="4535" w:type="dxa"/>
            <w:vAlign w:val="center"/>
          </w:tcPr>
          <w:p w14:paraId="1D6CF5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patch/kernel/archive/uefi-arm64-6.12/1000-net-stmicro-stmmac-Phytium-onboard-ethernet-drivers-and-ACPI-glue-for-6.x.patch</w:t>
            </w:r>
          </w:p>
        </w:tc>
      </w:tr>
      <w:tr w14:paraId="41D3C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9561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patch/kernel/archive/rockchip-7.1/overlay/rk322x-cpu-hs-lv.dtso</w:t>
            </w:r>
          </w:p>
        </w:tc>
        <w:tc>
          <w:tcPr>
            <w:tcW w:w="4535" w:type="dxa"/>
            <w:vAlign w:val="center"/>
          </w:tcPr>
          <w:p w14:paraId="30804A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patch/kernel/archive/uefi-arm64-6.12/1004-fix-stmmac-compilation-warnings.patch</w:t>
            </w:r>
          </w:p>
        </w:tc>
      </w:tr>
      <w:tr w14:paraId="3FC1E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C7D6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patch/kernel/archive/rockchip-7.1/overlay/rk322x-cpu-hs.dtso</w:t>
            </w:r>
          </w:p>
        </w:tc>
        <w:tc>
          <w:tcPr>
            <w:tcW w:w="4535" w:type="dxa"/>
            <w:vAlign w:val="center"/>
          </w:tcPr>
          <w:p w14:paraId="59D413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patch/kernel/archive/uefi-arm64-6.12/board-hikey960-usb.patch</w:t>
            </w:r>
          </w:p>
        </w:tc>
      </w:tr>
      <w:tr w14:paraId="692A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AD0F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patch/kernel/archive/rockchip-7.1/overlay/rk322x-cpu-stability.dtso</w:t>
            </w:r>
          </w:p>
        </w:tc>
        <w:tc>
          <w:tcPr>
            <w:tcW w:w="4535" w:type="dxa"/>
            <w:vAlign w:val="center"/>
          </w:tcPr>
          <w:p w14:paraId="5C6A51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patch/kernel/archive/uefi-arm64-6.18/board-hikey960-usb.patch</w:t>
            </w:r>
          </w:p>
        </w:tc>
      </w:tr>
      <w:tr w14:paraId="50A1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2870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patch/kernel/archive/rockchip-7.1/overlay/rk322x-ddr3-330.dtso</w:t>
            </w:r>
          </w:p>
        </w:tc>
        <w:tc>
          <w:tcPr>
            <w:tcW w:w="4535" w:type="dxa"/>
            <w:vAlign w:val="center"/>
          </w:tcPr>
          <w:p w14:paraId="13E839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patch/kernel/archive/uefi-arm64-6.18/net-stmicro-stmmac-Phytium-onboard-ethernet-drivers-and-ACPI-glue-for-6.x.patch</w:t>
            </w:r>
          </w:p>
        </w:tc>
      </w:tr>
      <w:tr w14:paraId="7E42F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535C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patch/kernel/archive/rockchip-7.1/overlay/rk322x-ddr3-528.dtso</w:t>
            </w:r>
          </w:p>
        </w:tc>
        <w:tc>
          <w:tcPr>
            <w:tcW w:w="4535" w:type="dxa"/>
            <w:vAlign w:val="center"/>
          </w:tcPr>
          <w:p w14:paraId="23B301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patch/kernel/archive/uefi-arm64-7.2/0001-net-stmmac-add-Phytium-DWMAC-glue-driver.patch</w:t>
            </w:r>
          </w:p>
        </w:tc>
      </w:tr>
      <w:tr w14:paraId="6EB1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E420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patch/kernel/archive/rockchip-7.1/overlay/rk322x-ddr3-660.dtso</w:t>
            </w:r>
          </w:p>
        </w:tc>
        <w:tc>
          <w:tcPr>
            <w:tcW w:w="4535" w:type="dxa"/>
            <w:vAlign w:val="center"/>
          </w:tcPr>
          <w:p w14:paraId="64626A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patch/kernel/archive/uefi-arm64-7.2/board-hikey960-usb.patch.disabled</w:t>
            </w:r>
          </w:p>
        </w:tc>
      </w:tr>
      <w:tr w14:paraId="22C54E54">
        <w:tblPrEx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90AE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patch/kernel/archive/rockchip-7.1/overlay/rk322x-ddr3-800.dtso</w:t>
            </w:r>
          </w:p>
        </w:tc>
        <w:tc>
          <w:tcPr>
            <w:tcW w:w="4535" w:type="dxa"/>
            <w:vAlign w:val="center"/>
          </w:tcPr>
          <w:p w14:paraId="6A26D2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patch/kernel/archive/uefi-arm64-7.3/0001-net-stmmac-add-Phytium-DWMAC-glue-driver.patch</w:t>
            </w:r>
          </w:p>
        </w:tc>
      </w:tr>
      <w:tr w14:paraId="3558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FFD6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patch/kernel/archive/rockchip-7.1/overlay/rk322x-emmc-ddr-ph180.dtso</w:t>
            </w:r>
          </w:p>
        </w:tc>
        <w:tc>
          <w:tcPr>
            <w:tcW w:w="4535" w:type="dxa"/>
            <w:vAlign w:val="center"/>
          </w:tcPr>
          <w:p w14:paraId="537C79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patch/kernel/archive/uefi-arm64-7.3/board-hikey960-usb.patch.disabled</w:t>
            </w:r>
          </w:p>
        </w:tc>
      </w:tr>
      <w:tr w14:paraId="0D359887">
        <w:tblPrEx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065C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patch/kernel/archive/rockchip-7.1/overlay/rk322x-emmc-ddr-ph45.dtso</w:t>
            </w:r>
          </w:p>
        </w:tc>
        <w:tc>
          <w:tcPr>
            <w:tcW w:w="4535" w:type="dxa"/>
            <w:vAlign w:val="center"/>
          </w:tcPr>
          <w:p w14:paraId="484260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patch/kernel/archive/uefi-loong64-7.1/0001-drm-xe-bo-fix-alignment-with-non-4KiB-kernel-page-si.patch</w:t>
            </w:r>
          </w:p>
        </w:tc>
      </w:tr>
      <w:tr w14:paraId="44AD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C39B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patch/kernel/archive/rockchip-7.1/overlay/rk322x-emmc-hs200.dtso</w:t>
            </w:r>
          </w:p>
        </w:tc>
        <w:tc>
          <w:tcPr>
            <w:tcW w:w="4535" w:type="dxa"/>
            <w:vAlign w:val="center"/>
          </w:tcPr>
          <w:p w14:paraId="036B3F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patch/kernel/archive/uefi-loong64-7.1/0002-drm-xe-guc-use-GUC_SIZE-SZ_4K-for-alignment.patch.NEED_FIX</w:t>
            </w:r>
          </w:p>
        </w:tc>
      </w:tr>
      <w:tr w14:paraId="5010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DEE7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patch/kernel/archive/rockchip-7.1/overlay/rk322x-emmc-pins.dtso</w:t>
            </w:r>
          </w:p>
        </w:tc>
        <w:tc>
          <w:tcPr>
            <w:tcW w:w="4535" w:type="dxa"/>
            <w:vAlign w:val="center"/>
          </w:tcPr>
          <w:p w14:paraId="1B5DFB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patch/kernel/archive/uefi-loong64-7.1/0003-drm-xe-regs-fix-RING_CTL_SIZE-size-calculation.patch</w:t>
            </w:r>
          </w:p>
        </w:tc>
      </w:tr>
      <w:tr w14:paraId="4ECC5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A95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patch/kernel/archive/rockchip-7.1/overlay/rk322x-emmc.dtso</w:t>
            </w:r>
          </w:p>
        </w:tc>
        <w:tc>
          <w:tcPr>
            <w:tcW w:w="4535" w:type="dxa"/>
            <w:vAlign w:val="center"/>
          </w:tcPr>
          <w:p w14:paraId="1E6DB7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patch/kernel/archive/uefi-loong64-7.1/0004-drm-xe-use-4KiB-alignment-for-cursor-jumps.patch</w:t>
            </w:r>
          </w:p>
        </w:tc>
      </w:tr>
      <w:tr w14:paraId="78397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D1A0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patch/kernel/archive/rockchip-7.1/overlay/rk322x-fixup.scr-cmd</w:t>
            </w:r>
          </w:p>
        </w:tc>
        <w:tc>
          <w:tcPr>
            <w:tcW w:w="4535" w:type="dxa"/>
            <w:vAlign w:val="center"/>
          </w:tcPr>
          <w:p w14:paraId="25A0D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patch/kernel/archive/uefi-loong64-7.1/0005-drm-xe-query-use-PAGE_SIZE-as-the-minimum-page-align.patch.NEED_FIX</w:t>
            </w:r>
          </w:p>
        </w:tc>
      </w:tr>
      <w:tr w14:paraId="29A91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F73F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patch/kernel/archive/rockchip-7.1/overlay/rk322x-ir-wakeup.dtso</w:t>
            </w:r>
          </w:p>
        </w:tc>
        <w:tc>
          <w:tcPr>
            <w:tcW w:w="4535" w:type="dxa"/>
            <w:vAlign w:val="center"/>
          </w:tcPr>
          <w:p w14:paraId="714EB0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patch/kernel/archive/uefi-loong64-7.1/0006-enable-xe-on-16K-pagesize.patch</w:t>
            </w:r>
          </w:p>
        </w:tc>
      </w:tr>
      <w:tr w14:paraId="35D29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53B3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patch/kernel/archive/rockchip-7.1/overlay/rk322x-led-conf-default.dtso</w:t>
            </w:r>
          </w:p>
        </w:tc>
        <w:tc>
          <w:tcPr>
            <w:tcW w:w="4535" w:type="dxa"/>
            <w:vAlign w:val="center"/>
          </w:tcPr>
          <w:p w14:paraId="23BA13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patch/kernel/archive/uefi-x86-6.12/1001-Add-apple-bce-driver.patch</w:t>
            </w:r>
          </w:p>
        </w:tc>
      </w:tr>
      <w:tr w14:paraId="13CE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A5C2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patch/kernel/archive/rockchip-7.1/overlay/rk322x-led-conf1.dtso</w:t>
            </w:r>
          </w:p>
        </w:tc>
        <w:tc>
          <w:tcPr>
            <w:tcW w:w="4535" w:type="dxa"/>
            <w:vAlign w:val="center"/>
          </w:tcPr>
          <w:p w14:paraId="46830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patch/kernel/archive/uefi-x86-6.12/1002-Put-apple-bce-in-drivers-staging.patch</w:t>
            </w:r>
          </w:p>
        </w:tc>
      </w:tr>
      <w:tr w14:paraId="7083A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AAE5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patch/kernel/archive/rockchip-7.1/overlay/rk322x-led-conf2.dtso</w:t>
            </w:r>
          </w:p>
        </w:tc>
        <w:tc>
          <w:tcPr>
            <w:tcW w:w="4535" w:type="dxa"/>
            <w:vAlign w:val="center"/>
          </w:tcPr>
          <w:p w14:paraId="05FEF4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patch/kernel/archive/uefi-x86-6.12/1003-Fix-sparse-errors.patch</w:t>
            </w:r>
          </w:p>
        </w:tc>
      </w:tr>
      <w:tr w14:paraId="1A4B4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EAD3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patch/kernel/archive/rockchip-7.1/overlay/rk322x-led-conf3.dtso</w:t>
            </w:r>
          </w:p>
        </w:tc>
        <w:tc>
          <w:tcPr>
            <w:tcW w:w="4535" w:type="dxa"/>
            <w:vAlign w:val="center"/>
          </w:tcPr>
          <w:p w14:paraId="12A234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patch/kernel/archive/uefi-x86-6.12/1004-Fix-freezing-on-turning-off-camera.patch</w:t>
            </w:r>
          </w:p>
        </w:tc>
      </w:tr>
      <w:tr w14:paraId="14B60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4FC7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patch/kernel/archive/rockchip-7.1/overlay/rk322x-led-conf4.dtso</w:t>
            </w:r>
          </w:p>
        </w:tc>
        <w:tc>
          <w:tcPr>
            <w:tcW w:w="4535" w:type="dxa"/>
            <w:vAlign w:val="center"/>
          </w:tcPr>
          <w:p w14:paraId="3A9B2A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patch/kernel/archive/uefi-x86-6.12/1005-HID-hid-appletb-bl-add-driver-for-the-backlight-of-A.patch</w:t>
            </w:r>
          </w:p>
        </w:tc>
      </w:tr>
      <w:tr w14:paraId="3FD59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759E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patch/kernel/archive/rockchip-7.1/overlay/rk322x-led-conf5.dtso</w:t>
            </w:r>
          </w:p>
        </w:tc>
        <w:tc>
          <w:tcPr>
            <w:tcW w:w="4535" w:type="dxa"/>
            <w:vAlign w:val="center"/>
          </w:tcPr>
          <w:p w14:paraId="5CA394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patch/kernel/archive/uefi-x86-6.12/1006-HID-hid-appletb-kbd-add-driver-for-the-keyboard-mode.patch</w:t>
            </w:r>
          </w:p>
        </w:tc>
      </w:tr>
      <w:tr w14:paraId="139C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2D87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patch/kernel/archive/rockchip-7.1/overlay/rk322x-led-conf6.dtso</w:t>
            </w:r>
          </w:p>
        </w:tc>
        <w:tc>
          <w:tcPr>
            <w:tcW w:w="4535" w:type="dxa"/>
            <w:vAlign w:val="center"/>
          </w:tcPr>
          <w:p w14:paraId="5F0F31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patch/kernel/archive/uefi-x86-6.12/1007-HID-multitouch-Get-the-contact-ID-from-HID_DG_TRANSD.patch</w:t>
            </w:r>
          </w:p>
        </w:tc>
      </w:tr>
      <w:tr w14:paraId="1C34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90C7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patch/kernel/archive/rockchip-7.1/overlay/rk322x-led-conf7.dtso</w:t>
            </w:r>
          </w:p>
        </w:tc>
        <w:tc>
          <w:tcPr>
            <w:tcW w:w="4535" w:type="dxa"/>
            <w:vAlign w:val="center"/>
          </w:tcPr>
          <w:p w14:paraId="4A7997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patch/kernel/archive/uefi-x86-6.12/1008-HID-multitouch-support-getting-the-tip-state-from-HI.patch</w:t>
            </w:r>
          </w:p>
        </w:tc>
      </w:tr>
      <w:tr w14:paraId="54545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80BE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patch/kernel/archive/rockchip-7.1/overlay/rk322x-led-conf8.dtso</w:t>
            </w:r>
          </w:p>
        </w:tc>
        <w:tc>
          <w:tcPr>
            <w:tcW w:w="4535" w:type="dxa"/>
            <w:vAlign w:val="center"/>
          </w:tcPr>
          <w:p w14:paraId="760876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patch/kernel/archive/uefi-x86-6.12/1009-HID-multitouch-take-cls-maxcontacts-into-account-for.patch</w:t>
            </w:r>
          </w:p>
        </w:tc>
      </w:tr>
      <w:tr w14:paraId="363F9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59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patch/kernel/archive/rockchip-7.1/overlay/rk322x-nand.dtso</w:t>
            </w:r>
          </w:p>
        </w:tc>
        <w:tc>
          <w:tcPr>
            <w:tcW w:w="4535" w:type="dxa"/>
            <w:vAlign w:val="center"/>
          </w:tcPr>
          <w:p w14:paraId="10294E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patch/kernel/archive/uefi-x86-6.12/1010-HID-multitouch-specify-that-Apple-Touch-Bar-is-direc.patch</w:t>
            </w:r>
          </w:p>
        </w:tc>
      </w:tr>
      <w:tr w14:paraId="67839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57C3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patch/kernel/archive/rockchip-7.1/overlay/rk322x-usb-otg-peripheral.dtso</w:t>
            </w:r>
          </w:p>
        </w:tc>
        <w:tc>
          <w:tcPr>
            <w:tcW w:w="4535" w:type="dxa"/>
            <w:vAlign w:val="center"/>
          </w:tcPr>
          <w:p w14:paraId="0FDE1B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patch/kernel/archive/uefi-x86-6.12/1011-HID-multitouch-add-device-ID-for-Apple-Touch-Bar.patch</w:t>
            </w:r>
          </w:p>
        </w:tc>
      </w:tr>
      <w:tr w14:paraId="60370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0EF3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patch/kernel/archive/rockchip-7.1/overlay/rk322x-wlan-alt-wiring.dtso</w:t>
            </w:r>
          </w:p>
        </w:tc>
        <w:tc>
          <w:tcPr>
            <w:tcW w:w="4535" w:type="dxa"/>
            <w:vAlign w:val="center"/>
          </w:tcPr>
          <w:p w14:paraId="5EE59F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patch/kernel/archive/uefi-x86-6.12/1013-lib-vsprintf-Add-support-for-generic-FourCCs-by-exte.patch</w:t>
            </w:r>
          </w:p>
        </w:tc>
      </w:tr>
      <w:tr w14:paraId="4124F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F90C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patch/kernel/archive/rockchip-7.1/overlay/rockchip-ds1307.dtso</w:t>
            </w:r>
          </w:p>
        </w:tc>
        <w:tc>
          <w:tcPr>
            <w:tcW w:w="4535" w:type="dxa"/>
            <w:vAlign w:val="center"/>
          </w:tcPr>
          <w:p w14:paraId="37FBD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patch/kernel/archive/uefi-x86-6.12/1015-drm-tiny-add-driver-for-Apple-Touch-Bars-in-x86-Macs.patch</w:t>
            </w:r>
          </w:p>
        </w:tc>
      </w:tr>
      <w:tr w14:paraId="057F5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483F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patch/kernel/archive/rockchip-7.1/overlay/rockchip-fixup.scr-cmd</w:t>
            </w:r>
          </w:p>
        </w:tc>
        <w:tc>
          <w:tcPr>
            <w:tcW w:w="4535" w:type="dxa"/>
            <w:vAlign w:val="center"/>
          </w:tcPr>
          <w:p w14:paraId="1315E1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patch/kernel/archive/uefi-x86-6.12/2008-i915-4-lane-quirk-for-mbp15-1.patch</w:t>
            </w:r>
          </w:p>
        </w:tc>
      </w:tr>
      <w:tr w14:paraId="73A3A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4606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patch/kernel/archive/rockchip-7.1/overlay/rockchip-i2c1.dtso</w:t>
            </w:r>
          </w:p>
        </w:tc>
        <w:tc>
          <w:tcPr>
            <w:tcW w:w="4535" w:type="dxa"/>
            <w:vAlign w:val="center"/>
          </w:tcPr>
          <w:p w14:paraId="076ECA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patch/kernel/archive/uefi-x86-6.12/2009-apple-gmux-allow-switching-to-igpu-at-probe.patch</w:t>
            </w:r>
          </w:p>
        </w:tc>
      </w:tr>
      <w:tr w14:paraId="771D3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5FE7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patch/kernel/archive/rockchip-7.1/overlay/rockchip-i2c4.dtso</w:t>
            </w:r>
          </w:p>
        </w:tc>
        <w:tc>
          <w:tcPr>
            <w:tcW w:w="4535" w:type="dxa"/>
            <w:vAlign w:val="center"/>
          </w:tcPr>
          <w:p w14:paraId="534535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patch/kernel/archive/uefi-x86-6.12/3001-applesmc-convert-static-structures-to-drvdata.patch</w:t>
            </w:r>
          </w:p>
        </w:tc>
      </w:tr>
      <w:tr w14:paraId="539ED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C28E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patch/kernel/archive/rockchip-7.1/overlay/rockchip-pwm1.dtso</w:t>
            </w:r>
          </w:p>
        </w:tc>
        <w:tc>
          <w:tcPr>
            <w:tcW w:w="4535" w:type="dxa"/>
            <w:vAlign w:val="center"/>
          </w:tcPr>
          <w:p w14:paraId="033F40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patch/kernel/archive/uefi-x86-6.12/3002-applesmc-make-io-port-base-addr-dynamic.patch</w:t>
            </w:r>
          </w:p>
        </w:tc>
      </w:tr>
      <w:tr w14:paraId="17EFE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3937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patch/kernel/archive/rockchip-7.1/overlay/rockchip-pwm2.dtso</w:t>
            </w:r>
          </w:p>
        </w:tc>
        <w:tc>
          <w:tcPr>
            <w:tcW w:w="4535" w:type="dxa"/>
            <w:vAlign w:val="center"/>
          </w:tcPr>
          <w:p w14:paraId="181B19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patch/kernel/archive/uefi-x86-6.12/3003-applesmc-switch-to-acpi_device-from-platform.patch</w:t>
            </w:r>
          </w:p>
        </w:tc>
      </w:tr>
      <w:tr w14:paraId="5F1E0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861F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patch/kernel/archive/rockchip-7.1/overlay/rockchip-pwm3.dtso</w:t>
            </w:r>
          </w:p>
        </w:tc>
        <w:tc>
          <w:tcPr>
            <w:tcW w:w="4535" w:type="dxa"/>
            <w:vAlign w:val="center"/>
          </w:tcPr>
          <w:p w14:paraId="30D6CC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patch/kernel/archive/uefi-x86-6.12/3004-applesmc-key-interface-wrappers.patch</w:t>
            </w:r>
          </w:p>
        </w:tc>
      </w:tr>
      <w:tr w14:paraId="6F04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4B1E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patch/kernel/archive/rockchip-7.1/overlay/rockchip-spi0.dtso</w:t>
            </w:r>
          </w:p>
        </w:tc>
        <w:tc>
          <w:tcPr>
            <w:tcW w:w="4535" w:type="dxa"/>
            <w:vAlign w:val="center"/>
          </w:tcPr>
          <w:p w14:paraId="21606F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patch/kernel/archive/uefi-x86-6.12/3005-applesmc-basic-mmio-interface-implementation.patch</w:t>
            </w:r>
          </w:p>
        </w:tc>
      </w:tr>
      <w:tr w14:paraId="6F80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B9D5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patch/kernel/archive/rockchip-7.1/overlay/rockchip-spi2.dtso</w:t>
            </w:r>
          </w:p>
        </w:tc>
        <w:tc>
          <w:tcPr>
            <w:tcW w:w="4535" w:type="dxa"/>
            <w:vAlign w:val="center"/>
          </w:tcPr>
          <w:p w14:paraId="6B4724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patch/kernel/archive/uefi-x86-6.12/3006-applesmc-fan-support-on-T2-Macs.patch</w:t>
            </w:r>
          </w:p>
        </w:tc>
      </w:tr>
      <w:tr w14:paraId="57FE4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D020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patch/kernel/archive/rockchip-7.1/overlay/rockchip-spidev0.dtso</w:t>
            </w:r>
          </w:p>
        </w:tc>
        <w:tc>
          <w:tcPr>
            <w:tcW w:w="4535" w:type="dxa"/>
            <w:vAlign w:val="center"/>
          </w:tcPr>
          <w:p w14:paraId="0B896A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patch/kernel/archive/uefi-x86-6.12/3007-applesmc-Add-iMacPro-to-applesmc_whitelist.patch</w:t>
            </w:r>
          </w:p>
        </w:tc>
      </w:tr>
      <w:tr w14:paraId="7A1A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38E2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patch/kernel/archive/rockchip-7.1/overlay/rockchip-spidev2.dtso</w:t>
            </w:r>
          </w:p>
        </w:tc>
        <w:tc>
          <w:tcPr>
            <w:tcW w:w="4535" w:type="dxa"/>
            <w:vAlign w:val="center"/>
          </w:tcPr>
          <w:p w14:paraId="014642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patch/kernel/archive/uefi-x86-6.12/3008-applesmc-make-applesmc_remove-void.patch</w:t>
            </w:r>
          </w:p>
        </w:tc>
      </w:tr>
      <w:tr w14:paraId="32F99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5B7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patch/kernel/archive/rockchip-7.1/overlay/rockchip-uart1.dtso</w:t>
            </w:r>
          </w:p>
        </w:tc>
        <w:tc>
          <w:tcPr>
            <w:tcW w:w="4535" w:type="dxa"/>
            <w:vAlign w:val="center"/>
          </w:tcPr>
          <w:p w14:paraId="369099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patch/kernel/archive/uefi-x86-6.12/3009-applesmc-battery-charge-limiter.patch</w:t>
            </w:r>
          </w:p>
        </w:tc>
      </w:tr>
      <w:tr w14:paraId="3D664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B0D5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patch/kernel/archive/rockchip-7.1/overlay/rockchip-uart2.dtso</w:t>
            </w:r>
          </w:p>
        </w:tc>
        <w:tc>
          <w:tcPr>
            <w:tcW w:w="4535" w:type="dxa"/>
            <w:vAlign w:val="center"/>
          </w:tcPr>
          <w:p w14:paraId="39F17E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patch/kernel/archive/uefi-x86-6.12/4001-asahi-trackpad.patch</w:t>
            </w:r>
          </w:p>
        </w:tc>
      </w:tr>
      <w:tr w14:paraId="0A77E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F812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patch/kernel/archive/rockchip-7.1/overlay/rockchip-uart3.dtso</w:t>
            </w:r>
          </w:p>
        </w:tc>
        <w:tc>
          <w:tcPr>
            <w:tcW w:w="4535" w:type="dxa"/>
            <w:vAlign w:val="center"/>
          </w:tcPr>
          <w:p w14:paraId="4EC431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patch/kernel/archive/uefi-x86-6.12/4002-HID-quirks-remove-T2-devices-from-hid_mouse_ignore_l.patch</w:t>
            </w:r>
          </w:p>
        </w:tc>
      </w:tr>
      <w:tr w14:paraId="66B63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531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patch/kernel/archive/rockchip-7.1/overlay/rockchip-uart4.dtso</w:t>
            </w:r>
          </w:p>
        </w:tc>
        <w:tc>
          <w:tcPr>
            <w:tcW w:w="4535" w:type="dxa"/>
            <w:vAlign w:val="center"/>
          </w:tcPr>
          <w:p w14:paraId="34DDEA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patch/kernel/archive/uefi-x86-6.12/4003-HID-apple-ignore-the-trackpad-on-T2-Macs.patch</w:t>
            </w:r>
          </w:p>
        </w:tc>
      </w:tr>
      <w:tr w14:paraId="355DF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C95B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patch/kernel/archive/rockchip-7.1/overlay/rockchip-w1-gpio.dtso</w:t>
            </w:r>
          </w:p>
        </w:tc>
        <w:tc>
          <w:tcPr>
            <w:tcW w:w="4535" w:type="dxa"/>
            <w:vAlign w:val="center"/>
          </w:tcPr>
          <w:p w14:paraId="194220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patch/kernel/archive/uefi-x86-6.12/4004-HID-magicmouse-Add-support-for-trackpads-found-on-T2.patch</w:t>
            </w:r>
          </w:p>
        </w:tc>
      </w:tr>
      <w:tr w14:paraId="21909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303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patch/kernel/archive/rockchip-7.1/patches.armbian/bt-broadcom-serdev-workaround.patch</w:t>
            </w:r>
          </w:p>
        </w:tc>
        <w:tc>
          <w:tcPr>
            <w:tcW w:w="4535" w:type="dxa"/>
            <w:vAlign w:val="center"/>
          </w:tcPr>
          <w:p w14:paraId="5B7084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patch/kernel/archive/uefi-x86-6.12/4005-HID-apple-Add-necessary-IDs-and-support-for-replacem.patch</w:t>
            </w:r>
          </w:p>
        </w:tc>
      </w:tr>
      <w:tr w14:paraId="7C56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5E46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patch/kernel/archive/rockchip-7.1/patches.armbian/clk-rk322x-composite-mmc-clk.patch</w:t>
            </w:r>
          </w:p>
        </w:tc>
        <w:tc>
          <w:tcPr>
            <w:tcW w:w="4535" w:type="dxa"/>
            <w:vAlign w:val="center"/>
          </w:tcPr>
          <w:p w14:paraId="7C2BA9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patch/kernel/archive/uefi-x86-6.12/4006-HID-magicmouse-Add-MacBookPro15-1-replacement-trackp.patch</w:t>
            </w:r>
          </w:p>
        </w:tc>
      </w:tr>
      <w:tr w14:paraId="7F99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D39F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patch/kernel/archive/rockchip-7.1/patches.armbian/driver-rk322x-audio-codec.patch</w:t>
            </w:r>
          </w:p>
        </w:tc>
        <w:tc>
          <w:tcPr>
            <w:tcW w:w="4535" w:type="dxa"/>
            <w:vAlign w:val="center"/>
          </w:tcPr>
          <w:p w14:paraId="67757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patch/kernel/archive/uefi-x86-6.12/7001-drm-i915-fbdev-Discard-BIOS-framebuffers-exceeding-h.patch</w:t>
            </w:r>
          </w:p>
        </w:tc>
      </w:tr>
      <w:tr w14:paraId="74ED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40D5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patch/kernel/archive/rockchip-7.1/patches.armbian/driver-rk3288-gpiomem.patch</w:t>
            </w:r>
          </w:p>
        </w:tc>
        <w:tc>
          <w:tcPr>
            <w:tcW w:w="4535" w:type="dxa"/>
            <w:vAlign w:val="center"/>
          </w:tcPr>
          <w:p w14:paraId="08AC21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patch/kernel/archive/uefi-x86-6.12/8001-Add-APFS-driver.patch</w:t>
            </w:r>
          </w:p>
        </w:tc>
      </w:tr>
      <w:tr w14:paraId="0918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016B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patch/kernel/archive/rockchip-7.1/patches.armbian/driver-tinkerboard-alc4040-codec.patch</w:t>
            </w:r>
          </w:p>
        </w:tc>
        <w:tc>
          <w:tcPr>
            <w:tcW w:w="4535" w:type="dxa"/>
            <w:vAlign w:val="center"/>
          </w:tcPr>
          <w:p w14:paraId="0C5E14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patch/kernel/archive/uefi-x86-6.12/8002-Necessary-modifications-to-build-APFS-with-the-kerne.patch</w:t>
            </w:r>
          </w:p>
        </w:tc>
      </w:tr>
      <w:tr w14:paraId="2841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F074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patch/kernel/archive/rockchip-7.1/patches.armbian/drm-fix-gem-memory-leak.patch</w:t>
            </w:r>
          </w:p>
        </w:tc>
        <w:tc>
          <w:tcPr>
            <w:tcW w:w="4535" w:type="dxa"/>
            <w:vAlign w:val="center"/>
          </w:tcPr>
          <w:p w14:paraId="7E6EF0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patch/kernel/archive/uefi-x86-6.18/1001-Add-apple-bce-driver.patch</w:t>
            </w:r>
          </w:p>
        </w:tc>
      </w:tr>
      <w:tr w14:paraId="3469F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3A8B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patch/kernel/archive/rockchip-7.1/patches.armbian/drm-rk322x-plane-overlay.patch</w:t>
            </w:r>
          </w:p>
        </w:tc>
        <w:tc>
          <w:tcPr>
            <w:tcW w:w="4535" w:type="dxa"/>
            <w:vAlign w:val="center"/>
          </w:tcPr>
          <w:p w14:paraId="51B2B1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patch/kernel/archive/uefi-x86-6.18/1002-Put-apple-bce-in-drivers-staging.patch</w:t>
            </w:r>
          </w:p>
        </w:tc>
      </w:tr>
      <w:tr w14:paraId="232DC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20B2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patch/kernel/archive/rockchip-7.1/patches.armbian/drm-rk322x-yuv-10bit-modes.patch</w:t>
            </w:r>
          </w:p>
        </w:tc>
        <w:tc>
          <w:tcPr>
            <w:tcW w:w="4535" w:type="dxa"/>
            <w:vAlign w:val="center"/>
          </w:tcPr>
          <w:p w14:paraId="5483C6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patch/kernel/archive/uefi-x86-6.18/1003-Fix-freezing-on-turning-off-camera.patch</w:t>
            </w:r>
          </w:p>
        </w:tc>
      </w:tr>
      <w:tr w14:paraId="5CA8C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F64E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patch/kernel/archive/rockchip-7.1/patches.armbian/drm-rockchip-hardware-cursor.patch</w:t>
            </w:r>
          </w:p>
        </w:tc>
        <w:tc>
          <w:tcPr>
            <w:tcW w:w="4535" w:type="dxa"/>
            <w:vAlign w:val="center"/>
          </w:tcPr>
          <w:p w14:paraId="41FC6C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patch/kernel/archive/uefi-x86-6.18/2008-i915-4-lane-quirk-for-mbp15-1.patch</w:t>
            </w:r>
          </w:p>
        </w:tc>
      </w:tr>
      <w:tr w14:paraId="0F389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A87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patch/kernel/archive/rockchip-7.1/patches.armbian/dts-miqi-fan.patch</w:t>
            </w:r>
          </w:p>
        </w:tc>
        <w:tc>
          <w:tcPr>
            <w:tcW w:w="4535" w:type="dxa"/>
            <w:vAlign w:val="center"/>
          </w:tcPr>
          <w:p w14:paraId="634FF3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patch/kernel/archive/uefi-x86-6.18/2009-apple-gmux-allow-switching-to-igpu-at-probe.patch</w:t>
            </w:r>
          </w:p>
        </w:tc>
      </w:tr>
      <w:tr w14:paraId="2173C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155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patch/kernel/archive/rockchip-7.1/patches.armbian/dts-miqi-hevc-rga.patch</w:t>
            </w:r>
          </w:p>
        </w:tc>
        <w:tc>
          <w:tcPr>
            <w:tcW w:w="4535" w:type="dxa"/>
            <w:vAlign w:val="center"/>
          </w:tcPr>
          <w:p w14:paraId="40A58A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patch/kernel/archive/uefi-x86-6.18/3001-applesmc-convert-static-structures-to-drvdata.patch</w:t>
            </w:r>
          </w:p>
        </w:tc>
      </w:tr>
      <w:tr w14:paraId="3D64A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8B2C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patch/kernel/archive/rockchip-7.1/patches.armbian/dts-miqi-mali-gpu.patch</w:t>
            </w:r>
          </w:p>
        </w:tc>
        <w:tc>
          <w:tcPr>
            <w:tcW w:w="4535" w:type="dxa"/>
            <w:vAlign w:val="center"/>
          </w:tcPr>
          <w:p w14:paraId="531E81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patch/kernel/archive/uefi-x86-6.18/3002-applesmc-make-io-port-base-addr-dynamic.patch</w:t>
            </w:r>
          </w:p>
        </w:tc>
      </w:tr>
      <w:tr w14:paraId="2595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4DF1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patch/kernel/archive/rockchip-7.1/patches.armbian/dts-miqi-regulator-fix.patch</w:t>
            </w:r>
          </w:p>
        </w:tc>
        <w:tc>
          <w:tcPr>
            <w:tcW w:w="4535" w:type="dxa"/>
            <w:vAlign w:val="center"/>
          </w:tcPr>
          <w:p w14:paraId="6946BE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patch/kernel/archive/uefi-x86-6.18/3003-applesmc-switch-to-acpi_device-from-platform.patch</w:t>
            </w:r>
          </w:p>
        </w:tc>
      </w:tr>
      <w:tr w14:paraId="300CF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B2F3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patch/kernel/archive/rockchip-7.1/patches.armbian/dts-rk322x-iep-node.patch</w:t>
            </w:r>
          </w:p>
        </w:tc>
        <w:tc>
          <w:tcPr>
            <w:tcW w:w="4535" w:type="dxa"/>
            <w:vAlign w:val="center"/>
          </w:tcPr>
          <w:p w14:paraId="2B7C8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patch/kernel/archive/uefi-x86-6.18/3004-applesmc-key-interface-wrappers.patch</w:t>
            </w:r>
          </w:p>
        </w:tc>
      </w:tr>
      <w:tr w14:paraId="775D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D436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patch/kernel/archive/rockchip-7.1/patches.armbian/dts-rk322x-pinctrl-nand.patch</w:t>
            </w:r>
          </w:p>
        </w:tc>
        <w:tc>
          <w:tcPr>
            <w:tcW w:w="4535" w:type="dxa"/>
            <w:vAlign w:val="center"/>
          </w:tcPr>
          <w:p w14:paraId="78A95C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patch/kernel/archive/uefi-x86-6.18/3005-applesmc-basic-mmio-interface-implementation.patch</w:t>
            </w:r>
          </w:p>
        </w:tc>
      </w:tr>
      <w:tr w14:paraId="6AF68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AADE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patch/kernel/archive/rockchip-7.1/patches.armbian/dts-rk3288-disable-serial-dma.patch</w:t>
            </w:r>
          </w:p>
        </w:tc>
        <w:tc>
          <w:tcPr>
            <w:tcW w:w="4535" w:type="dxa"/>
            <w:vAlign w:val="center"/>
          </w:tcPr>
          <w:p w14:paraId="5F1F8F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patch/kernel/archive/uefi-x86-6.18/3006-applesmc-fan-support-on-T2-Macs.patch</w:t>
            </w:r>
          </w:p>
        </w:tc>
      </w:tr>
      <w:tr w14:paraId="56E43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A6CE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patch/kernel/archive/rockchip-7.1/patches.armbian/dts-rk3288-fix-mmc-aliases.patch</w:t>
            </w:r>
          </w:p>
        </w:tc>
        <w:tc>
          <w:tcPr>
            <w:tcW w:w="4535" w:type="dxa"/>
            <w:vAlign w:val="center"/>
          </w:tcPr>
          <w:p w14:paraId="0770E7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patch/kernel/archive/uefi-x86-6.18/3007-applesmc-Add-iMacPro-to-applesmc_whitelist.patch</w:t>
            </w:r>
          </w:p>
        </w:tc>
      </w:tr>
      <w:tr w14:paraId="29163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2D48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patch/kernel/archive/rockchip-7.1/patches.armbian/dts-rk3288-gpu-500mhz-opp.patch</w:t>
            </w:r>
          </w:p>
        </w:tc>
        <w:tc>
          <w:tcPr>
            <w:tcW w:w="4535" w:type="dxa"/>
            <w:vAlign w:val="center"/>
          </w:tcPr>
          <w:p w14:paraId="2BCF92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patch/kernel/archive/uefi-x86-6.18/3008-applesmc-make-applesmc_remove-void.patch</w:t>
            </w:r>
          </w:p>
        </w:tc>
      </w:tr>
      <w:tr w14:paraId="12A8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C690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patch/kernel/archive/rockchip-7.1/patches.armbian/dts-rk3288-pinctrl-spi2.patch</w:t>
            </w:r>
          </w:p>
        </w:tc>
        <w:tc>
          <w:tcPr>
            <w:tcW w:w="4535" w:type="dxa"/>
            <w:vAlign w:val="center"/>
          </w:tcPr>
          <w:p w14:paraId="6BFFB9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patch/kernel/archive/uefi-x86-6.18/3009-applesmc-battery-charge-limiter.patch</w:t>
            </w:r>
          </w:p>
        </w:tc>
      </w:tr>
      <w:tr w14:paraId="097C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4213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patch/kernel/archive/rockchip-7.1/patches.armbian/dts-rk3288-thermal-rearrange-zones.patch</w:t>
            </w:r>
          </w:p>
        </w:tc>
        <w:tc>
          <w:tcPr>
            <w:tcW w:w="4535" w:type="dxa"/>
            <w:vAlign w:val="center"/>
          </w:tcPr>
          <w:p w14:paraId="5A01B1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patch/kernel/archive/uefi-x86-6.18/4001-asahi-trackpad.patch</w:t>
            </w:r>
          </w:p>
        </w:tc>
      </w:tr>
      <w:tr w14:paraId="550E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6CA5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patch/kernel/archive/rockchip-7.1/patches.armbian/dts-tinkerboard-bt-rtl8723bs.patch</w:t>
            </w:r>
          </w:p>
        </w:tc>
        <w:tc>
          <w:tcPr>
            <w:tcW w:w="4535" w:type="dxa"/>
            <w:vAlign w:val="center"/>
          </w:tcPr>
          <w:p w14:paraId="0A2A48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patch/kernel/archive/uefi-x86-6.18/4003-HID-apple-ignore-the-trackpad-on-T2-Macs.patch</w:t>
            </w:r>
          </w:p>
        </w:tc>
      </w:tr>
      <w:tr w14:paraId="05E2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BF65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patch/kernel/archive/rockchip-7.1/patches.armbian/dts-tinkerboard-bt-uart-pins.patch</w:t>
            </w:r>
          </w:p>
        </w:tc>
        <w:tc>
          <w:tcPr>
            <w:tcW w:w="4535" w:type="dxa"/>
            <w:vAlign w:val="center"/>
          </w:tcPr>
          <w:p w14:paraId="3A8586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patch/kernel/archive/uefi-x86-6.18/4004-HID-magicmouse-Add-support-for-trackpads-found-on-T2.patch</w:t>
            </w:r>
          </w:p>
        </w:tc>
      </w:tr>
      <w:tr w14:paraId="06188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6D47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patch/kernel/archive/rockchip-7.1/patches.armbian/dts-tinkerboard-hevc-rga.patch</w:t>
            </w:r>
          </w:p>
        </w:tc>
        <w:tc>
          <w:tcPr>
            <w:tcW w:w="4535" w:type="dxa"/>
            <w:vAlign w:val="center"/>
          </w:tcPr>
          <w:p w14:paraId="397F13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patch/kernel/archive/uefi-x86-6.18/4005-HID-magicmouse-fix-regression-breaking-support-for-M.patch</w:t>
            </w:r>
          </w:p>
        </w:tc>
      </w:tr>
      <w:tr w14:paraId="331E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A514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patch/kernel/archive/rockchip-7.1/patches.armbian/dts-tinkerboard-sdio-wifi.patch</w:t>
            </w:r>
          </w:p>
        </w:tc>
        <w:tc>
          <w:tcPr>
            <w:tcW w:w="4535" w:type="dxa"/>
            <w:vAlign w:val="center"/>
          </w:tcPr>
          <w:p w14:paraId="44667A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patch/kernel/archive/uefi-x86-6.18/7001-drm-i915-fbdev-Discard-BIOS-framebuffers-exceeding-h.patch</w:t>
            </w:r>
          </w:p>
        </w:tc>
      </w:tr>
      <w:tr w14:paraId="49341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3BB5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patch/kernel/archive/rockchip-7.1/patches.armbian/dts-tinkerboard-sdmmc-properties.patch</w:t>
            </w:r>
          </w:p>
        </w:tc>
        <w:tc>
          <w:tcPr>
            <w:tcW w:w="4535" w:type="dxa"/>
            <w:vAlign w:val="center"/>
          </w:tcPr>
          <w:p w14:paraId="45CEF4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patch/kernel/archive/uefi-x86-7.2/1001-Add-t2bce-driver-stack.patch</w:t>
            </w:r>
          </w:p>
        </w:tc>
      </w:tr>
      <w:tr w14:paraId="12BDE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9281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patch/kernel/archive/rockchip-7.1/patches.armbian/dts-tinkerboard-spi-interface.patch</w:t>
            </w:r>
          </w:p>
        </w:tc>
        <w:tc>
          <w:tcPr>
            <w:tcW w:w="4535" w:type="dxa"/>
            <w:vAlign w:val="center"/>
          </w:tcPr>
          <w:p w14:paraId="28BE78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patch/kernel/archive/uefi-x86-7.2/1002-Integrate-t2bce-driver-stack.patch</w:t>
            </w:r>
          </w:p>
        </w:tc>
      </w:tr>
      <w:tr w14:paraId="6175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79D4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patch/kernel/archive/rockchip-7.1/patches.armbian/dts-veyron-flag-cache-flush.patch</w:t>
            </w:r>
          </w:p>
        </w:tc>
        <w:tc>
          <w:tcPr>
            <w:tcW w:w="4535" w:type="dxa"/>
            <w:vAlign w:val="center"/>
          </w:tcPr>
          <w:p w14:paraId="380CEC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patch/kernel/archive/uefi-x86-7.2/2008-i915-4-lane-quirk-for-mbp15-1.patch</w:t>
            </w:r>
          </w:p>
        </w:tc>
      </w:tr>
      <w:tr w14:paraId="05530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8095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patch/kernel/archive/rockchip-7.1/patches.armbian/general-add-overlay-compilation-support.patch</w:t>
            </w:r>
          </w:p>
        </w:tc>
        <w:tc>
          <w:tcPr>
            <w:tcW w:w="4535" w:type="dxa"/>
            <w:vAlign w:val="center"/>
          </w:tcPr>
          <w:p w14:paraId="40194C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patch/kernel/archive/uefi-x86-7.2/2009-apple-gmux-allow-switching-to-igpu-at-probe.patch</w:t>
            </w:r>
          </w:p>
        </w:tc>
      </w:tr>
      <w:tr w14:paraId="028FE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826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patch/kernel/archive/rockchip-7.1/patches.armbian/general-add-overlay-configfs.patch</w:t>
            </w:r>
          </w:p>
        </w:tc>
        <w:tc>
          <w:tcPr>
            <w:tcW w:w="4535" w:type="dxa"/>
            <w:vAlign w:val="center"/>
          </w:tcPr>
          <w:p w14:paraId="75F25B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patch/kernel/archive/uefi-x86-7.2/3001-applesmc-convert-static-structures-to-drvdata.patch</w:t>
            </w:r>
          </w:p>
        </w:tc>
      </w:tr>
      <w:tr w14:paraId="3211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D603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patch/kernel/archive/rockchip-7.1/patches.armbian/general-add-restart-handler-for-act8846.patch</w:t>
            </w:r>
          </w:p>
        </w:tc>
        <w:tc>
          <w:tcPr>
            <w:tcW w:w="4535" w:type="dxa"/>
            <w:vAlign w:val="center"/>
          </w:tcPr>
          <w:p w14:paraId="7CF6D2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patch/kernel/archive/uefi-x86-7.2/3002-applesmc-make-io-port-base-addr-dynamic.patch</w:t>
            </w:r>
          </w:p>
        </w:tc>
      </w:tr>
      <w:tr w14:paraId="5C37B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2D19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patch/kernel/archive/rockchip-7.1/patches.armbian/general-dwc2-fix-rk3288-reset-on-wake-quirk.patch</w:t>
            </w:r>
          </w:p>
        </w:tc>
        <w:tc>
          <w:tcPr>
            <w:tcW w:w="4535" w:type="dxa"/>
            <w:vAlign w:val="center"/>
          </w:tcPr>
          <w:p w14:paraId="55E361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patch/kernel/archive/uefi-x86-7.2/3003-applesmc-switch-to-acpi_device-from-platform.patch</w:t>
            </w:r>
          </w:p>
        </w:tc>
      </w:tr>
      <w:tr w14:paraId="59000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0F5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patch/kernel/archive/rockchip-7.1/patches.armbian/general-dwc2-fix-wait-peripheral.patch</w:t>
            </w:r>
          </w:p>
        </w:tc>
        <w:tc>
          <w:tcPr>
            <w:tcW w:w="4535" w:type="dxa"/>
            <w:vAlign w:val="center"/>
          </w:tcPr>
          <w:p w14:paraId="2F426E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patch/kernel/archive/uefi-x86-7.2/3004-applesmc-key-interface-wrappers.patch</w:t>
            </w:r>
          </w:p>
        </w:tc>
      </w:tr>
      <w:tr w14:paraId="1296E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C826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patch/kernel/archive/rockchip-7.1/patches.armbian/general-dwc2-fix-wait-time.patch</w:t>
            </w:r>
          </w:p>
        </w:tc>
        <w:tc>
          <w:tcPr>
            <w:tcW w:w="4535" w:type="dxa"/>
            <w:vAlign w:val="center"/>
          </w:tcPr>
          <w:p w14:paraId="5770E1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patch/kernel/archive/uefi-x86-7.2/3005-applesmc-basic-mmio-interface-implementation.patch</w:t>
            </w:r>
          </w:p>
        </w:tc>
      </w:tr>
      <w:tr w14:paraId="47661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828D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patch/kernel/archive/rockchip-7.1/patches.armbian/general-dwc2-nak-gadget.patch</w:t>
            </w:r>
          </w:p>
        </w:tc>
        <w:tc>
          <w:tcPr>
            <w:tcW w:w="4535" w:type="dxa"/>
            <w:vAlign w:val="center"/>
          </w:tcPr>
          <w:p w14:paraId="5074BF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patch/kernel/archive/uefi-x86-7.2/3006-applesmc-fan-support-on-T2-Macs.patch</w:t>
            </w:r>
          </w:p>
        </w:tc>
      </w:tr>
      <w:tr w14:paraId="5CC9B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DCF2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patch/kernel/archive/rockchip-7.1/patches.armbian/general-fix-reboot-from-kwiboo.patch</w:t>
            </w:r>
          </w:p>
        </w:tc>
        <w:tc>
          <w:tcPr>
            <w:tcW w:w="4535" w:type="dxa"/>
            <w:vAlign w:val="center"/>
          </w:tcPr>
          <w:p w14:paraId="272C5B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patch/kernel/archive/uefi-x86-7.2/3007-applesmc-Add-iMacPro-to-applesmc_whitelist.patch</w:t>
            </w:r>
          </w:p>
        </w:tc>
      </w:tr>
      <w:tr w14:paraId="0C3D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5F8F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patch/kernel/archive/rockchip-7.1/patches.armbian/general-increase-spdif-dma-burst.patch</w:t>
            </w:r>
          </w:p>
        </w:tc>
        <w:tc>
          <w:tcPr>
            <w:tcW w:w="4535" w:type="dxa"/>
            <w:vAlign w:val="center"/>
          </w:tcPr>
          <w:p w14:paraId="46D8B5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patch/kernel/archive/uefi-x86-7.2/3008-applesmc-make-applesmc_remove-void.patch</w:t>
            </w:r>
          </w:p>
        </w:tc>
      </w:tr>
      <w:tr w14:paraId="6539A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8A8A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patch/kernel/archive/rockchip-7.1/patches.armbian/general-iommu-disable-dte-time.patch</w:t>
            </w:r>
          </w:p>
        </w:tc>
        <w:tc>
          <w:tcPr>
            <w:tcW w:w="4535" w:type="dxa"/>
            <w:vAlign w:val="center"/>
          </w:tcPr>
          <w:p w14:paraId="06AA5C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patch/kernel/archive/uefi-x86-7.2/3009-applesmc-battery-charge-limiter.patch</w:t>
            </w:r>
          </w:p>
        </w:tc>
      </w:tr>
      <w:tr w14:paraId="68EEC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15EC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patch/kernel/archive/rockchip-7.1/patches.armbian/general-linux-export-mm-trace-rss-stats.patch</w:t>
            </w:r>
          </w:p>
        </w:tc>
        <w:tc>
          <w:tcPr>
            <w:tcW w:w="4535" w:type="dxa"/>
            <w:vAlign w:val="center"/>
          </w:tcPr>
          <w:p w14:paraId="6844B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patch/kernel/archive/uefi-x86-7.2/4001-asahi-trackpad.patch</w:t>
            </w:r>
          </w:p>
        </w:tc>
      </w:tr>
      <w:tr w14:paraId="15877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29D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patch/kernel/archive/rockchip-7.1/patches.armbian/general-pl330-01-fix-periodic-transfers.patch</w:t>
            </w:r>
          </w:p>
        </w:tc>
        <w:tc>
          <w:tcPr>
            <w:tcW w:w="4535" w:type="dxa"/>
            <w:vAlign w:val="center"/>
          </w:tcPr>
          <w:p w14:paraId="2BF64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patch/kernel/archive/uefi-x86-7.2/4003-HID-apple-ignore-the-trackpad-on-T2-Macs.patch</w:t>
            </w:r>
          </w:p>
        </w:tc>
      </w:tr>
      <w:tr w14:paraId="796B5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6B29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patch/kernel/archive/rockchip-7.1/patches.armbian/general-pl330-02-add-support-for-interleaved-transfers.patch</w:t>
            </w:r>
          </w:p>
        </w:tc>
        <w:tc>
          <w:tcPr>
            <w:tcW w:w="4535" w:type="dxa"/>
            <w:vAlign w:val="center"/>
          </w:tcPr>
          <w:p w14:paraId="3B2D0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patch/kernel/archive/uefi-x86-7.2/4004-HID-magicmouse-Add-support-for-trackpads-found-on-T2.patch</w:t>
            </w:r>
          </w:p>
        </w:tc>
      </w:tr>
      <w:tr w14:paraId="1B8B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233F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patch/kernel/archive/rockchip-7.1/patches.armbian/general-pl330-04-bigger-mcode-buffer.patch</w:t>
            </w:r>
          </w:p>
        </w:tc>
        <w:tc>
          <w:tcPr>
            <w:tcW w:w="4535" w:type="dxa"/>
            <w:vAlign w:val="center"/>
          </w:tcPr>
          <w:p w14:paraId="2DF979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patch/kernel/archive/uefi-x86-7.2/5001-HID-appletb-kbd-add-option-to-switch-default-layer-o.patch</w:t>
            </w:r>
          </w:p>
        </w:tc>
      </w:tr>
      <w:tr w14:paraId="5A8BF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6E6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patch/kernel/archive/rockchip-7.1/patches.armbian/general-pl330-05-fix-unbalanced-power-down.patch</w:t>
            </w:r>
          </w:p>
        </w:tc>
        <w:tc>
          <w:tcPr>
            <w:tcW w:w="4535" w:type="dxa"/>
            <w:vAlign w:val="center"/>
          </w:tcPr>
          <w:p w14:paraId="757A22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patch/kernel/archive/uefi-x86-7.2/6001-drm-amd-pm-Fix-boot-problems-in-5300.patch</w:t>
            </w:r>
          </w:p>
        </w:tc>
      </w:tr>
      <w:tr w14:paraId="65FC2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0205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patch/kernel/archive/rockchip-7.1/patches.armbian/general-pl330-06-fix-buffer-underruns.patch</w:t>
            </w:r>
          </w:p>
        </w:tc>
        <w:tc>
          <w:tcPr>
            <w:tcW w:w="4535" w:type="dxa"/>
            <w:vAlign w:val="center"/>
          </w:tcPr>
          <w:p w14:paraId="3219B6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patch/kernel/archive/uefi-x86-7.2/7001-drm-i915-fbdev-Discard-BIOS-framebuffers-exceeding-h.patch</w:t>
            </w:r>
          </w:p>
        </w:tc>
      </w:tr>
      <w:tr w14:paraId="01ECB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E44F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patch/kernel/archive/rockchip-7.1/patches.armbian/general-rk322x-gpio-ir-driver.patch</w:t>
            </w:r>
          </w:p>
        </w:tc>
        <w:tc>
          <w:tcPr>
            <w:tcW w:w="4535" w:type="dxa"/>
            <w:vAlign w:val="center"/>
          </w:tcPr>
          <w:p w14:paraId="69AE9F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patch/kernel/archive/uefi-x86-7.2/7002-drm-amdgpu-reset-VI-ASIC-on-MacBookPro15-1.patch</w:t>
            </w:r>
          </w:p>
        </w:tc>
      </w:tr>
      <w:tr w14:paraId="3BAC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2A09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patch/kernel/archive/rockchip-7.1/patches.armbian/general-rockchip-various-fixes.patch</w:t>
            </w:r>
          </w:p>
        </w:tc>
        <w:tc>
          <w:tcPr>
            <w:tcW w:w="4535" w:type="dxa"/>
            <w:vAlign w:val="center"/>
          </w:tcPr>
          <w:p w14:paraId="4D6A86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patch/kernel/archive/uefi-x86-7.2/9001-ACPI-x86-Apple-T2-systems-need-early-CPU-offlining.patch</w:t>
            </w:r>
          </w:p>
        </w:tc>
      </w:tr>
      <w:tr w14:paraId="1C80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5843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patch/kernel/archive/rockchip-7.1/patches.armbian/ir-keymap-rk322x-box.patch</w:t>
            </w:r>
          </w:p>
        </w:tc>
        <w:tc>
          <w:tcPr>
            <w:tcW w:w="4535" w:type="dxa"/>
            <w:vAlign w:val="center"/>
          </w:tcPr>
          <w:p w14:paraId="3F40D4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patch/kernel/archive/uefi-x86-7.3/1001-Add-t2bce-driver-stack.patch</w:t>
            </w:r>
          </w:p>
        </w:tc>
      </w:tr>
      <w:tr w14:paraId="1A99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4FE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patch/kernel/archive/rockchip-7.1/patches.armbian/ir-keymap-xt-q8l-v10.patch</w:t>
            </w:r>
          </w:p>
        </w:tc>
        <w:tc>
          <w:tcPr>
            <w:tcW w:w="4535" w:type="dxa"/>
            <w:vAlign w:val="center"/>
          </w:tcPr>
          <w:p w14:paraId="339BAB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patch/kernel/archive/uefi-x86-7.3/1002-Integrate-t2bce-driver-stack.patch</w:t>
            </w:r>
          </w:p>
        </w:tc>
      </w:tr>
      <w:tr w14:paraId="0D1C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1196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patch/kernel/archive/rockchip-7.1/patches.armbian/misc-tinkerboard-spi-interface.patch</w:t>
            </w:r>
          </w:p>
        </w:tc>
        <w:tc>
          <w:tcPr>
            <w:tcW w:w="4535" w:type="dxa"/>
            <w:vAlign w:val="center"/>
          </w:tcPr>
          <w:p w14:paraId="2C174A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patch/kernel/archive/uefi-x86-7.3/2008-i915-4-lane-quirk-for-mbp15-1.patch</w:t>
            </w:r>
          </w:p>
        </w:tc>
      </w:tr>
      <w:tr w14:paraId="5F80A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ABCD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patch/kernel/archive/rockchip-7.1/patches.armbian/mmc-tinkerboard-sdmmc-reboot-fix.patch</w:t>
            </w:r>
          </w:p>
        </w:tc>
        <w:tc>
          <w:tcPr>
            <w:tcW w:w="4535" w:type="dxa"/>
            <w:vAlign w:val="center"/>
          </w:tcPr>
          <w:p w14:paraId="65260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patch/kernel/archive/uefi-x86-7.3/2009-apple-gmux-allow-switching-to-igpu-at-probe.patch</w:t>
            </w:r>
          </w:p>
        </w:tc>
      </w:tr>
      <w:tr w14:paraId="5779E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2EA8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patch/kernel/archive/rockchip-7.1/patches.armbian/rk322x-dmc-driver-01-sipv2-calls.patch</w:t>
            </w:r>
          </w:p>
        </w:tc>
        <w:tc>
          <w:tcPr>
            <w:tcW w:w="4535" w:type="dxa"/>
            <w:vAlign w:val="center"/>
          </w:tcPr>
          <w:p w14:paraId="5A302D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patch/kernel/archive/uefi-x86-7.3/5001-HID-appletb-kbd-add-option-to-switch-default-layer-o.patch</w:t>
            </w:r>
          </w:p>
        </w:tc>
      </w:tr>
      <w:tr w14:paraId="43A5B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241C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patch/kernel/archive/rockchip-7.1/patches.armbian/rk322x-dmc-driver-02-sip-constants.patch</w:t>
            </w:r>
          </w:p>
        </w:tc>
        <w:tc>
          <w:tcPr>
            <w:tcW w:w="4535" w:type="dxa"/>
            <w:vAlign w:val="center"/>
          </w:tcPr>
          <w:p w14:paraId="0E78C1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patch/kernel/archive/uefi-x86-7.3/6001-drm-amd-pm-Fix-boot-problems-in-5300.patch</w:t>
            </w:r>
          </w:p>
        </w:tc>
      </w:tr>
      <w:tr w14:paraId="1106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8707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patch/kernel/archive/rockchip-7.1/patches.armbian/rk322x-dmc-driver-03-dfi-driver.patch</w:t>
            </w:r>
          </w:p>
        </w:tc>
        <w:tc>
          <w:tcPr>
            <w:tcW w:w="4535" w:type="dxa"/>
            <w:vAlign w:val="center"/>
          </w:tcPr>
          <w:p w14:paraId="252D27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patch/kernel/archive/uefi-x86-7.3/8001-Add-APFS-driver.patch</w:t>
            </w:r>
          </w:p>
        </w:tc>
      </w:tr>
      <w:tr w14:paraId="56BE0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BEC3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patch/kernel/archive/rockchip-7.1/patches.armbian/rk322x-dmc-driver-04-driver.patch</w:t>
            </w:r>
          </w:p>
        </w:tc>
        <w:tc>
          <w:tcPr>
            <w:tcW w:w="4535" w:type="dxa"/>
            <w:vAlign w:val="center"/>
          </w:tcPr>
          <w:p w14:paraId="458725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patch/kernel/archive/uefi-x86-7.3/8002-Necessary-modifications-to-build-APFS-with-the-kerne.patch</w:t>
            </w:r>
          </w:p>
        </w:tc>
      </w:tr>
      <w:tr w14:paraId="25A9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1F1A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patch/kernel/archive/rockchip-7.1/patches.armbian/rk322x-dmc-driver-05-fix-dfi.patch</w:t>
            </w:r>
          </w:p>
        </w:tc>
        <w:tc>
          <w:tcPr>
            <w:tcW w:w="4535" w:type="dxa"/>
            <w:vAlign w:val="center"/>
          </w:tcPr>
          <w:p w14:paraId="4BB3D1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patch/kernel/archive/uefi-x86-7.3/9001-ACPI-x86-Apple-T2-systems-need-early-CPU-offlining.patch</w:t>
            </w:r>
          </w:p>
        </w:tc>
      </w:tr>
      <w:tr w14:paraId="0645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AB8D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patch/kernel/archive/rockchip-7.1/patches.armbian/rk322x-dwc2-no-clock-gating.patch</w:t>
            </w:r>
          </w:p>
        </w:tc>
        <w:tc>
          <w:tcPr>
            <w:tcW w:w="4535" w:type="dxa"/>
            <w:vAlign w:val="center"/>
          </w:tcPr>
          <w:p w14:paraId="3CF2ED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patch/kernel/archive/uefidt-7.1/0002-soc-qcom-smp2p-Kick-after-requesting-interrupt.patch</w:t>
            </w:r>
          </w:p>
        </w:tc>
      </w:tr>
      <w:tr w14:paraId="26F04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6548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patch/kernel/archive/rockchip-7.1/patches.armbian/rk322x-usb-reset-props.patch</w:t>
            </w:r>
          </w:p>
        </w:tc>
        <w:tc>
          <w:tcPr>
            <w:tcW w:w="4535" w:type="dxa"/>
            <w:vAlign w:val="center"/>
          </w:tcPr>
          <w:p w14:paraId="3D380E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patch/kernel/archive/uefidt-7.1/0003-soc-qcom-smp2p-Ensure-there-is-enough-space-for-outb.patch</w:t>
            </w:r>
          </w:p>
        </w:tc>
      </w:tr>
      <w:tr w14:paraId="0EA83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E9BB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patch/kernel/archive/rockchip-7.1/patches.armbian/wifi-ath9k-no-bulk-EP3-EP4.patch</w:t>
            </w:r>
          </w:p>
        </w:tc>
        <w:tc>
          <w:tcPr>
            <w:tcW w:w="4535" w:type="dxa"/>
            <w:vAlign w:val="center"/>
          </w:tcPr>
          <w:p w14:paraId="5CDEC0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patch/kernel/archive/uefidt-7.1/0004-soc-qcom-smp2p-Use-length-limited-strncmp-for-compar.patch</w:t>
            </w:r>
          </w:p>
        </w:tc>
      </w:tr>
      <w:tr w14:paraId="134F2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2140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patch/kernel/archive/rockchip-7.1/patches.armbian/wifi-brcmfmac-add-bcm43342.patch</w:t>
            </w:r>
          </w:p>
        </w:tc>
        <w:tc>
          <w:tcPr>
            <w:tcW w:w="4535" w:type="dxa"/>
            <w:vAlign w:val="center"/>
          </w:tcPr>
          <w:p w14:paraId="72DEF5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patch/kernel/archive/uefidt-7.1/0005-soc-qcom-smp2p-Drop-redundant-stack-copies-of-entry-.patch</w:t>
            </w:r>
          </w:p>
        </w:tc>
      </w:tr>
      <w:tr w14:paraId="3FC1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D454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patch/kernel/archive/rockchip-7.1/patches.armbian/wifi-brcmfmac-ap6330-firmware.patch</w:t>
            </w:r>
          </w:p>
        </w:tc>
        <w:tc>
          <w:tcPr>
            <w:tcW w:w="4535" w:type="dxa"/>
            <w:vAlign w:val="center"/>
          </w:tcPr>
          <w:p w14:paraId="2BDB30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patch/kernel/archive/uefidt-7.1/0006-soc-qcom-smp2p-Take-over-outgoing-SMEM-items-from-bo.patch</w:t>
            </w:r>
          </w:p>
        </w:tc>
      </w:tr>
      <w:tr w14:paraId="37288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AA15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patch/kernel/archive/rockchip-7.1/patches.armbian/wifi-driver-esp8089-01.patch</w:t>
            </w:r>
          </w:p>
        </w:tc>
        <w:tc>
          <w:tcPr>
            <w:tcW w:w="4535" w:type="dxa"/>
            <w:vAlign w:val="center"/>
          </w:tcPr>
          <w:p w14:paraId="3A39C5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patch/kernel/archive/uefidt-7.1/0008-remoteproc-core-Allow-restarting-detached-remoteproc.patch</w:t>
            </w:r>
          </w:p>
        </w:tc>
      </w:tr>
      <w:tr w14:paraId="05F6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6E2D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patch/kernel/archive/rockchip-7.1/patches.armbian/wifi-driver-esp8089-02.patch</w:t>
            </w:r>
          </w:p>
        </w:tc>
        <w:tc>
          <w:tcPr>
            <w:tcW w:w="4535" w:type="dxa"/>
            <w:vAlign w:val="center"/>
          </w:tcPr>
          <w:p w14:paraId="558899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patch/kernel/archive/uefidt-7.1/0009-remoteproc-qcom_q6v5-Allow-detecting-detached-state-.patch</w:t>
            </w:r>
          </w:p>
        </w:tc>
      </w:tr>
      <w:tr w14:paraId="7016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FBD5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patch/kernel/archive/rockchip-7.1/patches.armbian/wifi-driver-ssv6051.patch</w:t>
            </w:r>
          </w:p>
        </w:tc>
        <w:tc>
          <w:tcPr>
            <w:tcW w:w="4535" w:type="dxa"/>
            <w:vAlign w:val="center"/>
          </w:tcPr>
          <w:p w14:paraId="6DAA80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patch/kernel/archive/uefidt-7.1/0010-remoteproc-qcom_q6v5-Add-qcom_q6v5_attach.patch</w:t>
            </w:r>
          </w:p>
        </w:tc>
      </w:tr>
      <w:tr w14:paraId="208BC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2DA0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patch/kernel/archive/rockchip-7.1/patches.libreelec/rockchip-0001-LOCAL-arm64-fix-Kodi-sysinfo-CPU-information.patch</w:t>
            </w:r>
          </w:p>
        </w:tc>
        <w:tc>
          <w:tcPr>
            <w:tcW w:w="4535" w:type="dxa"/>
            <w:vAlign w:val="center"/>
          </w:tcPr>
          <w:p w14:paraId="66FF9A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patch/kernel/archive/uefidt-7.1/0012-remoteproc-qcom_q6v5_pas-Attach-running-remoteproc-i.patch</w:t>
            </w:r>
          </w:p>
        </w:tc>
      </w:tr>
      <w:tr w14:paraId="10CF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71C8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patch/kernel/archive/rockchip-7.1/patches.libreelec/rockchip-0002-FROMLIST-v1-mmc-core-set-initial-signal-voltage-on-p.patch</w:t>
            </w:r>
          </w:p>
        </w:tc>
        <w:tc>
          <w:tcPr>
            <w:tcW w:w="4535" w:type="dxa"/>
            <w:vAlign w:val="center"/>
          </w:tcPr>
          <w:p w14:paraId="0D33F1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patch/kernel/archive/uefidt-7.1/0013-drm-panel-edp-add-BOE-NE140QDM-NX2-panel.patch</w:t>
            </w:r>
          </w:p>
        </w:tc>
      </w:tr>
      <w:tr w14:paraId="6CE3A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47B3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patch/kernel/archive/rockchip-7.1/patches.libreelec/rockchip-0003-WIP-1000-drm-rockchip-vop-filter-interlaced-modes.patch</w:t>
            </w:r>
          </w:p>
        </w:tc>
        <w:tc>
          <w:tcPr>
            <w:tcW w:w="4535" w:type="dxa"/>
            <w:vAlign w:val="center"/>
          </w:tcPr>
          <w:p w14:paraId="5C58BB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patch/kernel/archive/uefidt-7.1/0039-arm64-dts-qcom-Add-Acer-Swift-14-Go-Pro-AI-SFA14-11.patch</w:t>
            </w:r>
          </w:p>
        </w:tc>
      </w:tr>
      <w:tr w14:paraId="37C8C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DA48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patch/kernel/archive/rockchip-7.1/patches.libreelec/rockchip-0004-WIP-1000-drm-rockchip-dw-hdmi-encoder-error-handling.patch</w:t>
            </w:r>
          </w:p>
        </w:tc>
        <w:tc>
          <w:tcPr>
            <w:tcW w:w="4535" w:type="dxa"/>
            <w:vAlign w:val="center"/>
          </w:tcPr>
          <w:p w14:paraId="3FC8E9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patch/kernel/archive/zynq-5.4/microzed-status-led.patch</w:t>
            </w:r>
          </w:p>
        </w:tc>
      </w:tr>
      <w:tr w14:paraId="00CE3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0571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patch/kernel/archive/rockchip-7.1/patches.libreelec/rockchip-0005-WIP-1000-drm-rockchip-vop-split-rk3288-vop.patch</w:t>
            </w:r>
          </w:p>
        </w:tc>
        <w:tc>
          <w:tcPr>
            <w:tcW w:w="4535" w:type="dxa"/>
            <w:vAlign w:val="center"/>
          </w:tcPr>
          <w:p w14:paraId="6BFFA3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patch/kernel/genio-1200-vendor/0000.patching_config.yaml</w:t>
            </w:r>
          </w:p>
        </w:tc>
      </w:tr>
      <w:tr w14:paraId="0824F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72DE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patch/kernel/archive/rockchip-7.1/patches.libreelec/rockchip-0006-WIP-1000-ARM-dts-rockchip-split-rk3288-vop.patch</w:t>
            </w:r>
          </w:p>
        </w:tc>
        <w:tc>
          <w:tcPr>
            <w:tcW w:w="4535" w:type="dxa"/>
            <w:vAlign w:val="center"/>
          </w:tcPr>
          <w:p w14:paraId="6B3AA8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patch/kernel/genio-1200-vendor/001-Mali-DDK-r43p0-to-r48p0.patch</w:t>
            </w:r>
          </w:p>
        </w:tc>
      </w:tr>
      <w:tr w14:paraId="23A7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733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patch/kernel/archive/rockchip-7.1/patches.libreelec/rockchip-0007-WIP-1000-drm-bridge-dw-hdmi-add-mtmdsclock-parameter.patch</w:t>
            </w:r>
          </w:p>
        </w:tc>
        <w:tc>
          <w:tcPr>
            <w:tcW w:w="4535" w:type="dxa"/>
            <w:vAlign w:val="center"/>
          </w:tcPr>
          <w:p w14:paraId="5E1D73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patch/kernel/genio-1200-vendor/dt/mt8395-radxa-nio-12l.dts</w:t>
            </w:r>
          </w:p>
        </w:tc>
      </w:tr>
      <w:tr w14:paraId="443E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DF42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patch/kernel/archive/rockchip-7.1/patches.libreelec/rockchip-0008-WIP-1000-drm-bridge-dw-hdmi-support-configuring-phy-.patch</w:t>
            </w:r>
          </w:p>
        </w:tc>
        <w:tc>
          <w:tcPr>
            <w:tcW w:w="4535" w:type="dxa"/>
            <w:vAlign w:val="center"/>
          </w:tcPr>
          <w:p w14:paraId="31EBE6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patch/kernel/rk35xx-legacy/0000.patching_config.yaml</w:t>
            </w:r>
          </w:p>
        </w:tc>
      </w:tr>
      <w:tr w14:paraId="0AC57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6AA7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patch/kernel/archive/rockchip-7.1/patches.libreelec/rockchip-0009-WIP-1000-drm-bridge-dw-hdmi-add-mpll_cfg_420-for-ycb.patch</w:t>
            </w:r>
          </w:p>
        </w:tc>
        <w:tc>
          <w:tcPr>
            <w:tcW w:w="4535" w:type="dxa"/>
            <w:vAlign w:val="center"/>
          </w:tcPr>
          <w:p w14:paraId="09C084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patch/kernel/rk35xx-legacy/001-hid-sony.patch</w:t>
            </w:r>
          </w:p>
        </w:tc>
      </w:tr>
      <w:tr w14:paraId="470CD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9A1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patch/kernel/archive/rockchip-7.1/patches.libreelec/rockchip-0010-WIP-1000-drm-rockchip-dw-hdmi-add-YCbCr420-mpll-cfg-.patch</w:t>
            </w:r>
          </w:p>
        </w:tc>
        <w:tc>
          <w:tcPr>
            <w:tcW w:w="4535" w:type="dxa"/>
            <w:vAlign w:val="center"/>
          </w:tcPr>
          <w:p w14:paraId="11F757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patch/kernel/rk35xx-vendor-6.1/0000.patching_config.yaml</w:t>
            </w:r>
          </w:p>
        </w:tc>
      </w:tr>
      <w:tr w14:paraId="2BC0E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57A4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patch/kernel/archive/rockchip-7.1/patches.libreelec/rockchip-0011-WIP-1000-drm-rockchip-dw-hdmi-add-YCbCr420-mpll-cfg-.patch</w:t>
            </w:r>
          </w:p>
        </w:tc>
        <w:tc>
          <w:tcPr>
            <w:tcW w:w="4535" w:type="dxa"/>
            <w:vAlign w:val="center"/>
          </w:tcPr>
          <w:p w14:paraId="0C601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patch/kernel/rk35xx-vendor-6.1/001-hid-sony.patch</w:t>
            </w:r>
          </w:p>
        </w:tc>
      </w:tr>
      <w:tr w14:paraId="1C683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47BB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patch/kernel/archive/rockchip-7.1/patches.libreelec/rockchip-0012-WIP-1000-drm-rockchip-dw-hdmi-add-bridge-and-switch-.patch</w:t>
            </w:r>
          </w:p>
        </w:tc>
        <w:tc>
          <w:tcPr>
            <w:tcW w:w="4535" w:type="dxa"/>
            <w:vAlign w:val="center"/>
          </w:tcPr>
          <w:p w14:paraId="40361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patch/kernel/rk35xx-vendor-6.1/bluetooth-hci-quirk-v6.1-v6.15.patch</w:t>
            </w:r>
          </w:p>
        </w:tc>
      </w:tr>
      <w:tr w14:paraId="2D761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36CC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patch/kernel/archive/rockchip-7.1/patches.libreelec/rockchip-0013-WIP-1000-drm-rockchip-vop-add-immutable-zpos-propert.patch</w:t>
            </w:r>
          </w:p>
        </w:tc>
        <w:tc>
          <w:tcPr>
            <w:tcW w:w="4535" w:type="dxa"/>
            <w:vAlign w:val="center"/>
          </w:tcPr>
          <w:p w14:paraId="60CFED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patch/kernel/rv1126-vendor-6.1/0000.patching_config.yaml</w:t>
            </w:r>
          </w:p>
        </w:tc>
      </w:tr>
      <w:tr w14:paraId="7CFCE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581B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patch/kernel/archive/rockchip-7.1/patches.libreelec/rockchip-0014-WIP-1000-drm-rockchip-vop-add-plane-color-properties.patch</w:t>
            </w:r>
          </w:p>
        </w:tc>
        <w:tc>
          <w:tcPr>
            <w:tcW w:w="4535" w:type="dxa"/>
            <w:vAlign w:val="center"/>
          </w:tcPr>
          <w:p w14:paraId="7C403D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patch/kernel/rv1126-vendor-6.1/0001-rknpu-add-rv1126-compatible.patch</w:t>
            </w:r>
          </w:p>
        </w:tc>
      </w:tr>
      <w:tr w14:paraId="4578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E043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patch/kernel/archive/rockchip-7.1/patches.libreelec/rockchip-0015-WIP-1000-HACK-clk-rockchip-rk3288-dedicate-npll-for-.patch</w:t>
            </w:r>
          </w:p>
        </w:tc>
        <w:tc>
          <w:tcPr>
            <w:tcW w:w="4535" w:type="dxa"/>
            <w:vAlign w:val="center"/>
          </w:tcPr>
          <w:p w14:paraId="070420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patch/kernel/rv1126-vendor-6.1/0002-rknpu-fix-arm32-gem-build.patch</w:t>
            </w:r>
          </w:p>
        </w:tc>
      </w:tr>
      <w:tr w14:paraId="1480D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4907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patch/kernel/archive/rockchip-7.1/patches.libreelec/rockchip-0016-WIP-1000-HACK-clk-rockchip-rk3288-use-npll-table-to-.patch</w:t>
            </w:r>
          </w:p>
        </w:tc>
        <w:tc>
          <w:tcPr>
            <w:tcW w:w="4535" w:type="dxa"/>
            <w:vAlign w:val="center"/>
          </w:tcPr>
          <w:p w14:paraId="06CE12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patch/kernel/rv1126-vendor-6.1/0003-phy-rockchip-naneng-usb2-align-rv1126-host-tuning.patch</w:t>
            </w:r>
          </w:p>
        </w:tc>
      </w:tr>
      <w:tr w14:paraId="369B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7BFD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patch/kernel/archive/rockchip-7.1/patches.libreelec/rockchip-0017-WIP-1000-HACK-clk-rockchip-rk3399-dedicate-vpll-for-.patch</w:t>
            </w:r>
          </w:p>
        </w:tc>
        <w:tc>
          <w:tcPr>
            <w:tcW w:w="4535" w:type="dxa"/>
            <w:vAlign w:val="center"/>
          </w:tcPr>
          <w:p w14:paraId="10E6BB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patch/kernel/rv1126-vendor-6.1/dt/lmo-display.dtsi</w:t>
            </w:r>
          </w:p>
        </w:tc>
      </w:tr>
      <w:tr w14:paraId="2624C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6763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patch/kernel/archive/rockchip-7.1/patches.libreelec/rockchip-0018-WIP-1000-HACK-dts-rockchip-do-not-use-vopl-for-hdmi.patch</w:t>
            </w:r>
          </w:p>
        </w:tc>
        <w:tc>
          <w:tcPr>
            <w:tcW w:w="4535" w:type="dxa"/>
            <w:vAlign w:val="center"/>
          </w:tcPr>
          <w:p w14:paraId="4FE711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patch/kernel/rv1126-vendor-6.1/dt/rv1126-nano.dts</w:t>
            </w:r>
          </w:p>
        </w:tc>
      </w:tr>
      <w:tr w14:paraId="5B99F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CE47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patch/kernel/archive/rockchip-7.1/patches.libreelec/rockchip-0019-WIP-1000-drm-bridge-dw-hdmi-limit-mode-and-bus-forma.patch</w:t>
            </w:r>
          </w:p>
        </w:tc>
        <w:tc>
          <w:tcPr>
            <w:tcW w:w="4535" w:type="dxa"/>
            <w:vAlign w:val="center"/>
          </w:tcPr>
          <w:p w14:paraId="60CA5F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patch/kernel/starfive2-vendor/drm-img-rogue-drop-bare-SECONDARY-for-gnu-make-4.4.patch</w:t>
            </w:r>
          </w:p>
        </w:tc>
      </w:tr>
      <w:tr w14:paraId="5114D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A3C1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patch/kernel/archive/rockchip-7.1/patches.libreelec/rockchip-0020-WIP-1000-drm-rockchip-dw_hdmi-add-10-bit-rgb-bus-for.patch</w:t>
            </w:r>
          </w:p>
        </w:tc>
        <w:tc>
          <w:tcPr>
            <w:tcW w:w="4535" w:type="dxa"/>
            <w:vAlign w:val="center"/>
          </w:tcPr>
          <w:p w14:paraId="19BE40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patch/misc/Bluetooth-hci_h5-Add-power-reset-via-gpio-in-h5_btrt.patch</w:t>
            </w:r>
          </w:p>
        </w:tc>
      </w:tr>
      <w:tr w14:paraId="7C083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675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patch/kernel/archive/rockchip-7.1/patches.libreelec/rockchip-0021-WIP-1000-drm-dw-hdmi-add-content-type-connector-prop.patch</w:t>
            </w:r>
          </w:p>
        </w:tc>
        <w:tc>
          <w:tcPr>
            <w:tcW w:w="4535" w:type="dxa"/>
            <w:vAlign w:val="center"/>
          </w:tcPr>
          <w:p w14:paraId="1F15F0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patch/misc/add-armbian-neofetch.patch</w:t>
            </w:r>
          </w:p>
        </w:tc>
      </w:tr>
      <w:tr w14:paraId="7765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3F67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patch/kernel/archive/rockchip-7.1/patches.libreelec/rockchip-0022-WIP-1000-drm-rockchip-add-yuv444-support.patch</w:t>
            </w:r>
          </w:p>
        </w:tc>
        <w:tc>
          <w:tcPr>
            <w:tcW w:w="4535" w:type="dxa"/>
            <w:vAlign w:val="center"/>
          </w:tcPr>
          <w:p w14:paraId="5F2DBD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patch/misc/aic8800/aic8800-Fix-building-on-7.1-kernel.patch</w:t>
            </w:r>
          </w:p>
        </w:tc>
      </w:tr>
      <w:tr w14:paraId="033B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27FB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patch/kernel/archive/rockchip-7.1/patches.libreelec/rockchip-0023-WIP-1000-drm-rockchip-add-yuv420-support.patch</w:t>
            </w:r>
          </w:p>
        </w:tc>
        <w:tc>
          <w:tcPr>
            <w:tcW w:w="4535" w:type="dxa"/>
            <w:vAlign w:val="center"/>
          </w:tcPr>
          <w:p w14:paraId="76B598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patch/misc/aic8800/aic8800-Fix-building-on-7.2-kernel.patch</w:t>
            </w:r>
          </w:p>
        </w:tc>
      </w:tr>
      <w:tr w14:paraId="25E24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4E2F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patch/kernel/archive/rockchip-7.1/patches.libreelec/rockchip-0024-WIP-1000-drm-rockchip-enable-ycbcr_420_allowed-and-y.patch</w:t>
            </w:r>
          </w:p>
        </w:tc>
        <w:tc>
          <w:tcPr>
            <w:tcW w:w="4535" w:type="dxa"/>
            <w:vAlign w:val="center"/>
          </w:tcPr>
          <w:p w14:paraId="7A71C3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patch/misc/bluetooth-rtl8723cs/Bluetooth-btrtl-add-support-for-the-RTL8723CS.patch</w:t>
            </w:r>
          </w:p>
        </w:tc>
      </w:tr>
      <w:tr w14:paraId="3541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E88E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patch/kernel/archive/rockchip-7.1/patches.libreelec/rockchip-0025-WIP-1000-drm-bridge-dw-hdmi-fix-RGB-to-YUV-color-spa.patch</w:t>
            </w:r>
          </w:p>
        </w:tc>
        <w:tc>
          <w:tcPr>
            <w:tcW w:w="4535" w:type="dxa"/>
            <w:vAlign w:val="center"/>
          </w:tcPr>
          <w:p w14:paraId="2E6353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patch/misc/bluetooth-rtl8723cs/Bluetooth-hci_h5-Add-support-for-binding-RTL8723CS-with-device-.patch</w:t>
            </w:r>
          </w:p>
        </w:tc>
      </w:tr>
      <w:tr w14:paraId="02F26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ACCB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patch/kernel/archive/rockchip-7.1/patches.libreelec/rockchip-0026-WIP-1000-media-cec-adap-add-debounce-support-when-se.patch</w:t>
            </w:r>
          </w:p>
        </w:tc>
        <w:tc>
          <w:tcPr>
            <w:tcW w:w="4535" w:type="dxa"/>
            <w:vAlign w:val="center"/>
          </w:tcPr>
          <w:p w14:paraId="04D6FD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patch/misc/bluetooth-rtl8723cs/bluetooth-btrtl-add-rtl8703bs.patch</w:t>
            </w:r>
          </w:p>
        </w:tc>
      </w:tr>
      <w:tr w14:paraId="18B9E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8752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patch/kernel/archive/rockchip-7.1/patches.libreelec/rockchip-0027-WIP-1000-drm-bridge-synopsys-Fix-CEC-not-working-aft.patch</w:t>
            </w:r>
          </w:p>
        </w:tc>
        <w:tc>
          <w:tcPr>
            <w:tcW w:w="4535" w:type="dxa"/>
            <w:vAlign w:val="center"/>
          </w:tcPr>
          <w:p w14:paraId="1291E2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patch/misc/bluetooth-rtl8723cs/bluetooth-btrtl-quirk-local-ext-features.patch</w:t>
            </w:r>
          </w:p>
        </w:tc>
      </w:tr>
      <w:tr w14:paraId="26143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4E8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patch/kernel/archive/rockchip-7.1/patches.libreelec/rockchip-0028-WIP-1000-drm-rockchip-vop-create-planes-in-window-or.patch</w:t>
            </w:r>
          </w:p>
        </w:tc>
        <w:tc>
          <w:tcPr>
            <w:tcW w:w="4535" w:type="dxa"/>
            <w:vAlign w:val="center"/>
          </w:tcPr>
          <w:p w14:paraId="4822D9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patch/misc/bluetooth-rtl8723cs/bluetooth-h5-Don-t-re-initialize-rtl8723cs-on-resume.patch</w:t>
            </w:r>
          </w:p>
        </w:tc>
      </w:tr>
      <w:tr w14:paraId="53E3E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8A32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patch/kernel/archive/rockchip-7.1/patches.libreelec/rockchip-0029-WIP-1001-media-rkvdec-pm-runtime-dont-use-autosuspen.patch</w:t>
            </w:r>
          </w:p>
        </w:tc>
        <w:tc>
          <w:tcPr>
            <w:tcW w:w="4535" w:type="dxa"/>
            <w:vAlign w:val="center"/>
          </w:tcPr>
          <w:p w14:paraId="075589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patch/misc/bluetooth-rtl8723cs/dt-bindings-net-bluetooth-Add-rtl8723bs-bluetooth.patch</w:t>
            </w:r>
          </w:p>
        </w:tc>
      </w:tr>
      <w:tr w14:paraId="4A3C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885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patch/kernel/archive/rockchip-7.1/patches.libreelec/rockchip-0030-WIP-1001-soc-rockchip-power-domain-export-idle-reque.patch</w:t>
            </w:r>
          </w:p>
        </w:tc>
        <w:tc>
          <w:tcPr>
            <w:tcW w:w="4535" w:type="dxa"/>
            <w:vAlign w:val="center"/>
          </w:tcPr>
          <w:p w14:paraId="2FD5C8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patch/misc/bluetooth-rtl8822cs-hci_ver-0x8.patch</w:t>
            </w:r>
          </w:p>
        </w:tc>
      </w:tr>
      <w:tr w14:paraId="044F0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C4B4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patch/kernel/archive/rockchip-7.1/patches.libreelec/rockchip-0031-WIP-1001-media-rkvdec-implement-reset-controls.patch</w:t>
            </w:r>
          </w:p>
        </w:tc>
        <w:tc>
          <w:tcPr>
            <w:tcW w:w="4535" w:type="dxa"/>
            <w:vAlign w:val="center"/>
          </w:tcPr>
          <w:p w14:paraId="2BF92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patch/misc/rtw88/6.1/001-drivers-net-wireless-realtek-rtw88-upstream-wireless.patch</w:t>
            </w:r>
          </w:p>
        </w:tc>
      </w:tr>
      <w:tr w14:paraId="23EA3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AC69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patch/kernel/archive/rockchip-7.1/patches.libreelec/rockchip-0032-WIP-1001-arm64-dts-add-resets-to-vdec-for-RK3399.patch</w:t>
            </w:r>
          </w:p>
        </w:tc>
        <w:tc>
          <w:tcPr>
            <w:tcW w:w="4535" w:type="dxa"/>
            <w:vAlign w:val="center"/>
          </w:tcPr>
          <w:p w14:paraId="324FE2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patch/misc/rtw88/6.12/001-drivers-net-wireless-realtek-rtw88-upstream-wireless.patch</w:t>
            </w:r>
          </w:p>
        </w:tc>
      </w:tr>
      <w:tr w14:paraId="3088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6328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patch/kernel/archive/rockchip-7.1/patches.libreelec/rockchip-0033-WIP-1001-media-hantro-rockchip-Increase-RK3288-s-max.patch</w:t>
            </w:r>
          </w:p>
        </w:tc>
        <w:tc>
          <w:tcPr>
            <w:tcW w:w="4535" w:type="dxa"/>
            <w:vAlign w:val="center"/>
          </w:tcPr>
          <w:p w14:paraId="4B433F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patch/misc/rtw88/6.2/001-drivers-net-wireless-realtek-rtw88-upstream-wireless.patch</w:t>
            </w:r>
          </w:p>
        </w:tc>
      </w:tr>
      <w:tr w14:paraId="6F4F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83D4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patch/kernel/archive/rockchip-7.1/patches.libreelec/rockchip-0035-WIP-1001-arm64-dts-add-resets-to-vdec-for-RK3328.patch</w:t>
            </w:r>
          </w:p>
        </w:tc>
        <w:tc>
          <w:tcPr>
            <w:tcW w:w="4535" w:type="dxa"/>
            <w:vAlign w:val="center"/>
          </w:tcPr>
          <w:p w14:paraId="6CAAA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patch/misc/rtw88/6.3/001-drivers-net-wireless-realtek-rtw88-upstream-wireless.patch</w:t>
            </w:r>
          </w:p>
        </w:tc>
      </w:tr>
      <w:tr w14:paraId="0D82D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6920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patch/kernel/archive/rockchip-7.1/patches.libreelec/rockchip-0038-WIP-1002-ARM-arm64-dts-rockchip-align-sound-card-nam.patch</w:t>
            </w:r>
          </w:p>
        </w:tc>
        <w:tc>
          <w:tcPr>
            <w:tcW w:w="4535" w:type="dxa"/>
            <w:vAlign w:val="center"/>
          </w:tcPr>
          <w:p w14:paraId="758970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patch/misc/rtw88/6.4/001-drivers-net-wireless-realtek-rtw88-upstream-wireless.patch</w:t>
            </w:r>
          </w:p>
        </w:tc>
      </w:tr>
      <w:tr w14:paraId="47990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2905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patch/kernel/archive/rockchip-7.1/patches.libreelec/rockchip-0039-WIP-1002-arm64-dts-rockchip-add-SPDIF-nodes-for-RK33.patch</w:t>
            </w:r>
          </w:p>
        </w:tc>
        <w:tc>
          <w:tcPr>
            <w:tcW w:w="4535" w:type="dxa"/>
            <w:vAlign w:val="center"/>
          </w:tcPr>
          <w:p w14:paraId="20C94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patch/misc/rtw88/6.5/001-drivers-net-wireless-realtek-rtw88-upstream-wireless.patch</w:t>
            </w:r>
          </w:p>
        </w:tc>
      </w:tr>
      <w:tr w14:paraId="3492F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ED8D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patch/kernel/archive/rockchip-7.1/patches.libreelec/rockchip-0042-WIP-1002-HACK-arm64-dts-enable-FE-phy-for-Beelink-A1.patch</w:t>
            </w:r>
          </w:p>
        </w:tc>
        <w:tc>
          <w:tcPr>
            <w:tcW w:w="4535" w:type="dxa"/>
            <w:vAlign w:val="center"/>
          </w:tcPr>
          <w:p w14:paraId="180FE2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patch/misc/rtw88/6.6/001-drivers-net-wireless-realtek-rtw88-upstream-wireless.patch</w:t>
            </w:r>
          </w:p>
        </w:tc>
      </w:tr>
      <w:tr w14:paraId="640F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5FD3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patch/kernel/archive/rockchip-7.1/patches.libreelec/rockchip-0043-WIP-1002-dw-hdmi-cec-sleep-100ms-on-error.patch</w:t>
            </w:r>
          </w:p>
        </w:tc>
        <w:tc>
          <w:tcPr>
            <w:tcW w:w="4535" w:type="dxa"/>
            <w:vAlign w:val="center"/>
          </w:tcPr>
          <w:p w14:paraId="022A55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patch/misc/rtw88/hack/001-revert-rtw88-sdio-size-and-timout-to-rfc-v1.disable</w:t>
            </w:r>
          </w:p>
        </w:tc>
      </w:tr>
      <w:tr w14:paraId="78EB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DBE1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patch/kernel/archive/rockchip-7.1/patches.libreelec/rockchip-0044-WIP-1002-arm64-boot-dts-Increase-ACLK_PERILP0-clock-.patch</w:t>
            </w:r>
          </w:p>
        </w:tc>
        <w:tc>
          <w:tcPr>
            <w:tcW w:w="4535" w:type="dxa"/>
            <w:vAlign w:val="center"/>
          </w:tcPr>
          <w:p w14:paraId="5A18D6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patch/misc/rtw88/hack/002-rtw88-usb-make-work-queues-high-priority.disable</w:t>
            </w:r>
          </w:p>
        </w:tc>
      </w:tr>
      <w:tr w14:paraId="21990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A9D0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patch/kernel/archive/rockchip-7.1/patches.libreelec/rockchip-0045-WIP-1002-arm64-dts-rockchip-Enable-USB3-for-rk3328-B.patch</w:t>
            </w:r>
          </w:p>
        </w:tc>
        <w:tc>
          <w:tcPr>
            <w:tcW w:w="4535" w:type="dxa"/>
            <w:vAlign w:val="center"/>
          </w:tcPr>
          <w:p w14:paraId="722484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patch/misc/rtw88/hack/003-rtw88-decrease-the-log-level-of-tx-report.patch</w:t>
            </w:r>
          </w:p>
        </w:tc>
      </w:tr>
      <w:tr w14:paraId="579DB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C38B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patch/kernel/archive/rockchip-7.1/patches.libreelec/rockchip-0046-WIP-1002-drm-bridge-dw-hdmi-switch-from-.hw_parmas-t.patch</w:t>
            </w:r>
          </w:p>
        </w:tc>
        <w:tc>
          <w:tcPr>
            <w:tcW w:w="4535" w:type="dxa"/>
            <w:vAlign w:val="center"/>
          </w:tcPr>
          <w:p w14:paraId="57CD38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patch/misc/rtw88/hack/004-rtw88-sdio-rf-path-detection-fix.patch</w:t>
            </w:r>
          </w:p>
        </w:tc>
      </w:tr>
      <w:tr w14:paraId="10B0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AF56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patch/kernel/archive/rockchip-7.1/patches.libreelec/rockchip-0047-WIP-1002-arm64-dts-rockchip-disable-fusb-for-rk3399-.patch</w:t>
            </w:r>
          </w:p>
        </w:tc>
        <w:tc>
          <w:tcPr>
            <w:tcW w:w="4535" w:type="dxa"/>
            <w:vAlign w:val="center"/>
          </w:tcPr>
          <w:p w14:paraId="3FAF18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patch/misc/wireless-bring-back-headers.patch</w:t>
            </w:r>
          </w:p>
        </w:tc>
      </w:tr>
      <w:tr w14:paraId="35E5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C3C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patch/kernel/archive/rockchip-7.1/patches.libreelec/rockchip-0054-WIP-2001-dt-bindings-media-Add-Rockchip-IEP-binding.patch</w:t>
            </w:r>
          </w:p>
        </w:tc>
        <w:tc>
          <w:tcPr>
            <w:tcW w:w="4535" w:type="dxa"/>
            <w:vAlign w:val="center"/>
          </w:tcPr>
          <w:p w14:paraId="711946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patch/misc/wireless-injection-6.12.patch</w:t>
            </w:r>
          </w:p>
        </w:tc>
      </w:tr>
      <w:tr w14:paraId="2535B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0830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patch/kernel/archive/rockchip-7.1/patches.libreelec/rockchip-0055-WIP-2001-media-rockchip-Add-Rockchip-IEP-driver.patch</w:t>
            </w:r>
          </w:p>
        </w:tc>
        <w:tc>
          <w:tcPr>
            <w:tcW w:w="4535" w:type="dxa"/>
            <w:vAlign w:val="center"/>
          </w:tcPr>
          <w:p w14:paraId="013EB5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patch/misc/wireless-mt7921u-add-pids.patch</w:t>
            </w:r>
          </w:p>
        </w:tc>
      </w:tr>
      <w:tr w14:paraId="0BFC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A3E9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patch/kernel/archive/rockchip-7.1/patches.libreelec/rockchip-0056-WIP-2001-ARM64-dts-rockchip-Add-IEP-node-for-RK3328.patch</w:t>
            </w:r>
          </w:p>
        </w:tc>
        <w:tc>
          <w:tcPr>
            <w:tcW w:w="4535" w:type="dxa"/>
            <w:vAlign w:val="center"/>
          </w:tcPr>
          <w:p w14:paraId="27AAB2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patch/misc/wireless-realtek-8188eu-5.12.patch</w:t>
            </w:r>
          </w:p>
        </w:tc>
      </w:tr>
      <w:tr w14:paraId="33E1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F67A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patch/kernel/archive/rockchip-7.1/patches.libreelec/rockchip-0057-WIP-2001-ARM64-dts-rockchip-Add-IEP-node-for-RK3399.patch</w:t>
            </w:r>
          </w:p>
        </w:tc>
        <w:tc>
          <w:tcPr>
            <w:tcW w:w="4535" w:type="dxa"/>
            <w:vAlign w:val="center"/>
          </w:tcPr>
          <w:p w14:paraId="0B294E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patch/misc/wireless-rtl8188eu-Fix-VFS-import.patch</w:t>
            </w:r>
          </w:p>
        </w:tc>
      </w:tr>
      <w:tr w14:paraId="5374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836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patch/kernel/archive/rockchip-7.1/patches.libreelec/rockchip-0058-WIP-2001-ARM-dts-rockchip-Add-IEP-node-for-RK3288.patch</w:t>
            </w:r>
          </w:p>
        </w:tc>
        <w:tc>
          <w:tcPr>
            <w:tcW w:w="4535" w:type="dxa"/>
            <w:vAlign w:val="center"/>
          </w:tcPr>
          <w:p w14:paraId="0FD479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patch/misc/wireless-rtl8188eu-Fix-misleading-indentation.patch</w:t>
            </w:r>
          </w:p>
        </w:tc>
      </w:tr>
      <w:tr w14:paraId="7C68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671F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patch/kernel/archive/rockchip-7.1/patches.libreelec/rockchip-0059-WIP-9000-arm64-rockchip-rk3288-disable-VPU-iommu.patch</w:t>
            </w:r>
          </w:p>
        </w:tc>
        <w:tc>
          <w:tcPr>
            <w:tcW w:w="4535" w:type="dxa"/>
            <w:vAlign w:val="center"/>
          </w:tcPr>
          <w:p w14:paraId="20A306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patch/misc/wireless-rtl8188eu-Fix-p2p-go-advertising.patch</w:t>
            </w:r>
          </w:p>
        </w:tc>
      </w:tr>
      <w:tr w14:paraId="0BFB7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B356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patch/kernel/archive/rockchip-7.1/series.conf</w:t>
            </w:r>
          </w:p>
        </w:tc>
        <w:tc>
          <w:tcPr>
            <w:tcW w:w="4535" w:type="dxa"/>
            <w:vAlign w:val="center"/>
          </w:tcPr>
          <w:p w14:paraId="3AC0AA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patch/misc/wireless-rtl8188eu-Fix-uninitialized-cfg80211-chan-def.patch</w:t>
            </w:r>
          </w:p>
        </w:tc>
      </w:tr>
      <w:tr w14:paraId="59ACA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22E9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patch/kernel/archive/rockchip-7.2/0000.patching_config.yaml</w:t>
            </w:r>
          </w:p>
        </w:tc>
        <w:tc>
          <w:tcPr>
            <w:tcW w:w="4535" w:type="dxa"/>
            <w:vAlign w:val="center"/>
          </w:tcPr>
          <w:p w14:paraId="17AE62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patch/misc/wireless-rtl8188eu.patch</w:t>
            </w:r>
          </w:p>
        </w:tc>
      </w:tr>
      <w:tr w14:paraId="0E02E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92D8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patch/kernel/archive/rockchip-7.2/armbian.series</w:t>
            </w:r>
          </w:p>
        </w:tc>
        <w:tc>
          <w:tcPr>
            <w:tcW w:w="4535" w:type="dxa"/>
            <w:vAlign w:val="center"/>
          </w:tcPr>
          <w:p w14:paraId="400D4B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patch/misc/wireless-rtl8189es-set-monitor-channel-6.12.101.patch</w:t>
            </w:r>
          </w:p>
        </w:tc>
      </w:tr>
      <w:tr w14:paraId="12B39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EBDD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patch/kernel/archive/rockchip-7.2/dt/rk322x-box.dts</w:t>
            </w:r>
          </w:p>
        </w:tc>
        <w:tc>
          <w:tcPr>
            <w:tcW w:w="4535" w:type="dxa"/>
            <w:vAlign w:val="center"/>
          </w:tcPr>
          <w:p w14:paraId="70541F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patch/misc/wireless-rtl8189fs-set-monitor-channel-6.12.101.patch</w:t>
            </w:r>
          </w:p>
        </w:tc>
      </w:tr>
      <w:tr w14:paraId="2DE7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3828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patch/kernel/archive/rockchip-7.2/dt/rk3288-xt-q8l-v10.dts</w:t>
            </w:r>
          </w:p>
        </w:tc>
        <w:tc>
          <w:tcPr>
            <w:tcW w:w="4535" w:type="dxa"/>
            <w:vAlign w:val="center"/>
          </w:tcPr>
          <w:p w14:paraId="2D353A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patch/misc/wireless-rtl8192eu-Fix-6.6.157.patch</w:t>
            </w:r>
          </w:p>
        </w:tc>
      </w:tr>
      <w:tr w14:paraId="54FC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2D89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patch/kernel/archive/rockchip-7.2/kernel-6.8-tools-cgroup-makefile.patch</w:t>
            </w:r>
          </w:p>
        </w:tc>
        <w:tc>
          <w:tcPr>
            <w:tcW w:w="4535" w:type="dxa"/>
            <w:vAlign w:val="center"/>
          </w:tcPr>
          <w:p w14:paraId="7D65B3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patch/misc/wireless-rtl8723cs/8723cs-Adapt-to-API-changes-in-stable-5.19.2-and-6.0.patch</w:t>
            </w:r>
          </w:p>
        </w:tc>
      </w:tr>
      <w:tr w14:paraId="46AD3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94C5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patch/kernel/archive/rockchip-7.2/le-patch-import.txt</w:t>
            </w:r>
          </w:p>
        </w:tc>
        <w:tc>
          <w:tcPr>
            <w:tcW w:w="4535" w:type="dxa"/>
            <w:vAlign w:val="center"/>
          </w:tcPr>
          <w:p w14:paraId="75AC8E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patch/misc/wireless-rtl8723cs/8723cs-Add-a-new-driver-v5.12.2-7-g2de5ec386.20201013_beta.patch</w:t>
            </w:r>
          </w:p>
        </w:tc>
      </w:tr>
      <w:tr w14:paraId="5DE5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4055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patch/kernel/archive/rockchip-7.2/libreelec.series</w:t>
            </w:r>
          </w:p>
        </w:tc>
        <w:tc>
          <w:tcPr>
            <w:tcW w:w="4535" w:type="dxa"/>
            <w:vAlign w:val="center"/>
          </w:tcPr>
          <w:p w14:paraId="576DB8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patch/misc/wireless-rtl8723cs/8723cs-Clear-wowlan_last_wake_reason-prior-to-suspend.patch</w:t>
            </w:r>
          </w:p>
        </w:tc>
      </w:tr>
      <w:tr w14:paraId="500AC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1600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patch/kernel/archive/rockchip-7.2/overlay/Makefile</w:t>
            </w:r>
          </w:p>
        </w:tc>
        <w:tc>
          <w:tcPr>
            <w:tcW w:w="4535" w:type="dxa"/>
            <w:vAlign w:val="center"/>
          </w:tcPr>
          <w:p w14:paraId="125C50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patch/misc/wireless-rtl8723cs/8723cs-Disable-CONFIG_CONCURRENT_MODE.patch</w:t>
            </w:r>
          </w:p>
        </w:tc>
      </w:tr>
      <w:tr w14:paraId="04F1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23B5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patch/kernel/archive/rockchip-7.2/overlay/README.rk322x-overlays</w:t>
            </w:r>
          </w:p>
        </w:tc>
        <w:tc>
          <w:tcPr>
            <w:tcW w:w="4535" w:type="dxa"/>
            <w:vAlign w:val="center"/>
          </w:tcPr>
          <w:p w14:paraId="285745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patch/misc/wireless-rtl8723cs/8723cs-Disable-power-saving.patch</w:t>
            </w:r>
          </w:p>
        </w:tc>
      </w:tr>
      <w:tr w14:paraId="6E435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8F63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patch/kernel/archive/rockchip-7.2/overlay/README.rockchip-overlays</w:t>
            </w:r>
          </w:p>
        </w:tc>
        <w:tc>
          <w:tcPr>
            <w:tcW w:w="4535" w:type="dxa"/>
            <w:vAlign w:val="center"/>
          </w:tcPr>
          <w:p w14:paraId="6BF786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patch/misc/wireless-rtl8723cs/8723cs-Disable-use-of-NAPI.patch</w:t>
            </w:r>
          </w:p>
        </w:tc>
      </w:tr>
      <w:tr w14:paraId="6B73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FD5C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patch/kernel/archive/rockchip-7.2/overlay/rk322x-bt-8723cs.dtso</w:t>
            </w:r>
          </w:p>
        </w:tc>
        <w:tc>
          <w:tcPr>
            <w:tcW w:w="4535" w:type="dxa"/>
            <w:vAlign w:val="center"/>
          </w:tcPr>
          <w:p w14:paraId="4B639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patch/misc/wireless-rtl8723cs/8723cs-Enable-OOB-interrupt.patch</w:t>
            </w:r>
          </w:p>
        </w:tc>
      </w:tr>
      <w:tr w14:paraId="6D7C0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84A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patch/kernel/archive/rockchip-7.2/overlay/rk322x-cpu-hs-lv.dtso</w:t>
            </w:r>
          </w:p>
        </w:tc>
        <w:tc>
          <w:tcPr>
            <w:tcW w:w="4535" w:type="dxa"/>
            <w:vAlign w:val="center"/>
          </w:tcPr>
          <w:p w14:paraId="3E534E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patch/misc/wireless-rtl8723cs/8723cs-Enable-TDLS-802.11z-support-direct-sta-sta-connection.patch</w:t>
            </w:r>
          </w:p>
        </w:tc>
      </w:tr>
      <w:tr w14:paraId="6A3D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ACB2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patch/kernel/archive/rockchip-7.2/overlay/rk322x-cpu-hs.dtso</w:t>
            </w:r>
          </w:p>
        </w:tc>
        <w:tc>
          <w:tcPr>
            <w:tcW w:w="4535" w:type="dxa"/>
            <w:vAlign w:val="center"/>
          </w:tcPr>
          <w:p w14:paraId="249B3C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patch/misc/wireless-rtl8723cs/8723cs-Enable-WoWLAN.patch</w:t>
            </w:r>
          </w:p>
        </w:tc>
      </w:tr>
      <w:tr w14:paraId="02702A70">
        <w:tblPrEx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9613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patch/kernel/archive/rockchip-7.2/overlay/rk322x-cpu-stability.dtso</w:t>
            </w:r>
          </w:p>
        </w:tc>
        <w:tc>
          <w:tcPr>
            <w:tcW w:w="4535" w:type="dxa"/>
            <w:vAlign w:val="center"/>
          </w:tcPr>
          <w:p w14:paraId="6B6CB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patch/misc/wireless-rtl8723cs/8723cs-Enable-monitor-mode.patch</w:t>
            </w:r>
          </w:p>
        </w:tc>
      </w:tr>
      <w:tr w14:paraId="33523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DAA3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patch/kernel/archive/rockchip-7.2/overlay/rk322x-ddr3-330.dtso</w:t>
            </w:r>
          </w:p>
        </w:tc>
        <w:tc>
          <w:tcPr>
            <w:tcW w:w="4535" w:type="dxa"/>
            <w:vAlign w:val="center"/>
          </w:tcPr>
          <w:p w14:paraId="168F6B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patch/misc/wireless-rtl8723cs/8723cs-Enable-wifi-power-saving-mode.patch</w:t>
            </w:r>
          </w:p>
        </w:tc>
      </w:tr>
      <w:tr w14:paraId="4D0E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55C0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patch/kernel/archive/rockchip-7.2/overlay/rk322x-ddr3-528.dtso</w:t>
            </w:r>
          </w:p>
        </w:tc>
        <w:tc>
          <w:tcPr>
            <w:tcW w:w="4535" w:type="dxa"/>
            <w:vAlign w:val="center"/>
          </w:tcPr>
          <w:p w14:paraId="778D59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patch/misc/wireless-rtl8723cs/8723cs-Fix-compile-warnings.patch</w:t>
            </w:r>
          </w:p>
        </w:tc>
      </w:tr>
      <w:tr w14:paraId="438E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46E6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patch/kernel/archive/rockchip-7.2/overlay/rk322x-ddr3-660.dtso</w:t>
            </w:r>
          </w:p>
        </w:tc>
        <w:tc>
          <w:tcPr>
            <w:tcW w:w="4535" w:type="dxa"/>
            <w:vAlign w:val="center"/>
          </w:tcPr>
          <w:p w14:paraId="27A0D3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patch/misc/wireless-rtl8723cs/8723cs-Fix-indentation.patch</w:t>
            </w:r>
          </w:p>
        </w:tc>
      </w:tr>
      <w:tr w14:paraId="6E1E5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5882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patch/kernel/archive/rockchip-7.2/overlay/rk322x-ddr3-800.dtso</w:t>
            </w:r>
          </w:p>
        </w:tc>
        <w:tc>
          <w:tcPr>
            <w:tcW w:w="4535" w:type="dxa"/>
            <w:vAlign w:val="center"/>
          </w:tcPr>
          <w:p w14:paraId="54FD8B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patch/misc/wireless-rtl8723cs/8723cs-Fix-misleading-indentation.patch</w:t>
            </w:r>
          </w:p>
        </w:tc>
      </w:tr>
      <w:tr w14:paraId="11DCE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3F90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patch/kernel/archive/rockchip-7.2/overlay/rk322x-emmc-ddr-ph180.dtso</w:t>
            </w:r>
          </w:p>
        </w:tc>
        <w:tc>
          <w:tcPr>
            <w:tcW w:w="4535" w:type="dxa"/>
            <w:vAlign w:val="center"/>
          </w:tcPr>
          <w:p w14:paraId="40FD4B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patch/misc/wireless-rtl8723cs/8723cs-Fix-some-compilation-warnings.patch</w:t>
            </w:r>
          </w:p>
        </w:tc>
      </w:tr>
      <w:tr w14:paraId="0AEA6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58C7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patch/kernel/archive/rockchip-7.2/overlay/rk322x-emmc-ddr-ph45.dtso</w:t>
            </w:r>
          </w:p>
        </w:tc>
        <w:tc>
          <w:tcPr>
            <w:tcW w:w="4535" w:type="dxa"/>
            <w:vAlign w:val="center"/>
          </w:tcPr>
          <w:p w14:paraId="031348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patch/misc/wireless-rtl8723cs/8723cs-Fix-symbol-conflicts-with-rtw88-driver.patch</w:t>
            </w:r>
          </w:p>
        </w:tc>
      </w:tr>
      <w:tr w14:paraId="2F44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2F71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patch/kernel/archive/rockchip-7.2/overlay/rk322x-emmc-hs200.dtso</w:t>
            </w:r>
          </w:p>
        </w:tc>
        <w:tc>
          <w:tcPr>
            <w:tcW w:w="4535" w:type="dxa"/>
            <w:vAlign w:val="center"/>
          </w:tcPr>
          <w:p w14:paraId="6F197E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patch/misc/wireless-rtl8723cs/8723cs-Forward-port-to-5.17.patch</w:t>
            </w:r>
          </w:p>
        </w:tc>
      </w:tr>
      <w:tr w14:paraId="212F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55BC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patch/kernel/archive/rockchip-7.2/overlay/rk322x-emmc-pins.dtso</w:t>
            </w:r>
          </w:p>
        </w:tc>
        <w:tc>
          <w:tcPr>
            <w:tcW w:w="4535" w:type="dxa"/>
            <w:vAlign w:val="center"/>
          </w:tcPr>
          <w:p w14:paraId="4B5565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patch/misc/wireless-rtl8723cs/8723cs-Load-the-MAC-address-from-local-mac-address.patch</w:t>
            </w:r>
          </w:p>
        </w:tc>
      </w:tr>
      <w:tr w14:paraId="58372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64AE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patch/kernel/archive/rockchip-7.2/overlay/rk322x-emmc.dtso</w:t>
            </w:r>
          </w:p>
        </w:tc>
        <w:tc>
          <w:tcPr>
            <w:tcW w:w="4535" w:type="dxa"/>
            <w:vAlign w:val="center"/>
          </w:tcPr>
          <w:p w14:paraId="382855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patch/misc/wireless-rtl8723cs/8723cs-Make-the-driver-compile-and-probe-drop-rockchip-platform.patch</w:t>
            </w:r>
          </w:p>
        </w:tc>
      </w:tr>
      <w:tr w14:paraId="20390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DAA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patch/kernel/archive/rockchip-7.2/overlay/rk322x-fixup.scr-cmd</w:t>
            </w:r>
          </w:p>
        </w:tc>
        <w:tc>
          <w:tcPr>
            <w:tcW w:w="4535" w:type="dxa"/>
            <w:vAlign w:val="center"/>
          </w:tcPr>
          <w:p w14:paraId="1DE6A0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patch/misc/wireless-rtl8723cs/8723cs-Modify-makefile-options-to-better-suit-PinePhone-Allwinn.patch</w:t>
            </w:r>
          </w:p>
        </w:tc>
      </w:tr>
      <w:tr w14:paraId="2E824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C7C2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patch/kernel/archive/rockchip-7.2/overlay/rk322x-ir-wakeup.dtso</w:t>
            </w:r>
          </w:p>
        </w:tc>
        <w:tc>
          <w:tcPr>
            <w:tcW w:w="4535" w:type="dxa"/>
            <w:vAlign w:val="center"/>
          </w:tcPr>
          <w:p w14:paraId="36E38E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patch/misc/wireless-rtl8723cs/8723cs-Port-to-5.11.patch</w:t>
            </w:r>
          </w:p>
        </w:tc>
      </w:tr>
      <w:tr w14:paraId="2B17D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2AF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patch/kernel/archive/rockchip-7.2/overlay/rk322x-led-conf-default.dtso</w:t>
            </w:r>
          </w:p>
        </w:tc>
        <w:tc>
          <w:tcPr>
            <w:tcW w:w="4535" w:type="dxa"/>
            <w:vAlign w:val="center"/>
          </w:tcPr>
          <w:p w14:paraId="088A81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patch/misc/wireless-rtl8723cs/8723cs-Port-to-5.12.patch</w:t>
            </w:r>
          </w:p>
        </w:tc>
      </w:tr>
      <w:tr w14:paraId="16461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1780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patch/kernel/archive/rockchip-7.2/overlay/rk322x-led-conf1.dtso</w:t>
            </w:r>
          </w:p>
        </w:tc>
        <w:tc>
          <w:tcPr>
            <w:tcW w:w="4535" w:type="dxa"/>
            <w:vAlign w:val="center"/>
          </w:tcPr>
          <w:p w14:paraId="648D42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patch/misc/wireless-rtl8723cs/8723cs-Port-to-5.15.patch</w:t>
            </w:r>
          </w:p>
        </w:tc>
      </w:tr>
      <w:tr w14:paraId="60A1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5842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patch/kernel/archive/rockchip-7.2/overlay/rk322x-led-conf2.dtso</w:t>
            </w:r>
          </w:p>
        </w:tc>
        <w:tc>
          <w:tcPr>
            <w:tcW w:w="4535" w:type="dxa"/>
            <w:vAlign w:val="center"/>
          </w:tcPr>
          <w:p w14:paraId="4D704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patch/misc/wireless-rtl8723cs/8723cs-Port-to-5.18.patch</w:t>
            </w:r>
          </w:p>
        </w:tc>
      </w:tr>
      <w:tr w14:paraId="3528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1BB6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patch/kernel/archive/rockchip-7.2/overlay/rk322x-led-conf3.dtso</w:t>
            </w:r>
          </w:p>
        </w:tc>
        <w:tc>
          <w:tcPr>
            <w:tcW w:w="4535" w:type="dxa"/>
            <w:vAlign w:val="center"/>
          </w:tcPr>
          <w:p w14:paraId="7C57E4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patch/misc/wireless-rtl8723cs/8723cs-Port-to-6.0.patch</w:t>
            </w:r>
          </w:p>
        </w:tc>
      </w:tr>
      <w:tr w14:paraId="365F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AC51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patch/kernel/archive/rockchip-7.2/overlay/rk322x-led-conf4.dtso</w:t>
            </w:r>
          </w:p>
        </w:tc>
        <w:tc>
          <w:tcPr>
            <w:tcW w:w="4535" w:type="dxa"/>
            <w:vAlign w:val="center"/>
          </w:tcPr>
          <w:p w14:paraId="205A1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patch/misc/wireless-rtl8723cs/8723cs-Port-to-6.1-rc1.patch</w:t>
            </w:r>
          </w:p>
        </w:tc>
      </w:tr>
      <w:tr w14:paraId="4129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C9D9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patch/kernel/archive/rockchip-7.2/overlay/rk322x-led-conf5.dtso</w:t>
            </w:r>
          </w:p>
        </w:tc>
        <w:tc>
          <w:tcPr>
            <w:tcW w:w="4535" w:type="dxa"/>
            <w:vAlign w:val="center"/>
          </w:tcPr>
          <w:p w14:paraId="7F5026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patch/misc/wireless-rtl8723cs/8723cs-Port-to-6.1.patch</w:t>
            </w:r>
          </w:p>
        </w:tc>
      </w:tr>
      <w:tr w14:paraId="78A6A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49B7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patch/kernel/archive/rockchip-7.2/overlay/rk322x-led-conf6.dtso</w:t>
            </w:r>
          </w:p>
        </w:tc>
        <w:tc>
          <w:tcPr>
            <w:tcW w:w="4535" w:type="dxa"/>
            <w:vAlign w:val="center"/>
          </w:tcPr>
          <w:p w14:paraId="7BA35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patch/misc/wireless-rtl8723cs/8723cs-Port-to-6.13.patch</w:t>
            </w:r>
          </w:p>
        </w:tc>
      </w:tr>
      <w:tr w14:paraId="0C76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A4C3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patch/kernel/archive/rockchip-7.2/overlay/rk322x-led-conf7.dtso</w:t>
            </w:r>
          </w:p>
        </w:tc>
        <w:tc>
          <w:tcPr>
            <w:tcW w:w="4535" w:type="dxa"/>
            <w:vAlign w:val="center"/>
          </w:tcPr>
          <w:p w14:paraId="7DE23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patch/misc/wireless-rtl8723cs/8723cs-Port-to-6.14.patch</w:t>
            </w:r>
          </w:p>
        </w:tc>
      </w:tr>
      <w:tr w14:paraId="2CC5B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4829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patch/kernel/archive/rockchip-7.2/overlay/rk322x-led-conf8.dtso</w:t>
            </w:r>
          </w:p>
        </w:tc>
        <w:tc>
          <w:tcPr>
            <w:tcW w:w="4535" w:type="dxa"/>
            <w:vAlign w:val="center"/>
          </w:tcPr>
          <w:p w14:paraId="773EBB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patch/misc/wireless-rtl8723cs/8723cs-Port-to-6.3.patch</w:t>
            </w:r>
          </w:p>
        </w:tc>
      </w:tr>
      <w:tr w14:paraId="727AA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1C7A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patch/kernel/archive/rockchip-7.2/overlay/rk322x-nand.dtso</w:t>
            </w:r>
          </w:p>
        </w:tc>
        <w:tc>
          <w:tcPr>
            <w:tcW w:w="4535" w:type="dxa"/>
            <w:vAlign w:val="center"/>
          </w:tcPr>
          <w:p w14:paraId="124B67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patch/misc/wireless-rtl8723cs/8723cs-Port-to-6.5.patch</w:t>
            </w:r>
          </w:p>
        </w:tc>
      </w:tr>
      <w:tr w14:paraId="46248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A55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patch/kernel/archive/rockchip-7.2/overlay/rk322x-usb-otg-peripheral.dtso</w:t>
            </w:r>
          </w:p>
        </w:tc>
        <w:tc>
          <w:tcPr>
            <w:tcW w:w="4535" w:type="dxa"/>
            <w:vAlign w:val="center"/>
          </w:tcPr>
          <w:p w14:paraId="0A9A4F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patch/misc/wireless-rtl8723cs/8723cs-Port-to-6.7.patch</w:t>
            </w:r>
          </w:p>
        </w:tc>
      </w:tr>
      <w:tr w14:paraId="785E1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EE8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patch/kernel/archive/rockchip-7.2/overlay/rk322x-wlan-alt-wiring.dtso</w:t>
            </w:r>
          </w:p>
        </w:tc>
        <w:tc>
          <w:tcPr>
            <w:tcW w:w="4535" w:type="dxa"/>
            <w:vAlign w:val="center"/>
          </w:tcPr>
          <w:p w14:paraId="1D6C4A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patch/misc/wireless-rtl8723cs/8723cs-Port-to-6.8.patch</w:t>
            </w:r>
          </w:p>
        </w:tc>
      </w:tr>
      <w:tr w14:paraId="7D274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6978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patch/kernel/archive/rockchip-7.2/overlay/rockchip-ds1307.dtso</w:t>
            </w:r>
          </w:p>
        </w:tc>
        <w:tc>
          <w:tcPr>
            <w:tcW w:w="4535" w:type="dxa"/>
            <w:vAlign w:val="center"/>
          </w:tcPr>
          <w:p w14:paraId="6F023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patch/misc/wireless-rtl8723cs/8723cs-Port-to-6.9.patch</w:t>
            </w:r>
          </w:p>
        </w:tc>
      </w:tr>
      <w:tr w14:paraId="6E6C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BEA6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patch/kernel/archive/rockchip-7.2/overlay/rockchip-fixup.scr-cmd</w:t>
            </w:r>
          </w:p>
        </w:tc>
        <w:tc>
          <w:tcPr>
            <w:tcW w:w="4535" w:type="dxa"/>
            <w:vAlign w:val="center"/>
          </w:tcPr>
          <w:p w14:paraId="54ADDB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patch/misc/wireless-rtl8723cs/8723cs-Resume-wifi-in-a-workqueue.patch</w:t>
            </w:r>
          </w:p>
        </w:tc>
      </w:tr>
      <w:tr w14:paraId="26B06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6464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patch/kernel/archive/rockchip-7.2/overlay/rockchip-i2c1.dtso</w:t>
            </w:r>
          </w:p>
        </w:tc>
        <w:tc>
          <w:tcPr>
            <w:tcW w:w="4535" w:type="dxa"/>
            <w:vAlign w:val="center"/>
          </w:tcPr>
          <w:p w14:paraId="5B4FD2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patch/misc/wireless-rtl8723cs/8723cs-Set-CONFIG_RTW_SDIO_PM_KEEP_POWER-n-to-fix-suspend-38.patch</w:t>
            </w:r>
          </w:p>
        </w:tc>
      </w:tr>
      <w:tr w14:paraId="78698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5F55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patch/kernel/archive/rockchip-7.2/overlay/rockchip-i2c4.dtso</w:t>
            </w:r>
          </w:p>
        </w:tc>
        <w:tc>
          <w:tcPr>
            <w:tcW w:w="4535" w:type="dxa"/>
            <w:vAlign w:val="center"/>
          </w:tcPr>
          <w:p w14:paraId="49B1A6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patch/misc/wireless-rtl8723cs/8723cs-aes_encrypt-aes_encrypt_128-to-avoid-symbol-name-conflic.patch</w:t>
            </w:r>
          </w:p>
        </w:tc>
      </w:tr>
      <w:tr w14:paraId="6D21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C379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patch/kernel/archive/rockchip-7.2/overlay/rockchip-pwm1.dtso</w:t>
            </w:r>
          </w:p>
        </w:tc>
        <w:tc>
          <w:tcPr>
            <w:tcW w:w="4535" w:type="dxa"/>
            <w:vAlign w:val="center"/>
          </w:tcPr>
          <w:p w14:paraId="3B42B4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patch/misc/wireless-rtl8723du-5.19.2.patch</w:t>
            </w:r>
          </w:p>
        </w:tc>
      </w:tr>
      <w:tr w14:paraId="21C54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52AF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patch/kernel/archive/rockchip-7.2/overlay/rockchip-pwm2.dtso</w:t>
            </w:r>
          </w:p>
        </w:tc>
        <w:tc>
          <w:tcPr>
            <w:tcW w:w="4535" w:type="dxa"/>
            <w:vAlign w:val="center"/>
          </w:tcPr>
          <w:p w14:paraId="6ED3D2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patch/misc/wireless-rtl8723du-6.3.patch</w:t>
            </w:r>
          </w:p>
        </w:tc>
      </w:tr>
      <w:tr w14:paraId="617CD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655A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patch/kernel/archive/rockchip-7.2/overlay/rockchip-pwm3.dtso</w:t>
            </w:r>
          </w:p>
        </w:tc>
        <w:tc>
          <w:tcPr>
            <w:tcW w:w="4535" w:type="dxa"/>
            <w:vAlign w:val="center"/>
          </w:tcPr>
          <w:p w14:paraId="5B7CA3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patch/misc/wireless-rtl8723du-Fix-6.6.157.patch</w:t>
            </w:r>
          </w:p>
        </w:tc>
      </w:tr>
      <w:tr w14:paraId="6089D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BFCC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patch/kernel/archive/rockchip-7.2/overlay/rockchip-spi0.dtso</w:t>
            </w:r>
          </w:p>
        </w:tc>
        <w:tc>
          <w:tcPr>
            <w:tcW w:w="4535" w:type="dxa"/>
            <w:vAlign w:val="center"/>
          </w:tcPr>
          <w:p w14:paraId="745699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patch/misc/wireless-rtl8723du-Fix-VFS-import.patch</w:t>
            </w:r>
          </w:p>
        </w:tc>
      </w:tr>
      <w:tr w14:paraId="5B93F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B6A8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patch/kernel/archive/rockchip-7.2/overlay/rockchip-spi2.dtso</w:t>
            </w:r>
          </w:p>
        </w:tc>
        <w:tc>
          <w:tcPr>
            <w:tcW w:w="4535" w:type="dxa"/>
            <w:vAlign w:val="center"/>
          </w:tcPr>
          <w:p w14:paraId="0B0242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patch/misc/wireless-rtl8723du-Fix-p2p-go-advertising.patch</w:t>
            </w:r>
          </w:p>
        </w:tc>
      </w:tr>
      <w:tr w14:paraId="6D74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0083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patch/kernel/archive/rockchip-7.2/overlay/rockchip-spidev0.dtso</w:t>
            </w:r>
          </w:p>
        </w:tc>
        <w:tc>
          <w:tcPr>
            <w:tcW w:w="4535" w:type="dxa"/>
            <w:vAlign w:val="center"/>
          </w:tcPr>
          <w:p w14:paraId="02FFFE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patch/misc/wireless-rtl8723du-Fix-uninitialized-cfg80211-chan-def.patch</w:t>
            </w:r>
          </w:p>
        </w:tc>
      </w:tr>
      <w:tr w14:paraId="35395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198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patch/kernel/archive/rockchip-7.2/overlay/rockchip-spidev2.dtso</w:t>
            </w:r>
          </w:p>
        </w:tc>
        <w:tc>
          <w:tcPr>
            <w:tcW w:w="4535" w:type="dxa"/>
            <w:vAlign w:val="center"/>
          </w:tcPr>
          <w:p w14:paraId="74F3FE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patch/misc/wireless-rtl8811cu-Fix-6.16.patch</w:t>
            </w:r>
          </w:p>
        </w:tc>
      </w:tr>
      <w:tr w14:paraId="79BAB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84D5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patch/kernel/archive/rockchip-7.2/overlay/rockchip-uart1.dtso</w:t>
            </w:r>
          </w:p>
        </w:tc>
        <w:tc>
          <w:tcPr>
            <w:tcW w:w="4535" w:type="dxa"/>
            <w:vAlign w:val="center"/>
          </w:tcPr>
          <w:p w14:paraId="33724D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patch/misc/wireless-rtl8811cu-Fix-6.6.157.patch</w:t>
            </w:r>
          </w:p>
        </w:tc>
      </w:tr>
      <w:tr w14:paraId="1ECA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98E3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patch/kernel/archive/rockchip-7.2/overlay/rockchip-uart2.dtso</w:t>
            </w:r>
          </w:p>
        </w:tc>
        <w:tc>
          <w:tcPr>
            <w:tcW w:w="4535" w:type="dxa"/>
            <w:vAlign w:val="center"/>
          </w:tcPr>
          <w:p w14:paraId="4559D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patch/misc/wireless-rtl8811cu-set-monitor-channel-6.12.101.patch</w:t>
            </w:r>
          </w:p>
        </w:tc>
      </w:tr>
      <w:tr w14:paraId="5C15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D5D1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patch/kernel/archive/rockchip-7.2/overlay/rockchip-uart3.dtso</w:t>
            </w:r>
          </w:p>
        </w:tc>
        <w:tc>
          <w:tcPr>
            <w:tcW w:w="4535" w:type="dxa"/>
            <w:vAlign w:val="center"/>
          </w:tcPr>
          <w:p w14:paraId="0FE196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patch/misc/wireless-rtl8812au-Fix-6.16.patch</w:t>
            </w:r>
          </w:p>
        </w:tc>
      </w:tr>
      <w:tr w14:paraId="12A1C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31E0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patch/kernel/archive/rockchip-7.2/overlay/rockchip-uart4.dtso</w:t>
            </w:r>
          </w:p>
        </w:tc>
        <w:tc>
          <w:tcPr>
            <w:tcW w:w="4535" w:type="dxa"/>
            <w:vAlign w:val="center"/>
          </w:tcPr>
          <w:p w14:paraId="068289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patch/misc/wireless-rtl8812au-Fix-6.6.157.patch</w:t>
            </w:r>
          </w:p>
        </w:tc>
      </w:tr>
      <w:tr w14:paraId="41090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DE50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patch/kernel/archive/rockchip-7.2/overlay/rockchip-w1-gpio.dtso</w:t>
            </w:r>
          </w:p>
        </w:tc>
        <w:tc>
          <w:tcPr>
            <w:tcW w:w="4535" w:type="dxa"/>
            <w:vAlign w:val="center"/>
          </w:tcPr>
          <w:p w14:paraId="7C15C6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patch/misc/wireless-rtl8812au-set-monitor-channel-6.12.101.patch</w:t>
            </w:r>
          </w:p>
        </w:tc>
      </w:tr>
      <w:tr w14:paraId="4DFFE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846E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patch/kernel/archive/rockchip-7.2/patches.armbian/bt-broadcom-serdev-workaround.patch</w:t>
            </w:r>
          </w:p>
        </w:tc>
        <w:tc>
          <w:tcPr>
            <w:tcW w:w="4535" w:type="dxa"/>
            <w:vAlign w:val="center"/>
          </w:tcPr>
          <w:p w14:paraId="359F30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patch/misc/wireless-rtl8822bs-Fix-VFS-import.patch</w:t>
            </w:r>
          </w:p>
        </w:tc>
      </w:tr>
      <w:tr w14:paraId="79EB5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FB2E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patch/kernel/archive/rockchip-7.2/patches.armbian/clk-rk322x-composite-mmc-clk.patch</w:t>
            </w:r>
          </w:p>
        </w:tc>
        <w:tc>
          <w:tcPr>
            <w:tcW w:w="4535" w:type="dxa"/>
            <w:vAlign w:val="center"/>
          </w:tcPr>
          <w:p w14:paraId="0CA48B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patch/misc/wireless-rtl8822bs-Fix-misleading-indentation.patch</w:t>
            </w:r>
          </w:p>
        </w:tc>
      </w:tr>
      <w:tr w14:paraId="7303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3C7E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patch/kernel/archive/rockchip-7.2/patches.armbian/driver-rk322x-audio-codec.patch</w:t>
            </w:r>
          </w:p>
        </w:tc>
        <w:tc>
          <w:tcPr>
            <w:tcW w:w="4535" w:type="dxa"/>
            <w:vAlign w:val="center"/>
          </w:tcPr>
          <w:p w14:paraId="2F55C7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patch/misc/wireless-rtl8822bs-Fix-p2p-go-advertising.patch</w:t>
            </w:r>
          </w:p>
        </w:tc>
      </w:tr>
      <w:tr w14:paraId="4876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5EBC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patch/kernel/archive/rockchip-7.2/patches.armbian/driver-rk3288-gpiomem.patch</w:t>
            </w:r>
          </w:p>
        </w:tc>
        <w:tc>
          <w:tcPr>
            <w:tcW w:w="4535" w:type="dxa"/>
            <w:vAlign w:val="center"/>
          </w:tcPr>
          <w:p w14:paraId="3E682B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patch/misc/wireless-rtl8822bs-Fix-uninitialized-cfg80211-chan-def.patch</w:t>
            </w:r>
          </w:p>
        </w:tc>
      </w:tr>
      <w:tr w14:paraId="552E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37B5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patch/kernel/archive/rockchip-7.2/patches.armbian/driver-tinkerboard-alc4040-codec.patch</w:t>
            </w:r>
          </w:p>
        </w:tc>
        <w:tc>
          <w:tcPr>
            <w:tcW w:w="4535" w:type="dxa"/>
            <w:vAlign w:val="center"/>
          </w:tcPr>
          <w:p w14:paraId="79BC83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patch/misc/wireless-rtl8822eu-Fix-6.6.157.patch</w:t>
            </w:r>
          </w:p>
        </w:tc>
      </w:tr>
      <w:tr w14:paraId="50B1D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FE6B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patch/kernel/archive/rockchip-7.2/patches.armbian/drm-fix-gem-memory-leak.patch</w:t>
            </w:r>
          </w:p>
        </w:tc>
        <w:tc>
          <w:tcPr>
            <w:tcW w:w="4535" w:type="dxa"/>
            <w:vAlign w:val="center"/>
          </w:tcPr>
          <w:p w14:paraId="3C4EF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patch/misc/wireless-rtl88x2bu-Fix-6.16.patch</w:t>
            </w:r>
          </w:p>
        </w:tc>
      </w:tr>
      <w:tr w14:paraId="35710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F651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patch/kernel/archive/rockchip-7.2/patches.armbian/drm-rk322x-plane-overlay.patch</w:t>
            </w:r>
          </w:p>
        </w:tc>
        <w:tc>
          <w:tcPr>
            <w:tcW w:w="4535" w:type="dxa"/>
            <w:vAlign w:val="center"/>
          </w:tcPr>
          <w:p w14:paraId="4BD3FA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patch/misc/wireless-rtl88x2bu-Fix-6.6.157.patch</w:t>
            </w:r>
          </w:p>
        </w:tc>
      </w:tr>
      <w:tr w14:paraId="4F1F9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AD1E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patch/kernel/archive/rockchip-7.2/patches.armbian/drm-rk322x-yuv-10bit-modes.patch</w:t>
            </w:r>
          </w:p>
        </w:tc>
        <w:tc>
          <w:tcPr>
            <w:tcW w:w="4535" w:type="dxa"/>
            <w:vAlign w:val="center"/>
          </w:tcPr>
          <w:p w14:paraId="5FE381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patch/misc/wireless-rtl88x2bu-set-monitor-channel-6.12.101.patch</w:t>
            </w:r>
          </w:p>
        </w:tc>
      </w:tr>
      <w:tr w14:paraId="21481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8DCA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patch/kernel/archive/rockchip-7.2/patches.armbian/drm-rockchip-hardware-cursor.patch</w:t>
            </w:r>
          </w:p>
        </w:tc>
        <w:tc>
          <w:tcPr>
            <w:tcW w:w="4535" w:type="dxa"/>
            <w:vAlign w:val="center"/>
          </w:tcPr>
          <w:p w14:paraId="5E256E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patch/misc/wireless-rtl88x2cs-Fix-VFS-import.patch</w:t>
            </w:r>
          </w:p>
        </w:tc>
      </w:tr>
      <w:tr w14:paraId="5DFE8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AFAA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patch/kernel/archive/rockchip-7.2/patches.armbian/dts-miqi-fan.patch</w:t>
            </w:r>
          </w:p>
        </w:tc>
        <w:tc>
          <w:tcPr>
            <w:tcW w:w="4535" w:type="dxa"/>
            <w:vAlign w:val="center"/>
          </w:tcPr>
          <w:p w14:paraId="43FBE3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patch/misc/xradio-Switching-from-del_timer_sync-to-timer_delete_sync.patch</w:t>
            </w:r>
          </w:p>
        </w:tc>
      </w:tr>
      <w:tr w14:paraId="63CE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B547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patch/kernel/archive/rockchip-7.2/patches.armbian/dts-miqi-hevc-rga.patch</w:t>
            </w:r>
          </w:p>
        </w:tc>
        <w:tc>
          <w:tcPr>
            <w:tcW w:w="4535" w:type="dxa"/>
            <w:vAlign w:val="center"/>
          </w:tcPr>
          <w:p w14:paraId="71CFBC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patch/opensbi/sophgo-sg200x/0001-lib-sbi_illegal_insn-add-emulation-for-fence-tso.patch</w:t>
            </w:r>
          </w:p>
        </w:tc>
      </w:tr>
      <w:tr w14:paraId="7602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4934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patch/kernel/archive/rockchip-7.2/patches.armbian/dts-miqi-mali-gpu.patch</w:t>
            </w:r>
          </w:p>
        </w:tc>
        <w:tc>
          <w:tcPr>
            <w:tcW w:w="4535" w:type="dxa"/>
            <w:vAlign w:val="center"/>
          </w:tcPr>
          <w:p w14:paraId="4E579E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patch/u-boot/legacy/board_imx7sabre/u-boot-enable-CMD_IMPORTENV.patch</w:t>
            </w:r>
          </w:p>
        </w:tc>
      </w:tr>
      <w:tr w14:paraId="50DB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B90D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patch/kernel/archive/rockchip-7.2/patches.armbian/dts-miqi-regulator-fix.patch</w:t>
            </w:r>
          </w:p>
        </w:tc>
        <w:tc>
          <w:tcPr>
            <w:tcW w:w="4535" w:type="dxa"/>
            <w:vAlign w:val="center"/>
          </w:tcPr>
          <w:p w14:paraId="04A57A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patch/u-boot/legacy/board_imx7sabre/u-boot-remove-predefined-mmcroot.patch</w:t>
            </w:r>
          </w:p>
        </w:tc>
      </w:tr>
      <w:tr w14:paraId="371B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F47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patch/kernel/archive/rockchip-7.2/patches.armbian/dts-rk322x-iep-node.patch</w:t>
            </w:r>
          </w:p>
        </w:tc>
        <w:tc>
          <w:tcPr>
            <w:tcW w:w="4535" w:type="dxa"/>
            <w:vAlign w:val="center"/>
          </w:tcPr>
          <w:p w14:paraId="3E3D70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patch/u-boot/legacy/board_imx7sabre/u-boot-update-boot-scripts.patch</w:t>
            </w:r>
          </w:p>
        </w:tc>
      </w:tr>
      <w:tr w14:paraId="170F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BC50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patch/kernel/archive/rockchip-7.2/patches.armbian/dts-rk322x-pinctrl-nand.patch</w:t>
            </w:r>
          </w:p>
        </w:tc>
        <w:tc>
          <w:tcPr>
            <w:tcW w:w="4535" w:type="dxa"/>
            <w:vAlign w:val="center"/>
          </w:tcPr>
          <w:p w14:paraId="6FE4C3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patch/u-boot/legacy/board_indiedroid-nova/fix-compilation-on-noble.patch</w:t>
            </w:r>
          </w:p>
        </w:tc>
      </w:tr>
      <w:tr w14:paraId="17285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8AB2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patch/kernel/archive/rockchip-7.2/patches.armbian/dts-rk3288-disable-serial-dma.patch</w:t>
            </w:r>
          </w:p>
        </w:tc>
        <w:tc>
          <w:tcPr>
            <w:tcW w:w="4535" w:type="dxa"/>
            <w:vAlign w:val="center"/>
          </w:tcPr>
          <w:p w14:paraId="19A73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patch/u-boot/legacy/board_miqi/0001-fixing-dtc-error.patch</w:t>
            </w:r>
          </w:p>
        </w:tc>
      </w:tr>
      <w:tr w14:paraId="701B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093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patch/kernel/archive/rockchip-7.2/patches.armbian/dts-rk3288-fix-mmc-aliases.patch</w:t>
            </w:r>
          </w:p>
        </w:tc>
        <w:tc>
          <w:tcPr>
            <w:tcW w:w="4535" w:type="dxa"/>
            <w:vAlign w:val="center"/>
          </w:tcPr>
          <w:p w14:paraId="1D0F01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patch/u-boot/legacy/board_miqi/101-u-boot-0003-rockchip-miqi-enable-led-gpio&amp;keyboard.patch</w:t>
            </w:r>
          </w:p>
        </w:tc>
      </w:tr>
      <w:tr w14:paraId="70D48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D8EB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patch/kernel/archive/rockchip-7.2/patches.armbian/dts-rk3288-gpu-500mhz-opp.patch</w:t>
            </w:r>
          </w:p>
        </w:tc>
        <w:tc>
          <w:tcPr>
            <w:tcW w:w="4535" w:type="dxa"/>
            <w:vAlign w:val="center"/>
          </w:tcPr>
          <w:p w14:paraId="50B585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patch/u-boot/legacy/board_miqi/libfdt_fix.patch</w:t>
            </w:r>
          </w:p>
        </w:tc>
      </w:tr>
      <w:tr w14:paraId="7612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681A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patch/kernel/archive/rockchip-7.2/patches.armbian/dts-rk3288-pinctrl-spi2.patch</w:t>
            </w:r>
          </w:p>
        </w:tc>
        <w:tc>
          <w:tcPr>
            <w:tcW w:w="4535" w:type="dxa"/>
            <w:vAlign w:val="center"/>
          </w:tcPr>
          <w:p w14:paraId="3244A1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patch/u-boot/legacy/board_miqi/miqi-boot-alias.patch</w:t>
            </w:r>
          </w:p>
        </w:tc>
      </w:tr>
      <w:tr w14:paraId="75EDA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A028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patch/kernel/archive/rockchip-7.2/patches.armbian/dts-rk3288-thermal-rearrange-zones.patch</w:t>
            </w:r>
          </w:p>
        </w:tc>
        <w:tc>
          <w:tcPr>
            <w:tcW w:w="4535" w:type="dxa"/>
            <w:vAlign w:val="center"/>
          </w:tcPr>
          <w:p w14:paraId="450112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patch/u-boot/legacy/board_odroidc1/000-olddefconfig-odroidc.patch</w:t>
            </w:r>
          </w:p>
        </w:tc>
      </w:tr>
      <w:tr w14:paraId="33B1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B56C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patch/kernel/archive/rockchip-7.2/patches.armbian/dts-tinkerboard-bt-rtl8723bs.patch</w:t>
            </w:r>
          </w:p>
        </w:tc>
        <w:tc>
          <w:tcPr>
            <w:tcW w:w="4535" w:type="dxa"/>
            <w:vAlign w:val="center"/>
          </w:tcPr>
          <w:p w14:paraId="60529A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patch/u-boot/legacy/board_odroidc1/0002-sd_fusing-tweaks.patch</w:t>
            </w:r>
          </w:p>
        </w:tc>
      </w:tr>
      <w:tr w14:paraId="62EB1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D316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patch/kernel/archive/rockchip-7.2/patches.armbian/dts-tinkerboard-bt-uart-pins.patch</w:t>
            </w:r>
          </w:p>
        </w:tc>
        <w:tc>
          <w:tcPr>
            <w:tcW w:w="4535" w:type="dxa"/>
            <w:vAlign w:val="center"/>
          </w:tcPr>
          <w:p w14:paraId="129E2A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patch/u-boot/legacy/board_odroidc1/0003-compiler_gcc-do-not-redefine-__gnu_attributes.patch</w:t>
            </w:r>
          </w:p>
        </w:tc>
      </w:tr>
      <w:tr w14:paraId="2D169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B674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patch/kernel/archive/rockchip-7.2/patches.armbian/dts-tinkerboard-hevc-rga.patch</w:t>
            </w:r>
          </w:p>
        </w:tc>
        <w:tc>
          <w:tcPr>
            <w:tcW w:w="4535" w:type="dxa"/>
            <w:vAlign w:val="center"/>
          </w:tcPr>
          <w:p w14:paraId="474F0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patch/u-boot/legacy/board_odroidc1/0004-compiler-.h-sync-include-linux-compiler-.h-with-Linu.patch</w:t>
            </w:r>
          </w:p>
        </w:tc>
      </w:tr>
      <w:tr w14:paraId="08E04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CEF8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patch/kernel/archive/rockchip-7.2/patches.armbian/dts-tinkerboard-sdio-wifi.patch</w:t>
            </w:r>
          </w:p>
        </w:tc>
        <w:tc>
          <w:tcPr>
            <w:tcW w:w="4535" w:type="dxa"/>
            <w:vAlign w:val="center"/>
          </w:tcPr>
          <w:p w14:paraId="448052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patch/u-boot/legacy/board_odroidc1/0005-compiler_gcc-prevent-redefining-attributes.patch</w:t>
            </w:r>
          </w:p>
        </w:tc>
      </w:tr>
      <w:tr w14:paraId="653F9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28EA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patch/kernel/archive/rockchip-7.2/patches.armbian/dts-tinkerboard-sdmmc-properties.patch</w:t>
            </w:r>
          </w:p>
        </w:tc>
        <w:tc>
          <w:tcPr>
            <w:tcW w:w="4535" w:type="dxa"/>
            <w:vAlign w:val="center"/>
          </w:tcPr>
          <w:p w14:paraId="5D8101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patch/u-boot/legacy/board_odroidc1/0006-compiler-.h-sync-include-linux-compiler-.h-with-Linu.patch</w:t>
            </w:r>
          </w:p>
        </w:tc>
      </w:tr>
      <w:tr w14:paraId="71F9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6C95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patch/kernel/archive/rockchip-7.2/patches.armbian/dts-tinkerboard-spi-interface.patch</w:t>
            </w:r>
          </w:p>
        </w:tc>
        <w:tc>
          <w:tcPr>
            <w:tcW w:w="4535" w:type="dxa"/>
            <w:vAlign w:val="center"/>
          </w:tcPr>
          <w:p w14:paraId="138D19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patch/u-boot/legacy/board_odroidc1/0007-ARM-asm-io.h-use-static-inline.patch</w:t>
            </w:r>
          </w:p>
        </w:tc>
      </w:tr>
      <w:tr w14:paraId="3B443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8B62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patch/kernel/archive/rockchip-7.2/patches.armbian/dts-veyron-flag-cache-flush.patch</w:t>
            </w:r>
          </w:p>
        </w:tc>
        <w:tc>
          <w:tcPr>
            <w:tcW w:w="4535" w:type="dxa"/>
            <w:vAlign w:val="center"/>
          </w:tcPr>
          <w:p w14:paraId="55023C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patch/u-boot/legacy/board_odroidc1/0008-arm-board-use-__weak.patch</w:t>
            </w:r>
          </w:p>
        </w:tc>
      </w:tr>
      <w:tr w14:paraId="37CB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6E1C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patch/kernel/archive/rockchip-7.2/patches.armbian/general-add-overlay-compilation-support.patch</w:t>
            </w:r>
          </w:p>
        </w:tc>
        <w:tc>
          <w:tcPr>
            <w:tcW w:w="4535" w:type="dxa"/>
            <w:vAlign w:val="center"/>
          </w:tcPr>
          <w:p w14:paraId="1C905F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patch/u-boot/legacy/board_odroidc1/0009-add-vframe_provider_s-definition.patch</w:t>
            </w:r>
          </w:p>
        </w:tc>
      </w:tr>
      <w:tr w14:paraId="25564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028A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patch/kernel/archive/rockchip-7.2/patches.armbian/general-add-overlay-configfs.patch</w:t>
            </w:r>
          </w:p>
        </w:tc>
        <w:tc>
          <w:tcPr>
            <w:tcW w:w="4535" w:type="dxa"/>
            <w:vAlign w:val="center"/>
          </w:tcPr>
          <w:p w14:paraId="104497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patch/u-boot/legacy/board_odroidc1/0010-common-main.c-make-show_boot_progress-__weak.patch</w:t>
            </w:r>
          </w:p>
        </w:tc>
      </w:tr>
      <w:tr w14:paraId="4811C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6088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patch/kernel/archive/rockchip-7.2/patches.armbian/general-add-restart-handler-for-act8846.patch</w:t>
            </w:r>
          </w:p>
        </w:tc>
        <w:tc>
          <w:tcPr>
            <w:tcW w:w="4535" w:type="dxa"/>
            <w:vAlign w:val="center"/>
          </w:tcPr>
          <w:p w14:paraId="1CB9F1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patch/u-boot/legacy/board_odroidc1/0011-wait_ms-fix.patch</w:t>
            </w:r>
          </w:p>
        </w:tc>
      </w:tr>
      <w:tr w14:paraId="7AD31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36A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patch/kernel/archive/rockchip-7.2/patches.armbian/general-dwc2-fix-rk3288-reset-on-wake-quirk.patch</w:t>
            </w:r>
          </w:p>
        </w:tc>
        <w:tc>
          <w:tcPr>
            <w:tcW w:w="4535" w:type="dxa"/>
            <w:vAlign w:val="center"/>
          </w:tcPr>
          <w:p w14:paraId="16C3C6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patch/u-boot/legacy/board_odroidc1/cfgload-boot-ext4-improvements.patch</w:t>
            </w:r>
          </w:p>
        </w:tc>
      </w:tr>
      <w:tr w14:paraId="67BB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A386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patch/kernel/archive/rockchip-7.2/patches.armbian/general-dwc2-fix-wait-peripheral.patch</w:t>
            </w:r>
          </w:p>
        </w:tc>
        <w:tc>
          <w:tcPr>
            <w:tcW w:w="4535" w:type="dxa"/>
            <w:vAlign w:val="center"/>
          </w:tcPr>
          <w:p w14:paraId="4C7D9B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patch/u-boot/legacy/board_odroidc1/ext4fs-fix-invalid-extent-block-error.patch</w:t>
            </w:r>
          </w:p>
        </w:tc>
      </w:tr>
      <w:tr w14:paraId="1765D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BA44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patch/kernel/archive/rockchip-7.2/patches.armbian/general-dwc2-fix-wait-time.patch</w:t>
            </w:r>
          </w:p>
        </w:tc>
        <w:tc>
          <w:tcPr>
            <w:tcW w:w="4535" w:type="dxa"/>
            <w:vAlign w:val="center"/>
          </w:tcPr>
          <w:p w14:paraId="26E819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patch/u-boot/legacy/board_odroidc1/fix-gcc14-permissive.patch</w:t>
            </w:r>
          </w:p>
        </w:tc>
      </w:tr>
      <w:tr w14:paraId="06F1B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7D1A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patch/kernel/archive/rockchip-7.2/patches.armbian/general-dwc2-nak-gadget.patch</w:t>
            </w:r>
          </w:p>
        </w:tc>
        <w:tc>
          <w:tcPr>
            <w:tcW w:w="4535" w:type="dxa"/>
            <w:vAlign w:val="center"/>
          </w:tcPr>
          <w:p w14:paraId="0FA481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patch/u-boot/legacy/board_odroidc1/fix_build_for_recent_host-side_libfdt.patch</w:t>
            </w:r>
          </w:p>
        </w:tc>
      </w:tr>
      <w:tr w14:paraId="7A09F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472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patch/kernel/archive/rockchip-7.2/patches.armbian/general-fix-reboot-from-kwiboo.patch</w:t>
            </w:r>
          </w:p>
        </w:tc>
        <w:tc>
          <w:tcPr>
            <w:tcW w:w="4535" w:type="dxa"/>
            <w:vAlign w:val="center"/>
          </w:tcPr>
          <w:p w14:paraId="489417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patch/u-boot/legacy/board_odroidxu4/enable-distro-bootcmd.patch</w:t>
            </w:r>
          </w:p>
        </w:tc>
      </w:tr>
      <w:tr w14:paraId="784D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FCBC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patch/kernel/archive/rockchip-7.2/patches.armbian/general-increase-spdif-dma-burst.patch</w:t>
            </w:r>
          </w:p>
        </w:tc>
        <w:tc>
          <w:tcPr>
            <w:tcW w:w="4535" w:type="dxa"/>
            <w:vAlign w:val="center"/>
          </w:tcPr>
          <w:p w14:paraId="3B52D2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patch/u-boot/legacy/board_odroidxu4/fix-compilation-on-noble.patch</w:t>
            </w:r>
          </w:p>
        </w:tc>
      </w:tr>
      <w:tr w14:paraId="58A1A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B5CF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patch/kernel/archive/rockchip-7.2/patches.armbian/general-linux-export-mm-trace-rss-stats.patch</w:t>
            </w:r>
          </w:p>
        </w:tc>
        <w:tc>
          <w:tcPr>
            <w:tcW w:w="4535" w:type="dxa"/>
            <w:vAlign w:val="center"/>
          </w:tcPr>
          <w:p w14:paraId="05FD71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patch/u-boot/legacy/board_odroidxu4/fix_build_for_recent_host-side_libfdt.patch</w:t>
            </w:r>
          </w:p>
        </w:tc>
      </w:tr>
      <w:tr w14:paraId="0E48D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479B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patch/kernel/archive/rockchip-7.2/patches.armbian/general-pl330-01-fix-periodic-transfers.patch</w:t>
            </w:r>
          </w:p>
        </w:tc>
        <w:tc>
          <w:tcPr>
            <w:tcW w:w="4535" w:type="dxa"/>
            <w:vAlign w:val="center"/>
          </w:tcPr>
          <w:p w14:paraId="3761F6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patch/u-boot/legacy/board_odroidxu4/use-armv7a-for-modern-toolchain.patch</w:t>
            </w:r>
          </w:p>
        </w:tc>
      </w:tr>
      <w:tr w14:paraId="2F794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F53E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patch/kernel/archive/rockchip-7.2/patches.armbian/general-pl330-02-add-support-for-interleaved-transfers.patch</w:t>
            </w:r>
          </w:p>
        </w:tc>
        <w:tc>
          <w:tcPr>
            <w:tcW w:w="4535" w:type="dxa"/>
            <w:vAlign w:val="center"/>
          </w:tcPr>
          <w:p w14:paraId="0A51AD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patch/u-boot/legacy/board_orangepi5pro/fix-noble-build.patch</w:t>
            </w:r>
          </w:p>
        </w:tc>
      </w:tr>
      <w:tr w14:paraId="63BA8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8CD3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patch/kernel/archive/rockchip-7.2/patches.armbian/general-pl330-04-bigger-mcode-buffer.patch</w:t>
            </w:r>
          </w:p>
        </w:tc>
        <w:tc>
          <w:tcPr>
            <w:tcW w:w="4535" w:type="dxa"/>
            <w:vAlign w:val="center"/>
          </w:tcPr>
          <w:p w14:paraId="3E6C52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patch/u-boot/legacy/board_orangepizero2/u-boot-sun50iw9-legacy.patch</w:t>
            </w:r>
          </w:p>
        </w:tc>
      </w:tr>
      <w:tr w14:paraId="1EAE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8BB7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patch/kernel/archive/rockchip-7.2/patches.armbian/general-pl330-05-fix-unbalanced-power-down.patch</w:t>
            </w:r>
          </w:p>
        </w:tc>
        <w:tc>
          <w:tcPr>
            <w:tcW w:w="4535" w:type="dxa"/>
            <w:vAlign w:val="center"/>
          </w:tcPr>
          <w:p w14:paraId="4C0C9B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patch/u-boot/legacy/board_rockpi-s/0001-fixing-dtc-error.patch</w:t>
            </w:r>
          </w:p>
        </w:tc>
      </w:tr>
      <w:tr w14:paraId="60E54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8918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patch/kernel/archive/rockchip-7.2/patches.armbian/general-pl330-06-fix-buffer-underruns.patch</w:t>
            </w:r>
          </w:p>
        </w:tc>
        <w:tc>
          <w:tcPr>
            <w:tcW w:w="4535" w:type="dxa"/>
            <w:vAlign w:val="center"/>
          </w:tcPr>
          <w:p w14:paraId="1A9A0D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patch/u-boot/legacy/board_rockpi-s/add-trust-ini.patch</w:t>
            </w:r>
          </w:p>
        </w:tc>
      </w:tr>
      <w:tr w14:paraId="722FF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C826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patch/kernel/archive/rockchip-7.2/patches.armbian/general-rk322x-gpio-ir-driver.patch</w:t>
            </w:r>
          </w:p>
        </w:tc>
        <w:tc>
          <w:tcPr>
            <w:tcW w:w="4535" w:type="dxa"/>
            <w:vAlign w:val="center"/>
          </w:tcPr>
          <w:p w14:paraId="322AA3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patch/u-boot/legacy/board_rockpi-s/compiler_adjustements.patch</w:t>
            </w:r>
          </w:p>
        </w:tc>
      </w:tr>
      <w:tr w14:paraId="3C634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820A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patch/kernel/archive/rockchip-7.2/patches.armbian/general-rockchip-various-fixes.patch</w:t>
            </w:r>
          </w:p>
        </w:tc>
        <w:tc>
          <w:tcPr>
            <w:tcW w:w="4535" w:type="dxa"/>
            <w:vAlign w:val="center"/>
          </w:tcPr>
          <w:p w14:paraId="57A3BA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patch/u-boot/legacy/u-boot-clearfog/0001-fixing-dtc-error.patch</w:t>
            </w:r>
          </w:p>
        </w:tc>
      </w:tr>
      <w:tr w14:paraId="4A5D4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8C89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patch/kernel/archive/rockchip-7.2/patches.armbian/ir-keymap-rk322x-box.patch</w:t>
            </w:r>
          </w:p>
        </w:tc>
        <w:tc>
          <w:tcPr>
            <w:tcW w:w="4535" w:type="dxa"/>
            <w:vAlign w:val="center"/>
          </w:tcPr>
          <w:p w14:paraId="4855AC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patch/u-boot/legacy/u-boot-clearfog/README.md</w:t>
            </w:r>
          </w:p>
        </w:tc>
      </w:tr>
      <w:tr w14:paraId="24521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0A11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patch/kernel/archive/rockchip-7.2/patches.armbian/ir-keymap-xt-q8l-v10.patch</w:t>
            </w:r>
          </w:p>
        </w:tc>
        <w:tc>
          <w:tcPr>
            <w:tcW w:w="4535" w:type="dxa"/>
            <w:vAlign w:val="center"/>
          </w:tcPr>
          <w:p w14:paraId="626F96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patch/u-boot/legacy/u-boot-clearfog/add-boot-marvell.cmd-backward-compatibility.patch</w:t>
            </w:r>
          </w:p>
        </w:tc>
      </w:tr>
      <w:tr w14:paraId="27D2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AB73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patch/kernel/archive/rockchip-7.2/patches.armbian/misc-tinkerboard-spi-interface.patch</w:t>
            </w:r>
          </w:p>
        </w:tc>
        <w:tc>
          <w:tcPr>
            <w:tcW w:w="4535" w:type="dxa"/>
            <w:vAlign w:val="center"/>
          </w:tcPr>
          <w:p w14:paraId="5F0AF3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patch/u-boot/legacy/u-boot-clearfog/add_2GB_SOM_support.patch.disabled</w:t>
            </w:r>
          </w:p>
        </w:tc>
      </w:tr>
      <w:tr w14:paraId="50E35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1496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patch/kernel/archive/rockchip-7.2/patches.armbian/mmc-tinkerboard-sdmmc-reboot-fix.patch</w:t>
            </w:r>
          </w:p>
        </w:tc>
        <w:tc>
          <w:tcPr>
            <w:tcW w:w="4535" w:type="dxa"/>
            <w:vAlign w:val="center"/>
          </w:tcPr>
          <w:p w14:paraId="61DB1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patch/u-boot/legacy/u-boot-clearfog/arm-mvebu-add-rev-id-a38x-b0.patch</w:t>
            </w:r>
          </w:p>
        </w:tc>
      </w:tr>
      <w:tr w14:paraId="51AA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7846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patch/kernel/archive/rockchip-7.2/patches.armbian/rk322x-dmc-driver-01-sipv2-calls.patch</w:t>
            </w:r>
          </w:p>
        </w:tc>
        <w:tc>
          <w:tcPr>
            <w:tcW w:w="4535" w:type="dxa"/>
            <w:vAlign w:val="center"/>
          </w:tcPr>
          <w:p w14:paraId="60C9D0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patch/u-boot/legacy/u-boot-clearfog/board_clearfogbase/do_pcie_reset_during_init.patch</w:t>
            </w:r>
          </w:p>
        </w:tc>
      </w:tr>
      <w:tr w14:paraId="7B5E7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0ABF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patch/kernel/archive/rockchip-7.2/patches.armbian/rk322x-dmc-driver-02-sip-constants.patch</w:t>
            </w:r>
          </w:p>
        </w:tc>
        <w:tc>
          <w:tcPr>
            <w:tcW w:w="4535" w:type="dxa"/>
            <w:vAlign w:val="center"/>
          </w:tcPr>
          <w:p w14:paraId="491A44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patch/u-boot/legacy/u-boot-clearfog/board_clearfogbase/enable_base_model.patch</w:t>
            </w:r>
          </w:p>
        </w:tc>
      </w:tr>
      <w:tr w14:paraId="01F2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9090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patch/kernel/archive/rockchip-7.2/patches.armbian/rk322x-dmc-driver-03-dfi-driver.patch</w:t>
            </w:r>
          </w:p>
        </w:tc>
        <w:tc>
          <w:tcPr>
            <w:tcW w:w="4535" w:type="dxa"/>
            <w:vAlign w:val="center"/>
          </w:tcPr>
          <w:p w14:paraId="701C4F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patch/u-boot/legacy/u-boot-clearfog/board_clearfogpro/do_pcie_reset_during_init.patch</w:t>
            </w:r>
          </w:p>
        </w:tc>
      </w:tr>
      <w:tr w14:paraId="7B7E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1EB8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patch/kernel/archive/rockchip-7.2/patches.armbian/rk322x-dmc-driver-04-driver.patch</w:t>
            </w:r>
          </w:p>
        </w:tc>
        <w:tc>
          <w:tcPr>
            <w:tcW w:w="4535" w:type="dxa"/>
            <w:vAlign w:val="center"/>
          </w:tcPr>
          <w:p w14:paraId="26D15D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patch/u-boot/legacy/u-boot-clearfog/clearfog-pci0=msata.patch.disabled</w:t>
            </w:r>
          </w:p>
        </w:tc>
      </w:tr>
      <w:tr w14:paraId="5076D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58D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patch/kernel/archive/rockchip-7.2/patches.armbian/rk322x-dmc-driver-05-fix-dfi.patch</w:t>
            </w:r>
          </w:p>
        </w:tc>
        <w:tc>
          <w:tcPr>
            <w:tcW w:w="4535" w:type="dxa"/>
            <w:vAlign w:val="center"/>
          </w:tcPr>
          <w:p w14:paraId="0C199E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patch/u-boot/legacy/u-boot-clearfog/clearfog-pci1=msata.patch.disabled</w:t>
            </w:r>
          </w:p>
        </w:tc>
      </w:tr>
      <w:tr w14:paraId="69FC9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E6C1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patch/kernel/archive/rockchip-7.2/patches.armbian/rk322x-dwc2-no-clock-gating.patch</w:t>
            </w:r>
          </w:p>
        </w:tc>
        <w:tc>
          <w:tcPr>
            <w:tcW w:w="4535" w:type="dxa"/>
            <w:vAlign w:val="center"/>
          </w:tcPr>
          <w:p w14:paraId="7855B5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patch/u-boot/legacy/u-boot-clearfog/enable-pcie-support.patch</w:t>
            </w:r>
          </w:p>
        </w:tc>
      </w:tr>
      <w:tr w14:paraId="26FDC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F0BB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patch/kernel/archive/rockchip-7.2/patches.armbian/rk322x-usb-reset-props.patch</w:t>
            </w:r>
          </w:p>
        </w:tc>
        <w:tc>
          <w:tcPr>
            <w:tcW w:w="4535" w:type="dxa"/>
            <w:vAlign w:val="center"/>
          </w:tcPr>
          <w:p w14:paraId="47EBC2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patch/u-boot/legacy/u-boot-clearfog/libfdt_fix.patch</w:t>
            </w:r>
          </w:p>
        </w:tc>
      </w:tr>
      <w:tr w14:paraId="757B8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F899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patch/kernel/archive/rockchip-7.2/patches.armbian/wifi-ath9k-no-bulk-EP3-EP4.patch</w:t>
            </w:r>
          </w:p>
        </w:tc>
        <w:tc>
          <w:tcPr>
            <w:tcW w:w="4535" w:type="dxa"/>
            <w:vAlign w:val="center"/>
          </w:tcPr>
          <w:p w14:paraId="6B3C80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patch/u-boot/legacy/u-boot-clearfog/swap-sata-serdes-rx.patch</w:t>
            </w:r>
          </w:p>
        </w:tc>
      </w:tr>
      <w:tr w14:paraId="216F7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3FB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patch/kernel/archive/rockchip-7.2/patches.armbian/wifi-brcmfmac-add-bcm43342.patch</w:t>
            </w:r>
          </w:p>
        </w:tc>
        <w:tc>
          <w:tcPr>
            <w:tcW w:w="4535" w:type="dxa"/>
            <w:vAlign w:val="center"/>
          </w:tcPr>
          <w:p w14:paraId="3F89AC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patch/u-boot/legacy/u-boot-clearfog/target_mmc/set_default_boot_target_to_mmc.patch</w:t>
            </w:r>
          </w:p>
        </w:tc>
      </w:tr>
      <w:tr w14:paraId="16A3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A412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patch/kernel/archive/rockchip-7.2/patches.armbian/wifi-brcmfmac-ap6330-firmware.patch</w:t>
            </w:r>
          </w:p>
        </w:tc>
        <w:tc>
          <w:tcPr>
            <w:tcW w:w="4535" w:type="dxa"/>
            <w:vAlign w:val="center"/>
          </w:tcPr>
          <w:p w14:paraId="3D2C1D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patch/u-boot/legacy/u-boot-clearfog/target_sata/set_default_boot_target_to_sata.patch</w:t>
            </w:r>
          </w:p>
        </w:tc>
      </w:tr>
      <w:tr w14:paraId="31E84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B394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patch/kernel/archive/rockchip-7.2/patches.armbian/wifi-driver-esp8089-01.patch</w:t>
            </w:r>
          </w:p>
        </w:tc>
        <w:tc>
          <w:tcPr>
            <w:tcW w:w="4535" w:type="dxa"/>
            <w:vAlign w:val="center"/>
          </w:tcPr>
          <w:p w14:paraId="17C65A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patch/u-boot/legacy/u-boot-clearfog/target_sdhc/set_default_boot_target_to_sdhc.patch</w:t>
            </w:r>
          </w:p>
        </w:tc>
      </w:tr>
      <w:tr w14:paraId="37D19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611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patch/kernel/archive/rockchip-7.2/patches.armbian/wifi-driver-esp8089-02.patch</w:t>
            </w:r>
          </w:p>
        </w:tc>
        <w:tc>
          <w:tcPr>
            <w:tcW w:w="4535" w:type="dxa"/>
            <w:vAlign w:val="center"/>
          </w:tcPr>
          <w:p w14:paraId="527904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patch/u-boot/legacy/u-boot-clearfog/target_spi/set_default_boot_target_to_spi.patch</w:t>
            </w:r>
          </w:p>
        </w:tc>
      </w:tr>
      <w:tr w14:paraId="5AAA3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3A3F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patch/kernel/archive/rockchip-7.2/patches.armbian/wifi-driver-ssv6051.patch</w:t>
            </w:r>
          </w:p>
        </w:tc>
        <w:tc>
          <w:tcPr>
            <w:tcW w:w="4535" w:type="dxa"/>
            <w:vAlign w:val="center"/>
          </w:tcPr>
          <w:p w14:paraId="500E53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patch/u-boot/legacy/u-boot-clearfog/target_uart/set_default_boot_target_to_uart.patch</w:t>
            </w:r>
          </w:p>
        </w:tc>
      </w:tr>
      <w:tr w14:paraId="2A98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E11D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patch/kernel/archive/rockchip-7.2/patches.libreelec/rockchip-0001-LOCAL-arm64-fix-Kodi-sysinfo-CPU-information.patch</w:t>
            </w:r>
          </w:p>
        </w:tc>
        <w:tc>
          <w:tcPr>
            <w:tcW w:w="4535" w:type="dxa"/>
            <w:vAlign w:val="center"/>
          </w:tcPr>
          <w:p w14:paraId="66D03D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patch/u-boot/legacy/u-boot-clearfog/use-armv7a-for-modern-toolchain.patch</w:t>
            </w:r>
          </w:p>
        </w:tc>
      </w:tr>
      <w:tr w14:paraId="0068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EE87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patch/kernel/archive/rockchip-7.2/patches.libreelec/rockchip-0002-FROMLIST-v1-mmc-core-set-initial-signal-voltage-on-p.patch</w:t>
            </w:r>
          </w:p>
        </w:tc>
        <w:tc>
          <w:tcPr>
            <w:tcW w:w="4535" w:type="dxa"/>
            <w:vAlign w:val="center"/>
          </w:tcPr>
          <w:p w14:paraId="64781F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patch/u-boot/legacy/u-boot-imx6/board_cubox-i/change_logo_to_armbian.patch</w:t>
            </w:r>
          </w:p>
        </w:tc>
      </w:tr>
      <w:tr w14:paraId="436C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93B5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patch/kernel/archive/rockchip-7.2/patches.libreelec/rockchip-0003-WIP-1000-drm-rockchip-vop-filter-interlaced-modes.patch</w:t>
            </w:r>
          </w:p>
        </w:tc>
        <w:tc>
          <w:tcPr>
            <w:tcW w:w="4535" w:type="dxa"/>
            <w:vAlign w:val="center"/>
          </w:tcPr>
          <w:p w14:paraId="7BDBA0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patch/u-boot/legacy/u-boot-imx6/board_udoo/udoo-adjust-env.patch</w:t>
            </w:r>
          </w:p>
        </w:tc>
      </w:tr>
      <w:tr w14:paraId="417A4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D903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patch/kernel/archive/rockchip-7.2/patches.libreelec/rockchip-0004-WIP-1000-drm-rockchip-dw-hdmi-encoder-error-handling.patch</w:t>
            </w:r>
          </w:p>
        </w:tc>
        <w:tc>
          <w:tcPr>
            <w:tcW w:w="4535" w:type="dxa"/>
            <w:vAlign w:val="center"/>
          </w:tcPr>
          <w:p w14:paraId="77407D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patch/u-boot/legacy/u-boot-imx6/board_wandboard/0001-wandboard-uEnv.txt-bootz-n-fixes.patch</w:t>
            </w:r>
          </w:p>
        </w:tc>
      </w:tr>
      <w:tr w14:paraId="3D9E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C7D3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patch/kernel/archive/rockchip-7.2/patches.libreelec/rockchip-0005-WIP-1000-drm-rockchip-vop-split-rk3288-vop.patch</w:t>
            </w:r>
          </w:p>
        </w:tc>
        <w:tc>
          <w:tcPr>
            <w:tcW w:w="4535" w:type="dxa"/>
            <w:vAlign w:val="center"/>
          </w:tcPr>
          <w:p w14:paraId="3A8C80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patch/u-boot/legacy/u-boot-imx6/libfdt_fix.patch</w:t>
            </w:r>
          </w:p>
        </w:tc>
      </w:tr>
      <w:tr w14:paraId="3A430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700B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patch/kernel/archive/rockchip-7.2/patches.libreelec/rockchip-0006-WIP-1000-ARM-dts-rockchip-split-rk3288-vop.patch</w:t>
            </w:r>
          </w:p>
        </w:tc>
        <w:tc>
          <w:tcPr>
            <w:tcW w:w="4535" w:type="dxa"/>
            <w:vAlign w:val="center"/>
          </w:tcPr>
          <w:p w14:paraId="438BF1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patch/u-boot/legacy/u-boot-imx6/target_sata/enable_sata.patch</w:t>
            </w:r>
          </w:p>
        </w:tc>
      </w:tr>
      <w:tr w14:paraId="7FF64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70C2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patch/kernel/archive/rockchip-7.2/patches.libreelec/rockchip-0007-WIP-1000-drm-bridge-dw-hdmi-add-mtmdsclock-parameter.patch</w:t>
            </w:r>
          </w:p>
        </w:tc>
        <w:tc>
          <w:tcPr>
            <w:tcW w:w="4535" w:type="dxa"/>
            <w:vAlign w:val="center"/>
          </w:tcPr>
          <w:p w14:paraId="05CEE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patch/u-boot/legacy/u-boot-imx6/target_sdhc/enable_sdhc.patch</w:t>
            </w:r>
          </w:p>
        </w:tc>
      </w:tr>
      <w:tr w14:paraId="04ECA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F01E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patch/kernel/archive/rockchip-7.2/patches.libreelec/rockchip-0008-WIP-1000-drm-bridge-dw-hdmi-support-configuring-phy-.patch</w:t>
            </w:r>
          </w:p>
        </w:tc>
        <w:tc>
          <w:tcPr>
            <w:tcW w:w="4535" w:type="dxa"/>
            <w:vAlign w:val="center"/>
          </w:tcPr>
          <w:p w14:paraId="772DEB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patch/u-boot/legacy/u-boot-imx6/target_spi/enable_spi.patch</w:t>
            </w:r>
          </w:p>
        </w:tc>
      </w:tr>
      <w:tr w14:paraId="4E534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70FE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patch/kernel/archive/rockchip-7.2/patches.libreelec/rockchip-0009-WIP-1000-drm-bridge-dw-hdmi-add-mpll_cfg_420-for-ycb.patch</w:t>
            </w:r>
          </w:p>
        </w:tc>
        <w:tc>
          <w:tcPr>
            <w:tcW w:w="4535" w:type="dxa"/>
            <w:vAlign w:val="center"/>
          </w:tcPr>
          <w:p w14:paraId="5FAF53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patch/u-boot/legacy/u-boot-imx6/use-armv7a-for-modern-toolchain.patch</w:t>
            </w:r>
          </w:p>
        </w:tc>
      </w:tr>
      <w:tr w14:paraId="7B0E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696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patch/kernel/archive/rockchip-7.2/patches.libreelec/rockchip-0010-WIP-1000-drm-rockchip-dw-hdmi-add-YCbCr420-mpll-cfg-.patch</w:t>
            </w:r>
          </w:p>
        </w:tc>
        <w:tc>
          <w:tcPr>
            <w:tcW w:w="4535" w:type="dxa"/>
            <w:vAlign w:val="center"/>
          </w:tcPr>
          <w:p w14:paraId="24FCD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patch/u-boot/legacy/u-boot-khadas-edge2-rk3588/0001-fix-tee.bin-not-found-error.patch</w:t>
            </w:r>
          </w:p>
        </w:tc>
      </w:tr>
      <w:tr w14:paraId="14F25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2D98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patch/kernel/archive/rockchip-7.2/patches.libreelec/rockchip-0011-WIP-1000-drm-rockchip-dw-hdmi-add-YCbCr420-mpll-cfg-.patch</w:t>
            </w:r>
          </w:p>
        </w:tc>
        <w:tc>
          <w:tcPr>
            <w:tcW w:w="4535" w:type="dxa"/>
            <w:vAlign w:val="center"/>
          </w:tcPr>
          <w:p w14:paraId="7EBDF6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patch/u-boot/legacy/u-boot-khadas-edge2-rk3588/0002-Fix-build-errors.patch</w:t>
            </w:r>
          </w:p>
        </w:tc>
      </w:tr>
      <w:tr w14:paraId="28B4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4127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patch/kernel/archive/rockchip-7.2/patches.libreelec/rockchip-0012-WIP-1000-drm-rockchip-dw-hdmi-add-bridge-and-switch-.patch</w:t>
            </w:r>
          </w:p>
        </w:tc>
        <w:tc>
          <w:tcPr>
            <w:tcW w:w="4535" w:type="dxa"/>
            <w:vAlign w:val="center"/>
          </w:tcPr>
          <w:p w14:paraId="452CB8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patch/u-boot/legacy/u-boot-radxa-rk35xx-v2024.10/README.md</w:t>
            </w:r>
          </w:p>
        </w:tc>
      </w:tr>
      <w:tr w14:paraId="27CF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4EC3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patch/kernel/archive/rockchip-7.2/patches.libreelec/rockchip-0013-WIP-1000-drm-rockchip-vop-add-immutable-zpos-propert.patch</w:t>
            </w:r>
          </w:p>
        </w:tc>
        <w:tc>
          <w:tcPr>
            <w:tcW w:w="4535" w:type="dxa"/>
            <w:vAlign w:val="center"/>
          </w:tcPr>
          <w:p w14:paraId="3853B3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patch/u-boot/legacy/u-boot-radxa-rk35xx-v2024.10/fix-part-efi-gpt-crash-on-unformatted-storage.patch</w:t>
            </w:r>
          </w:p>
        </w:tc>
      </w:tr>
      <w:tr w14:paraId="2C9E4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F843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patch/kernel/archive/rockchip-7.2/patches.libreelec/rockchip-0014-WIP-1000-drm-rockchip-vop-add-plane-color-properties.patch</w:t>
            </w:r>
          </w:p>
        </w:tc>
        <w:tc>
          <w:tcPr>
            <w:tcW w:w="4535" w:type="dxa"/>
            <w:vAlign w:val="center"/>
          </w:tcPr>
          <w:p w14:paraId="61BB58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patch/u-boot/legacy/u-boot-radxa-rk35xx-v2024.10/fix-scsi-ufs-dma-aligned-tempbuff.patch</w:t>
            </w:r>
          </w:p>
        </w:tc>
      </w:tr>
      <w:tr w14:paraId="5D0CA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7517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patch/kernel/archive/rockchip-7.2/patches.libreelec/rockchip-0015-WIP-1000-HACK-clk-rockchip-rk3288-dedicate-npll-for-.patch</w:t>
            </w:r>
          </w:p>
        </w:tc>
        <w:tc>
          <w:tcPr>
            <w:tcW w:w="4535" w:type="dxa"/>
            <w:vAlign w:val="center"/>
          </w:tcPr>
          <w:p w14:paraId="751603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patch/u-boot/legacy/u-boot-radxa-rk35xx-v2024.10/fix-scsi-ufs-native-4096-geometry.patch</w:t>
            </w:r>
          </w:p>
        </w:tc>
      </w:tr>
      <w:tr w14:paraId="6082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F3E4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patch/kernel/archive/rockchip-7.2/patches.libreelec/rockchip-0016-WIP-1000-HACK-clk-rockchip-rk3288-use-npll-table-to-.patch</w:t>
            </w:r>
          </w:p>
        </w:tc>
        <w:tc>
          <w:tcPr>
            <w:tcW w:w="4535" w:type="dxa"/>
            <w:vAlign w:val="center"/>
          </w:tcPr>
          <w:p w14:paraId="602CD6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patch/u-boot/legacy/u-boot-radxa-rk35xx-v2024.10/fix-ufs-dma-cache-coherency-like-mainline.patch</w:t>
            </w:r>
          </w:p>
        </w:tc>
      </w:tr>
      <w:tr w14:paraId="221E9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4FD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patch/kernel/archive/rockchip-7.2/patches.libreelec/rockchip-0017-WIP-1000-HACK-clk-rockchip-rk3399-dedicate-vpll-for-.patch</w:t>
            </w:r>
          </w:p>
        </w:tc>
        <w:tc>
          <w:tcPr>
            <w:tcW w:w="4535" w:type="dxa"/>
            <w:vAlign w:val="center"/>
          </w:tcPr>
          <w:p w14:paraId="599398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patch/u-boot/legacy/u-boot-radxa-rk35xx-v2024.10/rock-4d-spi-efi-partition-entries-128.patch</w:t>
            </w:r>
          </w:p>
        </w:tc>
      </w:tr>
      <w:tr w14:paraId="31169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270D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patch/kernel/archive/rockchip-7.2/patches.libreelec/rockchip-0018-WIP-1000-HACK-dts-rockchip-do-not-use-vopl-for-hdmi.patch</w:t>
            </w:r>
          </w:p>
        </w:tc>
        <w:tc>
          <w:tcPr>
            <w:tcW w:w="4535" w:type="dxa"/>
            <w:vAlign w:val="center"/>
          </w:tcPr>
          <w:p w14:paraId="1081D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patch/u-boot/legacy/u-boot-radxa-rk35xx/0000.patching_config.yaml</w:t>
            </w:r>
          </w:p>
        </w:tc>
      </w:tr>
      <w:tr w14:paraId="423A9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0E41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patch/kernel/archive/rockchip-7.2/patches.libreelec/rockchip-0019-WIP-1000-drm-bridge-dw-hdmi-limit-mode-and-bus-forma.patch</w:t>
            </w:r>
          </w:p>
        </w:tc>
        <w:tc>
          <w:tcPr>
            <w:tcW w:w="4535" w:type="dxa"/>
            <w:vAlign w:val="center"/>
          </w:tcPr>
          <w:p w14:paraId="165B3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patch/u-boot/legacy/u-boot-radxa-rk35xx/add-board-nanopi-r76s.patch</w:t>
            </w:r>
          </w:p>
        </w:tc>
      </w:tr>
      <w:tr w14:paraId="4B749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99C3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patch/kernel/archive/rockchip-7.2/patches.libreelec/rockchip-0020-WIP-1000-drm-rockchip-dw_hdmi-add-10-bit-rgb-bus-for.patch</w:t>
            </w:r>
          </w:p>
        </w:tc>
        <w:tc>
          <w:tcPr>
            <w:tcW w:w="4535" w:type="dxa"/>
            <w:vAlign w:val="center"/>
          </w:tcPr>
          <w:p w14:paraId="704855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patch/u-boot/legacy/u-boot-radxa-rk35xx/board_armsom-sige3/add-u-boot-pd-negotiation-support.patch</w:t>
            </w:r>
          </w:p>
        </w:tc>
      </w:tr>
      <w:tr w14:paraId="62038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6ACD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patch/kernel/archive/rockchip-7.2/patches.libreelec/rockchip-0021-WIP-1000-drm-dw-hdmi-add-content-type-connector-prop.patch</w:t>
            </w:r>
          </w:p>
        </w:tc>
        <w:tc>
          <w:tcPr>
            <w:tcW w:w="4535" w:type="dxa"/>
            <w:vAlign w:val="center"/>
          </w:tcPr>
          <w:p w14:paraId="0C61F3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patch/u-boot/legacy/u-boot-radxa-rk35xx/board_armsom-sige5/add-u-boot-pd-negotiation-support.patch</w:t>
            </w:r>
          </w:p>
        </w:tc>
      </w:tr>
      <w:tr w14:paraId="65AA5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0F03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patch/kernel/archive/rockchip-7.2/patches.libreelec/rockchip-0022-WIP-1000-drm-rockchip-add-yuv444-support.patch</w:t>
            </w:r>
          </w:p>
        </w:tc>
        <w:tc>
          <w:tcPr>
            <w:tcW w:w="4535" w:type="dxa"/>
            <w:vAlign w:val="center"/>
          </w:tcPr>
          <w:p w14:paraId="53E9CD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patch/u-boot/legacy/u-boot-radxa-rk35xx/board_armsom-sige7/add-u-boot-pd-negotiation-support.patch</w:t>
            </w:r>
          </w:p>
        </w:tc>
      </w:tr>
      <w:tr w14:paraId="26900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7E4F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patch/kernel/archive/rockchip-7.2/patches.libreelec/rockchip-0023-WIP-1000-drm-rockchip-add-yuv420-support.patch</w:t>
            </w:r>
          </w:p>
        </w:tc>
        <w:tc>
          <w:tcPr>
            <w:tcW w:w="4535" w:type="dxa"/>
            <w:vAlign w:val="center"/>
          </w:tcPr>
          <w:p w14:paraId="182D9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patch/u-boot/legacy/u-boot-radxa-rk35xx/board_bananapim7</w:t>
            </w:r>
          </w:p>
        </w:tc>
      </w:tr>
      <w:tr w14:paraId="2A473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1EA1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patch/kernel/archive/rockchip-7.2/patches.libreelec/rockchip-0024-WIP-1000-drm-rockchip-enable-ycbcr_420_allowed-and-y.patch</w:t>
            </w:r>
          </w:p>
        </w:tc>
        <w:tc>
          <w:tcPr>
            <w:tcW w:w="4535" w:type="dxa"/>
            <w:vAlign w:val="center"/>
          </w:tcPr>
          <w:p w14:paraId="11D291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patch/u-boot/legacy/u-boot-radxa-rk35xx/board_dshanpi-a1/u-boot-add-dshanpi-a1-rk3576-dts.patch</w:t>
            </w:r>
          </w:p>
        </w:tc>
      </w:tr>
      <w:tr w14:paraId="1A4C5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AC03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patch/kernel/archive/rockchip-7.2/patches.libreelec/rockchip-0025-WIP-1000-drm-bridge-dw-hdmi-fix-RGB-to-YUV-color-spa.patch</w:t>
            </w:r>
          </w:p>
        </w:tc>
        <w:tc>
          <w:tcPr>
            <w:tcW w:w="4535" w:type="dxa"/>
            <w:vAlign w:val="center"/>
          </w:tcPr>
          <w:p w14:paraId="78B988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patch/u-boot/legacy/u-boot-radxa-rk35xx/board_firefly-itx-3588j/board-firefly-itx-3588j-config.patch</w:t>
            </w:r>
          </w:p>
        </w:tc>
      </w:tr>
      <w:tr w14:paraId="2FDB8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D8E8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patch/kernel/archive/rockchip-7.2/patches.libreelec/rockchip-0026-WIP-1000-media-cec-adap-add-debounce-support-when-se.patch</w:t>
            </w:r>
          </w:p>
        </w:tc>
        <w:tc>
          <w:tcPr>
            <w:tcW w:w="4535" w:type="dxa"/>
            <w:vAlign w:val="center"/>
          </w:tcPr>
          <w:p w14:paraId="34C7EA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patch/u-boot/legacy/u-boot-radxa-rk35xx/board_hinlink-h88k/uboot-hinlink-h88k-config.patch</w:t>
            </w:r>
          </w:p>
        </w:tc>
      </w:tr>
      <w:tr w14:paraId="015B2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8882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patch/kernel/archive/rockchip-7.2/patches.libreelec/rockchip-0027-WIP-1000-drm-bridge-synopsys-Fix-CEC-not-working-aft.patch</w:t>
            </w:r>
          </w:p>
        </w:tc>
        <w:tc>
          <w:tcPr>
            <w:tcW w:w="4535" w:type="dxa"/>
            <w:vAlign w:val="center"/>
          </w:tcPr>
          <w:p w14:paraId="5EFD77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patch/u-boot/legacy/u-boot-radxa-rk35xx/board_mekotronics-r58-4x4</w:t>
            </w:r>
          </w:p>
        </w:tc>
      </w:tr>
      <w:tr w14:paraId="77858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911B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patch/kernel/archive/rockchip-7.2/patches.libreelec/rockchip-0028-WIP-1000-drm-rockchip-vop-create-planes-in-window-or.patch</w:t>
            </w:r>
          </w:p>
        </w:tc>
        <w:tc>
          <w:tcPr>
            <w:tcW w:w="4535" w:type="dxa"/>
            <w:vAlign w:val="center"/>
          </w:tcPr>
          <w:p w14:paraId="5BF159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patch/u-boot/legacy/u-boot-radxa-rk35xx/board_mekotronics-r58-minipc</w:t>
            </w:r>
          </w:p>
        </w:tc>
      </w:tr>
      <w:tr w14:paraId="43C73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F2B1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patch/kernel/archive/rockchip-7.2/patches.libreelec/rockchip-0029-WIP-1001-media-rkvdec-pm-runtime-dont-use-autosuspen.patch</w:t>
            </w:r>
          </w:p>
        </w:tc>
        <w:tc>
          <w:tcPr>
            <w:tcW w:w="4535" w:type="dxa"/>
            <w:vAlign w:val="center"/>
          </w:tcPr>
          <w:p w14:paraId="57CFE8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patch/u-boot/legacy/u-boot-radxa-rk35xx/board_mekotronics-r58x</w:t>
            </w:r>
          </w:p>
        </w:tc>
      </w:tr>
      <w:tr w14:paraId="22855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ECC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patch/kernel/archive/rockchip-7.2/patches.libreelec/rockchip-0030-WIP-1001-soc-rockchip-power-domain-export-idle-reque.patch</w:t>
            </w:r>
          </w:p>
        </w:tc>
        <w:tc>
          <w:tcPr>
            <w:tcW w:w="4535" w:type="dxa"/>
            <w:vAlign w:val="center"/>
          </w:tcPr>
          <w:p w14:paraId="2C56D9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patch/u-boot/legacy/u-boot-radxa-rk35xx/board_mekotronics-r58x-4g</w:t>
            </w:r>
          </w:p>
        </w:tc>
      </w:tr>
      <w:tr w14:paraId="0306B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D937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patch/kernel/archive/rockchip-7.2/patches.libreelec/rockchip-0031-WIP-1001-media-rkvdec-implement-reset-controls.patch</w:t>
            </w:r>
          </w:p>
        </w:tc>
        <w:tc>
          <w:tcPr>
            <w:tcW w:w="4535" w:type="dxa"/>
            <w:vAlign w:val="center"/>
          </w:tcPr>
          <w:p w14:paraId="43FB5B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patch/u-boot/legacy/u-boot-radxa-rk35xx/board_mekotronics-r58x-pro/5000-use-serial-as-base-for-MAC-address-find-serial-first-then-ethaddr-add-a-lot-of-debugging.patch</w:t>
            </w:r>
          </w:p>
        </w:tc>
      </w:tr>
      <w:tr w14:paraId="0C5BB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9C94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patch/kernel/archive/rockchip-7.2/patches.libreelec/rockchip-0032-WIP-1001-arm64-dts-add-resets-to-vdec-for-RK3399.patch</w:t>
            </w:r>
          </w:p>
        </w:tc>
        <w:tc>
          <w:tcPr>
            <w:tcW w:w="4535" w:type="dxa"/>
            <w:vAlign w:val="center"/>
          </w:tcPr>
          <w:p w14:paraId="284D6F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patch/u-boot/legacy/u-boot-radxa-rk35xx/board_mekotronics-r58x-pro/5001-boot_rkimg-don-t-try-rockchip_u2phy_vbus_detect-when-RECOVERY-button-pressed.patch</w:t>
            </w:r>
          </w:p>
        </w:tc>
      </w:tr>
      <w:tr w14:paraId="2142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3951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patch/kernel/archive/rockchip-7.2/patches.libreelec/rockchip-0033-WIP-1001-media-hantro-rockchip-Increase-RK3288-s-max.patch</w:t>
            </w:r>
          </w:p>
        </w:tc>
        <w:tc>
          <w:tcPr>
            <w:tcW w:w="4535" w:type="dxa"/>
            <w:vAlign w:val="center"/>
          </w:tcPr>
          <w:p w14:paraId="0E4CC4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patch/u-boot/legacy/u-boot-radxa-rk35xx/board_mixtile-blade3/5000-Fixed-restart-issues-with-pd-adapter.patch</w:t>
            </w:r>
          </w:p>
        </w:tc>
      </w:tr>
      <w:tr w14:paraId="440E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7DE8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patch/kernel/archive/rockchip-7.2/patches.libreelec/rockchip-0035-WIP-1001-arm64-dts-add-resets-to-vdec-for-RK3328.patch</w:t>
            </w:r>
          </w:p>
        </w:tc>
        <w:tc>
          <w:tcPr>
            <w:tcW w:w="4535" w:type="dxa"/>
            <w:vAlign w:val="center"/>
          </w:tcPr>
          <w:p w14:paraId="119764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patch/u-boot/legacy/u-boot-radxa-rk35xx/board_mixtile-blade3/5001-fix-power_delivery-driver-affects-adb-to-enter-loader-mode.patch</w:t>
            </w:r>
          </w:p>
        </w:tc>
      </w:tr>
      <w:tr w14:paraId="159C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D626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patch/kernel/archive/rockchip-7.2/patches.libreelec/rockchip-0038-WIP-1002-ARM-arm64-dts-rockchip-align-sound-card-nam.patch</w:t>
            </w:r>
          </w:p>
        </w:tc>
        <w:tc>
          <w:tcPr>
            <w:tcW w:w="4535" w:type="dxa"/>
            <w:vAlign w:val="center"/>
          </w:tcPr>
          <w:p w14:paraId="7F6990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patch/u-boot/legacy/u-boot-radxa-rk35xx/board_mixtile-blade3/5002-use-serial-as-base-for-MAC-address-find-serial-first-then-ethaddr-add-a-lot-of-debugging-adapted-for-Mixtile.patch</w:t>
            </w:r>
          </w:p>
        </w:tc>
      </w:tr>
      <w:tr w14:paraId="4A161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EC92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patch/kernel/archive/rockchip-7.2/patches.libreelec/rockchip-0039-WIP-1002-arm64-dts-rockchip-add-SPDIF-nodes-for-RK33.patch</w:t>
            </w:r>
          </w:p>
        </w:tc>
        <w:tc>
          <w:tcPr>
            <w:tcW w:w="4535" w:type="dxa"/>
            <w:vAlign w:val="center"/>
          </w:tcPr>
          <w:p w14:paraId="3B30F1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patch/u-boot/legacy/u-boot-radxa-rk35xx/board_radxa-e52c</w:t>
            </w:r>
          </w:p>
        </w:tc>
      </w:tr>
      <w:tr w14:paraId="41285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A1C4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patch/kernel/archive/rockchip-7.2/patches.libreelec/rockchip-0042-WIP-1002-HACK-arm64-dts-enable-FE-phy-for-Beelink-A1.patch</w:t>
            </w:r>
          </w:p>
        </w:tc>
        <w:tc>
          <w:tcPr>
            <w:tcW w:w="4535" w:type="dxa"/>
            <w:vAlign w:val="center"/>
          </w:tcPr>
          <w:p w14:paraId="646408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patch/u-boot/legacy/u-boot-radxa-rk35xx/board_radxa-e54c</w:t>
            </w:r>
          </w:p>
        </w:tc>
      </w:tr>
      <w:tr w14:paraId="14F0A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0866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patch/kernel/archive/rockchip-7.2/patches.libreelec/rockchip-0043-WIP-1002-dw-hdmi-cec-sleep-100ms-on-error.patch</w:t>
            </w:r>
          </w:p>
        </w:tc>
        <w:tc>
          <w:tcPr>
            <w:tcW w:w="4535" w:type="dxa"/>
            <w:vAlign w:val="center"/>
          </w:tcPr>
          <w:p w14:paraId="4F6A91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patch/u-boot/legacy/u-boot-radxa-rk35xx/board_recomputer-rk3576-devkit/0001-update-new-flash-for-rockchip.patch</w:t>
            </w:r>
          </w:p>
        </w:tc>
      </w:tr>
      <w:tr w14:paraId="79130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80D6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patch/kernel/archive/rockchip-7.2/patches.libreelec/rockchip-0044-WIP-1002-arm64-boot-dts-Increase-ACLK_PERILP0-clock-.patch</w:t>
            </w:r>
          </w:p>
        </w:tc>
        <w:tc>
          <w:tcPr>
            <w:tcW w:w="4535" w:type="dxa"/>
            <w:vAlign w:val="center"/>
          </w:tcPr>
          <w:p w14:paraId="7AD60D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patch/u-boot/legacy/u-boot-radxa-rk35xx/board_recomputer-rk3576-devkit/0002-fix-download-devtype-reinit.patch</w:t>
            </w:r>
          </w:p>
        </w:tc>
      </w:tr>
      <w:tr w14:paraId="13D1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5742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patch/kernel/archive/rockchip-7.2/patches.libreelec/rockchip-0045-WIP-1002-arm64-dts-rockchip-Enable-USB3-for-rk3328-B.patch</w:t>
            </w:r>
          </w:p>
        </w:tc>
        <w:tc>
          <w:tcPr>
            <w:tcW w:w="4535" w:type="dxa"/>
            <w:vAlign w:val="center"/>
          </w:tcPr>
          <w:p w14:paraId="25F8A9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patch/u-boot/legacy/u-boot-radxa-rk35xx/board_recomputer-rk3576-devkit/0003-fix-sfc-unaligned-access-for-usbplug.patch</w:t>
            </w:r>
          </w:p>
        </w:tc>
      </w:tr>
      <w:tr w14:paraId="39635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6ECC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patch/kernel/archive/rockchip-7.2/patches.libreelec/rockchip-0046-WIP-1002-drm-bridge-dw-hdmi-switch-from-.hw_parmas-t.patch</w:t>
            </w:r>
          </w:p>
        </w:tc>
        <w:tc>
          <w:tcPr>
            <w:tcW w:w="4535" w:type="dxa"/>
            <w:vAlign w:val="center"/>
          </w:tcPr>
          <w:p w14:paraId="222175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patch/u-boot/legacy/u-boot-radxa-rk35xx/board_recomputer-rk3576-devkit/0004-add-spi-flash-vendor-configs-for-usbplug.patch</w:t>
            </w:r>
          </w:p>
        </w:tc>
      </w:tr>
      <w:tr w14:paraId="4121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2D1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patch/kernel/archive/rockchip-7.2/patches.libreelec/rockchip-0047-WIP-1002-arm64-dts-rockchip-disable-fusb-for-rk3399-.patch</w:t>
            </w:r>
          </w:p>
        </w:tc>
        <w:tc>
          <w:tcPr>
            <w:tcW w:w="4535" w:type="dxa"/>
            <w:vAlign w:val="center"/>
          </w:tcPr>
          <w:p w14:paraId="345F13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patch/u-boot/legacy/u-boot-radxa-rk35xx/board_recomputer-rk3576-devkit/0005-rockusb-support-sd-card-switch.patch</w:t>
            </w:r>
          </w:p>
        </w:tc>
      </w:tr>
      <w:tr w14:paraId="52AC2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9D1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patch/kernel/archive/rockchip-7.2/patches.libreelec/rockchip-0054-WIP-2001-dt-bindings-media-Add-Rockchip-IEP-binding.patch</w:t>
            </w:r>
          </w:p>
        </w:tc>
        <w:tc>
          <w:tcPr>
            <w:tcW w:w="4535" w:type="dxa"/>
            <w:vAlign w:val="center"/>
          </w:tcPr>
          <w:p w14:paraId="34D925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patch/u-boot/legacy/u-boot-radxa-rk35xx/board_recomputer-rk3576-devkit/0006-rockchip-fit-allow-environment-selected-partition.patch</w:t>
            </w:r>
          </w:p>
        </w:tc>
      </w:tr>
      <w:tr w14:paraId="0248A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865C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patch/kernel/archive/rockchip-7.2/patches.libreelec/rockchip-0055-WIP-2001-media-rockchip-Add-Rockchip-IEP-driver.patch</w:t>
            </w:r>
          </w:p>
        </w:tc>
        <w:tc>
          <w:tcPr>
            <w:tcW w:w="4535" w:type="dxa"/>
            <w:vAlign w:val="center"/>
          </w:tcPr>
          <w:p w14:paraId="4E3790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patch/u-boot/legacy/u-boot-radxa-rk35xx/board_recomputer-rk3576-devkit/0007-rk3576-scan-os-boot-devices-after-spi.patch</w:t>
            </w:r>
          </w:p>
        </w:tc>
      </w:tr>
      <w:tr w14:paraId="522C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1B6E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patch/kernel/archive/rockchip-7.2/patches.libreelec/rockchip-0056-WIP-2001-ARM64-dts-rockchip-Add-IEP-node-for-RK3328.patch</w:t>
            </w:r>
          </w:p>
        </w:tc>
        <w:tc>
          <w:tcPr>
            <w:tcW w:w="4535" w:type="dxa"/>
            <w:vAlign w:val="center"/>
          </w:tcPr>
          <w:p w14:paraId="6C6CB7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patch/u-boot/legacy/u-boot-radxa-rk35xx/board_recomputer-rk3576-devkit/0008-rk3576-rockusb-allow-empty-emmc.patch</w:t>
            </w:r>
          </w:p>
        </w:tc>
      </w:tr>
      <w:tr w14:paraId="06CA5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D82B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patch/kernel/archive/rockchip-7.2/patches.libreelec/rockchip-0057-WIP-2001-ARM64-dts-rockchip-Add-IEP-node-for-RK3399.patch</w:t>
            </w:r>
          </w:p>
        </w:tc>
        <w:tc>
          <w:tcPr>
            <w:tcW w:w="4535" w:type="dxa"/>
            <w:vAlign w:val="center"/>
          </w:tcPr>
          <w:p w14:paraId="1839FB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patch/u-boot/legacy/u-boot-radxa-rk35xx/board_recomputer-rk3576-devkit/0009-rk3576-fdt-fixup-fallback-bootdev.patch</w:t>
            </w:r>
          </w:p>
        </w:tc>
      </w:tr>
      <w:tr w14:paraId="5D304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1CA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patch/kernel/archive/rockchip-7.2/patches.libreelec/rockchip-0058-WIP-2001-ARM-dts-rockchip-Add-IEP-node-for-RK3288.patch</w:t>
            </w:r>
          </w:p>
        </w:tc>
        <w:tc>
          <w:tcPr>
            <w:tcW w:w="4535" w:type="dxa"/>
            <w:vAlign w:val="center"/>
          </w:tcPr>
          <w:p w14:paraId="559C92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patch/u-boot/legacy/u-boot-radxa-rk35xx/board_recomputer-rk3588-devkit/0001-change-hdmi-voltage-swing.patch</w:t>
            </w:r>
          </w:p>
        </w:tc>
      </w:tr>
      <w:tr w14:paraId="218F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03BA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patch/kernel/archive/rockchip-7.2/patches.libreelec/rockchip-0059-WIP-9000-arm64-rockchip-rk3288-disable-VPU-iommu.patch</w:t>
            </w:r>
          </w:p>
        </w:tc>
        <w:tc>
          <w:tcPr>
            <w:tcW w:w="4535" w:type="dxa"/>
            <w:vAlign w:val="center"/>
          </w:tcPr>
          <w:p w14:paraId="06F011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patch/u-boot/legacy/u-boot-radxa-rk35xx/board_recomputer-rk3588-devkit/0001-update-new-flash-for-rockchip.patch</w:t>
            </w:r>
          </w:p>
        </w:tc>
      </w:tr>
      <w:tr w14:paraId="160C1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A033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patch/kernel/archive/rockchip-7.2/series.conf</w:t>
            </w:r>
          </w:p>
        </w:tc>
        <w:tc>
          <w:tcPr>
            <w:tcW w:w="4535" w:type="dxa"/>
            <w:vAlign w:val="center"/>
          </w:tcPr>
          <w:p w14:paraId="36B4D2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patch/u-boot/legacy/u-boot-radxa-rk35xx/board_recomputer-rk3588-devkit/0002-fix-download-devtype-reinit.patch</w:t>
            </w:r>
          </w:p>
        </w:tc>
      </w:tr>
      <w:tr w14:paraId="7BA8A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386F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patch/kernel/archive/rockchip64-6.12/0000.patching_config.yaml</w:t>
            </w:r>
          </w:p>
        </w:tc>
        <w:tc>
          <w:tcPr>
            <w:tcW w:w="4535" w:type="dxa"/>
            <w:vAlign w:val="center"/>
          </w:tcPr>
          <w:p w14:paraId="6BDDF8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patch/u-boot/legacy/u-boot-radxa-rk35xx/board_recomputer-rk3588-devkit/0003-fix-sfc-unaligned-access-for-usbplug.patch</w:t>
            </w:r>
          </w:p>
        </w:tc>
      </w:tr>
      <w:tr w14:paraId="37863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5912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patch/kernel/archive/rockchip64-6.12/add-board-helios64.patch</w:t>
            </w:r>
          </w:p>
        </w:tc>
        <w:tc>
          <w:tcPr>
            <w:tcW w:w="4535" w:type="dxa"/>
            <w:vAlign w:val="center"/>
          </w:tcPr>
          <w:p w14:paraId="5F6396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patch/u-boot/legacy/u-boot-radxa-rk35xx/board_recomputer-rk3588-devkit/0004-add-spi-flash-vendor-configs-for-usbplug.patch</w:t>
            </w:r>
          </w:p>
        </w:tc>
      </w:tr>
      <w:tr w14:paraId="368C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F5D4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patch/kernel/archive/rockchip64-6.12/board-firefly-rk3399-dts.patch</w:t>
            </w:r>
          </w:p>
        </w:tc>
        <w:tc>
          <w:tcPr>
            <w:tcW w:w="4535" w:type="dxa"/>
            <w:vAlign w:val="center"/>
          </w:tcPr>
          <w:p w14:paraId="33EA17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patch/u-boot/legacy/u-boot-radxa-rk35xx/board_recomputer-rk3588-devkit/0005-rockusb-support-sd-card-switch.patch</w:t>
            </w:r>
          </w:p>
        </w:tc>
      </w:tr>
      <w:tr w14:paraId="0D5B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95DD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patch/kernel/archive/rockchip64-6.12/board-helios64-dts-fix-stability-issues.patch</w:t>
            </w:r>
          </w:p>
        </w:tc>
        <w:tc>
          <w:tcPr>
            <w:tcW w:w="4535" w:type="dxa"/>
            <w:vAlign w:val="center"/>
          </w:tcPr>
          <w:p w14:paraId="4F57A0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patch/u-boot/legacy/u-boot-radxa-rk35xx/board_recomputer-rk3588-devkit/0006-rockchip-fit-allow-environment-selected-partition.patch</w:t>
            </w:r>
          </w:p>
        </w:tc>
      </w:tr>
      <w:tr w14:paraId="3EEFA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BF2E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patch/kernel/archive/rockchip64-6.12/board-helios64-remove-pcie-ep-gpios.patch</w:t>
            </w:r>
          </w:p>
        </w:tc>
        <w:tc>
          <w:tcPr>
            <w:tcW w:w="4535" w:type="dxa"/>
            <w:vAlign w:val="center"/>
          </w:tcPr>
          <w:p w14:paraId="1D7F8A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patch/u-boot/legacy/u-boot-radxa-rk35xx/board_recomputer-rk3588-devkit/0007-rk3588-scan-os-boot-devices-after-spi.patch</w:t>
            </w:r>
          </w:p>
        </w:tc>
      </w:tr>
      <w:tr w14:paraId="6EC1A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B8D3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patch/kernel/archive/rockchip64-6.12/board-nanopc-t4-add-typec-dp.patch</w:t>
            </w:r>
          </w:p>
        </w:tc>
        <w:tc>
          <w:tcPr>
            <w:tcW w:w="4535" w:type="dxa"/>
            <w:vAlign w:val="center"/>
          </w:tcPr>
          <w:p w14:paraId="46C643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patch/u-boot/legacy/u-boot-radxa-rk35xx/board_recomputer-rk3588-devkit/0008-rk3588-rockusb-allow-empty-emmc.patch</w:t>
            </w:r>
          </w:p>
        </w:tc>
      </w:tr>
      <w:tr w14:paraId="5096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3566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patch/kernel/archive/rockchip64-6.12/board-nanopi-m4v2-dts-add-sound-card.patch</w:t>
            </w:r>
          </w:p>
        </w:tc>
        <w:tc>
          <w:tcPr>
            <w:tcW w:w="4535" w:type="dxa"/>
            <w:vAlign w:val="center"/>
          </w:tcPr>
          <w:p w14:paraId="7846E8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patch/u-boot/legacy/u-boot-radxa-rk35xx/board_rock-3a/add-trust-ini.patch</w:t>
            </w:r>
          </w:p>
        </w:tc>
      </w:tr>
      <w:tr w14:paraId="5431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9C92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patch/kernel/archive/rockchip64-6.12/board-nanopi-r2c-plus.patch</w:t>
            </w:r>
          </w:p>
        </w:tc>
        <w:tc>
          <w:tcPr>
            <w:tcW w:w="4535" w:type="dxa"/>
            <w:vAlign w:val="center"/>
          </w:tcPr>
          <w:p w14:paraId="09E299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patch/u-boot/legacy/u-boot-radxa-rk35xx/board_rock-5c/reopen_disabled_nodes.patch</w:t>
            </w:r>
          </w:p>
        </w:tc>
      </w:tr>
      <w:tr w14:paraId="16CE9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2526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patch/kernel/archive/rockchip64-6.12/board-nanopi-r2s.patch</w:t>
            </w:r>
          </w:p>
        </w:tc>
        <w:tc>
          <w:tcPr>
            <w:tcW w:w="4535" w:type="dxa"/>
            <w:vAlign w:val="center"/>
          </w:tcPr>
          <w:p w14:paraId="199EA3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patch/u-boot/legacy/u-boot-radxa-rk35xx/defconfig/armsom-aim7-io-rk3588_defconfig</w:t>
            </w:r>
          </w:p>
        </w:tc>
      </w:tr>
      <w:tr w14:paraId="3C1FC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CBCD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patch/kernel/archive/rockchip64-6.12/board-nanopi-r4s-pwmfan.patch</w:t>
            </w:r>
          </w:p>
        </w:tc>
        <w:tc>
          <w:tcPr>
            <w:tcW w:w="4535" w:type="dxa"/>
            <w:vAlign w:val="center"/>
          </w:tcPr>
          <w:p w14:paraId="0C09C0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patch/u-boot/legacy/u-boot-radxa-rk35xx/defconfig/armsom-cm5-io-rk3576_defconfig</w:t>
            </w:r>
          </w:p>
        </w:tc>
      </w:tr>
      <w:tr w14:paraId="3D77E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67C2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patch/kernel/archive/rockchip64-6.12/board-odroidm1-add-nodes-for-i2c-pwm-uart-spi.patch</w:t>
            </w:r>
          </w:p>
        </w:tc>
        <w:tc>
          <w:tcPr>
            <w:tcW w:w="4535" w:type="dxa"/>
            <w:vAlign w:val="center"/>
          </w:tcPr>
          <w:p w14:paraId="5405EC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patch/u-boot/legacy/u-boot-radxa-rk35xx/defconfig/armsom-cm5-rpi-cm4-io-rk3576_defconfig</w:t>
            </w:r>
          </w:p>
        </w:tc>
      </w:tr>
      <w:tr w14:paraId="715F9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3D45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patch/kernel/archive/rockchip64-6.12/board-orangepi-r1-plus.patch</w:t>
            </w:r>
          </w:p>
        </w:tc>
        <w:tc>
          <w:tcPr>
            <w:tcW w:w="4535" w:type="dxa"/>
            <w:vAlign w:val="center"/>
          </w:tcPr>
          <w:p w14:paraId="7A3492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patch/u-boot/legacy/u-boot-radxa-rk35xx/defconfig/armsom-sige3-rk3568_defconfig</w:t>
            </w:r>
          </w:p>
        </w:tc>
      </w:tr>
      <w:tr w14:paraId="473D8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3BD5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patch/kernel/archive/rockchip64-6.12/board-orangepi-rk3399-pcie.patch</w:t>
            </w:r>
          </w:p>
        </w:tc>
        <w:tc>
          <w:tcPr>
            <w:tcW w:w="4535" w:type="dxa"/>
            <w:vAlign w:val="center"/>
          </w:tcPr>
          <w:p w14:paraId="6B311F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patch/u-boot/legacy/u-boot-radxa-rk35xx/defconfig/armsom-sige5-rk3576_defconfig</w:t>
            </w:r>
          </w:p>
        </w:tc>
      </w:tr>
      <w:tr w14:paraId="70F17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CFF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patch/kernel/archive/rockchip64-6.12/board-orangepi3b-add-uwe5622-wifi-bt-nodes.patch</w:t>
            </w:r>
          </w:p>
        </w:tc>
        <w:tc>
          <w:tcPr>
            <w:tcW w:w="4535" w:type="dxa"/>
            <w:vAlign w:val="center"/>
          </w:tcPr>
          <w:p w14:paraId="3AFBAB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patch/u-boot/legacy/u-boot-radxa-rk35xx/defconfig/armsom-sige7-rk3588_defconfig</w:t>
            </w:r>
          </w:p>
        </w:tc>
      </w:tr>
      <w:tr w14:paraId="6100A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3961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patch/kernel/archive/rockchip64-6.12/board-pbp-add-dp-alt-mode.patch</w:t>
            </w:r>
          </w:p>
        </w:tc>
        <w:tc>
          <w:tcPr>
            <w:tcW w:w="4535" w:type="dxa"/>
            <w:vAlign w:val="center"/>
          </w:tcPr>
          <w:p w14:paraId="1195C7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patch/u-boot/legacy/u-boot-radxa-rk35xx/defconfig/armsom-w3-rk3588_defconfig</w:t>
            </w:r>
          </w:p>
        </w:tc>
      </w:tr>
      <w:tr w14:paraId="772E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A9B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patch/kernel/archive/rockchip64-6.12/board-radxa-e25-sdmmc0-fix.patch</w:t>
            </w:r>
          </w:p>
        </w:tc>
        <w:tc>
          <w:tcPr>
            <w:tcW w:w="4535" w:type="dxa"/>
            <w:vAlign w:val="center"/>
          </w:tcPr>
          <w:p w14:paraId="5C4B55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patch/u-boot/legacy/u-boot-radxa-rk35xx/defconfig/bananapi-m5-pro-rk3576_defconfig</w:t>
            </w:r>
          </w:p>
        </w:tc>
      </w:tr>
      <w:tr w14:paraId="4A48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159D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patch/kernel/archive/rockchip64-6.12/board-radxa-e25-usb3-and-emmc-fix.patch</w:t>
            </w:r>
          </w:p>
        </w:tc>
        <w:tc>
          <w:tcPr>
            <w:tcW w:w="4535" w:type="dxa"/>
            <w:vAlign w:val="center"/>
          </w:tcPr>
          <w:p w14:paraId="616B9F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patch/u-boot/legacy/u-boot-radxa-rk35xx/defconfig/blade3_defconfig</w:t>
            </w:r>
          </w:p>
        </w:tc>
      </w:tr>
      <w:tr w14:paraId="7C6D3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CB17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patch/kernel/archive/rockchip64-6.12/board-rk3328-roc-cc-dts-enable-dmc.patch</w:t>
            </w:r>
          </w:p>
        </w:tc>
        <w:tc>
          <w:tcPr>
            <w:tcW w:w="4535" w:type="dxa"/>
            <w:vAlign w:val="center"/>
          </w:tcPr>
          <w:p w14:paraId="261EE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patch/u-boot/legacy/u-boot-radxa-rk35xx/defconfig/blade3_sata_defconfig</w:t>
            </w:r>
          </w:p>
        </w:tc>
      </w:tr>
      <w:tr w14:paraId="0B43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F491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patch/kernel/archive/rockchip64-6.12/board-rk3328-roc-cc-dts-ram-profile.patch</w:t>
            </w:r>
          </w:p>
        </w:tc>
        <w:tc>
          <w:tcPr>
            <w:tcW w:w="4535" w:type="dxa"/>
            <w:vAlign w:val="center"/>
          </w:tcPr>
          <w:p w14:paraId="7F5703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patch/u-boot/legacy/u-boot-radxa-rk35xx/defconfig/dshanpi-a1-rk3576_defconfig</w:t>
            </w:r>
          </w:p>
        </w:tc>
      </w:tr>
      <w:tr w14:paraId="47F85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AD48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patch/kernel/archive/rockchip64-6.12/board-rk3328-roc-pc-dts-ram-profile.patch</w:t>
            </w:r>
          </w:p>
        </w:tc>
        <w:tc>
          <w:tcPr>
            <w:tcW w:w="4535" w:type="dxa"/>
            <w:vAlign w:val="center"/>
          </w:tcPr>
          <w:p w14:paraId="765644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patch/u-boot/legacy/u-boot-radxa-rk35xx/defconfig/easepi-a2-rk3568_defconfig</w:t>
            </w:r>
          </w:p>
        </w:tc>
      </w:tr>
      <w:tr w14:paraId="76649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4165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patch/kernel/archive/rockchip64-6.12/board-rk3328-roc-pc.patch</w:t>
            </w:r>
          </w:p>
        </w:tc>
        <w:tc>
          <w:tcPr>
            <w:tcW w:w="4535" w:type="dxa"/>
            <w:vAlign w:val="center"/>
          </w:tcPr>
          <w:p w14:paraId="6C31C6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patch/u-boot/legacy/u-boot-radxa-rk35xx/defconfig/easepi-r2-rk3588_defconfig</w:t>
            </w:r>
          </w:p>
        </w:tc>
      </w:tr>
      <w:tr w14:paraId="52F5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5457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patch/kernel/archive/rockchip64-6.12/board-rock3a-0001-emmc-sfc.patch</w:t>
            </w:r>
          </w:p>
        </w:tc>
        <w:tc>
          <w:tcPr>
            <w:tcW w:w="4535" w:type="dxa"/>
            <w:vAlign w:val="center"/>
          </w:tcPr>
          <w:p w14:paraId="7A46C5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patch/u-boot/legacy/u-boot-radxa-rk35xx/defconfig/hinlink_rk3528_defconfig</w:t>
            </w:r>
          </w:p>
        </w:tc>
      </w:tr>
      <w:tr w14:paraId="35400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3F74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patch/kernel/archive/rockchip64-6.12/board-rock3a-0002-usb3.patch</w:t>
            </w:r>
          </w:p>
        </w:tc>
        <w:tc>
          <w:tcPr>
            <w:tcW w:w="4535" w:type="dxa"/>
            <w:vAlign w:val="center"/>
          </w:tcPr>
          <w:p w14:paraId="39FEAA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patch/u-boot/legacy/u-boot-radxa-rk35xx/defconfig/imb3588_defconfig</w:t>
            </w:r>
          </w:p>
        </w:tc>
      </w:tr>
      <w:tr w14:paraId="76AB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BD0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patch/kernel/archive/rockchip64-6.12/board-rock3a-0003-add-gpio-names.patch</w:t>
            </w:r>
          </w:p>
        </w:tc>
        <w:tc>
          <w:tcPr>
            <w:tcW w:w="4535" w:type="dxa"/>
            <w:vAlign w:val="center"/>
          </w:tcPr>
          <w:p w14:paraId="7C7E81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patch/u-boot/legacy/u-boot-radxa-rk35xx/defconfig/mekotronics_r58-rk3588_defconfig</w:t>
            </w:r>
          </w:p>
        </w:tc>
      </w:tr>
      <w:tr w14:paraId="752D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2DEF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patch/kernel/archive/rockchip64-6.12/board-rock64-mail-supply.patch</w:t>
            </w:r>
          </w:p>
        </w:tc>
        <w:tc>
          <w:tcPr>
            <w:tcW w:w="4535" w:type="dxa"/>
            <w:vAlign w:val="center"/>
          </w:tcPr>
          <w:p w14:paraId="4E1344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patch/u-boot/legacy/u-boot-radxa-rk35xx/defconfig/mekotronics_r58hd-rk3588_defconfig</w:t>
            </w:r>
          </w:p>
        </w:tc>
      </w:tr>
      <w:tr w14:paraId="4305E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12D7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patch/kernel/archive/rockchip64-6.12/board-rockpi3-enable-dmc.patch</w:t>
            </w:r>
          </w:p>
        </w:tc>
        <w:tc>
          <w:tcPr>
            <w:tcW w:w="4535" w:type="dxa"/>
            <w:vAlign w:val="center"/>
          </w:tcPr>
          <w:p w14:paraId="2BDBC7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patch/u-boot/legacy/u-boot-radxa-rk35xx/defconfig/mekotronics_r58s2-rk3588_defconfig</w:t>
            </w:r>
          </w:p>
        </w:tc>
      </w:tr>
      <w:tr w14:paraId="3DC54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3B56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patch/kernel/archive/rockchip64-6.12/board-rockpi4-0003-arm64-dts-pcie.patch</w:t>
            </w:r>
          </w:p>
        </w:tc>
        <w:tc>
          <w:tcPr>
            <w:tcW w:w="4535" w:type="dxa"/>
            <w:vAlign w:val="center"/>
          </w:tcPr>
          <w:p w14:paraId="11EE35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patch/u-boot/legacy/u-boot-radxa-rk35xx/defconfig/mekotronics_r58x-rk3588_defconfig</w:t>
            </w:r>
          </w:p>
        </w:tc>
      </w:tr>
      <w:tr w14:paraId="5BF5B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7BD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patch/kernel/archive/rockchip64-6.12/board-rockpis-0030-fix10MbitEthernet.patch</w:t>
            </w:r>
          </w:p>
        </w:tc>
        <w:tc>
          <w:tcPr>
            <w:tcW w:w="4535" w:type="dxa"/>
            <w:vAlign w:val="center"/>
          </w:tcPr>
          <w:p w14:paraId="00B26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patch/u-boot/legacy/u-boot-radxa-rk35xx/defconfig/mixtile-edge2-rk3568_defconfig</w:t>
            </w:r>
          </w:p>
        </w:tc>
      </w:tr>
      <w:tr w14:paraId="4187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0580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patch/kernel/archive/rockchip64-6.12/board-rockpis-dts-fixes.patch</w:t>
            </w:r>
          </w:p>
        </w:tc>
        <w:tc>
          <w:tcPr>
            <w:tcW w:w="4535" w:type="dxa"/>
            <w:vAlign w:val="center"/>
          </w:tcPr>
          <w:p w14:paraId="06A80A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patch/u-boot/legacy/u-boot-radxa-rk35xx/defconfig/nanopc_t6_defconfig</w:t>
            </w:r>
          </w:p>
        </w:tc>
      </w:tr>
      <w:tr w14:paraId="386B8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4281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patch/kernel/archive/rockchip64-6.12/board-rockpro64-0001-Add-pcie-bus-scan-delay.patch</w:t>
            </w:r>
          </w:p>
        </w:tc>
        <w:tc>
          <w:tcPr>
            <w:tcW w:w="4535" w:type="dxa"/>
            <w:vAlign w:val="center"/>
          </w:tcPr>
          <w:p w14:paraId="147BF9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patch/u-boot/legacy/u-boot-radxa-rk35xx/defconfig/orangepi-5-max-rk3588_defconfig</w:t>
            </w:r>
          </w:p>
        </w:tc>
      </w:tr>
      <w:tr w14:paraId="4271C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49DC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patch/kernel/archive/rockchip64-6.12/board-rockpro64-change-rx_delay-for-gmac.patch</w:t>
            </w:r>
          </w:p>
        </w:tc>
        <w:tc>
          <w:tcPr>
            <w:tcW w:w="4535" w:type="dxa"/>
            <w:vAlign w:val="center"/>
          </w:tcPr>
          <w:p w14:paraId="4BD83A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patch/u-boot/legacy/u-boot-radxa-rk35xx/defconfig/orangepi-5-plus-rk3588_defconfig</w:t>
            </w:r>
          </w:p>
        </w:tc>
      </w:tr>
      <w:tr w14:paraId="25C2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CD4B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patch/kernel/archive/rockchip64-6.12/board-rockpro64-fix-emmc.patch</w:t>
            </w:r>
          </w:p>
        </w:tc>
        <w:tc>
          <w:tcPr>
            <w:tcW w:w="4535" w:type="dxa"/>
            <w:vAlign w:val="center"/>
          </w:tcPr>
          <w:p w14:paraId="5A402A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patch/u-boot/legacy/u-boot-radxa-rk35xx/defconfig/orangepi-5-rk3588s_defconfig</w:t>
            </w:r>
          </w:p>
        </w:tc>
      </w:tr>
      <w:tr w14:paraId="6C87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9EC8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patch/kernel/archive/rockchip64-6.12/board-rockpro64-fix-spi1-flash-speed.patch</w:t>
            </w:r>
          </w:p>
        </w:tc>
        <w:tc>
          <w:tcPr>
            <w:tcW w:w="4535" w:type="dxa"/>
            <w:vAlign w:val="center"/>
          </w:tcPr>
          <w:p w14:paraId="0FF823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patch/u-boot/legacy/u-boot-radxa-rk35xx/defconfig/orangepi-5-sata-rk3588s_defconfig</w:t>
            </w:r>
          </w:p>
        </w:tc>
      </w:tr>
      <w:tr w14:paraId="4391F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64A9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patch/kernel/archive/rockchip64-6.12/board-rockpro64-work-led-heartbeat.patch</w:t>
            </w:r>
          </w:p>
        </w:tc>
        <w:tc>
          <w:tcPr>
            <w:tcW w:w="4535" w:type="dxa"/>
            <w:vAlign w:val="center"/>
          </w:tcPr>
          <w:p w14:paraId="47DCB2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patch/u-boot/legacy/u-boot-radxa-rk35xx/defconfig/orangepi-5-ultra-rk3588_defconfig</w:t>
            </w:r>
          </w:p>
        </w:tc>
      </w:tr>
      <w:tr w14:paraId="57D71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3F15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patch/kernel/archive/rockchip64-6.12/board-rocks0-0001-deviceTree.patch</w:t>
            </w:r>
          </w:p>
        </w:tc>
        <w:tc>
          <w:tcPr>
            <w:tcW w:w="4535" w:type="dxa"/>
            <w:vAlign w:val="center"/>
          </w:tcPr>
          <w:p w14:paraId="75F5FC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patch/u-boot/legacy/u-boot-radxa-rk35xx/defconfig/orangepi-5b-rk3588s_defconfig</w:t>
            </w:r>
          </w:p>
        </w:tc>
      </w:tr>
      <w:tr w14:paraId="39B9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CB1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patch/kernel/archive/rockchip64-6.12/board-rocks0-0002-Revert-arm64-dts-rockchip-Fix-sdmmc-access-on-rk3308.patch</w:t>
            </w:r>
          </w:p>
        </w:tc>
        <w:tc>
          <w:tcPr>
            <w:tcW w:w="4535" w:type="dxa"/>
            <w:vAlign w:val="center"/>
          </w:tcPr>
          <w:p w14:paraId="610F0A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patch/u-boot/legacy/u-boot-radxa-rk35xx/defconfig/radxa_e20c_rk3528_defconfig</w:t>
            </w:r>
          </w:p>
        </w:tc>
      </w:tr>
      <w:tr w14:paraId="7C7F4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7BA7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patch/kernel/archive/rockchip64-6.12/board-station-m2.patch</w:t>
            </w:r>
          </w:p>
        </w:tc>
        <w:tc>
          <w:tcPr>
            <w:tcW w:w="4535" w:type="dxa"/>
            <w:vAlign w:val="center"/>
          </w:tcPr>
          <w:p w14:paraId="37CFFD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patch/u-boot/legacy/u-boot-radxa-rk35xx/defconfig/recomputer-rk3576-devkit_defconfig</w:t>
            </w:r>
          </w:p>
        </w:tc>
      </w:tr>
      <w:tr w14:paraId="3C20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6869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patch/kernel/archive/rockchip64-6.12/board-station-p2.patch</w:t>
            </w:r>
          </w:p>
        </w:tc>
        <w:tc>
          <w:tcPr>
            <w:tcW w:w="4535" w:type="dxa"/>
            <w:vAlign w:val="center"/>
          </w:tcPr>
          <w:p w14:paraId="2D40C4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patch/u-boot/legacy/u-boot-radxa-rk35xx/defconfig/recomputer-rk3576-module-devkit_defconfig</w:t>
            </w:r>
          </w:p>
        </w:tc>
      </w:tr>
      <w:tr w14:paraId="3761A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5467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patch/kernel/archive/rockchip64-6.12/drivers-regulator-fan53555-bug-fixed.patch</w:t>
            </w:r>
          </w:p>
        </w:tc>
        <w:tc>
          <w:tcPr>
            <w:tcW w:w="4535" w:type="dxa"/>
            <w:vAlign w:val="center"/>
          </w:tcPr>
          <w:p w14:paraId="47A08B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patch/u-boot/legacy/u-boot-radxa-rk35xx/defconfig/recomputer-rk3588-devkit_defconfig</w:t>
            </w:r>
          </w:p>
        </w:tc>
      </w:tr>
      <w:tr w14:paraId="5E00D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0BCD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patch/kernel/archive/rockchip64-6.12/drv-spi-spidev-remove-warnings.patch</w:t>
            </w:r>
          </w:p>
        </w:tc>
        <w:tc>
          <w:tcPr>
            <w:tcW w:w="4535" w:type="dxa"/>
            <w:vAlign w:val="center"/>
          </w:tcPr>
          <w:p w14:paraId="2C7536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patch/u-boot/legacy/u-boot-radxa-rk35xx/defconfig/retro-lite-cm5-rk3588s_defconfig</w:t>
            </w:r>
          </w:p>
        </w:tc>
      </w:tr>
      <w:tr w14:paraId="48AEE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44F6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patch/kernel/archive/rockchip64-6.12/dt/rk3308-sakurapi-rk3308b.dts</w:t>
            </w:r>
          </w:p>
        </w:tc>
        <w:tc>
          <w:tcPr>
            <w:tcW w:w="4535" w:type="dxa"/>
            <w:vAlign w:val="center"/>
          </w:tcPr>
          <w:p w14:paraId="1C7D88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patch/u-boot/legacy/u-boot-radxa-rk35xx/defconfig/rk3588-cyber-aib_defconfig</w:t>
            </w:r>
          </w:p>
        </w:tc>
      </w:tr>
      <w:tr w14:paraId="690DE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B50A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patch/kernel/archive/rockchip64-6.12/dt/rk3318-box.dts</w:t>
            </w:r>
          </w:p>
        </w:tc>
        <w:tc>
          <w:tcPr>
            <w:tcW w:w="4535" w:type="dxa"/>
            <w:vAlign w:val="center"/>
          </w:tcPr>
          <w:p w14:paraId="4C082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patch/u-boot/legacy/u-boot-radxa-rk35xx/defconfig/robopi2-rk3588_defconfig</w:t>
            </w:r>
          </w:p>
        </w:tc>
      </w:tr>
      <w:tr w14:paraId="2EF5D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FCA7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patch/kernel/archive/rockchip64-6.12/dt/rk3328-dusun-dsom-010r.dts</w:t>
            </w:r>
          </w:p>
        </w:tc>
        <w:tc>
          <w:tcPr>
            <w:tcW w:w="4535" w:type="dxa"/>
            <w:vAlign w:val="center"/>
          </w:tcPr>
          <w:p w14:paraId="5035A2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patch/u-boot/legacy/u-boot-radxa-rk35xx/defconfig/roc-pc-rk3588s_defconfig</w:t>
            </w:r>
          </w:p>
        </w:tc>
      </w:tr>
      <w:tr w14:paraId="2F691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709E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patch/kernel/archive/rockchip64-6.12/dt/rk3328-heltec.dts</w:t>
            </w:r>
          </w:p>
        </w:tc>
        <w:tc>
          <w:tcPr>
            <w:tcW w:w="4535" w:type="dxa"/>
            <w:vAlign w:val="center"/>
          </w:tcPr>
          <w:p w14:paraId="66FFED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patch/u-boot/legacy/u-boot-radxa-rk35xx/dt/rk3528-hinlink-h28k.dts</w:t>
            </w:r>
          </w:p>
        </w:tc>
      </w:tr>
      <w:tr w14:paraId="5650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46EE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patch/kernel/archive/rockchip64-6.12/dt/rk3328-mksklipad50.dts</w:t>
            </w:r>
          </w:p>
        </w:tc>
        <w:tc>
          <w:tcPr>
            <w:tcW w:w="4535" w:type="dxa"/>
            <w:vAlign w:val="center"/>
          </w:tcPr>
          <w:p w14:paraId="3FCB37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patch/u-boot/legacy/u-boot-radxa-rk35xx/dt/rk3568-armsom-sige3.dts</w:t>
            </w:r>
          </w:p>
        </w:tc>
      </w:tr>
      <w:tr w14:paraId="43E87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09B0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patch/kernel/archive/rockchip64-6.12/dt/rk3328-mkspi.dts</w:t>
            </w:r>
          </w:p>
        </w:tc>
        <w:tc>
          <w:tcPr>
            <w:tcW w:w="4535" w:type="dxa"/>
            <w:vAlign w:val="center"/>
          </w:tcPr>
          <w:p w14:paraId="53AA9C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patch/u-boot/legacy/u-boot-radxa-rk35xx/dt/rk3568-easepi-a2.dts</w:t>
            </w:r>
          </w:p>
        </w:tc>
      </w:tr>
      <w:tr w14:paraId="5278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40D3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patch/kernel/archive/rockchip64-6.12/dt/rk3328-nanopi-neo3-rev02.dts</w:t>
            </w:r>
          </w:p>
        </w:tc>
        <w:tc>
          <w:tcPr>
            <w:tcW w:w="4535" w:type="dxa"/>
            <w:vAlign w:val="center"/>
          </w:tcPr>
          <w:p w14:paraId="65BB10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patch/u-boot/legacy/u-boot-radxa-rk35xx/dt/rk3568-mixtile-edge2.dts</w:t>
            </w:r>
          </w:p>
        </w:tc>
      </w:tr>
      <w:tr w14:paraId="250E6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2796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patch/kernel/archive/rockchip64-6.12/dt/rk3328-nanopi-r2-rev00.dts</w:t>
            </w:r>
          </w:p>
        </w:tc>
        <w:tc>
          <w:tcPr>
            <w:tcW w:w="4535" w:type="dxa"/>
            <w:vAlign w:val="center"/>
          </w:tcPr>
          <w:p w14:paraId="7BE03F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patch/u-boot/legacy/u-boot-radxa-rk35xx/dt/rk3576-armsom-cm5-io.dts</w:t>
            </w:r>
          </w:p>
        </w:tc>
      </w:tr>
      <w:tr w14:paraId="1CDA6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C54D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patch/kernel/archive/rockchip64-6.12/dt/rk3328-nanopi-r2-rev06.dts</w:t>
            </w:r>
          </w:p>
        </w:tc>
        <w:tc>
          <w:tcPr>
            <w:tcW w:w="4535" w:type="dxa"/>
            <w:vAlign w:val="center"/>
          </w:tcPr>
          <w:p w14:paraId="6FF685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patch/u-boot/legacy/u-boot-radxa-rk35xx/dt/rk3576-armsom-sige5.dts</w:t>
            </w:r>
          </w:p>
        </w:tc>
      </w:tr>
      <w:tr w14:paraId="629E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6658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patch/kernel/archive/rockchip64-6.12/dt/rk3328-nanopi-r2-rev20.dts</w:t>
            </w:r>
          </w:p>
        </w:tc>
        <w:tc>
          <w:tcPr>
            <w:tcW w:w="4535" w:type="dxa"/>
            <w:vAlign w:val="center"/>
          </w:tcPr>
          <w:p w14:paraId="5D46D0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patch/u-boot/legacy/u-boot-radxa-rk35xx/dt/rk3576-bananapi-m5-pro.dts</w:t>
            </w:r>
          </w:p>
        </w:tc>
      </w:tr>
      <w:tr w14:paraId="03EB0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C27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patch/kernel/archive/rockchip64-6.12/dt/rk3328-nanopi-r2s-plus-rev00.dts</w:t>
            </w:r>
          </w:p>
        </w:tc>
        <w:tc>
          <w:tcPr>
            <w:tcW w:w="4535" w:type="dxa"/>
            <w:vAlign w:val="center"/>
          </w:tcPr>
          <w:p w14:paraId="40530B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patch/u-boot/legacy/u-boot-radxa-rk35xx/dt/rk3576-recomputer-rk3576-devkit.dts</w:t>
            </w:r>
          </w:p>
        </w:tc>
      </w:tr>
      <w:tr w14:paraId="157E3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53E9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patch/kernel/archive/rockchip64-6.12/dt/rk3328-z28pro.dts</w:t>
            </w:r>
          </w:p>
        </w:tc>
        <w:tc>
          <w:tcPr>
            <w:tcW w:w="4535" w:type="dxa"/>
            <w:vAlign w:val="center"/>
          </w:tcPr>
          <w:p w14:paraId="73B0E9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patch/u-boot/legacy/u-boot-radxa-rk35xx/dt/rk3576-recomputer-rk3576-module-devkit.dts</w:t>
            </w:r>
          </w:p>
        </w:tc>
      </w:tr>
      <w:tr w14:paraId="36656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C1E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patch/kernel/archive/rockchip64-6.12/dt/rk3399-am40.dts</w:t>
            </w:r>
          </w:p>
        </w:tc>
        <w:tc>
          <w:tcPr>
            <w:tcW w:w="4535" w:type="dxa"/>
            <w:vAlign w:val="center"/>
          </w:tcPr>
          <w:p w14:paraId="2A7858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patch/u-boot/legacy/u-boot-radxa-rk35xx/dt/rk3588-armsom-aim7-io.dts</w:t>
            </w:r>
          </w:p>
        </w:tc>
      </w:tr>
      <w:tr w14:paraId="18260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272B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patch/kernel/archive/rockchip64-6.12/dt/rk3399-fine3399.dts</w:t>
            </w:r>
          </w:p>
        </w:tc>
        <w:tc>
          <w:tcPr>
            <w:tcW w:w="4535" w:type="dxa"/>
            <w:vAlign w:val="center"/>
          </w:tcPr>
          <w:p w14:paraId="5A67BF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patch/u-boot/legacy/u-boot-radxa-rk35xx/dt/rk3588-armsom-sige7.dts</w:t>
            </w:r>
          </w:p>
        </w:tc>
      </w:tr>
      <w:tr w14:paraId="4C289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A07A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patch/kernel/archive/rockchip64-6.12/dt/rk3399-nanopi-m4v2.dts</w:t>
            </w:r>
          </w:p>
        </w:tc>
        <w:tc>
          <w:tcPr>
            <w:tcW w:w="4535" w:type="dxa"/>
            <w:vAlign w:val="center"/>
          </w:tcPr>
          <w:p w14:paraId="6132CD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patch/u-boot/legacy/u-boot-radxa-rk35xx/dt/rk3588-armsom-w3.dts</w:t>
            </w:r>
          </w:p>
        </w:tc>
      </w:tr>
      <w:tr w14:paraId="0506E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8B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patch/kernel/archive/rockchip64-6.12/dt/rk3399-nanopi-r4se.dts</w:t>
            </w:r>
          </w:p>
        </w:tc>
        <w:tc>
          <w:tcPr>
            <w:tcW w:w="4535" w:type="dxa"/>
            <w:vAlign w:val="center"/>
          </w:tcPr>
          <w:p w14:paraId="4AD267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patch/u-boot/legacy/u-boot-radxa-rk35xx/dt/rk3588-blade3-sata.dts</w:t>
            </w:r>
          </w:p>
        </w:tc>
      </w:tr>
      <w:tr w14:paraId="72B74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C8BD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patch/kernel/archive/rockchip64-6.12/dt/rk3399-orangepi-4-lts.dts</w:t>
            </w:r>
          </w:p>
        </w:tc>
        <w:tc>
          <w:tcPr>
            <w:tcW w:w="4535" w:type="dxa"/>
            <w:vAlign w:val="center"/>
          </w:tcPr>
          <w:p w14:paraId="3BA5F5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patch/u-boot/legacy/u-boot-radxa-rk35xx/dt/rk3588-blade3.dts</w:t>
            </w:r>
          </w:p>
        </w:tc>
      </w:tr>
      <w:tr w14:paraId="46D3C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7A6B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patch/kernel/archive/rockchip64-6.12/dt/rk3399-orangepi-4.dts</w:t>
            </w:r>
          </w:p>
        </w:tc>
        <w:tc>
          <w:tcPr>
            <w:tcW w:w="4535" w:type="dxa"/>
            <w:vAlign w:val="center"/>
          </w:tcPr>
          <w:p w14:paraId="2A4A3C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patch/u-boot/legacy/u-boot-radxa-rk35xx/dt/rk3588-blueberry-edge-v12.dts</w:t>
            </w:r>
          </w:p>
        </w:tc>
      </w:tr>
      <w:tr w14:paraId="2DF08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B32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patch/kernel/archive/rockchip64-6.12/dt/rk3399-rock-pi-4.dts</w:t>
            </w:r>
          </w:p>
        </w:tc>
        <w:tc>
          <w:tcPr>
            <w:tcW w:w="4535" w:type="dxa"/>
            <w:vAlign w:val="center"/>
          </w:tcPr>
          <w:p w14:paraId="482A62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patch/u-boot/legacy/u-boot-radxa-rk35xx/dt/rk3588-blueberry-hd3.dts</w:t>
            </w:r>
          </w:p>
        </w:tc>
      </w:tr>
      <w:tr w14:paraId="2E67C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232A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patch/kernel/archive/rockchip64-6.12/dt/rk3399-tinker-2.dts</w:t>
            </w:r>
          </w:p>
        </w:tc>
        <w:tc>
          <w:tcPr>
            <w:tcW w:w="4535" w:type="dxa"/>
            <w:vAlign w:val="center"/>
          </w:tcPr>
          <w:p w14:paraId="16AEBD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patch/u-boot/legacy/u-boot-radxa-rk35xx/dt/rk3588-cyber-aib.dts</w:t>
            </w:r>
          </w:p>
        </w:tc>
      </w:tr>
      <w:tr w14:paraId="0EED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B2BD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patch/kernel/archive/rockchip64-6.12/dt/rk3399-xiaobao-nas.dts</w:t>
            </w:r>
          </w:p>
        </w:tc>
        <w:tc>
          <w:tcPr>
            <w:tcW w:w="4535" w:type="dxa"/>
            <w:vAlign w:val="center"/>
          </w:tcPr>
          <w:p w14:paraId="49F1C6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patch/u-boot/legacy/u-boot-radxa-rk35xx/dt/rk3588-easepi-r2.dts</w:t>
            </w:r>
          </w:p>
        </w:tc>
      </w:tr>
      <w:tr w14:paraId="57D1A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631F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patch/kernel/archive/rockchip64-6.12/dt/rk3399pro-tinker-edge-r.dts</w:t>
            </w:r>
          </w:p>
        </w:tc>
        <w:tc>
          <w:tcPr>
            <w:tcW w:w="4535" w:type="dxa"/>
            <w:vAlign w:val="center"/>
          </w:tcPr>
          <w:p w14:paraId="14C6A2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patch/u-boot/legacy/u-boot-radxa-rk35xx/dt/rk3588-nanopc-t6.dts</w:t>
            </w:r>
          </w:p>
        </w:tc>
      </w:tr>
      <w:tr w14:paraId="65C8F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4EC1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patch/kernel/archive/rockchip64-6.12/dt/rk3566-bigtreetech-pi2.dts</w:t>
            </w:r>
          </w:p>
        </w:tc>
        <w:tc>
          <w:tcPr>
            <w:tcW w:w="4535" w:type="dxa"/>
            <w:vAlign w:val="center"/>
          </w:tcPr>
          <w:p w14:paraId="21AB23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patch/u-boot/legacy/u-boot-radxa-rk35xx/dt/rk3588-orangepi-5-max.dts</w:t>
            </w:r>
          </w:p>
        </w:tc>
      </w:tr>
      <w:tr w14:paraId="0A07F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533A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patch/kernel/archive/rockchip64-6.12/dt/rk3566-h96-tvbox.dts</w:t>
            </w:r>
          </w:p>
        </w:tc>
        <w:tc>
          <w:tcPr>
            <w:tcW w:w="4535" w:type="dxa"/>
            <w:vAlign w:val="center"/>
          </w:tcPr>
          <w:p w14:paraId="46695E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patch/u-boot/legacy/u-boot-radxa-rk35xx/dt/rk3588-orangepi-5-plus.dts</w:t>
            </w:r>
          </w:p>
        </w:tc>
      </w:tr>
      <w:tr w14:paraId="7CE3B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CDA2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patch/kernel/archive/rockchip64-6.12/dt/rk3566-jp-tvbox.dts</w:t>
            </w:r>
          </w:p>
        </w:tc>
        <w:tc>
          <w:tcPr>
            <w:tcW w:w="4535" w:type="dxa"/>
            <w:vAlign w:val="center"/>
          </w:tcPr>
          <w:p w14:paraId="453317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patch/u-boot/legacy/u-boot-radxa-rk35xx/dt/rk3588-orangepi-5-ultra.dts</w:t>
            </w:r>
          </w:p>
        </w:tc>
      </w:tr>
      <w:tr w14:paraId="2BE61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1417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patch/kernel/archive/rockchip64-6.12/dt/rk3566-lckfb-tspi.dts</w:t>
            </w:r>
          </w:p>
        </w:tc>
        <w:tc>
          <w:tcPr>
            <w:tcW w:w="4535" w:type="dxa"/>
            <w:vAlign w:val="center"/>
          </w:tcPr>
          <w:p w14:paraId="706491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patch/u-boot/legacy/u-boot-radxa-rk35xx/dt/rk3588-recomputer-rk3588-devkit.dts</w:t>
            </w:r>
          </w:p>
        </w:tc>
      </w:tr>
      <w:tr w14:paraId="5EC50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582A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patch/kernel/archive/rockchip64-6.12/dt/rk3566-nanopi-r3s-lts.dts</w:t>
            </w:r>
          </w:p>
        </w:tc>
        <w:tc>
          <w:tcPr>
            <w:tcW w:w="4535" w:type="dxa"/>
            <w:vAlign w:val="center"/>
          </w:tcPr>
          <w:p w14:paraId="7B0C4F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patch/u-boot/legacy/u-boot-radxa-rk35xx/dt/rk3588s-blueberry-rp01a.dts</w:t>
            </w:r>
          </w:p>
        </w:tc>
      </w:tr>
      <w:tr w14:paraId="4DA58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EA33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patch/kernel/archive/rockchip64-6.12/dt/rk3566-nanopi-r3s.dts</w:t>
            </w:r>
          </w:p>
        </w:tc>
        <w:tc>
          <w:tcPr>
            <w:tcW w:w="4535" w:type="dxa"/>
            <w:vAlign w:val="center"/>
          </w:tcPr>
          <w:p w14:paraId="2A3BDE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patch/u-boot/legacy/u-boot-radxa-rk35xx/dt/rk3588s-orangepi-5-sata.dts</w:t>
            </w:r>
          </w:p>
        </w:tc>
      </w:tr>
      <w:tr w14:paraId="0E3F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D2D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patch/kernel/archive/rockchip64-6.12/dt/rk3566-odroid-m1s.dts</w:t>
            </w:r>
          </w:p>
        </w:tc>
        <w:tc>
          <w:tcPr>
            <w:tcW w:w="4535" w:type="dxa"/>
            <w:vAlign w:val="center"/>
          </w:tcPr>
          <w:p w14:paraId="0F3051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patch/u-boot/legacy/u-boot-radxa-rk35xx/dt/rk3588s-orangepi-5.dts</w:t>
            </w:r>
          </w:p>
        </w:tc>
      </w:tr>
      <w:tr w14:paraId="06180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2D78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patch/kernel/archive/rockchip64-6.12/dt/rk3566-panther-x2.dts</w:t>
            </w:r>
          </w:p>
        </w:tc>
        <w:tc>
          <w:tcPr>
            <w:tcW w:w="4535" w:type="dxa"/>
            <w:vAlign w:val="center"/>
          </w:tcPr>
          <w:p w14:paraId="07A802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patch/u-boot/legacy/u-boot-radxa-rk35xx/dt/rk3588s-orangepi-5b.dts</w:t>
            </w:r>
          </w:p>
        </w:tc>
      </w:tr>
      <w:tr w14:paraId="38E11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CA0B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patch/kernel/archive/rockchip64-6.12/dt/rk3566-radxa-zero-3.dtsi</w:t>
            </w:r>
          </w:p>
        </w:tc>
        <w:tc>
          <w:tcPr>
            <w:tcW w:w="4535" w:type="dxa"/>
            <w:vAlign w:val="center"/>
          </w:tcPr>
          <w:p w14:paraId="5EF216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patch/u-boot/legacy/u-boot-radxa-rk35xx/dt/rk3588s-retro-lite-cm5.dts</w:t>
            </w:r>
          </w:p>
        </w:tc>
      </w:tr>
      <w:tr w14:paraId="1A3E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AB79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patch/kernel/archive/rockchip64-6.12/dt/rk3568-9tripod-x3568-v4.dts</w:t>
            </w:r>
          </w:p>
        </w:tc>
        <w:tc>
          <w:tcPr>
            <w:tcW w:w="4535" w:type="dxa"/>
            <w:vAlign w:val="center"/>
          </w:tcPr>
          <w:p w14:paraId="0A7A35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patch/u-boot/legacy/u-boot-radxa-rk35xx/dt/rk3588s-roc-pc.dts</w:t>
            </w:r>
          </w:p>
        </w:tc>
      </w:tr>
      <w:tr w14:paraId="7247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CC34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patch/kernel/archive/rockchip64-6.12/dt/rk3568-hinlink-h66k.dts</w:t>
            </w:r>
          </w:p>
        </w:tc>
        <w:tc>
          <w:tcPr>
            <w:tcW w:w="4535" w:type="dxa"/>
            <w:vAlign w:val="center"/>
          </w:tcPr>
          <w:p w14:paraId="7DAE93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patch/u-boot/legacy/u-boot-radxa-rk35xx/fix-u-boot-itb-dependency-on-u-boot-dtb.patch</w:t>
            </w:r>
          </w:p>
        </w:tc>
      </w:tr>
      <w:tr w14:paraId="3851D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8A11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patch/kernel/archive/rockchip64-6.12/dt/rk3568-hinlink-h68k.dts</w:t>
            </w:r>
          </w:p>
        </w:tc>
        <w:tc>
          <w:tcPr>
            <w:tcW w:w="4535" w:type="dxa"/>
            <w:vAlign w:val="center"/>
          </w:tcPr>
          <w:p w14:paraId="4C9E37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patch/u-boot/legacy/u-boot-radxa-rk35xx/rk3566-Add-rk3566-to-soc-name.patch</w:t>
            </w:r>
          </w:p>
        </w:tc>
      </w:tr>
      <w:tr w14:paraId="40601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22B2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patch/kernel/archive/rockchip64-6.12/dt/rk3568-hinlink-hnas.dts</w:t>
            </w:r>
          </w:p>
        </w:tc>
        <w:tc>
          <w:tcPr>
            <w:tcW w:w="4535" w:type="dxa"/>
            <w:vAlign w:val="center"/>
          </w:tcPr>
          <w:p w14:paraId="5A6404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patch/u-boot/legacy/u-boot-rockchip-buildroot/0000.patching_config.yaml</w:t>
            </w:r>
          </w:p>
        </w:tc>
      </w:tr>
      <w:tr w14:paraId="27421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22B4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patch/kernel/archive/rockchip64-6.12/dt/rk3568-mixtile-edge2.dts</w:t>
            </w:r>
          </w:p>
        </w:tc>
        <w:tc>
          <w:tcPr>
            <w:tcW w:w="4535" w:type="dxa"/>
            <w:vAlign w:val="center"/>
          </w:tcPr>
          <w:p w14:paraId="723FB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patch/u-boot/legacy/u-boot-rockchip-buildroot/defconfig/luckfox_rv1106_uboot_defconfig</w:t>
            </w:r>
          </w:p>
        </w:tc>
      </w:tr>
      <w:tr w14:paraId="4131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9F16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patch/kernel/archive/rockchip64-6.12/dt/rk3568-yy3568.dts</w:t>
            </w:r>
          </w:p>
        </w:tc>
        <w:tc>
          <w:tcPr>
            <w:tcW w:w="4535" w:type="dxa"/>
            <w:vAlign w:val="center"/>
          </w:tcPr>
          <w:p w14:paraId="38261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patch/u-boot/legacy/u-boot-rockchip-buildroot/dt/rv1106-luckfox.dts</w:t>
            </w:r>
          </w:p>
        </w:tc>
      </w:tr>
      <w:tr w14:paraId="719D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50DF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patch/kernel/archive/rockchip64-6.12/dt/rk3588-bananapi-m7.dts</w:t>
            </w:r>
          </w:p>
        </w:tc>
        <w:tc>
          <w:tcPr>
            <w:tcW w:w="4535" w:type="dxa"/>
            <w:vAlign w:val="center"/>
          </w:tcPr>
          <w:p w14:paraId="24D557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patch/u-boot/legacy/u-boot-rockchip-buildroot/fix-source-cmd.patch</w:t>
            </w:r>
          </w:p>
        </w:tc>
      </w:tr>
      <w:tr w14:paraId="290E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F89E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patch/kernel/archive/rockchip64-6.12/dt/rk3588-cyber-aib.dts</w:t>
            </w:r>
          </w:p>
        </w:tc>
        <w:tc>
          <w:tcPr>
            <w:tcW w:w="4535" w:type="dxa"/>
            <w:vAlign w:val="center"/>
          </w:tcPr>
          <w:p w14:paraId="6F359A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patch/u-boot/legacy/u-boot-rockchip-buildroot/rv1103-rv1106-bootscr.patch</w:t>
            </w:r>
          </w:p>
        </w:tc>
      </w:tr>
      <w:tr w14:paraId="15C5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88DC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patch/kernel/archive/rockchip64-6.12/dt/rk3588-hinlink-h88k.dts</w:t>
            </w:r>
          </w:p>
        </w:tc>
        <w:tc>
          <w:tcPr>
            <w:tcW w:w="4535" w:type="dxa"/>
            <w:vAlign w:val="center"/>
          </w:tcPr>
          <w:p w14:paraId="1ACF92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patch/u-boot/legacy/u-boot-rockchip-buildroot/rv1103-rv1106-malloc_8_hide_optee.patch</w:t>
            </w:r>
          </w:p>
        </w:tc>
      </w:tr>
      <w:tr w14:paraId="702A5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7DCF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patch/kernel/archive/rockchip64-6.12/dt/rk3588-mixtile-blade3.dts</w:t>
            </w:r>
          </w:p>
        </w:tc>
        <w:tc>
          <w:tcPr>
            <w:tcW w:w="4535" w:type="dxa"/>
            <w:vAlign w:val="center"/>
          </w:tcPr>
          <w:p w14:paraId="1994A0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patch/u-boot/legacy/u-boot-rockchip-buildroot/rv1103-rv1106-mem_layout.patch</w:t>
            </w:r>
          </w:p>
        </w:tc>
      </w:tr>
      <w:tr w14:paraId="34BF7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9C1F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patch/kernel/archive/rockchip64-6.12/dt/rk3588-nanopc-cm3588-nas.dts</w:t>
            </w:r>
          </w:p>
        </w:tc>
        <w:tc>
          <w:tcPr>
            <w:tcW w:w="4535" w:type="dxa"/>
            <w:vAlign w:val="center"/>
          </w:tcPr>
          <w:p w14:paraId="6881D3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patch/u-boot/legacy/u-boot-rockchip-buildroot/use-armv7a-for-modern-toolchain.patch</w:t>
            </w:r>
          </w:p>
        </w:tc>
      </w:tr>
      <w:tr w14:paraId="4CDFF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F1AA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patch/kernel/archive/rockchip64-6.12/dt/rk3588-orangepi-5-max.dts</w:t>
            </w:r>
          </w:p>
        </w:tc>
        <w:tc>
          <w:tcPr>
            <w:tcW w:w="4535" w:type="dxa"/>
            <w:vAlign w:val="center"/>
          </w:tcPr>
          <w:p w14:paraId="4E8AB7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patch/u-boot/legacy/u-boot-s5p6818/add-support-for-2G.patch</w:t>
            </w:r>
          </w:p>
        </w:tc>
      </w:tr>
      <w:tr w14:paraId="4750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FECF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patch/kernel/archive/rockchip64-6.12/dt/rk3588-orangepi-5-ultra.dts</w:t>
            </w:r>
          </w:p>
        </w:tc>
        <w:tc>
          <w:tcPr>
            <w:tcW w:w="4535" w:type="dxa"/>
            <w:vAlign w:val="center"/>
          </w:tcPr>
          <w:p w14:paraId="22FA99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patch/u-boot/legacy/u-boot-s5p6818/script-loading.patch</w:t>
            </w:r>
          </w:p>
        </w:tc>
      </w:tr>
      <w:tr w14:paraId="7FACA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2ED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patch/kernel/archive/rockchip64-6.12/dt/rk3588-rock-5b-plus.dts</w:t>
            </w:r>
          </w:p>
        </w:tc>
        <w:tc>
          <w:tcPr>
            <w:tcW w:w="4535" w:type="dxa"/>
            <w:vAlign w:val="center"/>
          </w:tcPr>
          <w:p w14:paraId="6885EC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patch/u-boot/legacy/u-boot-s5p6818/update-nanopi-fire3-support.patch</w:t>
            </w:r>
          </w:p>
        </w:tc>
      </w:tr>
      <w:tr w14:paraId="220C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7CAB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patch/kernel/archive/rockchip64-6.12/dt/rk3588s-nanopi-m6.dts</w:t>
            </w:r>
          </w:p>
        </w:tc>
        <w:tc>
          <w:tcPr>
            <w:tcW w:w="4535" w:type="dxa"/>
            <w:vAlign w:val="center"/>
          </w:tcPr>
          <w:p w14:paraId="6603F4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patch/u-boot/legacy/u-boot-spacemit-k1/001-MBR-support.patch</w:t>
            </w:r>
          </w:p>
        </w:tc>
      </w:tr>
      <w:tr w14:paraId="4D8E9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7BF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patch/kernel/archive/rockchip64-6.12/dt/rk3588s-nanopi-r6c.dts</w:t>
            </w:r>
          </w:p>
        </w:tc>
        <w:tc>
          <w:tcPr>
            <w:tcW w:w="4535" w:type="dxa"/>
            <w:vAlign w:val="center"/>
          </w:tcPr>
          <w:p w14:paraId="574BA1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patch/u-boot/legacy/u-boot-spacemit-k1/002-SpacemiT-K1X-Fixups.patch</w:t>
            </w:r>
          </w:p>
        </w:tc>
      </w:tr>
      <w:tr w14:paraId="67E9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BA8D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patch/kernel/archive/rockchip64-6.12/dt/rk3588s-nanopi-r6s.dts</w:t>
            </w:r>
          </w:p>
        </w:tc>
        <w:tc>
          <w:tcPr>
            <w:tcW w:w="4535" w:type="dxa"/>
            <w:vAlign w:val="center"/>
          </w:tcPr>
          <w:p w14:paraId="48061C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patch/u-boot/legacy/u-boot-spacemit-k1/003-SpacemiT-K1X-Defconfig-Fixups.patch</w:t>
            </w:r>
          </w:p>
        </w:tc>
      </w:tr>
      <w:tr w14:paraId="2F038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2C3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patch/kernel/archive/rockchip64-6.12/dt/rk3588s-orangepi-5.dts</w:t>
            </w:r>
          </w:p>
        </w:tc>
        <w:tc>
          <w:tcPr>
            <w:tcW w:w="4535" w:type="dxa"/>
            <w:vAlign w:val="center"/>
          </w:tcPr>
          <w:p w14:paraId="7D2921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patch/u-boot/legacy/u-boot-spacemit-k1/004-Update-SpacemiT-K1-U-Boot-Environment.patch</w:t>
            </w:r>
          </w:p>
        </w:tc>
      </w:tr>
      <w:tr w14:paraId="50ED5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FD6D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patch/kernel/archive/rockchip64-6.12/dt/rk3588s-orangepi-5b.dts</w:t>
            </w:r>
          </w:p>
        </w:tc>
        <w:tc>
          <w:tcPr>
            <w:tcW w:w="4535" w:type="dxa"/>
            <w:vAlign w:val="center"/>
          </w:tcPr>
          <w:p w14:paraId="1EE0C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patch/u-boot/legacy/u-boot-spacemit-k1/005-Orange-Pi-RV2-u-boot-support-for-XM25QU128C-flash.patch</w:t>
            </w:r>
          </w:p>
        </w:tc>
      </w:tr>
      <w:tr w14:paraId="1AFE4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2EA5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patch/kernel/archive/rockchip64-6.12/dt/rk3588s-roc-pc.dts</w:t>
            </w:r>
          </w:p>
        </w:tc>
        <w:tc>
          <w:tcPr>
            <w:tcW w:w="4535" w:type="dxa"/>
            <w:vAlign w:val="center"/>
          </w:tcPr>
          <w:p w14:paraId="3718C1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patch/u-boot/legacy/u-boot-spacemit-k1/006-orangepi-rv2-r2s-fit.patch</w:t>
            </w:r>
          </w:p>
        </w:tc>
      </w:tr>
      <w:tr w14:paraId="25AF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D2E2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patch/kernel/archive/rockchip64-6.12/dt/rk3588s-rock-5c.dts</w:t>
            </w:r>
          </w:p>
        </w:tc>
        <w:tc>
          <w:tcPr>
            <w:tcW w:w="4535" w:type="dxa"/>
            <w:vAlign w:val="center"/>
          </w:tcPr>
          <w:p w14:paraId="147ED7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patch/u-boot/legacy/u-boot-spacemit-k1/007-efi_loader-suppress-error-print-message.patch</w:t>
            </w:r>
          </w:p>
        </w:tc>
      </w:tr>
      <w:tr w14:paraId="4578D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0244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patch/kernel/archive/rockchip64-6.12/dt/rk3588s-youyeetoo-r1.dts</w:t>
            </w:r>
          </w:p>
        </w:tc>
        <w:tc>
          <w:tcPr>
            <w:tcW w:w="4535" w:type="dxa"/>
            <w:vAlign w:val="center"/>
          </w:tcPr>
          <w:p w14:paraId="086BBF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patch/u-boot/legacy/u-boot-spacemit-k1/008-Quiet-MBR-support.patch</w:t>
            </w:r>
          </w:p>
        </w:tc>
      </w:tr>
      <w:tr w14:paraId="188D7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5584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patch/kernel/archive/rockchip64-6.12/general-add-hdmi-mks-ips50-resolutions.patch</w:t>
            </w:r>
          </w:p>
        </w:tc>
        <w:tc>
          <w:tcPr>
            <w:tcW w:w="4535" w:type="dxa"/>
            <w:vAlign w:val="center"/>
          </w:tcPr>
          <w:p w14:paraId="6F6441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patch/u-boot/legacy/u-boot-spacemit-k1/009-Fixup-circular-deps.patch</w:t>
            </w:r>
          </w:p>
        </w:tc>
      </w:tr>
      <w:tr w14:paraId="7C188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9289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patch/kernel/archive/rockchip64-6.12/general-add-miniDP-dt-doc.patch</w:t>
            </w:r>
          </w:p>
        </w:tc>
        <w:tc>
          <w:tcPr>
            <w:tcW w:w="4535" w:type="dxa"/>
            <w:vAlign w:val="center"/>
          </w:tcPr>
          <w:p w14:paraId="23E488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patch/u-boot/legacy/u-boot-spacemit-k3/001-SpacemiT-K3-Fixups.patch</w:t>
            </w:r>
          </w:p>
        </w:tc>
      </w:tr>
      <w:tr w14:paraId="60728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FD47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patch/kernel/archive/rockchip64-6.12/general-add-miniDP-virtual-extcon.patch</w:t>
            </w:r>
          </w:p>
        </w:tc>
        <w:tc>
          <w:tcPr>
            <w:tcW w:w="4535" w:type="dxa"/>
            <w:vAlign w:val="center"/>
          </w:tcPr>
          <w:p w14:paraId="1602AE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patch/u-boot/legacy/u-boot-spacemit-k3/002-Update-SpacemiT-K3-defconfig.patch</w:t>
            </w:r>
          </w:p>
        </w:tc>
      </w:tr>
      <w:tr w14:paraId="749AB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D591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patch/kernel/archive/rockchip64-6.12/general-add-overlay-compilation-support.patch</w:t>
            </w:r>
          </w:p>
        </w:tc>
        <w:tc>
          <w:tcPr>
            <w:tcW w:w="4535" w:type="dxa"/>
            <w:vAlign w:val="center"/>
          </w:tcPr>
          <w:p w14:paraId="63C4E5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patch/u-boot/legacy/u-boot-spacemit-k3/003-Update-SpacemiT-K3-Env.patch</w:t>
            </w:r>
          </w:p>
        </w:tc>
      </w:tr>
      <w:tr w14:paraId="3E649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F18E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patch/kernel/archive/rockchip64-6.12/general-add-overlay-configfs.patch</w:t>
            </w:r>
          </w:p>
        </w:tc>
        <w:tc>
          <w:tcPr>
            <w:tcW w:w="4535" w:type="dxa"/>
            <w:vAlign w:val="center"/>
          </w:tcPr>
          <w:p w14:paraId="3B65C6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patch/u-boot/legacy/u-boot-spacemit-k3/004-Fixup-circular-deps.patch</w:t>
            </w:r>
          </w:p>
        </w:tc>
      </w:tr>
      <w:tr w14:paraId="05694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02B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patch/kernel/archive/rockchip64-6.12/general-add-panel-simple-dsi.patch</w:t>
            </w:r>
          </w:p>
        </w:tc>
        <w:tc>
          <w:tcPr>
            <w:tcW w:w="4535" w:type="dxa"/>
            <w:vAlign w:val="center"/>
          </w:tcPr>
          <w:p w14:paraId="1AAD4F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patch/u-boot/legacy/u-boot-tinkerboard2/add-board-tinker-board-2.patch</w:t>
            </w:r>
          </w:p>
        </w:tc>
      </w:tr>
      <w:tr w14:paraId="0EB57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413A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patch/kernel/archive/rockchip64-6.12/general-add-pll-hdmi-timings.patch</w:t>
            </w:r>
          </w:p>
        </w:tc>
        <w:tc>
          <w:tcPr>
            <w:tcW w:w="4535" w:type="dxa"/>
            <w:vAlign w:val="center"/>
          </w:tcPr>
          <w:p w14:paraId="0B3E88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patch/u-boot/u-boot-filogic/100-02-drivers-mtd-add-support-for-MediaTek-SPI-NAND-flash-.patch</w:t>
            </w:r>
          </w:p>
        </w:tc>
      </w:tr>
      <w:tr w14:paraId="55C86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390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patch/kernel/archive/rockchip64-6.12/general-add-xtx-spi-nor-chips.patch</w:t>
            </w:r>
          </w:p>
        </w:tc>
        <w:tc>
          <w:tcPr>
            <w:tcW w:w="4535" w:type="dxa"/>
            <w:vAlign w:val="center"/>
          </w:tcPr>
          <w:p w14:paraId="3E9DF7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patch/u-boot/u-boot-filogic/100-03-mtd-mtk-snand-add-support-for-SPL.patch</w:t>
            </w:r>
          </w:p>
        </w:tc>
      </w:tr>
      <w:tr w14:paraId="4DAE4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2B55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patch/kernel/archive/rockchip64-6.12/general-clk-rockchip-rk3568-Add-PLL-rate-for-33.3MHz.patch</w:t>
            </w:r>
          </w:p>
        </w:tc>
        <w:tc>
          <w:tcPr>
            <w:tcW w:w="4535" w:type="dxa"/>
            <w:vAlign w:val="center"/>
          </w:tcPr>
          <w:p w14:paraId="68FBAF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patch/u-boot/u-boot-filogic/100-04-env-add-support-for-generic-MTD-device.patch</w:t>
            </w:r>
          </w:p>
        </w:tc>
      </w:tr>
      <w:tr w14:paraId="17053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6DAD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patch/kernel/archive/rockchip64-6.12/general-cryptov1-trng.patch</w:t>
            </w:r>
          </w:p>
        </w:tc>
        <w:tc>
          <w:tcPr>
            <w:tcW w:w="4535" w:type="dxa"/>
            <w:vAlign w:val="center"/>
          </w:tcPr>
          <w:p w14:paraId="02AEBE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patch/u-boot/u-boot-filogic/100-05-mtd-add-a-new-mtd-device-type-for-NMBM.patch</w:t>
            </w:r>
          </w:p>
        </w:tc>
      </w:tr>
      <w:tr w14:paraId="0F46F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5B3A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patch/kernel/archive/rockchip64-6.12/general-disable-mtu-validation.patch</w:t>
            </w:r>
          </w:p>
        </w:tc>
        <w:tc>
          <w:tcPr>
            <w:tcW w:w="4535" w:type="dxa"/>
            <w:vAlign w:val="center"/>
          </w:tcPr>
          <w:p w14:paraId="5A0DF5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patch/u-boot/u-boot-filogic/100-06-mtd-add-core-facility-code-of-NMBM.patch</w:t>
            </w:r>
          </w:p>
        </w:tc>
      </w:tr>
      <w:tr w14:paraId="5D22F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AD9D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patch/kernel/archive/rockchip64-6.12/general-driver-tm16xx-led-driver.patch</w:t>
            </w:r>
          </w:p>
        </w:tc>
        <w:tc>
          <w:tcPr>
            <w:tcW w:w="4535" w:type="dxa"/>
            <w:vAlign w:val="center"/>
          </w:tcPr>
          <w:p w14:paraId="40B239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patch/u-boot/u-boot-filogic/100-07-mtd-nmbm-add-support-for-mtd.patch</w:t>
            </w:r>
          </w:p>
        </w:tc>
      </w:tr>
      <w:tr w14:paraId="38D50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205C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patch/kernel/archive/rockchip64-6.12/general-fix-es8316-kernel-panic.patch</w:t>
            </w:r>
          </w:p>
        </w:tc>
        <w:tc>
          <w:tcPr>
            <w:tcW w:w="4535" w:type="dxa"/>
            <w:vAlign w:val="center"/>
          </w:tcPr>
          <w:p w14:paraId="6A3F8F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patch/u-boot/u-boot-filogic/100-08-common-board_r-add-support-to-initialize-NMBM-after-.patch</w:t>
            </w:r>
          </w:p>
        </w:tc>
      </w:tr>
      <w:tr w14:paraId="7E7BF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B521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patch/kernel/archive/rockchip64-6.12/general-fix-inno-usb2-phy-init.patch</w:t>
            </w:r>
          </w:p>
        </w:tc>
        <w:tc>
          <w:tcPr>
            <w:tcW w:w="4535" w:type="dxa"/>
            <w:vAlign w:val="center"/>
          </w:tcPr>
          <w:p w14:paraId="3CE8AB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patch/u-boot/u-boot-filogic/100-09-cmd-add-nmbm-command.patch</w:t>
            </w:r>
          </w:p>
        </w:tc>
      </w:tr>
      <w:tr w14:paraId="4AF49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6367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patch/kernel/archive/rockchip64-6.12/general-fix-mmc-signal-voltage-before-reboot.patch</w:t>
            </w:r>
          </w:p>
        </w:tc>
        <w:tc>
          <w:tcPr>
            <w:tcW w:w="4535" w:type="dxa"/>
            <w:vAlign w:val="center"/>
          </w:tcPr>
          <w:p w14:paraId="66442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patch/u-boot/u-boot-filogic/100-10-cmd-mtd-add-markbad-subcommand-for-NMBM-testing.patch</w:t>
            </w:r>
          </w:p>
        </w:tc>
      </w:tr>
      <w:tr w14:paraId="1DDF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C1CE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patch/kernel/archive/rockchip64-6.12/general-hdmi-clock-fixes.patch</w:t>
            </w:r>
          </w:p>
        </w:tc>
        <w:tc>
          <w:tcPr>
            <w:tcW w:w="4535" w:type="dxa"/>
            <w:vAlign w:val="center"/>
          </w:tcPr>
          <w:p w14:paraId="6D07E4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patch/u-boot/u-boot-filogic/100-11-env-add-support-for-NMBM-upper-MTD-layer.patch</w:t>
            </w:r>
          </w:p>
        </w:tc>
      </w:tr>
      <w:tr w14:paraId="5EF16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D01A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patch/kernel/archive/rockchip64-6.12/general-increase-spdif-dma-burst.patch</w:t>
            </w:r>
          </w:p>
        </w:tc>
        <w:tc>
          <w:tcPr>
            <w:tcW w:w="4535" w:type="dxa"/>
            <w:vAlign w:val="center"/>
          </w:tcPr>
          <w:p w14:paraId="447369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patch/u-boot/u-boot-filogic/100-12-mtd-mtk-snand-add-NMBM-support-for-SPL.patch</w:t>
            </w:r>
          </w:p>
        </w:tc>
      </w:tr>
      <w:tr w14:paraId="68B7D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73A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patch/kernel/archive/rockchip64-6.12/general-increasing_DMA_block_memory_allocation_to_2048.patch</w:t>
            </w:r>
          </w:p>
        </w:tc>
        <w:tc>
          <w:tcPr>
            <w:tcW w:w="4535" w:type="dxa"/>
            <w:vAlign w:val="center"/>
          </w:tcPr>
          <w:p w14:paraId="1D20D7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patch/u-boot/u-boot-filogic/100-13-cmd-add-a-new-command-for-NAND-flash-debugging.patch</w:t>
            </w:r>
          </w:p>
        </w:tc>
      </w:tr>
      <w:tr w14:paraId="792C0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1523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patch/kernel/archive/rockchip64-6.12/general-pl330-01-fix-periodic-transfers.patch</w:t>
            </w:r>
          </w:p>
        </w:tc>
        <w:tc>
          <w:tcPr>
            <w:tcW w:w="4535" w:type="dxa"/>
            <w:vAlign w:val="center"/>
          </w:tcPr>
          <w:p w14:paraId="29F41F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patch/u-boot/u-boot-filogic/100-14-mtd-spi-nor-add-support-to-read-flash-unique-ID.patch</w:t>
            </w:r>
          </w:p>
        </w:tc>
      </w:tr>
      <w:tr w14:paraId="11B5F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4796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patch/kernel/archive/rockchip64-6.12/general-pl330-02-add-support-for-interleaved-transfers.patch</w:t>
            </w:r>
          </w:p>
        </w:tc>
        <w:tc>
          <w:tcPr>
            <w:tcW w:w="4535" w:type="dxa"/>
            <w:vAlign w:val="center"/>
          </w:tcPr>
          <w:p w14:paraId="612052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patch/u-boot/u-boot-filogic/100-15-cmd-sf-add-support-to-read-flash-unique-ID.patch</w:t>
            </w:r>
          </w:p>
        </w:tc>
      </w:tr>
      <w:tr w14:paraId="7DD46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5061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patch/kernel/archive/rockchip64-6.12/general-pl330-04-bigger-mcode-buffer.patch</w:t>
            </w:r>
          </w:p>
        </w:tc>
        <w:tc>
          <w:tcPr>
            <w:tcW w:w="4535" w:type="dxa"/>
            <w:vAlign w:val="center"/>
          </w:tcPr>
          <w:p w14:paraId="611F4B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patch/u-boot/u-boot-filogic/100-17-common-spl-spl_nand-enable-CONFIG_SYS_NAND_U_BOOT_OF.patch</w:t>
            </w:r>
          </w:p>
        </w:tc>
      </w:tr>
      <w:tr w14:paraId="1170A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48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patch/kernel/archive/rockchip64-6.12/general-pl330-05-fix-unbalanced-power-down.patch</w:t>
            </w:r>
          </w:p>
        </w:tc>
        <w:tc>
          <w:tcPr>
            <w:tcW w:w="4535" w:type="dxa"/>
            <w:vAlign w:val="center"/>
          </w:tcPr>
          <w:p w14:paraId="7A7686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patch/u-boot/u-boot-filogic/100-21-mtd-spi-nor-add-more-flash-ids.patch</w:t>
            </w:r>
          </w:p>
        </w:tc>
      </w:tr>
      <w:tr w14:paraId="66347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3F43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patch/kernel/archive/rockchip64-6.12/general-pl330-06-fix-buffer-underruns.patch</w:t>
            </w:r>
          </w:p>
        </w:tc>
        <w:tc>
          <w:tcPr>
            <w:tcW w:w="4535" w:type="dxa"/>
            <w:vAlign w:val="center"/>
          </w:tcPr>
          <w:p w14:paraId="0C4254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patch/u-boot/u-boot-filogic/100-22-mtd-spi-nand-backport-from-upstream-kernel.patch</w:t>
            </w:r>
          </w:p>
        </w:tc>
      </w:tr>
      <w:tr w14:paraId="4612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DA62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patch/kernel/archive/rockchip64-6.12/general-possibility-of-disabling-rk808-rtc.patch</w:t>
            </w:r>
          </w:p>
        </w:tc>
        <w:tc>
          <w:tcPr>
            <w:tcW w:w="4535" w:type="dxa"/>
            <w:vAlign w:val="center"/>
          </w:tcPr>
          <w:p w14:paraId="760E0F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patch/u-boot/u-boot-filogic/100-23-mmc-mtk-sd-add-support-to-display-verbose-error-log.patch</w:t>
            </w:r>
          </w:p>
        </w:tc>
      </w:tr>
      <w:tr w14:paraId="03F1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4411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patch/kernel/archive/rockchip64-6.12/general-revert-pinctrl-devicetree-do-not-goto-err-when-probi.patch</w:t>
            </w:r>
          </w:p>
        </w:tc>
        <w:tc>
          <w:tcPr>
            <w:tcW w:w="4535" w:type="dxa"/>
            <w:vAlign w:val="center"/>
          </w:tcPr>
          <w:p w14:paraId="017FB6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patch/u-boot/u-boot-filogic/100-24-cmd-ubi-make-volume-find-create-remove-APIs-public.patch</w:t>
            </w:r>
          </w:p>
        </w:tc>
      </w:tr>
      <w:tr w14:paraId="76E2D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529F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patch/kernel/archive/rockchip64-6.12/general-rk3328-dtsi-trb-ent-quirk.patch</w:t>
            </w:r>
          </w:p>
        </w:tc>
        <w:tc>
          <w:tcPr>
            <w:tcW w:w="4535" w:type="dxa"/>
            <w:vAlign w:val="center"/>
          </w:tcPr>
          <w:p w14:paraId="5C48A8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patch/u-boot/u-boot-filogic/100-25-cmd-ubi-allow-creating-volume-with-all-free-spaces.patch</w:t>
            </w:r>
          </w:p>
        </w:tc>
      </w:tr>
      <w:tr w14:paraId="6C849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FE9C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patch/kernel/archive/rockchip64-6.12/general-rk808-configurable-switch-voltage-steps.patch</w:t>
            </w:r>
          </w:p>
        </w:tc>
        <w:tc>
          <w:tcPr>
            <w:tcW w:w="4535" w:type="dxa"/>
            <w:vAlign w:val="center"/>
          </w:tcPr>
          <w:p w14:paraId="3A225B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patch/u-boot/u-boot-filogic/100-26-env-ubi-add-support-to-create-environment-volume-if-.patch</w:t>
            </w:r>
          </w:p>
        </w:tc>
      </w:tr>
      <w:tr w14:paraId="68E54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E7A5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patch/kernel/archive/rockchip64-6.12/general-rockchip-overlays.patch</w:t>
            </w:r>
          </w:p>
        </w:tc>
        <w:tc>
          <w:tcPr>
            <w:tcW w:w="4535" w:type="dxa"/>
            <w:vAlign w:val="center"/>
          </w:tcPr>
          <w:p w14:paraId="4E89EF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patch/u-boot/u-boot-filogic/100-27-mtd-ubi-add-support-for-UBI-end-of-filesystem-marker.patch</w:t>
            </w:r>
          </w:p>
        </w:tc>
      </w:tr>
      <w:tr w14:paraId="7B33A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5693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patch/kernel/archive/rockchip64-6.12/general-rt5651-add-mclk.patch</w:t>
            </w:r>
          </w:p>
        </w:tc>
        <w:tc>
          <w:tcPr>
            <w:tcW w:w="4535" w:type="dxa"/>
            <w:vAlign w:val="center"/>
          </w:tcPr>
          <w:p w14:paraId="48F76A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patch/u-boot/u-boot-filogic/100-29-board-mediatek-wire-up-NMBM-support.patch</w:t>
            </w:r>
          </w:p>
        </w:tc>
      </w:tr>
      <w:tr w14:paraId="3E7E1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C899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patch/kernel/archive/rockchip64-6.12/general-st7796-driver.patch</w:t>
            </w:r>
          </w:p>
        </w:tc>
        <w:tc>
          <w:tcPr>
            <w:tcW w:w="4535" w:type="dxa"/>
            <w:vAlign w:val="center"/>
          </w:tcPr>
          <w:p w14:paraId="6F30E3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patch/u-boot/u-boot-filogic/101-01-mtd-spinand-add-support-for-FORESEE-F35SQA002G.patch</w:t>
            </w:r>
          </w:p>
        </w:tc>
      </w:tr>
      <w:tr w14:paraId="34226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86E3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patch/kernel/archive/rockchip64-6.12/general-v4l2-iep-driver.patch</w:t>
            </w:r>
          </w:p>
        </w:tc>
        <w:tc>
          <w:tcPr>
            <w:tcW w:w="4535" w:type="dxa"/>
            <w:vAlign w:val="center"/>
          </w:tcPr>
          <w:p w14:paraId="7A3FA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patch/u-boot/u-boot-filogic/101-02-mtd-spinand-add-support-for-FORESEE-F35SQA001G.patch</w:t>
            </w:r>
          </w:p>
        </w:tc>
      </w:tr>
      <w:tr w14:paraId="11A84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4B4E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patch/kernel/archive/rockchip64-6.12/general-v4l2-rkvdec-00-fixes.patch</w:t>
            </w:r>
          </w:p>
        </w:tc>
        <w:tc>
          <w:tcPr>
            <w:tcW w:w="4535" w:type="dxa"/>
            <w:vAlign w:val="center"/>
          </w:tcPr>
          <w:p w14:paraId="7F28F2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patch/u-boot/u-boot-filogic/101-03-mtd-spinand-fix-support-for-FORESEE.patch</w:t>
            </w:r>
          </w:p>
        </w:tc>
      </w:tr>
      <w:tr w14:paraId="7C7DD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D509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patch/kernel/archive/rockchip64-6.12/general-v4l2-rkvdec-01-vp9.patch</w:t>
            </w:r>
          </w:p>
        </w:tc>
        <w:tc>
          <w:tcPr>
            <w:tcW w:w="4535" w:type="dxa"/>
            <w:vAlign w:val="center"/>
          </w:tcPr>
          <w:p w14:paraId="7FBE82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patch/u-boot/u-boot-filogic/103-04-mt7988-enable-pstore.patch</w:t>
            </w:r>
          </w:p>
        </w:tc>
      </w:tr>
      <w:tr w14:paraId="0043E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1A8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patch/kernel/archive/rockchip64-6.12/general-v4l2-rkvdec-02-hevc.patch</w:t>
            </w:r>
          </w:p>
        </w:tc>
        <w:tc>
          <w:tcPr>
            <w:tcW w:w="4535" w:type="dxa"/>
            <w:vAlign w:val="center"/>
          </w:tcPr>
          <w:p w14:paraId="08C333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patch/u-boot/u-boot-filogic/105-configs-add-usefull-stuff-to-mt7988-rfb.patch</w:t>
            </w:r>
          </w:p>
        </w:tc>
      </w:tr>
      <w:tr w14:paraId="1BD90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D925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patch/kernel/archive/rockchip64-6.12/general-workaround-broadcom-bt-serdev.patch</w:t>
            </w:r>
          </w:p>
        </w:tc>
        <w:tc>
          <w:tcPr>
            <w:tcW w:w="4535" w:type="dxa"/>
            <w:vAlign w:val="center"/>
          </w:tcPr>
          <w:p w14:paraId="6FC28D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patch/u-boot/u-boot-filogic/120-use-xz-instead-of-lzma.patch</w:t>
            </w:r>
          </w:p>
        </w:tc>
      </w:tr>
      <w:tr w14:paraId="5420A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DCBB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patch/kernel/archive/rockchip64-6.12/kernel-6.8-tools-cgroup-makefile.patch</w:t>
            </w:r>
          </w:p>
        </w:tc>
        <w:tc>
          <w:tcPr>
            <w:tcW w:w="4535" w:type="dxa"/>
            <w:vAlign w:val="center"/>
          </w:tcPr>
          <w:p w14:paraId="6FA87E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patch/u-boot/u-boot-filogic/130-fix-mkimage-host-build.patch</w:t>
            </w:r>
          </w:p>
        </w:tc>
      </w:tr>
      <w:tr w14:paraId="0AD7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226B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patch/kernel/archive/rockchip64-6.12/media-0001-Add-rkvdec2-Support-v3.patch</w:t>
            </w:r>
          </w:p>
        </w:tc>
        <w:tc>
          <w:tcPr>
            <w:tcW w:w="4535" w:type="dxa"/>
            <w:vAlign w:val="center"/>
          </w:tcPr>
          <w:p w14:paraId="18BD47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patch/u-boot/u-boot-filogic/160-net-phy-add-support-for-Airoha-ethernet-PHY-driver.patch</w:t>
            </w:r>
          </w:p>
        </w:tc>
      </w:tr>
      <w:tr w14:paraId="232C6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B970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patch/kernel/archive/rockchip64-6.12/media-0002-v4l2-core-Initialize-h264-frame_mbs_only_flag-.patch</w:t>
            </w:r>
          </w:p>
        </w:tc>
        <w:tc>
          <w:tcPr>
            <w:tcW w:w="4535" w:type="dxa"/>
            <w:vAlign w:val="center"/>
          </w:tcPr>
          <w:p w14:paraId="25E6A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patch/u-boot/u-boot-filogic/170-cmd-bootmenu-permit-to-select-bootmenu-entry-with.patch</w:t>
            </w:r>
          </w:p>
        </w:tc>
      </w:tr>
      <w:tr w14:paraId="16CC7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1241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patch/kernel/archive/rockchip64-6.12/media-0003-rk3568-disable-hantro-h264.patch</w:t>
            </w:r>
          </w:p>
        </w:tc>
        <w:tc>
          <w:tcPr>
            <w:tcW w:w="4535" w:type="dxa"/>
            <w:vAlign w:val="center"/>
          </w:tcPr>
          <w:p w14:paraId="60F799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patch/u-boot/u-boot-filogic/200-cmd-add-imsz-and-imszb.patch</w:t>
            </w:r>
          </w:p>
        </w:tc>
      </w:tr>
      <w:tr w14:paraId="6C420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65F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patch/kernel/archive/rockchip64-6.12/net-ethernet-realtek-add-r8169-LED-configuration-from-OF.patch</w:t>
            </w:r>
          </w:p>
        </w:tc>
        <w:tc>
          <w:tcPr>
            <w:tcW w:w="4535" w:type="dxa"/>
            <w:vAlign w:val="center"/>
          </w:tcPr>
          <w:p w14:paraId="4CD974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patch/u-boot/u-boot-filogic/211-cmd-bootmenu-custom-title.patch</w:t>
            </w:r>
          </w:p>
        </w:tc>
      </w:tr>
      <w:tr w14:paraId="6746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6FFA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patch/kernel/archive/rockchip64-6.12/net-phy-realtek-add-rtl8211x-LED-configuration-from-OF.patch</w:t>
            </w:r>
          </w:p>
        </w:tc>
        <w:tc>
          <w:tcPr>
            <w:tcW w:w="4535" w:type="dxa"/>
            <w:vAlign w:val="center"/>
          </w:tcPr>
          <w:p w14:paraId="59D61F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patch/u-boot/u-boot-filogic/220-cmd-env-readmem.patch</w:t>
            </w:r>
          </w:p>
        </w:tc>
      </w:tr>
      <w:tr w14:paraId="41B80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0600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patch/kernel/archive/rockchip64-6.12/net-usb-r8152-add-LED-configuration-from-OF.patch</w:t>
            </w:r>
          </w:p>
        </w:tc>
        <w:tc>
          <w:tcPr>
            <w:tcW w:w="4535" w:type="dxa"/>
            <w:vAlign w:val="center"/>
          </w:tcPr>
          <w:p w14:paraId="0096ED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patch/u-boot/u-boot-filogic/230-cmd-add-pstore-check.patch</w:t>
            </w:r>
          </w:p>
        </w:tc>
      </w:tr>
      <w:tr w14:paraId="67FC5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ED9C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patch/kernel/archive/rockchip64-6.12/overlay/Makefile</w:t>
            </w:r>
          </w:p>
        </w:tc>
        <w:tc>
          <w:tcPr>
            <w:tcW w:w="4535" w:type="dxa"/>
            <w:vAlign w:val="center"/>
          </w:tcPr>
          <w:p w14:paraId="0B7DF9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patch/u-boot/u-boot-filogic/250-fix-mmc-erase-timeout.patch</w:t>
            </w:r>
          </w:p>
        </w:tc>
      </w:tr>
      <w:tr w14:paraId="08F78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CE89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patch/kernel/archive/rockchip64-6.12/overlay/README.rockchip-overlays</w:t>
            </w:r>
          </w:p>
        </w:tc>
        <w:tc>
          <w:tcPr>
            <w:tcW w:w="4535" w:type="dxa"/>
            <w:vAlign w:val="center"/>
          </w:tcPr>
          <w:p w14:paraId="79BA77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patch/u-boot/u-boot-filogic/280-image-fdt-save-name-of-FIT-configuration-in-chosen-node.patch</w:t>
            </w:r>
          </w:p>
        </w:tc>
      </w:tr>
      <w:tr w14:paraId="2C520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1ED1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patch/kernel/archive/rockchip64-6.12/overlay/hinlink-h88k-240x135-lcd.dtso</w:t>
            </w:r>
          </w:p>
        </w:tc>
        <w:tc>
          <w:tcPr>
            <w:tcW w:w="4535" w:type="dxa"/>
            <w:vAlign w:val="center"/>
          </w:tcPr>
          <w:p w14:paraId="410561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patch/u-boot/u-boot-filogic/305-mt7988-generic-reset-button-ignore-env.patch</w:t>
            </w:r>
          </w:p>
        </w:tc>
      </w:tr>
      <w:tr w14:paraId="1ECEF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425A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patch/kernel/archive/rockchip64-6.12/overlay/rk3308-b@1.3ghz.dtso</w:t>
            </w:r>
          </w:p>
        </w:tc>
        <w:tc>
          <w:tcPr>
            <w:tcW w:w="4535" w:type="dxa"/>
            <w:vAlign w:val="center"/>
          </w:tcPr>
          <w:p w14:paraId="4430FA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patch/u-boot/u-boot-filogic/310-mt7988-select-rootdisk.patch</w:t>
            </w:r>
          </w:p>
        </w:tc>
      </w:tr>
      <w:tr w14:paraId="5B177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A441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patch/kernel/archive/rockchip64-6.12/overlay/rk3308-bs.dtso</w:t>
            </w:r>
          </w:p>
        </w:tc>
        <w:tc>
          <w:tcPr>
            <w:tcW w:w="4535" w:type="dxa"/>
            <w:vAlign w:val="center"/>
          </w:tcPr>
          <w:p w14:paraId="284552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patch/u-boot/u-boot-filogic/341-mtd-spinand-Support-dosilicon.patch</w:t>
            </w:r>
          </w:p>
        </w:tc>
      </w:tr>
      <w:tr w14:paraId="24B1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C139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patch/kernel/archive/rockchip64-6.12/overlay/rk3308-bs@1.3ghz.dtso</w:t>
            </w:r>
          </w:p>
        </w:tc>
        <w:tc>
          <w:tcPr>
            <w:tcW w:w="4535" w:type="dxa"/>
            <w:vAlign w:val="center"/>
          </w:tcPr>
          <w:p w14:paraId="2FB48F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patch/u-boot/u-boot-filogic/342-mtd-spinand-Support-fmsh.patch</w:t>
            </w:r>
          </w:p>
        </w:tc>
      </w:tr>
      <w:tr w14:paraId="3EF90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0003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patch/kernel/archive/rockchip64-6.12/overlay/rk3308-otg-host.dtso</w:t>
            </w:r>
          </w:p>
        </w:tc>
        <w:tc>
          <w:tcPr>
            <w:tcW w:w="4535" w:type="dxa"/>
            <w:vAlign w:val="center"/>
          </w:tcPr>
          <w:p w14:paraId="41D7B1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patch/u-boot/u-boot-filogic/343-mtd-spinand-gsto-Add-code.patch</w:t>
            </w:r>
          </w:p>
        </w:tc>
      </w:tr>
      <w:tr w14:paraId="2894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87E6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patch/kernel/archive/rockchip64-6.12/overlay/rk3308-s0-ext-antenna.dtso</w:t>
            </w:r>
          </w:p>
        </w:tc>
        <w:tc>
          <w:tcPr>
            <w:tcW w:w="4535" w:type="dxa"/>
            <w:vAlign w:val="center"/>
          </w:tcPr>
          <w:p w14:paraId="36DE84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patch/u-boot/u-boot-filogic/450-add-bpi-r4.patch</w:t>
            </w:r>
          </w:p>
        </w:tc>
      </w:tr>
      <w:tr w14:paraId="4DEE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CC98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patch/kernel/archive/rockchip64-6.12/overlay/rk3308-uart1.dtso</w:t>
            </w:r>
          </w:p>
        </w:tc>
        <w:tc>
          <w:tcPr>
            <w:tcW w:w="4535" w:type="dxa"/>
            <w:vAlign w:val="center"/>
          </w:tcPr>
          <w:p w14:paraId="7BAFA1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patch/u-boot/u-boot-filogic/500-add-distro-boot-support.patch</w:t>
            </w:r>
          </w:p>
        </w:tc>
      </w:tr>
      <w:tr w14:paraId="4458D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974E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patch/kernel/archive/rockchip64-6.12/overlay/rk3308-uart2.dtso</w:t>
            </w:r>
          </w:p>
        </w:tc>
        <w:tc>
          <w:tcPr>
            <w:tcW w:w="4535" w:type="dxa"/>
            <w:vAlign w:val="center"/>
          </w:tcPr>
          <w:p w14:paraId="353300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patch/u-boot/u-boot-filogic/501-add-mt7981-distro-boot-support.patch</w:t>
            </w:r>
          </w:p>
        </w:tc>
      </w:tr>
      <w:tr w14:paraId="22C54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4F5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patch/kernel/archive/rockchip64-6.12/overlay/rk3308-uart3.dtso</w:t>
            </w:r>
          </w:p>
        </w:tc>
        <w:tc>
          <w:tcPr>
            <w:tcW w:w="4535" w:type="dxa"/>
            <w:vAlign w:val="center"/>
          </w:tcPr>
          <w:p w14:paraId="06C312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patch/u-boot/u-boot-filogic/502-add-gl-mt2500-board-target.patch</w:t>
            </w:r>
          </w:p>
        </w:tc>
      </w:tr>
      <w:tr w14:paraId="4FABE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EDD6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patch/kernel/archive/rockchip64-6.12/overlay/rk35xx-radxa-zero-3w-ext-ant.dtso</w:t>
            </w:r>
          </w:p>
        </w:tc>
        <w:tc>
          <w:tcPr>
            <w:tcW w:w="4535" w:type="dxa"/>
            <w:vAlign w:val="center"/>
          </w:tcPr>
          <w:p w14:paraId="16F6DF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patch/u-boot/u-boot-genio/0001-GENIO-board-Fix-ramdisk-image-overlapping.patch</w:t>
            </w:r>
          </w:p>
        </w:tc>
      </w:tr>
      <w:tr w14:paraId="687E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DD26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patch/kernel/archive/rockchip64-6.12/overlay/rockchip-dusun-010r-rp3328b.dtso</w:t>
            </w:r>
          </w:p>
        </w:tc>
        <w:tc>
          <w:tcPr>
            <w:tcW w:w="4535" w:type="dxa"/>
            <w:vAlign w:val="center"/>
          </w:tcPr>
          <w:p w14:paraId="589FFA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patch/u-boot/u-boot-genio/0002-GENIO-board-Match-upstream-kernel-device-tree-blob-n.patch</w:t>
            </w:r>
          </w:p>
        </w:tc>
      </w:tr>
      <w:tr w14:paraId="1C123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C2EF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patch/kernel/archive/rockchip64-6.12/overlay/rockchip-fixup.scr-cmd</w:t>
            </w:r>
          </w:p>
        </w:tc>
        <w:tc>
          <w:tcPr>
            <w:tcW w:w="4535" w:type="dxa"/>
            <w:vAlign w:val="center"/>
          </w:tcPr>
          <w:p w14:paraId="56B727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patch/u-boot/u-boot-genio/0003-GENIO-configs-genio-350-720-evk-Enable-LEGACY_IMAGE_.patch</w:t>
            </w:r>
          </w:p>
        </w:tc>
      </w:tr>
      <w:tr w14:paraId="2327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E361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patch/kernel/archive/rockchip64-6.12/overlay/rockchip-rk3318-box-cpu-hs.dtso</w:t>
            </w:r>
          </w:p>
        </w:tc>
        <w:tc>
          <w:tcPr>
            <w:tcW w:w="4535" w:type="dxa"/>
            <w:vAlign w:val="center"/>
          </w:tcPr>
          <w:p w14:paraId="35F662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patch/u-boot/u-boot-genio/0004-Fix-typo-in-CONFIG_USBNET_DEVADDR.patch</w:t>
            </w:r>
          </w:p>
        </w:tc>
      </w:tr>
      <w:tr w14:paraId="68777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582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patch/kernel/archive/rockchip64-6.12/overlay/rockchip-rk3318-box-emmc-ddr.dtso</w:t>
            </w:r>
          </w:p>
        </w:tc>
        <w:tc>
          <w:tcPr>
            <w:tcW w:w="4535" w:type="dxa"/>
            <w:vAlign w:val="center"/>
          </w:tcPr>
          <w:p w14:paraId="1572B5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patch/u-boot/u-boot-genio/0005-usb-ether-Fix-error-handling-in-usb_ether_init.patch</w:t>
            </w:r>
          </w:p>
        </w:tc>
      </w:tr>
      <w:tr w14:paraId="5A3D6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98D7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patch/kernel/archive/rockchip64-6.12/overlay/rockchip-rk3318-box-emmc-hs200.dtso</w:t>
            </w:r>
          </w:p>
        </w:tc>
        <w:tc>
          <w:tcPr>
            <w:tcW w:w="4535" w:type="dxa"/>
            <w:vAlign w:val="center"/>
          </w:tcPr>
          <w:p w14:paraId="5008A4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patch/u-boot/u-boot-genio/0006-usb-gadget-Remove-non-DM_ETH-code.patch</w:t>
            </w:r>
          </w:p>
        </w:tc>
      </w:tr>
      <w:tr w14:paraId="61B2B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9870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patch/kernel/archive/rockchip64-6.12/overlay/rockchip-rk3318-box-led-conf1.dtso</w:t>
            </w:r>
          </w:p>
        </w:tc>
        <w:tc>
          <w:tcPr>
            <w:tcW w:w="4535" w:type="dxa"/>
            <w:vAlign w:val="center"/>
          </w:tcPr>
          <w:p w14:paraId="7BECE7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patch/u-boot/u-boot-genio/0007-usb-gadget-ether-Inline-functions-used-once.patch</w:t>
            </w:r>
          </w:p>
        </w:tc>
      </w:tr>
      <w:tr w14:paraId="753CF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7977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patch/kernel/archive/rockchip64-6.12/overlay/rockchip-rk3318-box-led-conf2.dtso</w:t>
            </w:r>
          </w:p>
        </w:tc>
        <w:tc>
          <w:tcPr>
            <w:tcW w:w="4535" w:type="dxa"/>
            <w:vAlign w:val="center"/>
          </w:tcPr>
          <w:p w14:paraId="106D35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patch/u-boot/u-boot-genio/0008-usb-gadget-ether-Move-probe-function-above-driver-st.patch</w:t>
            </w:r>
          </w:p>
        </w:tc>
      </w:tr>
      <w:tr w14:paraId="5496D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2D48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patch/kernel/archive/rockchip64-6.12/overlay/rockchip-rk3318-box-led-conf3.dtso</w:t>
            </w:r>
          </w:p>
        </w:tc>
        <w:tc>
          <w:tcPr>
            <w:tcW w:w="4535" w:type="dxa"/>
            <w:vAlign w:val="center"/>
          </w:tcPr>
          <w:p w14:paraId="09EFAE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patch/u-boot/u-boot-genio/0009-usb-gadget-ether-Handle-gadget-driver-registration-i.patch</w:t>
            </w:r>
          </w:p>
        </w:tc>
      </w:tr>
      <w:tr w14:paraId="0B8EE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DA2F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patch/kernel/archive/rockchip64-6.12/overlay/rockchip-rk3318-box-led-conf4.dtso</w:t>
            </w:r>
          </w:p>
        </w:tc>
        <w:tc>
          <w:tcPr>
            <w:tcW w:w="4535" w:type="dxa"/>
            <w:vAlign w:val="center"/>
          </w:tcPr>
          <w:p w14:paraId="73D3AA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patch/u-boot/u-boot-genio/0010-dm-usb-udc-Factor-out-plain-udevice-handler-function.patch</w:t>
            </w:r>
          </w:p>
        </w:tc>
      </w:tr>
      <w:tr w14:paraId="7D1CF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13EF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patch/kernel/archive/rockchip64-6.12/overlay/rockchip-rk3318-box-led-conf5.dtso</w:t>
            </w:r>
          </w:p>
        </w:tc>
        <w:tc>
          <w:tcPr>
            <w:tcW w:w="4535" w:type="dxa"/>
            <w:vAlign w:val="center"/>
          </w:tcPr>
          <w:p w14:paraId="4BDDB6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patch/u-boot/u-boot-genio/0011-usb-gadget-ether-Use-plain-udevice-for-UDC-controlle.patch</w:t>
            </w:r>
          </w:p>
        </w:tc>
      </w:tr>
      <w:tr w14:paraId="2E569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1509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patch/kernel/archive/rockchip64-6.12/overlay/rockchip-rk3318-box-led-conf6.dtso</w:t>
            </w:r>
          </w:p>
        </w:tc>
        <w:tc>
          <w:tcPr>
            <w:tcW w:w="4535" w:type="dxa"/>
            <w:vAlign w:val="center"/>
          </w:tcPr>
          <w:p w14:paraId="02AB9D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patch/u-boot/u-boot-genio/0012-GENIO-configs-genio-350-evk-Enable-CONFIG_WDT_MTK.patch</w:t>
            </w:r>
          </w:p>
        </w:tc>
      </w:tr>
      <w:tr w14:paraId="0B745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D1D3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patch/kernel/archive/rockchip64-6.12/overlay/rockchip-rk3318-box-led-conf7.dtso</w:t>
            </w:r>
          </w:p>
        </w:tc>
        <w:tc>
          <w:tcPr>
            <w:tcW w:w="4535" w:type="dxa"/>
            <w:vAlign w:val="center"/>
          </w:tcPr>
          <w:p w14:paraId="27B59A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patch/u-boot/u-boot-genio/0013-GENIO-board-350-510-700-1200-EVK-Drop-deprecated-usb.patch</w:t>
            </w:r>
          </w:p>
        </w:tc>
      </w:tr>
      <w:tr w14:paraId="326F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B173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patch/kernel/archive/rockchip64-6.12/overlay/rockchip-rk3318-box-wlan-ap6330.dtso</w:t>
            </w:r>
          </w:p>
        </w:tc>
        <w:tc>
          <w:tcPr>
            <w:tcW w:w="4535" w:type="dxa"/>
            <w:vAlign w:val="center"/>
          </w:tcPr>
          <w:p w14:paraId="364B58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patch/u-boot/u-boot-genio/0014-GENIO-configs-350-510-700-1200-EVK-Enable-bind-comma.patch</w:t>
            </w:r>
          </w:p>
        </w:tc>
      </w:tr>
      <w:tr w14:paraId="7BADC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D312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patch/kernel/archive/rockchip64-6.12/overlay/rockchip-rk3318-box-wlan-ap6334.dtso</w:t>
            </w:r>
          </w:p>
        </w:tc>
        <w:tc>
          <w:tcPr>
            <w:tcW w:w="4535" w:type="dxa"/>
            <w:vAlign w:val="center"/>
          </w:tcPr>
          <w:p w14:paraId="562E97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patch/u-boot/u-boot-genio/0015-usb-gadget-ether-Set-USB-connect-timeout-to-20s.patch</w:t>
            </w:r>
          </w:p>
        </w:tc>
      </w:tr>
      <w:tr w14:paraId="4E1E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7AD1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patch/kernel/archive/rockchip64-6.12/overlay/rockchip-rk3318-box-wlan-ext.dtso</w:t>
            </w:r>
          </w:p>
        </w:tc>
        <w:tc>
          <w:tcPr>
            <w:tcW w:w="4535" w:type="dxa"/>
            <w:vAlign w:val="center"/>
          </w:tcPr>
          <w:p w14:paraId="4F5EC0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patch/u-boot/u-boot-genio/0016-arm-dts-add-radxa-nio-12l.patch</w:t>
            </w:r>
          </w:p>
        </w:tc>
      </w:tr>
      <w:tr w14:paraId="4225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947C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patch/kernel/archive/rockchip64-6.12/overlay/rockchip-rk3328-i2c0.dtso</w:t>
            </w:r>
          </w:p>
        </w:tc>
        <w:tc>
          <w:tcPr>
            <w:tcW w:w="4535" w:type="dxa"/>
            <w:vAlign w:val="center"/>
          </w:tcPr>
          <w:p w14:paraId="1D632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patch/u-boot/u-boot-genio/0017-arm-dts-radxa-nio-12l-add-usb.patch</w:t>
            </w:r>
          </w:p>
        </w:tc>
      </w:tr>
      <w:tr w14:paraId="1B3BB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1490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patch/kernel/archive/rockchip64-6.12/overlay/rockchip-rk3328-i2s1-pcm5102.dtso</w:t>
            </w:r>
          </w:p>
        </w:tc>
        <w:tc>
          <w:tcPr>
            <w:tcW w:w="4535" w:type="dxa"/>
            <w:vAlign w:val="center"/>
          </w:tcPr>
          <w:p w14:paraId="348B31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patch/u-boot/u-boot-genio/0018-configs-add-radxa-nio-12l-defconfig.patch</w:t>
            </w:r>
          </w:p>
        </w:tc>
      </w:tr>
      <w:tr w14:paraId="3B99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3BD7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patch/kernel/archive/rockchip64-6.12/overlay/rockchip-rk3328-mksklipad50-enable-rtc-end1.dtso</w:t>
            </w:r>
          </w:p>
        </w:tc>
        <w:tc>
          <w:tcPr>
            <w:tcW w:w="4535" w:type="dxa"/>
            <w:vAlign w:val="center"/>
          </w:tcPr>
          <w:p w14:paraId="4B2B9F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patch/u-boot/u-boot-genio/0019-radxa-nio-12l-use-upstream-dts.patch</w:t>
            </w:r>
          </w:p>
        </w:tc>
      </w:tr>
      <w:tr w14:paraId="5CE33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C91D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patch/kernel/archive/rockchip64-6.12/overlay/rockchip-rk3328-mksklipad50-enable-v4l2.dtso</w:t>
            </w:r>
          </w:p>
        </w:tc>
        <w:tc>
          <w:tcPr>
            <w:tcW w:w="4535" w:type="dxa"/>
            <w:vAlign w:val="center"/>
          </w:tcPr>
          <w:p w14:paraId="6C3EC7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patch/u-boot/u-boot-genio/0020-configs-fix-radxa-nio-12l-defconfig.patch</w:t>
            </w:r>
          </w:p>
        </w:tc>
      </w:tr>
      <w:tr w14:paraId="1DB9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284A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patch/kernel/archive/rockchip64-6.12/overlay/rockchip-rk3328-mkspi-disable-lcd-spi.dtso</w:t>
            </w:r>
          </w:p>
        </w:tc>
        <w:tc>
          <w:tcPr>
            <w:tcW w:w="4535" w:type="dxa"/>
            <w:vAlign w:val="center"/>
          </w:tcPr>
          <w:p w14:paraId="0ED94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patch/u-boot/u-boot-genio/0021-include-configs-mt8195-set-scsi-as-first-boot-target.patch</w:t>
            </w:r>
          </w:p>
        </w:tc>
      </w:tr>
      <w:tr w14:paraId="64DE9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46B2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patch/kernel/archive/rockchip64-6.12/overlay/rockchip-rk3328-opp-1.4ghz.dtso</w:t>
            </w:r>
          </w:p>
        </w:tc>
        <w:tc>
          <w:tcPr>
            <w:tcW w:w="4535" w:type="dxa"/>
            <w:vAlign w:val="center"/>
          </w:tcPr>
          <w:p w14:paraId="76BDB7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patch/u-boot/u-boot-genio/0022-dts-radxa-nio-12l-enable-mmc1.patch</w:t>
            </w:r>
          </w:p>
        </w:tc>
      </w:tr>
      <w:tr w14:paraId="189E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AA1C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patch/kernel/archive/rockchip64-6.12/overlay/rockchip-rk3328-opp-1.5ghz.dtso</w:t>
            </w:r>
          </w:p>
        </w:tc>
        <w:tc>
          <w:tcPr>
            <w:tcW w:w="4535" w:type="dxa"/>
            <w:vAlign w:val="center"/>
          </w:tcPr>
          <w:p w14:paraId="6500F3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patch/u-boot/u-boot-genio/0023-watchdog-mtk_wdt-Correct-maximum-timeout-from-15-to-.patch</w:t>
            </w:r>
          </w:p>
        </w:tc>
      </w:tr>
      <w:tr w14:paraId="09AEB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2560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patch/kernel/archive/rockchip64-6.12/overlay/rockchip-rk3328-spi-spidev.dtso</w:t>
            </w:r>
          </w:p>
        </w:tc>
        <w:tc>
          <w:tcPr>
            <w:tcW w:w="4535" w:type="dxa"/>
            <w:vAlign w:val="center"/>
          </w:tcPr>
          <w:p w14:paraId="4A1A0E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patch/u-boot/u-boot-genio/0024-Add-support-for-Grinn-GenioSBC-700.patch</w:t>
            </w:r>
          </w:p>
        </w:tc>
      </w:tr>
      <w:tr w14:paraId="6CB7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3916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patch/kernel/archive/rockchip64-6.12/overlay/rockchip-rk3328-uart1.dtso</w:t>
            </w:r>
          </w:p>
        </w:tc>
        <w:tc>
          <w:tcPr>
            <w:tcW w:w="4535" w:type="dxa"/>
            <w:vAlign w:val="center"/>
          </w:tcPr>
          <w:p w14:paraId="5F2808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patch/u-boot/u-boot-genio/0025-arm-dts-grinn-move-auxadc-node-into-board-device-tre.patch</w:t>
            </w:r>
          </w:p>
        </w:tc>
      </w:tr>
      <w:tr w14:paraId="2EAB9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7FA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patch/kernel/archive/rockchip64-6.12/overlay/rockchip-rk3399-dwc3-0-host.dtso</w:t>
            </w:r>
          </w:p>
        </w:tc>
        <w:tc>
          <w:tcPr>
            <w:tcW w:w="4535" w:type="dxa"/>
            <w:vAlign w:val="center"/>
          </w:tcPr>
          <w:p w14:paraId="11C01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patch/u-boot/u-boot-genio/0026-dts-configs-add-Grinn-GenioSBC-510.patch</w:t>
            </w:r>
          </w:p>
        </w:tc>
      </w:tr>
      <w:tr w14:paraId="7E81C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79C1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patch/kernel/archive/rockchip64-6.12/overlay/rockchip-rk3399-i2c7.dtso</w:t>
            </w:r>
          </w:p>
        </w:tc>
        <w:tc>
          <w:tcPr>
            <w:tcW w:w="4535" w:type="dxa"/>
            <w:vAlign w:val="center"/>
          </w:tcPr>
          <w:p w14:paraId="334A53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patch/u-boot/u-boot-genio/0027-arch-mediatek-adjust-memory-size-at-runtime.patch</w:t>
            </w:r>
          </w:p>
        </w:tc>
      </w:tr>
      <w:tr w14:paraId="2362E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A9E2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patch/kernel/archive/rockchip64-6.12/overlay/rockchip-rk3399-i2c8.dtso</w:t>
            </w:r>
          </w:p>
        </w:tc>
        <w:tc>
          <w:tcPr>
            <w:tcW w:w="4535" w:type="dxa"/>
            <w:vAlign w:val="center"/>
          </w:tcPr>
          <w:p w14:paraId="626FD1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patch/u-boot/u-boot-genio/0028-board-configs-enable-fixup-fdt-memory-at-runtime-for.patch</w:t>
            </w:r>
          </w:p>
        </w:tc>
      </w:tr>
      <w:tr w14:paraId="2DEA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1193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patch/kernel/archive/rockchip64-6.12/overlay/rockchip-rk3399-opp-2ghz.dtso</w:t>
            </w:r>
          </w:p>
        </w:tc>
        <w:tc>
          <w:tcPr>
            <w:tcW w:w="4535" w:type="dxa"/>
            <w:vAlign w:val="center"/>
          </w:tcPr>
          <w:p w14:paraId="4274FB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patch/u-boot/u-boot-genio/3300-GENIO-arch-mediatek-1200-evk-radxa-nio-12l-adjust-memory-size-at-runtime-and-fixup-fdt.patch</w:t>
            </w:r>
          </w:p>
        </w:tc>
      </w:tr>
      <w:tr w14:paraId="5DD6A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5B1B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patch/kernel/archive/rockchip64-6.12/overlay/rockchip-rk3399-pcie-gen2.dtso</w:t>
            </w:r>
          </w:p>
        </w:tc>
        <w:tc>
          <w:tcPr>
            <w:tcW w:w="4535" w:type="dxa"/>
            <w:vAlign w:val="center"/>
          </w:tcPr>
          <w:p w14:paraId="444ECF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patch/u-boot/u-boot-genio/3301-GENIO-mt8195-boot-order-SD-UFS-eMMC-USB-Network.patch</w:t>
            </w:r>
          </w:p>
        </w:tc>
      </w:tr>
      <w:tr w14:paraId="56D4D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3F4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patch/kernel/archive/rockchip64-6.12/overlay/rockchip-rk3399-spi-jedec-nor.dtso</w:t>
            </w:r>
          </w:p>
        </w:tc>
        <w:tc>
          <w:tcPr>
            <w:tcW w:w="4535" w:type="dxa"/>
            <w:vAlign w:val="center"/>
          </w:tcPr>
          <w:p w14:paraId="497F84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patch/u-boot/u-boot-genio/3302-GENIO-radxa-nio-12l-Enable-bind-command.patch</w:t>
            </w:r>
          </w:p>
        </w:tc>
      </w:tr>
      <w:tr w14:paraId="5BCC6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42DF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patch/kernel/archive/rockchip64-6.12/overlay/rockchip-rk3399-spi-spidev.dtso</w:t>
            </w:r>
          </w:p>
        </w:tc>
        <w:tc>
          <w:tcPr>
            <w:tcW w:w="4535" w:type="dxa"/>
            <w:vAlign w:val="center"/>
          </w:tcPr>
          <w:p w14:paraId="653B53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patch/u-boot/u-boot-genio/3303-UPSTREAM-usb-gadget-UMS-support-multiple-sector-sizes-plus-three-others.patch</w:t>
            </w:r>
          </w:p>
        </w:tc>
      </w:tr>
      <w:tr w14:paraId="571F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304C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patch/kernel/archive/rockchip64-6.12/overlay/rockchip-rk3399-uart4.dtso</w:t>
            </w:r>
          </w:p>
        </w:tc>
        <w:tc>
          <w:tcPr>
            <w:tcW w:w="4535" w:type="dxa"/>
            <w:vAlign w:val="center"/>
          </w:tcPr>
          <w:p w14:paraId="096B04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patch/u-boot/u-boot-genio/3304-UPSTREAM-multiple-fixes-for-btrfs.patch</w:t>
            </w:r>
          </w:p>
        </w:tc>
      </w:tr>
      <w:tr w14:paraId="12C16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A06E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patch/kernel/archive/rockchip64-6.12/overlay/rockchip-rk3399-w1-gpio.dtso</w:t>
            </w:r>
          </w:p>
        </w:tc>
        <w:tc>
          <w:tcPr>
            <w:tcW w:w="4535" w:type="dxa"/>
            <w:vAlign w:val="center"/>
          </w:tcPr>
          <w:p w14:paraId="1F360F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patch/u-boot/u-boot-genio/3305-GENIO-radxa-nio-12l-Enable-BTRFS-and-BZIP2-support.patch</w:t>
            </w:r>
          </w:p>
        </w:tc>
      </w:tr>
      <w:tr w14:paraId="6AF7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92AA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patch/kernel/archive/rockchip64-6.12/overlay/rockchip-rk3566-sata2.dtso</w:t>
            </w:r>
          </w:p>
        </w:tc>
        <w:tc>
          <w:tcPr>
            <w:tcW w:w="4535" w:type="dxa"/>
            <w:vAlign w:val="center"/>
          </w:tcPr>
          <w:p w14:paraId="6FBB8C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patch/u-boot/u-boot-genio/3306-GENIO-mt8195-fdt_addr_r-kernel_addr_r-ramdisk_addr_r-for-large-kernels-initrds.patch</w:t>
            </w:r>
          </w:p>
        </w:tc>
      </w:tr>
      <w:tr w14:paraId="3542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D7CE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patch/kernel/archive/rockchip64-6.12/overlay/rockchip-rk3568-hk-i2c0.dtso</w:t>
            </w:r>
          </w:p>
        </w:tc>
        <w:tc>
          <w:tcPr>
            <w:tcW w:w="4535" w:type="dxa"/>
            <w:vAlign w:val="center"/>
          </w:tcPr>
          <w:p w14:paraId="322F99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patch/u-boot/u-boot-k3/board_beaglebadge/0001-video-add-SSD16xx-e-paper-display-support.patch</w:t>
            </w:r>
          </w:p>
        </w:tc>
      </w:tr>
      <w:tr w14:paraId="315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435A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patch/kernel/archive/rockchip64-6.12/overlay/rockchip-rk3568-hk-i2c1.dtso</w:t>
            </w:r>
          </w:p>
        </w:tc>
        <w:tc>
          <w:tcPr>
            <w:tcW w:w="4535" w:type="dxa"/>
            <w:vAlign w:val="center"/>
          </w:tcPr>
          <w:p w14:paraId="55F984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patch/u-boot/u-boot-k3/board_beaglebadge/0002-board-ti-am62lx-enable-BeagleBadge-display-and-menu.patch</w:t>
            </w:r>
          </w:p>
        </w:tc>
      </w:tr>
      <w:tr w14:paraId="1AE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9107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patch/kernel/archive/rockchip64-6.12/overlay/rockchip-rk3568-hk-pwm1.dtso</w:t>
            </w:r>
          </w:p>
        </w:tc>
        <w:tc>
          <w:tcPr>
            <w:tcW w:w="4535" w:type="dxa"/>
            <w:vAlign w:val="center"/>
          </w:tcPr>
          <w:p w14:paraId="37CCE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patch/u-boot/u-boot-k3/board_beaglebadge/0003-board-ti-am62lx-add-BeagleBadge-recovery-actions.patch</w:t>
            </w:r>
          </w:p>
        </w:tc>
      </w:tr>
      <w:tr w14:paraId="472B1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8F6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patch/kernel/archive/rockchip64-6.12/overlay/rockchip-rk3568-hk-pwm2.dtso</w:t>
            </w:r>
          </w:p>
        </w:tc>
        <w:tc>
          <w:tcPr>
            <w:tcW w:w="4535" w:type="dxa"/>
            <w:vAlign w:val="center"/>
          </w:tcPr>
          <w:p w14:paraId="5A534E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patch/u-boot/u-boot-k3/board_beaglebadge/0004-video-add-BeagleBadge-e-paper-splash.patch</w:t>
            </w:r>
          </w:p>
        </w:tc>
      </w:tr>
      <w:tr w14:paraId="26D96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15C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patch/kernel/archive/rockchip64-6.12/overlay/rockchip-rk3568-hk-pwm9.dtso</w:t>
            </w:r>
          </w:p>
        </w:tc>
        <w:tc>
          <w:tcPr>
            <w:tcW w:w="4535" w:type="dxa"/>
            <w:vAlign w:val="center"/>
          </w:tcPr>
          <w:p w14:paraId="5E845B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patch/u-boot/u-boot-luckfox/add-core3566.patch</w:t>
            </w:r>
          </w:p>
        </w:tc>
      </w:tr>
      <w:tr w14:paraId="2A58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0EDD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patch/kernel/archive/rockchip64-6.12/overlay/rockchip-rk3568-hk-spi-spidev.dtso</w:t>
            </w:r>
          </w:p>
        </w:tc>
        <w:tc>
          <w:tcPr>
            <w:tcW w:w="4535" w:type="dxa"/>
            <w:vAlign w:val="center"/>
          </w:tcPr>
          <w:p w14:paraId="6E83F6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patch/u-boot/u-boot-meson-s4t7/allow-aarch64-compilation.patch</w:t>
            </w:r>
          </w:p>
        </w:tc>
      </w:tr>
      <w:tr w14:paraId="2CB0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F1BF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patch/kernel/archive/rockchip64-6.12/overlay/rockchip-rk3568-hk-uart0-rts_cts.dtso</w:t>
            </w:r>
          </w:p>
        </w:tc>
        <w:tc>
          <w:tcPr>
            <w:tcW w:w="4535" w:type="dxa"/>
            <w:vAlign w:val="center"/>
          </w:tcPr>
          <w:p w14:paraId="2420E9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patch/u-boot/u-boot-meson-s4t7/fix-docker-crash-when-building-u-boot-on-certain-com.patch</w:t>
            </w:r>
          </w:p>
        </w:tc>
      </w:tr>
      <w:tr w14:paraId="25CCA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896E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patch/kernel/archive/rockchip64-6.12/overlay/rockchip-rk3568-hk-uart0.dtso</w:t>
            </w:r>
          </w:p>
        </w:tc>
        <w:tc>
          <w:tcPr>
            <w:tcW w:w="4535" w:type="dxa"/>
            <w:vAlign w:val="center"/>
          </w:tcPr>
          <w:p w14:paraId="620DAF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patch/u-boot/u-boot-meson-s4t7/update-vim4-defconfig.patch</w:t>
            </w:r>
          </w:p>
        </w:tc>
      </w:tr>
      <w:tr w14:paraId="37289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FB4D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patch/kernel/archive/rockchip64-6.12/overlay/rockchip-rk3568-hk-uart1.dtso</w:t>
            </w:r>
          </w:p>
        </w:tc>
        <w:tc>
          <w:tcPr>
            <w:tcW w:w="4535" w:type="dxa"/>
            <w:vAlign w:val="center"/>
          </w:tcPr>
          <w:p w14:paraId="2F1067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patch/u-boot/u-boot-nanopi3-2016.01/README.md</w:t>
            </w:r>
          </w:p>
        </w:tc>
      </w:tr>
      <w:tr w14:paraId="699AB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52A6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patch/kernel/archive/rockchip64-6.12/overlay/rockchip-rk3568-nanopi-r5c-leds.dtso</w:t>
            </w:r>
          </w:p>
        </w:tc>
        <w:tc>
          <w:tcPr>
            <w:tcW w:w="4535" w:type="dxa"/>
            <w:vAlign w:val="center"/>
          </w:tcPr>
          <w:p w14:paraId="758F1D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patch/u-boot/u-boot-nuvoton-ma35d1/0001-Set-bootcmd-for-Armbian.patch</w:t>
            </w:r>
          </w:p>
        </w:tc>
      </w:tr>
      <w:tr w14:paraId="2E296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C09C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patch/kernel/archive/rockchip64-6.12/overlay/rockchip-rk3568-nanopi-r5s-leds.dtso</w:t>
            </w:r>
          </w:p>
        </w:tc>
        <w:tc>
          <w:tcPr>
            <w:tcW w:w="4535" w:type="dxa"/>
            <w:vAlign w:val="center"/>
          </w:tcPr>
          <w:p w14:paraId="124091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patch/u-boot/u-boot-qemu-x86/0001-hack-higher-ramdisk-load-address-both-in-u-boot-source-and-bootscript.patch</w:t>
            </w:r>
          </w:p>
        </w:tc>
      </w:tr>
      <w:tr w14:paraId="10FAE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7281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patch/kernel/archive/rockchip64-6.12/overlay/rockchip-rk3568-rock-3a-disable-uart2.dtso</w:t>
            </w:r>
          </w:p>
        </w:tc>
        <w:tc>
          <w:tcPr>
            <w:tcW w:w="4535" w:type="dxa"/>
            <w:vAlign w:val="center"/>
          </w:tcPr>
          <w:p w14:paraId="7180F6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patch/u-boot/u-boot-qemu-x86/0002-x86-patch-uboot-defconfig-to-use-the-q35-machine-type-not-i440fx.patch</w:t>
            </w:r>
          </w:p>
        </w:tc>
      </w:tr>
      <w:tr w14:paraId="2042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23A6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patch/kernel/archive/rockchip64-6.12/overlay/rockchip-rk3588-fanctrl.dtso</w:t>
            </w:r>
          </w:p>
        </w:tc>
        <w:tc>
          <w:tcPr>
            <w:tcW w:w="4535" w:type="dxa"/>
            <w:vAlign w:val="center"/>
          </w:tcPr>
          <w:p w14:paraId="4EFAF3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patch/u-boot/u-boot-qemu-x86/0003-hack-bump-bzimage-max-size-to-45mb-from-15mb.patch</w:t>
            </w:r>
          </w:p>
        </w:tc>
      </w:tr>
      <w:tr w14:paraId="7E7FB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A938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patch/kernel/archive/rockchip64-6.12/overlay/rockchip-rk3588-hdmirx.dtso</w:t>
            </w:r>
          </w:p>
        </w:tc>
        <w:tc>
          <w:tcPr>
            <w:tcW w:w="4535" w:type="dxa"/>
            <w:vAlign w:val="center"/>
          </w:tcPr>
          <w:p w14:paraId="021827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patch/u-boot/u-boot-qrb2210/0001-qcom-add-extlinux.patch</w:t>
            </w:r>
          </w:p>
        </w:tc>
      </w:tr>
      <w:tr w14:paraId="107A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1C5E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patch/kernel/archive/rockchip64-6.12/overlay/rockchip-rk3588-i2c8-m2.dtso</w:t>
            </w:r>
          </w:p>
        </w:tc>
        <w:tc>
          <w:tcPr>
            <w:tcW w:w="4535" w:type="dxa"/>
            <w:vAlign w:val="center"/>
          </w:tcPr>
          <w:p w14:paraId="181226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patch/u-boot/u-boot-qrb2210/0002-u-boot-use-extlinux.patch</w:t>
            </w:r>
          </w:p>
        </w:tc>
      </w:tr>
      <w:tr w14:paraId="733B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8AC6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patch/kernel/archive/rockchip64-6.12/overlay/rockchip-rk3588-nanopc-t6-mmc-frequency.dtso</w:t>
            </w:r>
          </w:p>
        </w:tc>
        <w:tc>
          <w:tcPr>
            <w:tcW w:w="4535" w:type="dxa"/>
            <w:vAlign w:val="center"/>
          </w:tcPr>
          <w:p w14:paraId="3DDFB8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patch/u-boot/u-boot-radxa-latest/board_radxa-zero3-rk3566_defconfig.patch</w:t>
            </w:r>
          </w:p>
        </w:tc>
      </w:tr>
      <w:tr w14:paraId="54BD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F1B5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patch/kernel/archive/rockchip64-6.12/overlay/rockchip-rk3588-nanopi-m6-spi-nor-flash.dtso</w:t>
            </w:r>
          </w:p>
        </w:tc>
        <w:tc>
          <w:tcPr>
            <w:tcW w:w="4535" w:type="dxa"/>
            <w:vAlign w:val="center"/>
          </w:tcPr>
          <w:p w14:paraId="73EC12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patch/u-boot/u-boot-radxa-latest/board_station-m2-rk3566_defconfig.patch</w:t>
            </w:r>
          </w:p>
        </w:tc>
      </w:tr>
      <w:tr w14:paraId="5041E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B735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patch/kernel/archive/rockchip64-6.12/overlay/rockchip-rk3588-pwm0-m0.dtso</w:t>
            </w:r>
          </w:p>
        </w:tc>
        <w:tc>
          <w:tcPr>
            <w:tcW w:w="4535" w:type="dxa"/>
            <w:vAlign w:val="center"/>
          </w:tcPr>
          <w:p w14:paraId="4353EA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patch/u-boot/u-boot-rockchip64-v2022.04/add-board-clockworkpi-a06.patch</w:t>
            </w:r>
          </w:p>
        </w:tc>
      </w:tr>
      <w:tr w14:paraId="4A4E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3C6B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patch/kernel/archive/rockchip64-6.12/overlay/rockchip-rk3588-pwm0-m1.dtso</w:t>
            </w:r>
          </w:p>
        </w:tc>
        <w:tc>
          <w:tcPr>
            <w:tcW w:w="4535" w:type="dxa"/>
            <w:vAlign w:val="center"/>
          </w:tcPr>
          <w:p w14:paraId="1C9DBA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patch/u-boot/u-boot-rockchip64-v2022.04/add-board-helios64.patch</w:t>
            </w:r>
          </w:p>
        </w:tc>
      </w:tr>
      <w:tr w14:paraId="09CC7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D25C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patch/kernel/archive/rockchip64-6.12/overlay/rockchip-rk3588-pwm0-m2.dtso</w:t>
            </w:r>
          </w:p>
        </w:tc>
        <w:tc>
          <w:tcPr>
            <w:tcW w:w="4535" w:type="dxa"/>
            <w:vAlign w:val="center"/>
          </w:tcPr>
          <w:p w14:paraId="5EF44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patch/u-boot/u-boot-rockchip64-v2022.04/add-board-nanopi-m4v2.patch</w:t>
            </w:r>
          </w:p>
        </w:tc>
      </w:tr>
      <w:tr w14:paraId="45629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E2C7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patch/kernel/archive/rockchip64-6.12/overlay/rockchip-rk3588-pwm1-m0.dtso</w:t>
            </w:r>
          </w:p>
        </w:tc>
        <w:tc>
          <w:tcPr>
            <w:tcW w:w="4535" w:type="dxa"/>
            <w:vAlign w:val="center"/>
          </w:tcPr>
          <w:p w14:paraId="02CE6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patch/u-boot/u-boot-rockchip64-v2022.04/add-board-orangepi-4.patch</w:t>
            </w:r>
          </w:p>
        </w:tc>
      </w:tr>
      <w:tr w14:paraId="45BC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6C44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patch/kernel/archive/rockchip64-6.12/overlay/rockchip-rk3588-pwm1-m1.dtso</w:t>
            </w:r>
          </w:p>
        </w:tc>
        <w:tc>
          <w:tcPr>
            <w:tcW w:w="4535" w:type="dxa"/>
            <w:vAlign w:val="center"/>
          </w:tcPr>
          <w:p w14:paraId="6B8C07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patch/u-boot/u-boot-rockchip64-v2022.04/add-board-orangepi-r1-plus-0.patch</w:t>
            </w:r>
          </w:p>
        </w:tc>
      </w:tr>
      <w:tr w14:paraId="064DE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15A3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patch/kernel/archive/rockchip64-6.12/overlay/rockchip-rk3588-pwm1-m2.dtso</w:t>
            </w:r>
          </w:p>
        </w:tc>
        <w:tc>
          <w:tcPr>
            <w:tcW w:w="4535" w:type="dxa"/>
            <w:vAlign w:val="center"/>
          </w:tcPr>
          <w:p w14:paraId="4E27A4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patch/u-boot/u-boot-rockchip64-v2022.04/add-board-orangepi-r1-plus-lts.patch</w:t>
            </w:r>
          </w:p>
        </w:tc>
      </w:tr>
      <w:tr w14:paraId="7B65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FB0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patch/kernel/archive/rockchip64-6.12/overlay/rockchip-rk3588-pwm10-m0.dtso</w:t>
            </w:r>
          </w:p>
        </w:tc>
        <w:tc>
          <w:tcPr>
            <w:tcW w:w="4535" w:type="dxa"/>
            <w:vAlign w:val="center"/>
          </w:tcPr>
          <w:p w14:paraId="6A70CB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patch/u-boot/u-boot-rockchip64-v2022.04/add-board-rock-pi-s.patch</w:t>
            </w:r>
          </w:p>
        </w:tc>
      </w:tr>
      <w:tr w14:paraId="525F9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1C0E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patch/kernel/archive/rockchip64-6.12/overlay/rockchip-rk3588-pwm11-m0.dtso</w:t>
            </w:r>
          </w:p>
        </w:tc>
        <w:tc>
          <w:tcPr>
            <w:tcW w:w="4535" w:type="dxa"/>
            <w:vAlign w:val="center"/>
          </w:tcPr>
          <w:p w14:paraId="024AFB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patch/u-boot/u-boot-rockchip64-v2022.04/add-trust-ini.patch</w:t>
            </w:r>
          </w:p>
        </w:tc>
      </w:tr>
      <w:tr w14:paraId="3059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8C54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patch/kernel/archive/rockchip64-6.12/overlay/rockchip-rk3588-pwm11-m1.dtso</w:t>
            </w:r>
          </w:p>
        </w:tc>
        <w:tc>
          <w:tcPr>
            <w:tcW w:w="4535" w:type="dxa"/>
            <w:vAlign w:val="center"/>
          </w:tcPr>
          <w:p w14:paraId="4842BD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patch/u-boot/u-boot-rockchip64-v2022.04/board-nanopi-r4se.patch</w:t>
            </w:r>
          </w:p>
        </w:tc>
      </w:tr>
      <w:tr w14:paraId="29E3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9D9F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patch/kernel/archive/rockchip64-6.12/overlay/rockchip-rk3588-pwm12-m0.dtso</w:t>
            </w:r>
          </w:p>
        </w:tc>
        <w:tc>
          <w:tcPr>
            <w:tcW w:w="4535" w:type="dxa"/>
            <w:vAlign w:val="center"/>
          </w:tcPr>
          <w:p w14:paraId="245BA3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patch/u-boot/u-boot-rockchip64-v2022.04/board-pinebook-pro-0001-usb-regulator.patch</w:t>
            </w:r>
          </w:p>
        </w:tc>
      </w:tr>
      <w:tr w14:paraId="3EE0D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877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patch/kernel/archive/rockchip64-6.12/overlay/rockchip-rk3588-pwm13-m0.dtso</w:t>
            </w:r>
          </w:p>
        </w:tc>
        <w:tc>
          <w:tcPr>
            <w:tcW w:w="4535" w:type="dxa"/>
            <w:vAlign w:val="center"/>
          </w:tcPr>
          <w:p w14:paraId="2E0729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patch/u-boot/u-boot-rockchip64-v2022.04/board-pinebook-pro-0002-light-up-leds.patch</w:t>
            </w:r>
          </w:p>
        </w:tc>
      </w:tr>
      <w:tr w14:paraId="049B7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51EE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patch/kernel/archive/rockchip64-6.12/overlay/rockchip-rk3588-pwm13-m2.dtso</w:t>
            </w:r>
          </w:p>
        </w:tc>
        <w:tc>
          <w:tcPr>
            <w:tcW w:w="4535" w:type="dxa"/>
            <w:vAlign w:val="center"/>
          </w:tcPr>
          <w:p w14:paraId="2A227F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patch/u-boot/u-boot-rockchip64-v2022.04/board-pinebook-pro-0003-spi-flash-support.patch</w:t>
            </w:r>
          </w:p>
        </w:tc>
      </w:tr>
      <w:tr w14:paraId="545F5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328C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patch/kernel/archive/rockchip64-6.12/overlay/rockchip-rk3588-pwm14-m0.dtso</w:t>
            </w:r>
          </w:p>
        </w:tc>
        <w:tc>
          <w:tcPr>
            <w:tcW w:w="4535" w:type="dxa"/>
            <w:vAlign w:val="center"/>
          </w:tcPr>
          <w:p w14:paraId="3F43A2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patch/u-boot/u-boot-rockchip64-v2022.04/board-pinebook-pro-0005-panel-reset.patch</w:t>
            </w:r>
          </w:p>
        </w:tc>
      </w:tr>
      <w:tr w14:paraId="25705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208F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patch/kernel/archive/rockchip64-6.12/overlay/rockchip-rk3588-pwm14-m1.dtso</w:t>
            </w:r>
          </w:p>
        </w:tc>
        <w:tc>
          <w:tcPr>
            <w:tcW w:w="4535" w:type="dxa"/>
            <w:vAlign w:val="center"/>
          </w:tcPr>
          <w:p w14:paraId="3EF5BA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patch/u-boot/u-boot-rockchip64-v2022.04/board-pinebook-pro-0007-increase-nvme-timeout.patch</w:t>
            </w:r>
          </w:p>
        </w:tc>
      </w:tr>
      <w:tr w14:paraId="36A2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1646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patch/kernel/archive/rockchip64-6.12/overlay/rockchip-rk3588-pwm14-m2.dtso</w:t>
            </w:r>
          </w:p>
        </w:tc>
        <w:tc>
          <w:tcPr>
            <w:tcW w:w="4535" w:type="dxa"/>
            <w:vAlign w:val="center"/>
          </w:tcPr>
          <w:p w14:paraId="3FB11C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patch/u-boot/u-boot-rockchip64-v2022.04/board-rock-pi-4-enable-spi-flash.patch</w:t>
            </w:r>
          </w:p>
        </w:tc>
      </w:tr>
      <w:tr w14:paraId="2B0A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EE23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patch/kernel/archive/rockchip64-6.12/overlay/rockchip-rk3588-pwm15-m0.dtso</w:t>
            </w:r>
          </w:p>
        </w:tc>
        <w:tc>
          <w:tcPr>
            <w:tcW w:w="4535" w:type="dxa"/>
            <w:vAlign w:val="center"/>
          </w:tcPr>
          <w:p w14:paraId="16D022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patch/u-boot/u-boot-rockchip64-v2022.04/board-rockpro64-advanced-recovery.patch</w:t>
            </w:r>
          </w:p>
        </w:tc>
      </w:tr>
      <w:tr w14:paraId="40AFF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D3AD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patch/kernel/archive/rockchip64-6.12/overlay/rockchip-rk3588-pwm15-m1.dtso</w:t>
            </w:r>
          </w:p>
        </w:tc>
        <w:tc>
          <w:tcPr>
            <w:tcW w:w="4535" w:type="dxa"/>
            <w:vAlign w:val="center"/>
          </w:tcPr>
          <w:p w14:paraId="0217CC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patch/u-boot/u-boot-rockchip64-v2022.04/board-rockpro64-disable-preboot.patch</w:t>
            </w:r>
          </w:p>
        </w:tc>
      </w:tr>
      <w:tr w14:paraId="3E693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643E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patch/kernel/archive/rockchip64-6.12/overlay/rockchip-rk3588-pwm15-m2.dtso</w:t>
            </w:r>
          </w:p>
        </w:tc>
        <w:tc>
          <w:tcPr>
            <w:tcW w:w="4535" w:type="dxa"/>
            <w:vAlign w:val="center"/>
          </w:tcPr>
          <w:p w14:paraId="14136C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patch/u-boot/u-boot-rockchip64-v2022.04/board_nanopi-r4s/zzz-0001-rockchip-rk3399-Add-Nanopi-R4S-board-support.patch</w:t>
            </w:r>
          </w:p>
        </w:tc>
      </w:tr>
      <w:tr w14:paraId="69A15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D82B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patch/kernel/archive/rockchip64-6.12/overlay/rockchip-rk3588-pwm15-m3.dtso</w:t>
            </w:r>
          </w:p>
        </w:tc>
        <w:tc>
          <w:tcPr>
            <w:tcW w:w="4535" w:type="dxa"/>
            <w:vAlign w:val="center"/>
          </w:tcPr>
          <w:p w14:paraId="2FE4C0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patch/u-boot/u-boot-rockchip64-v2022.04/board_nanopi-r4s/zzz-0002-rockchip-rk3399-split-nanopi-r4s-out-of-evb_rk3399.patch</w:t>
            </w:r>
          </w:p>
        </w:tc>
      </w:tr>
      <w:tr w14:paraId="76CD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CF61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patch/kernel/archive/rockchip64-6.12/overlay/rockchip-rk3588-pwm2-m1.dtso</w:t>
            </w:r>
          </w:p>
        </w:tc>
        <w:tc>
          <w:tcPr>
            <w:tcW w:w="4535" w:type="dxa"/>
            <w:vAlign w:val="center"/>
          </w:tcPr>
          <w:p w14:paraId="1FD5AF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patch/u-boot/u-boot-rockchip64-v2022.04/board_nanopi-r4s/zzz-0003-ram-rk3399-Add-support-for-multiple-DDR-types.patch</w:t>
            </w:r>
          </w:p>
        </w:tc>
      </w:tr>
      <w:tr w14:paraId="0B327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FFD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patch/kernel/archive/rockchip64-6.12/overlay/rockchip-rk3588-pwm3-m0.dtso</w:t>
            </w:r>
          </w:p>
        </w:tc>
        <w:tc>
          <w:tcPr>
            <w:tcW w:w="4535" w:type="dxa"/>
            <w:vAlign w:val="center"/>
          </w:tcPr>
          <w:p w14:paraId="721A2B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patch/u-boot/u-boot-rockchip64-v2022.04/board_nanopi-r4s/zzz-0004-board-nanopi4-unify-1GB-4GB-variants-of-R4S.patch</w:t>
            </w:r>
          </w:p>
        </w:tc>
      </w:tr>
      <w:tr w14:paraId="56C5A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77F1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patch/kernel/archive/rockchip64-6.12/overlay/rockchip-rk3588-pwm3-m1.dtso</w:t>
            </w:r>
          </w:p>
        </w:tc>
        <w:tc>
          <w:tcPr>
            <w:tcW w:w="4535" w:type="dxa"/>
            <w:vAlign w:val="center"/>
          </w:tcPr>
          <w:p w14:paraId="2DFBB2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patch/u-boot/u-boot-rockchip64-v2022.04/board_nanopi-r4s/zzz-0005-board-nanopi-r4s-adjust-for-v2022.04.patch</w:t>
            </w:r>
          </w:p>
        </w:tc>
      </w:tr>
      <w:tr w14:paraId="452D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1170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patch/kernel/archive/rockchip64-6.12/overlay/rockchip-rk3588-pwm3-m2.dtso</w:t>
            </w:r>
          </w:p>
        </w:tc>
        <w:tc>
          <w:tcPr>
            <w:tcW w:w="4535" w:type="dxa"/>
            <w:vAlign w:val="center"/>
          </w:tcPr>
          <w:p w14:paraId="44DA79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patch/u-boot/u-boot-rockchip64-v2022.04/board_rk3318-box/rk3318-box-add-defconfig.patch</w:t>
            </w:r>
          </w:p>
        </w:tc>
      </w:tr>
      <w:tr w14:paraId="1CF0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0497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patch/kernel/archive/rockchip64-6.12/overlay/rockchip-rk3588-pwm3-m3.dtso</w:t>
            </w:r>
          </w:p>
        </w:tc>
        <w:tc>
          <w:tcPr>
            <w:tcW w:w="4535" w:type="dxa"/>
            <w:vAlign w:val="center"/>
          </w:tcPr>
          <w:p w14:paraId="218C05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patch/u-boot/u-boot-rockchip64-v2022.04/board_rk3318-box/rk3318-box-add-dts.patch</w:t>
            </w:r>
          </w:p>
        </w:tc>
      </w:tr>
      <w:tr w14:paraId="423C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A682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patch/kernel/archive/rockchip64-6.12/overlay/rockchip-rk3588-pwm5-m2.dtso</w:t>
            </w:r>
          </w:p>
        </w:tc>
        <w:tc>
          <w:tcPr>
            <w:tcW w:w="4535" w:type="dxa"/>
            <w:vAlign w:val="center"/>
          </w:tcPr>
          <w:p w14:paraId="5D3FDC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patch/u-boot/u-boot-rockchip64-v2022.04/board_rk3318-box/rk3318-box-add-makefile.patch</w:t>
            </w:r>
          </w:p>
        </w:tc>
      </w:tr>
      <w:tr w14:paraId="77D51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9245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patch/kernel/archive/rockchip64-6.12/overlay/rockchip-rk3588-pwm6-m0.dtso</w:t>
            </w:r>
          </w:p>
        </w:tc>
        <w:tc>
          <w:tcPr>
            <w:tcW w:w="4535" w:type="dxa"/>
            <w:vAlign w:val="center"/>
          </w:tcPr>
          <w:p w14:paraId="670930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patch/u-boot/u-boot-rockchip64-v2022.04/board_rock-s0/add-board-rock-s0.patch</w:t>
            </w:r>
          </w:p>
        </w:tc>
      </w:tr>
      <w:tr w14:paraId="3C600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A049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patch/kernel/archive/rockchip64-6.12/overlay/rockchip-rk3588-pwm6-m2.dtso</w:t>
            </w:r>
          </w:p>
        </w:tc>
        <w:tc>
          <w:tcPr>
            <w:tcW w:w="4535" w:type="dxa"/>
            <w:vAlign w:val="center"/>
          </w:tcPr>
          <w:p w14:paraId="36C698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patch/u-boot/u-boot-rockchip64-v2022.04/board_rockpi-s/u-boot-rock-pi-s-console0.patch</w:t>
            </w:r>
          </w:p>
        </w:tc>
      </w:tr>
      <w:tr w14:paraId="562F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236F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patch/kernel/archive/rockchip64-6.12/overlay/rockchip-rk3588-pwm7-m0.dtso</w:t>
            </w:r>
          </w:p>
        </w:tc>
        <w:tc>
          <w:tcPr>
            <w:tcW w:w="4535" w:type="dxa"/>
            <w:vAlign w:val="center"/>
          </w:tcPr>
          <w:p w14:paraId="22B825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patch/u-boot/u-boot-rockchip64-v2022.04/board_station-m1/u-boot-0010-rk-usb-start.patch</w:t>
            </w:r>
          </w:p>
        </w:tc>
      </w:tr>
      <w:tr w14:paraId="05394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3F98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patch/kernel/archive/rockchip64-6.12/overlay/rockchip-rk3588-pwm7-m3.dtso</w:t>
            </w:r>
          </w:p>
        </w:tc>
        <w:tc>
          <w:tcPr>
            <w:tcW w:w="4535" w:type="dxa"/>
            <w:vAlign w:val="center"/>
          </w:tcPr>
          <w:p w14:paraId="6E1C1D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patch/u-boot/u-boot-rockchip64-v2022.04/board_station-m1/u-boot-rk-rk3328-roc-pc-config.patch</w:t>
            </w:r>
          </w:p>
        </w:tc>
      </w:tr>
      <w:tr w14:paraId="37C5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A644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patch/kernel/archive/rockchip64-6.12/overlay/rockchip-rk3588-pwm8-m0.dtso</w:t>
            </w:r>
          </w:p>
        </w:tc>
        <w:tc>
          <w:tcPr>
            <w:tcW w:w="4535" w:type="dxa"/>
            <w:vAlign w:val="center"/>
          </w:tcPr>
          <w:p w14:paraId="4DFF72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patch/u-boot/u-boot-rockchip64-v2022.04/board_station-m1/u-boot-rk-rk3328-roc-pc-dts.patch</w:t>
            </w:r>
          </w:p>
        </w:tc>
      </w:tr>
      <w:tr w14:paraId="2532F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3C3D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patch/kernel/archive/rockchip64-6.12/overlay/rockchip-rk3588-rkvenc-overlay.dtso</w:t>
            </w:r>
          </w:p>
        </w:tc>
        <w:tc>
          <w:tcPr>
            <w:tcW w:w="4535" w:type="dxa"/>
            <w:vAlign w:val="center"/>
          </w:tcPr>
          <w:p w14:paraId="20EB15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patch/u-boot/u-boot-rockchip64-v2022.04/board_station-m1/u-boot-rk-rk3328-roc-pc-include.patch</w:t>
            </w:r>
          </w:p>
        </w:tc>
      </w:tr>
      <w:tr w14:paraId="26711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18ED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patch/kernel/archive/rockchip64-6.12/overlay/rockchip-rk3588-rock-5-itx-pwm-fan.dtso</w:t>
            </w:r>
          </w:p>
        </w:tc>
        <w:tc>
          <w:tcPr>
            <w:tcW w:w="4535" w:type="dxa"/>
            <w:vAlign w:val="center"/>
          </w:tcPr>
          <w:p w14:paraId="58E736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patch/u-boot/u-boot-rockchip64-v2022.04/board_station-m1/u-boot-rk-rk3328-roc-pc-make-dts.patch</w:t>
            </w:r>
          </w:p>
        </w:tc>
      </w:tr>
      <w:tr w14:paraId="2BF35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4C6C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patch/kernel/archive/rockchip64-6.12/overlay/rockchip-rk3588-sata0.dtso</w:t>
            </w:r>
          </w:p>
        </w:tc>
        <w:tc>
          <w:tcPr>
            <w:tcW w:w="4535" w:type="dxa"/>
            <w:vAlign w:val="center"/>
          </w:tcPr>
          <w:p w14:paraId="3C6968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patch/u-boot/u-boot-rockchip64-v2022.04/board_station-p1/u-boot-rk3399-roc-pc-plus.patch</w:t>
            </w:r>
          </w:p>
        </w:tc>
      </w:tr>
      <w:tr w14:paraId="1573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5F23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patch/kernel/archive/rockchip64-6.12/overlay/rockchip-rk3588-sata1.dtso</w:t>
            </w:r>
          </w:p>
        </w:tc>
        <w:tc>
          <w:tcPr>
            <w:tcW w:w="4535" w:type="dxa"/>
            <w:vAlign w:val="center"/>
          </w:tcPr>
          <w:p w14:paraId="279E87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patch/u-boot/u-boot-rockchip64-v2022.04/enable-DT-overlays-support.patch</w:t>
            </w:r>
          </w:p>
        </w:tc>
      </w:tr>
      <w:tr w14:paraId="726A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07AF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patch/kernel/archive/rockchip64-6.12/overlay/rockchip-rk3588-sata2.dtso</w:t>
            </w:r>
          </w:p>
        </w:tc>
        <w:tc>
          <w:tcPr>
            <w:tcW w:w="4535" w:type="dxa"/>
            <w:vAlign w:val="center"/>
          </w:tcPr>
          <w:p w14:paraId="2672E3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patch/u-boot/u-boot-rockchip64-v2022.04/general-add-xtx-spi-nor-chips.patch</w:t>
            </w:r>
          </w:p>
        </w:tc>
      </w:tr>
      <w:tr w14:paraId="5B499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433A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patch/kernel/archive/rockchip64-6.12/overlay/rockchip-rk3588-uart1-m1.dtso</w:t>
            </w:r>
          </w:p>
        </w:tc>
        <w:tc>
          <w:tcPr>
            <w:tcW w:w="4535" w:type="dxa"/>
            <w:vAlign w:val="center"/>
          </w:tcPr>
          <w:p w14:paraId="4C2A9C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patch/u-boot/u-boot-rockchip64-v2022.04/general-dwc-otg-usb-fix.patch</w:t>
            </w:r>
          </w:p>
        </w:tc>
      </w:tr>
      <w:tr w14:paraId="62BC2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79D1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patch/kernel/archive/rockchip64-6.12/overlay/rockchip-rk3588-uart3-m1.dtso</w:t>
            </w:r>
          </w:p>
        </w:tc>
        <w:tc>
          <w:tcPr>
            <w:tcW w:w="4535" w:type="dxa"/>
            <w:vAlign w:val="center"/>
          </w:tcPr>
          <w:p w14:paraId="55D578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patch/u-boot/u-boot-rockchip64-v2022.04/general-fix-use-semantic-versioning.patch</w:t>
            </w:r>
          </w:p>
        </w:tc>
      </w:tr>
      <w:tr w14:paraId="2080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6FF3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patch/kernel/archive/rockchip64-6.12/overlay/rockchip-rk3588-uart4-m2.dtso</w:t>
            </w:r>
          </w:p>
        </w:tc>
        <w:tc>
          <w:tcPr>
            <w:tcW w:w="4535" w:type="dxa"/>
            <w:vAlign w:val="center"/>
          </w:tcPr>
          <w:p w14:paraId="50C030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patch/u-boot/u-boot-rockchip64-v2022.04/general-set-eth1addr.patch</w:t>
            </w:r>
          </w:p>
        </w:tc>
      </w:tr>
      <w:tr w14:paraId="2088C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758D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patch/kernel/archive/rockchip64-6.12/overlay/rockchip-rk3588-uart6-m1.dtso</w:t>
            </w:r>
          </w:p>
        </w:tc>
        <w:tc>
          <w:tcPr>
            <w:tcW w:w="4535" w:type="dxa"/>
            <w:vAlign w:val="center"/>
          </w:tcPr>
          <w:p w14:paraId="115C56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patch/u-boot/u-boot-rockchip64-v2022.04/general-support-recovery-button.patch</w:t>
            </w:r>
          </w:p>
        </w:tc>
      </w:tr>
      <w:tr w14:paraId="77F71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BB92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patch/kernel/archive/rockchip64-6.12/overlay/rockchip-rk3588-uart7-m2.dtso</w:t>
            </w:r>
          </w:p>
        </w:tc>
        <w:tc>
          <w:tcPr>
            <w:tcW w:w="4535" w:type="dxa"/>
            <w:vAlign w:val="center"/>
          </w:tcPr>
          <w:p w14:paraId="6CB5A5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patch/u-boot/u-boot-rockchip64-v2022.04/general-support-rmii-integrated-phy.patch</w:t>
            </w:r>
          </w:p>
        </w:tc>
      </w:tr>
      <w:tr w14:paraId="053D3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22C1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patch/kernel/archive/rockchip64-6.12/overlay/rockchip-rk3588-uart8-m1.dtso</w:t>
            </w:r>
          </w:p>
        </w:tc>
        <w:tc>
          <w:tcPr>
            <w:tcW w:w="4535" w:type="dxa"/>
            <w:vAlign w:val="center"/>
          </w:tcPr>
          <w:p w14:paraId="0DA358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patch/u-boot/u-boot-rockchip64-v2022.04/nanopi-r2s-rk3328_defconfig-0001-enable-setexpr-fmt-regex.patch</w:t>
            </w:r>
          </w:p>
        </w:tc>
      </w:tr>
      <w:tr w14:paraId="64943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EFD6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patch/kernel/archive/rockchip64-6.12/overlay/rockchip-rockpi4cplus-usb-host.dtso</w:t>
            </w:r>
          </w:p>
        </w:tc>
        <w:tc>
          <w:tcPr>
            <w:tcW w:w="4535" w:type="dxa"/>
            <w:vAlign w:val="center"/>
          </w:tcPr>
          <w:p w14:paraId="07AC10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patch/u-boot/u-boot-rockchip64-v2022.04/rk3328-efuse-driver.patch</w:t>
            </w:r>
          </w:p>
        </w:tc>
      </w:tr>
      <w:tr w14:paraId="30A94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34F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patch/kernel/archive/rockchip64-6.12/overlay/rockchip-rockpro64-lcd.dtso</w:t>
            </w:r>
          </w:p>
        </w:tc>
        <w:tc>
          <w:tcPr>
            <w:tcW w:w="4535" w:type="dxa"/>
            <w:vAlign w:val="center"/>
          </w:tcPr>
          <w:p w14:paraId="6E5E63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patch/u-boot/u-boot-rockchip64-v2022.04/rk3328-resets-for-mmc-controllers.patch</w:t>
            </w:r>
          </w:p>
        </w:tc>
      </w:tr>
      <w:tr w14:paraId="63C00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7300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patch/kernel/archive/rockchip64-6.12/overlay/rockchip-sakurapi-rk3308b-pcm5102a.dtso</w:t>
            </w:r>
          </w:p>
        </w:tc>
        <w:tc>
          <w:tcPr>
            <w:tcW w:w="4535" w:type="dxa"/>
            <w:vAlign w:val="center"/>
          </w:tcPr>
          <w:p w14:paraId="74A07B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patch/u-boot/u-boot-rockchip64-v2022.04/rk3328-sdmmc_ext-node.patch</w:t>
            </w:r>
          </w:p>
        </w:tc>
      </w:tr>
      <w:tr w14:paraId="1847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2B9B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patch/kernel/archive/rockchip64-6.12/overlay/rockchip-sakurapi-rk3308b-ws2812.dtso</w:t>
            </w:r>
          </w:p>
        </w:tc>
        <w:tc>
          <w:tcPr>
            <w:tcW w:w="4535" w:type="dxa"/>
            <w:vAlign w:val="center"/>
          </w:tcPr>
          <w:p w14:paraId="2D814B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patch/u-boot/u-boot-rockchip64-v2022.04/rk3399-always-init-rkclk.patch</w:t>
            </w:r>
          </w:p>
        </w:tc>
      </w:tr>
      <w:tr w14:paraId="1F4BA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93D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patch/kernel/archive/rockchip64-6.12/regulator-add-fan53200-driver.patch</w:t>
            </w:r>
          </w:p>
        </w:tc>
        <w:tc>
          <w:tcPr>
            <w:tcW w:w="4535" w:type="dxa"/>
            <w:vAlign w:val="center"/>
          </w:tcPr>
          <w:p w14:paraId="05E7AE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patch/u-boot/u-boot-rockchip64-v2022.04/rk3399-disable-hdmi-roc-pc.patch</w:t>
            </w:r>
          </w:p>
        </w:tc>
      </w:tr>
      <w:tr w14:paraId="5C921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F9A9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patch/kernel/archive/rockchip64-6.12/rk3308-0001-pinctrl-slew-mux.patch</w:t>
            </w:r>
          </w:p>
        </w:tc>
        <w:tc>
          <w:tcPr>
            <w:tcW w:w="4535" w:type="dxa"/>
            <w:vAlign w:val="center"/>
          </w:tcPr>
          <w:p w14:paraId="30B8D9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patch/u-boot/u-boot-rockchip64-v2022.04/rk3399-disable-hdmi.patch</w:t>
            </w:r>
          </w:p>
        </w:tc>
      </w:tr>
      <w:tr w14:paraId="0B6C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6BE5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patch/kernel/archive/rockchip64-6.12/rk3308-0003-pinctrl-io-voltage-domains.patch</w:t>
            </w:r>
          </w:p>
        </w:tc>
        <w:tc>
          <w:tcPr>
            <w:tcW w:w="4535" w:type="dxa"/>
            <w:vAlign w:val="center"/>
          </w:tcPr>
          <w:p w14:paraId="223AD5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patch/u-boot/u-boot-rockchip64-v2022.04/rk3399-enable-stable-mac.patch</w:t>
            </w:r>
          </w:p>
        </w:tc>
      </w:tr>
      <w:tr w14:paraId="29B84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26E1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patch/kernel/archive/rockchip64-6.12/rk3308-acodec-vendor-driver.patch</w:t>
            </w:r>
          </w:p>
        </w:tc>
        <w:tc>
          <w:tcPr>
            <w:tcW w:w="4535" w:type="dxa"/>
            <w:vAlign w:val="center"/>
          </w:tcPr>
          <w:p w14:paraId="487D60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patch/u-boot/u-boot-rockchip64-v2022.04/rk3399-nanopc-t4-use-1600MHz-sdram-configuration.patch</w:t>
            </w:r>
          </w:p>
        </w:tc>
      </w:tr>
      <w:tr w14:paraId="6D769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C651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patch/kernel/archive/rockchip64-6.12/rk3308-add-gmac-alias.patch</w:t>
            </w:r>
          </w:p>
        </w:tc>
        <w:tc>
          <w:tcPr>
            <w:tcW w:w="4535" w:type="dxa"/>
            <w:vAlign w:val="center"/>
          </w:tcPr>
          <w:p w14:paraId="658999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patch/u-boot/u-boot-rockchip64-v2022.04/rk3399-populate-child-node-of-syscon.patch</w:t>
            </w:r>
          </w:p>
        </w:tc>
      </w:tr>
      <w:tr w14:paraId="02850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0852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patch/kernel/archive/rockchip64-6.12/rk3308-add-missing-i2s-controllers.patch</w:t>
            </w:r>
          </w:p>
        </w:tc>
        <w:tc>
          <w:tcPr>
            <w:tcW w:w="4535" w:type="dxa"/>
            <w:vAlign w:val="center"/>
          </w:tcPr>
          <w:p w14:paraId="675859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patch/u-boot/u-boot-rockchip64-v2022.04/sdmmc-force-fifo-mode-in-spl.patch</w:t>
            </w:r>
          </w:p>
        </w:tc>
      </w:tr>
      <w:tr w14:paraId="0396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9180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patch/kernel/archive/rockchip64-6.12/rk3308-add-tsadc-driver.patch</w:t>
            </w:r>
          </w:p>
        </w:tc>
        <w:tc>
          <w:tcPr>
            <w:tcW w:w="4535" w:type="dxa"/>
            <w:vAlign w:val="center"/>
          </w:tcPr>
          <w:p w14:paraId="0EE36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patch/u-boot/u-boot-rockchip64-v2022.04/u-boot-rk-rk3399-usb-start-firefly-rk3399.patch</w:t>
            </w:r>
          </w:p>
        </w:tc>
      </w:tr>
      <w:tr w14:paraId="1B22A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16C3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patch/kernel/archive/rockchip64-6.12/rk3308-dts-legacy-cryptov2.patch</w:t>
            </w:r>
          </w:p>
        </w:tc>
        <w:tc>
          <w:tcPr>
            <w:tcW w:w="4535" w:type="dxa"/>
            <w:vAlign w:val="center"/>
          </w:tcPr>
          <w:p w14:paraId="5C623B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patch/u-boot/u-boot-rockchip64-v2022.04/u-boot-rk-rk3399-usb-start-nanopc-t4.patch</w:t>
            </w:r>
          </w:p>
        </w:tc>
      </w:tr>
      <w:tr w14:paraId="61B3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7BF3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patch/kernel/archive/rockchip64-6.12/rk3308-dts-thermal-zones.patch</w:t>
            </w:r>
          </w:p>
        </w:tc>
        <w:tc>
          <w:tcPr>
            <w:tcW w:w="4535" w:type="dxa"/>
            <w:vAlign w:val="center"/>
          </w:tcPr>
          <w:p w14:paraId="5D47B5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patch/u-boot/u-boot-rockchip64-v2022.04/u-boot-rk-rk3399-usb-start.patch</w:t>
            </w:r>
          </w:p>
        </w:tc>
      </w:tr>
      <w:tr w14:paraId="416C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4C1A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patch/kernel/archive/rockchip64-6.12/rk3308-fix-uart-dma.patch</w:t>
            </w:r>
          </w:p>
        </w:tc>
        <w:tc>
          <w:tcPr>
            <w:tcW w:w="4535" w:type="dxa"/>
            <w:vAlign w:val="center"/>
          </w:tcPr>
          <w:p w14:paraId="20E483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patch/u-boot/u-boot-rockchip64/add-board-clockworkpi-a06.patch</w:t>
            </w:r>
          </w:p>
        </w:tc>
      </w:tr>
      <w:tr w14:paraId="39F4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ADC4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patch/kernel/archive/rockchip64-6.12/rk3308-i2s-default-rate.patch</w:t>
            </w:r>
          </w:p>
        </w:tc>
        <w:tc>
          <w:tcPr>
            <w:tcW w:w="4535" w:type="dxa"/>
            <w:vAlign w:val="center"/>
          </w:tcPr>
          <w:p w14:paraId="2EF8F6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patch/u-boot/u-boot-rockchip64/add-board-fine3399-dts.patch</w:t>
            </w:r>
          </w:p>
        </w:tc>
      </w:tr>
      <w:tr w14:paraId="59D2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5F6F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patch/kernel/archive/rockchip64-6.12/rk3308-internal-rgb-lcdc.patch</w:t>
            </w:r>
          </w:p>
        </w:tc>
        <w:tc>
          <w:tcPr>
            <w:tcW w:w="4535" w:type="dxa"/>
            <w:vAlign w:val="center"/>
          </w:tcPr>
          <w:p w14:paraId="67983C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patch/u-boot/u-boot-rockchip64/add-board-helios64.patch</w:t>
            </w:r>
          </w:p>
        </w:tc>
      </w:tr>
      <w:tr w14:paraId="7FE22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B09D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patch/kernel/archive/rockchip64-6.12/rk3308-vop-output.patch</w:t>
            </w:r>
          </w:p>
        </w:tc>
        <w:tc>
          <w:tcPr>
            <w:tcW w:w="4535" w:type="dxa"/>
            <w:vAlign w:val="center"/>
          </w:tcPr>
          <w:p w14:paraId="1BC01C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patch/u-boot/u-boot-rockchip64/add-board-nanopi-m4v2.patch</w:t>
            </w:r>
          </w:p>
        </w:tc>
      </w:tr>
      <w:tr w14:paraId="4669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08F2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patch/kernel/archive/rockchip64-6.12/rk3328-add-dmc-driver.patch</w:t>
            </w:r>
          </w:p>
        </w:tc>
        <w:tc>
          <w:tcPr>
            <w:tcW w:w="4535" w:type="dxa"/>
            <w:vAlign w:val="center"/>
          </w:tcPr>
          <w:p w14:paraId="1F99E5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patch/u-boot/u-boot-rockchip64/add-board-orangepi-4.patch</w:t>
            </w:r>
          </w:p>
        </w:tc>
      </w:tr>
      <w:tr w14:paraId="17B6B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1ACA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patch/kernel/archive/rockchip64-6.12/rk3328-add-rga-node.patch</w:t>
            </w:r>
          </w:p>
        </w:tc>
        <w:tc>
          <w:tcPr>
            <w:tcW w:w="4535" w:type="dxa"/>
            <w:vAlign w:val="center"/>
          </w:tcPr>
          <w:p w14:paraId="1CC916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patch/u-boot/u-boot-rockchip64/add-board-orangepi-r1-plus-0.patch</w:t>
            </w:r>
          </w:p>
        </w:tc>
      </w:tr>
      <w:tr w14:paraId="5D279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472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patch/kernel/archive/rockchip64-6.12/rk3328-dtsi-mali-opp-table.patch</w:t>
            </w:r>
          </w:p>
        </w:tc>
        <w:tc>
          <w:tcPr>
            <w:tcW w:w="4535" w:type="dxa"/>
            <w:vAlign w:val="center"/>
          </w:tcPr>
          <w:p w14:paraId="242600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patch/u-boot/u-boot-rockchip64/add-board-orangepi-r1-plus-lts.patch</w:t>
            </w:r>
          </w:p>
        </w:tc>
      </w:tr>
      <w:tr w14:paraId="665EF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E3FC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patch/kernel/archive/rockchip64-6.12/rk3328-dtsi-spdif.patch</w:t>
            </w:r>
          </w:p>
        </w:tc>
        <w:tc>
          <w:tcPr>
            <w:tcW w:w="4535" w:type="dxa"/>
            <w:vAlign w:val="center"/>
          </w:tcPr>
          <w:p w14:paraId="119FCC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patch/u-boot/u-boot-rockchip64/add-board-rock-pi-s.patch</w:t>
            </w:r>
          </w:p>
        </w:tc>
      </w:tr>
      <w:tr w14:paraId="15440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0C5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patch/kernel/archive/rockchip64-6.12/rk3328-dtsi-usb3-reset-properties.patch</w:t>
            </w:r>
          </w:p>
        </w:tc>
        <w:tc>
          <w:tcPr>
            <w:tcW w:w="4535" w:type="dxa"/>
            <w:vAlign w:val="center"/>
          </w:tcPr>
          <w:p w14:paraId="0E6D8B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patch/u-boot/u-boot-rockchip64/add-new-board-tinker-edge-r.patch</w:t>
            </w:r>
          </w:p>
        </w:tc>
      </w:tr>
      <w:tr w14:paraId="7BF91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CC61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patch/kernel/archive/rockchip64-6.12/rk3328-gpu-cooling-target.patch</w:t>
            </w:r>
          </w:p>
        </w:tc>
        <w:tc>
          <w:tcPr>
            <w:tcW w:w="4535" w:type="dxa"/>
            <w:vAlign w:val="center"/>
          </w:tcPr>
          <w:p w14:paraId="6E28D8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patch/u-boot/u-boot-rockchip64/add-new-board-xiaobao-nas-dts.patch</w:t>
            </w:r>
          </w:p>
        </w:tc>
      </w:tr>
      <w:tr w14:paraId="46AF7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AA73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patch/kernel/archive/rockchip64-6.12/rk3328-roc-cc-add-missing-nodes.patch</w:t>
            </w:r>
          </w:p>
        </w:tc>
        <w:tc>
          <w:tcPr>
            <w:tcW w:w="4535" w:type="dxa"/>
            <w:vAlign w:val="center"/>
          </w:tcPr>
          <w:p w14:paraId="62484F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patch/u-boot/u-boot-rockchip64/add-trust-ini.patch</w:t>
            </w:r>
          </w:p>
        </w:tc>
      </w:tr>
      <w:tr w14:paraId="19F7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E4EF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patch/kernel/archive/rockchip64-6.12/rk3399-add-sclk-i2sout-src-clock.patch</w:t>
            </w:r>
          </w:p>
        </w:tc>
        <w:tc>
          <w:tcPr>
            <w:tcW w:w="4535" w:type="dxa"/>
            <w:vAlign w:val="center"/>
          </w:tcPr>
          <w:p w14:paraId="1104F9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patch/u-boot/u-boot-rockchip64/board-pinebook-pro-0001-usb-regulator.patch</w:t>
            </w:r>
          </w:p>
        </w:tc>
      </w:tr>
      <w:tr w14:paraId="12D7B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C492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patch/kernel/archive/rockchip64-6.12/rk3399-dmc-polling-rate.patch</w:t>
            </w:r>
          </w:p>
        </w:tc>
        <w:tc>
          <w:tcPr>
            <w:tcW w:w="4535" w:type="dxa"/>
            <w:vAlign w:val="center"/>
          </w:tcPr>
          <w:p w14:paraId="66130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patch/u-boot/u-boot-rockchip64/board-pinebook-pro-0002-light-up-leds.patch</w:t>
            </w:r>
          </w:p>
        </w:tc>
      </w:tr>
      <w:tr w14:paraId="207DB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7A45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patch/kernel/archive/rockchip64-6.12/rk3399-enable-dwc3-xhci-usb-trb-quirk.patch</w:t>
            </w:r>
          </w:p>
        </w:tc>
        <w:tc>
          <w:tcPr>
            <w:tcW w:w="4535" w:type="dxa"/>
            <w:vAlign w:val="center"/>
          </w:tcPr>
          <w:p w14:paraId="380366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patch/u-boot/u-boot-rockchip64/board-pinebook-pro-0003-spi-flash-support.patch</w:t>
            </w:r>
          </w:p>
        </w:tc>
      </w:tr>
      <w:tr w14:paraId="4748F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8977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patch/kernel/archive/rockchip64-6.12/rk3399-fix-pci-lanes.patch</w:t>
            </w:r>
          </w:p>
        </w:tc>
        <w:tc>
          <w:tcPr>
            <w:tcW w:w="4535" w:type="dxa"/>
            <w:vAlign w:val="center"/>
          </w:tcPr>
          <w:p w14:paraId="018F54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patch/u-boot/u-boot-rockchip64/board-pinebook-pro-0005-panel-reset.patch</w:t>
            </w:r>
          </w:p>
        </w:tc>
      </w:tr>
      <w:tr w14:paraId="5185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6692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patch/kernel/archive/rockchip64-6.12/rk3399-fix-pci-phy.patch</w:t>
            </w:r>
          </w:p>
        </w:tc>
        <w:tc>
          <w:tcPr>
            <w:tcW w:w="4535" w:type="dxa"/>
            <w:vAlign w:val="center"/>
          </w:tcPr>
          <w:p w14:paraId="670ADD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patch/u-boot/u-boot-rockchip64/board-pinebook-pro-0007-increase-nvme-timeout.patch</w:t>
            </w:r>
          </w:p>
        </w:tc>
      </w:tr>
      <w:tr w14:paraId="25AF3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315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patch/kernel/archive/rockchip64-6.12/rk3399-fix-usb-phy.patch</w:t>
            </w:r>
          </w:p>
        </w:tc>
        <w:tc>
          <w:tcPr>
            <w:tcW w:w="4535" w:type="dxa"/>
            <w:vAlign w:val="center"/>
          </w:tcPr>
          <w:p w14:paraId="1FC2B8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patch/u-boot/u-boot-rockchip64/board-rock-pi-4-enable-spi-flash.patch</w:t>
            </w:r>
          </w:p>
        </w:tc>
      </w:tr>
      <w:tr w14:paraId="6DB65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6725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patch/kernel/archive/rockchip64-6.12/rk3399-rp64-pcie-Reimplement-rockchip-PCIe-bus-scan-delay.patch</w:t>
            </w:r>
          </w:p>
        </w:tc>
        <w:tc>
          <w:tcPr>
            <w:tcW w:w="4535" w:type="dxa"/>
            <w:vAlign w:val="center"/>
          </w:tcPr>
          <w:p w14:paraId="256531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patch/u-boot/u-boot-rockchip64/board-rockpro64-advanced-recovery.patch</w:t>
            </w:r>
          </w:p>
        </w:tc>
      </w:tr>
      <w:tr w14:paraId="56D5B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D036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patch/kernel/archive/rockchip64-6.12/rk3399-sd-drive-level-8ma.patch</w:t>
            </w:r>
          </w:p>
        </w:tc>
        <w:tc>
          <w:tcPr>
            <w:tcW w:w="4535" w:type="dxa"/>
            <w:vAlign w:val="center"/>
          </w:tcPr>
          <w:p w14:paraId="3810C4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patch/u-boot/u-boot-rockchip64/board-rockpro64-disable-preboot.patch</w:t>
            </w:r>
          </w:p>
        </w:tc>
      </w:tr>
      <w:tr w14:paraId="1BF0D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078F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patch/kernel/archive/rockchip64-6.12/rk3399-sd-pwr-pinctrl.patch</w:t>
            </w:r>
          </w:p>
        </w:tc>
        <w:tc>
          <w:tcPr>
            <w:tcW w:w="4535" w:type="dxa"/>
            <w:vAlign w:val="center"/>
          </w:tcPr>
          <w:p w14:paraId="0E3ED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patch/u-boot/u-boot-rockchip64/board_nanopi-r4s/0001-rockchip-rk3399-Add-Nanopi-R4S-board-support.patch</w:t>
            </w:r>
          </w:p>
        </w:tc>
      </w:tr>
      <w:tr w14:paraId="62B76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293B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patch/kernel/archive/rockchip64-6.12/rk3399-unlock-temperature.patch</w:t>
            </w:r>
          </w:p>
        </w:tc>
        <w:tc>
          <w:tcPr>
            <w:tcW w:w="4535" w:type="dxa"/>
            <w:vAlign w:val="center"/>
          </w:tcPr>
          <w:p w14:paraId="08D9B5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patch/u-boot/u-boot-rockchip64/board_nanopi-r4s/0002-rockchip-rk3399-split-nanopi-r4s-out-of-evb_rk3399.patch</w:t>
            </w:r>
          </w:p>
        </w:tc>
      </w:tr>
      <w:tr w14:paraId="7D032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4E3C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patch/kernel/archive/rockchip64-6.12/rk356x-add-rkvdec2-support.patch</w:t>
            </w:r>
          </w:p>
        </w:tc>
        <w:tc>
          <w:tcPr>
            <w:tcW w:w="4535" w:type="dxa"/>
            <w:vAlign w:val="center"/>
          </w:tcPr>
          <w:p w14:paraId="2F1325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patch/u-boot/u-boot-rockchip64/board_nanopi-r4s/0003-ram-rk3399-Add-support-for-multiple-DDR-types.patch</w:t>
            </w:r>
          </w:p>
        </w:tc>
      </w:tr>
      <w:tr w14:paraId="5B7AE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D846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patch/kernel/archive/rockchip64-6.12/rk3588-0010-fix-clk-divisions.patch</w:t>
            </w:r>
          </w:p>
        </w:tc>
        <w:tc>
          <w:tcPr>
            <w:tcW w:w="4535" w:type="dxa"/>
            <w:vAlign w:val="center"/>
          </w:tcPr>
          <w:p w14:paraId="13B182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patch/u-boot/u-boot-rockchip64/board_nanopi-r4s/0004-board-nanopi4-unify-1GB-4GB-variants-of-R4S.patch</w:t>
            </w:r>
          </w:p>
        </w:tc>
      </w:tr>
      <w:tr w14:paraId="3C63B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870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patch/kernel/archive/rockchip64-6.12/rk3588-0011-irqchip-fix-its-timeout-issue.patch</w:t>
            </w:r>
          </w:p>
        </w:tc>
        <w:tc>
          <w:tcPr>
            <w:tcW w:w="4535" w:type="dxa"/>
            <w:vAlign w:val="center"/>
          </w:tcPr>
          <w:p w14:paraId="383EEA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patch/u-boot/u-boot-rockchip64/board_nanopi-r4s/0005-board-nanopi-r4s-adjust-for-v2022.04.patch</w:t>
            </w:r>
          </w:p>
        </w:tc>
      </w:tr>
      <w:tr w14:paraId="1920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48F5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patch/kernel/archive/rockchip64-6.12/rk3588-0113-add-synopsys-designware-hdmi-rx-controller.patch</w:t>
            </w:r>
          </w:p>
        </w:tc>
        <w:tc>
          <w:tcPr>
            <w:tcW w:w="4535" w:type="dxa"/>
            <w:vAlign w:val="center"/>
          </w:tcPr>
          <w:p w14:paraId="745BD5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patch/u-boot/u-boot-rockchip64/board_rk3318-box/rk3318-box-add-defconfig.patch</w:t>
            </w:r>
          </w:p>
        </w:tc>
      </w:tr>
      <w:tr w14:paraId="43BA5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0203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patch/kernel/archive/rockchip64-6.12/rk3588-0132-phy-phy-rockchip-samsung-hdptx-Add-FRL-EARC-support.patch</w:t>
            </w:r>
          </w:p>
        </w:tc>
        <w:tc>
          <w:tcPr>
            <w:tcW w:w="4535" w:type="dxa"/>
            <w:vAlign w:val="center"/>
          </w:tcPr>
          <w:p w14:paraId="1D3246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patch/u-boot/u-boot-rockchip64/board_rk3318-box/rk3318-box-add-dts.patch</w:t>
            </w:r>
          </w:p>
        </w:tc>
      </w:tr>
      <w:tr w14:paraId="77FA3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0ADB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patch/kernel/archive/rockchip64-6.12/rk3588-0135-arm64-dts-rockchip-Add-HDMI0-bridge-CLK-to-rk3588.patch</w:t>
            </w:r>
          </w:p>
        </w:tc>
        <w:tc>
          <w:tcPr>
            <w:tcW w:w="4535" w:type="dxa"/>
            <w:vAlign w:val="center"/>
          </w:tcPr>
          <w:p w14:paraId="60BAF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patch/u-boot/u-boot-rockchip64/board_rk3318-box/rk3318-box-add-makefile.patch</w:t>
            </w:r>
          </w:p>
        </w:tc>
      </w:tr>
      <w:tr w14:paraId="25D71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8A78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patch/kernel/archive/rockchip64-6.12/rk3588-0140-drm-bridge-synopsys-Add-DW-HDMI-QP-TX-Controller-support-library.patch</w:t>
            </w:r>
          </w:p>
        </w:tc>
        <w:tc>
          <w:tcPr>
            <w:tcW w:w="4535" w:type="dxa"/>
            <w:vAlign w:val="center"/>
          </w:tcPr>
          <w:p w14:paraId="7B3C61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patch/u-boot/u-boot-rockchip64/board_rockpi-s/u-boot-rock-pi-s-console0.patch</w:t>
            </w:r>
          </w:p>
        </w:tc>
      </w:tr>
      <w:tr w14:paraId="24A2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713D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patch/kernel/archive/rockchip64-6.12/rk3588-0141-dt-bindings-display-rockchip-Add-schema-for-RK3588-HDMI-TX-Controller.patch</w:t>
            </w:r>
          </w:p>
        </w:tc>
        <w:tc>
          <w:tcPr>
            <w:tcW w:w="4535" w:type="dxa"/>
            <w:vAlign w:val="center"/>
          </w:tcPr>
          <w:p w14:paraId="6FD84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patch/u-boot/u-boot-rockchip64/board_station-m1/u-boot-0010-rk-usb-start.patch</w:t>
            </w:r>
          </w:p>
        </w:tc>
      </w:tr>
      <w:tr w14:paraId="7D4C8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BA39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patch/kernel/archive/rockchip64-6.12/rk3588-0142-drm-rockchip-Add-basic-RK3588-HDMI-output-support.patch</w:t>
            </w:r>
          </w:p>
        </w:tc>
        <w:tc>
          <w:tcPr>
            <w:tcW w:w="4535" w:type="dxa"/>
            <w:vAlign w:val="center"/>
          </w:tcPr>
          <w:p w14:paraId="5D4C5B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patch/u-boot/u-boot-rockchip64/board_station-m1/u-boot-rk-rk3328-roc-pc-config.patch</w:t>
            </w:r>
          </w:p>
        </w:tc>
      </w:tr>
      <w:tr w14:paraId="63FD7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3A00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patch/kernel/archive/rockchip64-6.12/rk3588-0170-drm-rockchip-vop2-add-clocks-reset-support.patch</w:t>
            </w:r>
          </w:p>
        </w:tc>
        <w:tc>
          <w:tcPr>
            <w:tcW w:w="4535" w:type="dxa"/>
            <w:vAlign w:val="center"/>
          </w:tcPr>
          <w:p w14:paraId="790ACD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patch/u-boot/u-boot-rockchip64/board_station-m1/u-boot-rk-rk3328-roc-pc-dts.patch</w:t>
            </w:r>
          </w:p>
        </w:tc>
      </w:tr>
      <w:tr w14:paraId="610E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D1FD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patch/kernel/archive/rockchip64-6.12/rk3588-0801-wireless-add-bcm43752.patch</w:t>
            </w:r>
          </w:p>
        </w:tc>
        <w:tc>
          <w:tcPr>
            <w:tcW w:w="4535" w:type="dxa"/>
            <w:vAlign w:val="center"/>
          </w:tcPr>
          <w:p w14:paraId="68F2B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patch/u-boot/u-boot-rockchip64/board_station-m1/u-boot-rk-rk3328-roc-pc-include.patch</w:t>
            </w:r>
          </w:p>
        </w:tc>
      </w:tr>
      <w:tr w14:paraId="2750F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952F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patch/kernel/archive/rockchip64-6.12/rk3588-0802-wireless-add-clk-property.patch</w:t>
            </w:r>
          </w:p>
        </w:tc>
        <w:tc>
          <w:tcPr>
            <w:tcW w:w="4535" w:type="dxa"/>
            <w:vAlign w:val="center"/>
          </w:tcPr>
          <w:p w14:paraId="07A61B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patch/u-boot/u-boot-rockchip64/board_station-m1/u-boot-rk-rk3328-roc-pc-make-dts.patch</w:t>
            </w:r>
          </w:p>
        </w:tc>
      </w:tr>
      <w:tr w14:paraId="738C0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B0F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patch/kernel/archive/rockchip64-6.12/rk3588-1010-arm64-dts-rock-5b-Slow-down-emmc-to-hs200-and-add-ts.patch</w:t>
            </w:r>
          </w:p>
        </w:tc>
        <w:tc>
          <w:tcPr>
            <w:tcW w:w="4535" w:type="dxa"/>
            <w:vAlign w:val="center"/>
          </w:tcPr>
          <w:p w14:paraId="5CFA59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patch/u-boot/u-boot-rockchip64/board_station-p1/u-boot-rk3399-roc-pc-plus.patch</w:t>
            </w:r>
          </w:p>
        </w:tc>
      </w:tr>
      <w:tr w14:paraId="18372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0CAF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patch/kernel/archive/rockchip64-6.12/rk3588-1012-arm64-dts-rockchip-Enable-HDMI0-on-rock-5b.patch</w:t>
            </w:r>
          </w:p>
        </w:tc>
        <w:tc>
          <w:tcPr>
            <w:tcW w:w="4535" w:type="dxa"/>
            <w:vAlign w:val="center"/>
          </w:tcPr>
          <w:p w14:paraId="106F52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patch/u-boot/u-boot-rockchip64/enable-DT-overlays-support.patch</w:t>
            </w:r>
          </w:p>
        </w:tc>
      </w:tr>
      <w:tr w14:paraId="62D4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8C9F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patch/kernel/archive/rockchip64-6.12/rk3588-1013-arm64-dts-rockchip-disable-emmc-hs400-for-rock-5-itx.patch</w:t>
            </w:r>
          </w:p>
        </w:tc>
        <w:tc>
          <w:tcPr>
            <w:tcW w:w="4535" w:type="dxa"/>
            <w:vAlign w:val="center"/>
          </w:tcPr>
          <w:p w14:paraId="41D44C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patch/u-boot/u-boot-rockchip64/general-add-xtx-spi-nor-chips.patch</w:t>
            </w:r>
          </w:p>
        </w:tc>
      </w:tr>
      <w:tr w14:paraId="3DCA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93D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patch/kernel/archive/rockchip64-6.12/rk3588-1014-arm64-dts-rockchip-Make-use-of-HDMI0-PHY-PLL-on-rock5b.patch</w:t>
            </w:r>
          </w:p>
        </w:tc>
        <w:tc>
          <w:tcPr>
            <w:tcW w:w="4535" w:type="dxa"/>
            <w:vAlign w:val="center"/>
          </w:tcPr>
          <w:p w14:paraId="48D6D8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patch/u-boot/u-boot-rockchip64/general-dwc-otg-usb-fix.patch</w:t>
            </w:r>
          </w:p>
        </w:tc>
      </w:tr>
      <w:tr w14:paraId="154C4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B3DC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patch/kernel/archive/rockchip64-6.12/rk3588-1020-Add-HDMI-and-VOP2-to-Rock-5A.patch</w:t>
            </w:r>
          </w:p>
        </w:tc>
        <w:tc>
          <w:tcPr>
            <w:tcW w:w="4535" w:type="dxa"/>
            <w:vAlign w:val="center"/>
          </w:tcPr>
          <w:p w14:paraId="089B4E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patch/u-boot/u-boot-rockchip64/general-fix-compressed-btrfs.patch</w:t>
            </w:r>
          </w:p>
        </w:tc>
      </w:tr>
      <w:tr w14:paraId="69F6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917A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patch/kernel/archive/rockchip64-6.12/rk3588-1021-arch-arm64-dts-enable-gpu-node-for-rock-5a.patch</w:t>
            </w:r>
          </w:p>
        </w:tc>
        <w:tc>
          <w:tcPr>
            <w:tcW w:w="4535" w:type="dxa"/>
            <w:vAlign w:val="center"/>
          </w:tcPr>
          <w:p w14:paraId="5E15D4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patch/u-boot/u-boot-rockchip64/general-fix-use-semantic-versioning.patch</w:t>
            </w:r>
          </w:p>
        </w:tc>
      </w:tr>
      <w:tr w14:paraId="4EEE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6F3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patch/kernel/archive/rockchip64-6.12/rk3588-1031-arm64-dts-rockchip-Add-HDMI-support-to-ArmSoM-Sige7.patch</w:t>
            </w:r>
          </w:p>
        </w:tc>
        <w:tc>
          <w:tcPr>
            <w:tcW w:w="4535" w:type="dxa"/>
            <w:vAlign w:val="center"/>
          </w:tcPr>
          <w:p w14:paraId="74365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patch/u-boot/u-boot-rockchip64/general-fix-zstd-max-window-size.patch</w:t>
            </w:r>
          </w:p>
        </w:tc>
      </w:tr>
      <w:tr w14:paraId="3E62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43EB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patch/kernel/archive/rockchip64-6.12/rk3588-1032-arm64-dts-rockchip-Add-ap6275p-wireless-support-to-A.patch</w:t>
            </w:r>
          </w:p>
        </w:tc>
        <w:tc>
          <w:tcPr>
            <w:tcW w:w="4535" w:type="dxa"/>
            <w:vAlign w:val="center"/>
          </w:tcPr>
          <w:p w14:paraId="1F8A4F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patch/u-boot/u-boot-rockchip64/general-set-eth1addr.patch</w:t>
            </w:r>
          </w:p>
        </w:tc>
      </w:tr>
      <w:tr w14:paraId="467A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CB60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patch/kernel/archive/rockchip64-6.12/rk3588-1040-board-khadas-edge2-add-nodes.patch</w:t>
            </w:r>
          </w:p>
        </w:tc>
        <w:tc>
          <w:tcPr>
            <w:tcW w:w="4535" w:type="dxa"/>
            <w:vAlign w:val="center"/>
          </w:tcPr>
          <w:p w14:paraId="4131F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patch/u-boot/u-boot-rockchip64/general-support-recovery-button.patch</w:t>
            </w:r>
          </w:p>
        </w:tc>
      </w:tr>
      <w:tr w14:paraId="61635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C76D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patch/kernel/archive/rockchip64-6.12/rk3588-1041-board-khadas-edge2-mcu.patch</w:t>
            </w:r>
          </w:p>
        </w:tc>
        <w:tc>
          <w:tcPr>
            <w:tcW w:w="4535" w:type="dxa"/>
            <w:vAlign w:val="center"/>
          </w:tcPr>
          <w:p w14:paraId="6F7B76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patch/u-boot/u-boot-rockchip64/general-support-rmii-integrated-phy.patch</w:t>
            </w:r>
          </w:p>
        </w:tc>
      </w:tr>
      <w:tr w14:paraId="7E910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C68A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patch/kernel/archive/rockchip64-6.12/rk3588-1051-board-nanopc-t6-Add-FAN-support.patch</w:t>
            </w:r>
          </w:p>
        </w:tc>
        <w:tc>
          <w:tcPr>
            <w:tcW w:w="4535" w:type="dxa"/>
            <w:vAlign w:val="center"/>
          </w:tcPr>
          <w:p w14:paraId="7F7B4C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patch/u-boot/u-boot-rockchip64/nanopi-r2s-rk3328_defconfig-0001-enable-setexpr-fmt-regex.patch</w:t>
            </w:r>
          </w:p>
        </w:tc>
      </w:tr>
      <w:tr w14:paraId="2D513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79D6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patch/kernel/archive/rockchip64-6.12/rk3588-1052-board-nanopc-t6-Add-HDMI-support.patch</w:t>
            </w:r>
          </w:p>
        </w:tc>
        <w:tc>
          <w:tcPr>
            <w:tcW w:w="4535" w:type="dxa"/>
            <w:vAlign w:val="center"/>
          </w:tcPr>
          <w:p w14:paraId="6321F7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patch/u-boot/u-boot-rockchip64/rk3328-efuse-driver.patch</w:t>
            </w:r>
          </w:p>
        </w:tc>
      </w:tr>
      <w:tr w14:paraId="28D23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B6D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patch/kernel/archive/rockchip64-6.12/rk3588-1053-board-nanopc-t6-fix-usb3-a.patch</w:t>
            </w:r>
          </w:p>
        </w:tc>
        <w:tc>
          <w:tcPr>
            <w:tcW w:w="4535" w:type="dxa"/>
            <w:vAlign w:val="center"/>
          </w:tcPr>
          <w:p w14:paraId="6FD57D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patch/u-boot/u-boot-rockchip64/rk3328-resets-for-mmc-controllers.patch</w:t>
            </w:r>
          </w:p>
        </w:tc>
      </w:tr>
      <w:tr w14:paraId="6955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4F73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patch/kernel/archive/rockchip64-6.12/rk3588-1060-arm64-dts-rockchip-Split-pcie30x1m1-pinctrl.patch</w:t>
            </w:r>
          </w:p>
        </w:tc>
        <w:tc>
          <w:tcPr>
            <w:tcW w:w="4535" w:type="dxa"/>
            <w:vAlign w:val="center"/>
          </w:tcPr>
          <w:p w14:paraId="7B591A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patch/u-boot/u-boot-rockchip64/rk3328-sdmmc_ext-node.patch</w:t>
            </w:r>
          </w:p>
        </w:tc>
      </w:tr>
      <w:tr w14:paraId="569D1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4FA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patch/kernel/archive/rockchip64-6.12/rk3588-1060-board-cm3588-nas-Add-HDMI-support.patch</w:t>
            </w:r>
          </w:p>
        </w:tc>
        <w:tc>
          <w:tcPr>
            <w:tcW w:w="4535" w:type="dxa"/>
            <w:vAlign w:val="center"/>
          </w:tcPr>
          <w:p w14:paraId="13D995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patch/u-boot/u-boot-rockchip64/rk3399-always-init-rkclk.patch</w:t>
            </w:r>
          </w:p>
        </w:tc>
      </w:tr>
      <w:tr w14:paraId="492F9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161B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patch/kernel/archive/rockchip64-6.12/rk3588-1061-arm64-dts-rockchip-Add-PCIe-3.0-pinctrl-to-Turing-RK.patch</w:t>
            </w:r>
          </w:p>
        </w:tc>
        <w:tc>
          <w:tcPr>
            <w:tcW w:w="4535" w:type="dxa"/>
            <w:vAlign w:val="center"/>
          </w:tcPr>
          <w:p w14:paraId="76A10A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patch/u-boot/u-boot-rockchip64/rk3399-disable-hdmi-roc-pc.patch</w:t>
            </w:r>
          </w:p>
        </w:tc>
      </w:tr>
      <w:tr w14:paraId="7976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E9B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patch/kernel/archive/rockchip64-6.12/rk3588-1062-arm64-dts-rockchip-Enable-GPU-node-on-Turing-RK1.patch</w:t>
            </w:r>
          </w:p>
        </w:tc>
        <w:tc>
          <w:tcPr>
            <w:tcW w:w="4535" w:type="dxa"/>
            <w:vAlign w:val="center"/>
          </w:tcPr>
          <w:p w14:paraId="20D559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patch/u-boot/u-boot-rockchip64/rk3399-disable-hdmi.patch</w:t>
            </w:r>
          </w:p>
        </w:tc>
      </w:tr>
      <w:tr w14:paraId="6C7DC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CB48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patch/kernel/archive/rockchip64-6.12/rk3588-1063-arm64-dts-rockchip-Enable-automatic-fan-control-on-t.patch</w:t>
            </w:r>
          </w:p>
        </w:tc>
        <w:tc>
          <w:tcPr>
            <w:tcW w:w="4535" w:type="dxa"/>
            <w:vAlign w:val="center"/>
          </w:tcPr>
          <w:p w14:paraId="67CD0A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patch/u-boot/u-boot-rockchip64/rk3399-ehci-probe-usb2.patch</w:t>
            </w:r>
          </w:p>
        </w:tc>
      </w:tr>
      <w:tr w14:paraId="2F39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1CFC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patch/kernel/archive/rockchip64-6.12/rk3588-1064-arm64-dts-rockchip-Add-missing-hym8563-clock-frequen.patch</w:t>
            </w:r>
          </w:p>
        </w:tc>
        <w:tc>
          <w:tcPr>
            <w:tcW w:w="4535" w:type="dxa"/>
            <w:vAlign w:val="center"/>
          </w:tcPr>
          <w:p w14:paraId="2FC9F9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patch/u-boot/u-boot-rockchip64/rk3399-enable-stable-mac.patch</w:t>
            </w:r>
          </w:p>
        </w:tc>
      </w:tr>
      <w:tr w14:paraId="70723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49A3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patch/kernel/archive/rockchip64-6.12/rk3588-1071-arm64-dts-Add-missing-nodes-to-Orange-Pi-5-Plus.patch</w:t>
            </w:r>
          </w:p>
        </w:tc>
        <w:tc>
          <w:tcPr>
            <w:tcW w:w="4535" w:type="dxa"/>
            <w:vAlign w:val="center"/>
          </w:tcPr>
          <w:p w14:paraId="09151C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patch/u-boot/u-boot-rockchip64/rk3399-nanopc-t4-use-1600MHz-sdram-configuration.patch</w:t>
            </w:r>
          </w:p>
        </w:tc>
      </w:tr>
      <w:tr w14:paraId="14625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2106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patch/kernel/archive/rockchip64-6.12/rk35xx-montjoie-crypto-v2-rk35xx.patch</w:t>
            </w:r>
          </w:p>
        </w:tc>
        <w:tc>
          <w:tcPr>
            <w:tcW w:w="4535" w:type="dxa"/>
            <w:vAlign w:val="center"/>
          </w:tcPr>
          <w:p w14:paraId="7644E5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patch/u-boot/u-boot-rockchip64/rk3399-populate-child-node-of-syscon.patch</w:t>
            </w:r>
          </w:p>
        </w:tc>
      </w:tr>
      <w:tr w14:paraId="148F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904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patch/kernel/archive/rockchip64-6.12/wifi-4003-add-bcm43342-chip.patch</w:t>
            </w:r>
          </w:p>
        </w:tc>
        <w:tc>
          <w:tcPr>
            <w:tcW w:w="4535" w:type="dxa"/>
            <w:vAlign w:val="center"/>
          </w:tcPr>
          <w:p w14:paraId="186263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patch/u-boot/u-boot-rockchip64/rk3399-rp64-kaslr.patch</w:t>
            </w:r>
          </w:p>
        </w:tc>
      </w:tr>
      <w:tr w14:paraId="56BCA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EBD8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patch/kernel/archive/rockchip64-6.12/wifi-4003-ssv-6051-driver.patch</w:t>
            </w:r>
          </w:p>
        </w:tc>
        <w:tc>
          <w:tcPr>
            <w:tcW w:w="4535" w:type="dxa"/>
            <w:vAlign w:val="center"/>
          </w:tcPr>
          <w:p w14:paraId="4032F8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patch/u-boot/u-boot-rockchip64/rk3399-rp64-rng.patch</w:t>
            </w:r>
          </w:p>
        </w:tc>
      </w:tr>
      <w:tr w14:paraId="15EF7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A690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patch/kernel/archive/rockchip64-6.18/0000.patching_config.yaml</w:t>
            </w:r>
          </w:p>
        </w:tc>
        <w:tc>
          <w:tcPr>
            <w:tcW w:w="4535" w:type="dxa"/>
            <w:vAlign w:val="center"/>
          </w:tcPr>
          <w:p w14:paraId="5797EB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patch/u-boot/u-boot-rockchip64/sdmmc-force-fifo-mode-in-spl.patch</w:t>
            </w:r>
          </w:p>
        </w:tc>
      </w:tr>
      <w:tr w14:paraId="3EEBC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890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patch/kernel/archive/rockchip64-6.18/HACK-Ignore-SError-to-enable-rk3399-PCIe-bus-enumera.patch</w:t>
            </w:r>
          </w:p>
        </w:tc>
        <w:tc>
          <w:tcPr>
            <w:tcW w:w="4535" w:type="dxa"/>
            <w:vAlign w:val="center"/>
          </w:tcPr>
          <w:p w14:paraId="5BF6E8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patch/u-boot/u-boot-rockchip64/u-boot-rk-rk3399-usb-start-firefly-rk3399.patch</w:t>
            </w:r>
          </w:p>
        </w:tc>
      </w:tr>
      <w:tr w14:paraId="78E6F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101E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patch/kernel/archive/rockchip64-6.18/add-board-helios64.patch</w:t>
            </w:r>
          </w:p>
        </w:tc>
        <w:tc>
          <w:tcPr>
            <w:tcW w:w="4535" w:type="dxa"/>
            <w:vAlign w:val="center"/>
          </w:tcPr>
          <w:p w14:paraId="4A73D0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patch/u-boot/u-boot-rockchip64/u-boot-rk-rk3399-usb-start-nanopc-t4.patch</w:t>
            </w:r>
          </w:p>
        </w:tc>
      </w:tr>
      <w:tr w14:paraId="2C2D0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FD37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patch/kernel/archive/rockchip64-6.18/board-firefly-rk3399-dts.patch</w:t>
            </w:r>
          </w:p>
        </w:tc>
        <w:tc>
          <w:tcPr>
            <w:tcW w:w="4535" w:type="dxa"/>
            <w:vAlign w:val="center"/>
          </w:tcPr>
          <w:p w14:paraId="7CD2E9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patch/u-boot/u-boot-rockchip64/u-boot-rk-rk3399-usb-start.patch</w:t>
            </w:r>
          </w:p>
        </w:tc>
      </w:tr>
      <w:tr w14:paraId="167E4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8497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patch/kernel/archive/rockchip64-6.18/board-helios64-dts-fix-stability-issues.patch</w:t>
            </w:r>
          </w:p>
        </w:tc>
        <w:tc>
          <w:tcPr>
            <w:tcW w:w="4535" w:type="dxa"/>
            <w:vAlign w:val="center"/>
          </w:tcPr>
          <w:p w14:paraId="23E7E0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patch/u-boot/u-boot-sophgo-sg200x/0001-cvitek-cv181x-enable-distroboot.patch</w:t>
            </w:r>
          </w:p>
        </w:tc>
      </w:tr>
      <w:tr w14:paraId="66CFC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3C13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patch/kernel/archive/rockchip64-6.18/board-helios64-remove-pcie-ep-gpios.patch</w:t>
            </w:r>
          </w:p>
        </w:tc>
        <w:tc>
          <w:tcPr>
            <w:tcW w:w="4535" w:type="dxa"/>
            <w:vAlign w:val="center"/>
          </w:tcPr>
          <w:p w14:paraId="2A586E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patch/u-boot/u-boot-sophgo-sg200x/0002-riscv-add-Zicsr-and-Zifencei-to-march.patch</w:t>
            </w:r>
          </w:p>
        </w:tc>
      </w:tr>
      <w:tr w14:paraId="39B51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20D6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patch/kernel/archive/rockchip64-6.18/board-nanopc-t4-add-typec-dp.patch</w:t>
            </w:r>
          </w:p>
        </w:tc>
        <w:tc>
          <w:tcPr>
            <w:tcW w:w="4535" w:type="dxa"/>
            <w:vAlign w:val="center"/>
          </w:tcPr>
          <w:p w14:paraId="77C76E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patch/u-boot/u-boot-sophgo-sg200x/0003-mmc-cvitek-always-power-and-mux-the-SD-slot-on-probe.patch</w:t>
            </w:r>
          </w:p>
        </w:tc>
      </w:tr>
      <w:tr w14:paraId="4BA7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2DFC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patch/kernel/archive/rockchip64-6.18/board-nanopi-m4v2-dts-add-sound-card.patch</w:t>
            </w:r>
          </w:p>
        </w:tc>
        <w:tc>
          <w:tcPr>
            <w:tcW w:w="4535" w:type="dxa"/>
            <w:vAlign w:val="center"/>
          </w:tcPr>
          <w:p w14:paraId="7EDB6E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patch/u-boot/u-boot-sophgo-sg200x/cvitek-board-files/arm64/board/cvi_board_init.c</w:t>
            </w:r>
          </w:p>
        </w:tc>
      </w:tr>
      <w:tr w14:paraId="0F253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47A3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patch/kernel/archive/rockchip64-6.18/board-nanopi-m5-add-wifi-bt-ufs-and-misc.patch</w:t>
            </w:r>
          </w:p>
        </w:tc>
        <w:tc>
          <w:tcPr>
            <w:tcW w:w="4535" w:type="dxa"/>
            <w:vAlign w:val="center"/>
          </w:tcPr>
          <w:p w14:paraId="2E58CE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patch/u-boot/u-boot-sophgo-sg200x/cvitek-board-files/arm64/configs/cvitek_sg2000_milkv_duos_glibc_arm64_emmc_defconfig</w:t>
            </w:r>
          </w:p>
        </w:tc>
      </w:tr>
      <w:tr w14:paraId="5D3D9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BDE4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patch/kernel/archive/rockchip64-6.18/board-nanopi-r2c-plus.patch</w:t>
            </w:r>
          </w:p>
        </w:tc>
        <w:tc>
          <w:tcPr>
            <w:tcW w:w="4535" w:type="dxa"/>
            <w:vAlign w:val="center"/>
          </w:tcPr>
          <w:p w14:paraId="72940A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patch/u-boot/u-boot-sophgo-sg200x/cvitek-board-files/arm64/configs/cvitek_sg2000_milkv_duos_glibc_arm64_sd_defconfig</w:t>
            </w:r>
          </w:p>
        </w:tc>
      </w:tr>
      <w:tr w14:paraId="609ED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B937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patch/kernel/archive/rockchip64-6.18/board-nanopi-r2s.patch</w:t>
            </w:r>
          </w:p>
        </w:tc>
        <w:tc>
          <w:tcPr>
            <w:tcW w:w="4535" w:type="dxa"/>
            <w:vAlign w:val="center"/>
          </w:tcPr>
          <w:p w14:paraId="5B5811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patch/u-boot/u-boot-sophgo-sg200x/cvitek-board-files/arm64/dts/cv181x_base_arm.dtsi</w:t>
            </w:r>
          </w:p>
        </w:tc>
      </w:tr>
      <w:tr w14:paraId="42224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C861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patch/kernel/archive/rockchip64-6.18/board-nanopi-r3s-fix-leds.patch</w:t>
            </w:r>
          </w:p>
        </w:tc>
        <w:tc>
          <w:tcPr>
            <w:tcW w:w="4535" w:type="dxa"/>
            <w:vAlign w:val="center"/>
          </w:tcPr>
          <w:p w14:paraId="12A406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patch/u-boot/u-boot-sophgo-sg200x/cvitek-board-files/arm64/dts/sg2000_milkv_duos_glibc_arm64_emmc.dts</w:t>
            </w:r>
          </w:p>
        </w:tc>
      </w:tr>
      <w:tr w14:paraId="70A6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8CE3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patch/kernel/archive/rockchip64-6.18/board-nanopi-r4s-pwmfan.patch</w:t>
            </w:r>
          </w:p>
        </w:tc>
        <w:tc>
          <w:tcPr>
            <w:tcW w:w="4535" w:type="dxa"/>
            <w:vAlign w:val="center"/>
          </w:tcPr>
          <w:p w14:paraId="4F8F4F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patch/u-boot/u-boot-sophgo-sg200x/cvitek-board-files/arm64/dts/sg2000_milkv_duos_glibc_arm64_sd.dts</w:t>
            </w:r>
          </w:p>
        </w:tc>
      </w:tr>
      <w:tr w14:paraId="77DD9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64A7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patch/kernel/archive/rockchip64-6.18/board-nanopi-zero2-enable-pcie.patch</w:t>
            </w:r>
          </w:p>
        </w:tc>
        <w:tc>
          <w:tcPr>
            <w:tcW w:w="4535" w:type="dxa"/>
            <w:vAlign w:val="center"/>
          </w:tcPr>
          <w:p w14:paraId="3C6CBD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patch/u-boot/u-boot-sophgo-sg200x/cvitek-board-files/arm64/include/cvi_board_memmap.h</w:t>
            </w:r>
          </w:p>
        </w:tc>
      </w:tr>
      <w:tr w14:paraId="700B9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5ABE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patch/kernel/archive/rockchip64-6.18/board-odroidm1-add-nodes-for-i2c-pwm-uart-spi.patch</w:t>
            </w:r>
          </w:p>
        </w:tc>
        <w:tc>
          <w:tcPr>
            <w:tcW w:w="4535" w:type="dxa"/>
            <w:vAlign w:val="center"/>
          </w:tcPr>
          <w:p w14:paraId="672423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patch/u-boot/u-boot-sophgo-sg200x/cvitek-board-files/arm64/include/cvitek.h</w:t>
            </w:r>
          </w:p>
        </w:tc>
      </w:tr>
      <w:tr w14:paraId="4CFD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B2AD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patch/kernel/archive/rockchip64-6.18/board-odroidm2-enable-hdmi-audio.patch</w:t>
            </w:r>
          </w:p>
        </w:tc>
        <w:tc>
          <w:tcPr>
            <w:tcW w:w="4535" w:type="dxa"/>
            <w:vAlign w:val="center"/>
          </w:tcPr>
          <w:p w14:paraId="6DD0A0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patch/u-boot/u-boot-sophgo-sg200x/cvitek-board-files/arm64/include/emmc/cvipart.h</w:t>
            </w:r>
          </w:p>
        </w:tc>
      </w:tr>
      <w:tr w14:paraId="150FC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193C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patch/kernel/archive/rockchip64-6.18/board-odroidm2-fix-for-ethernet.patch</w:t>
            </w:r>
          </w:p>
        </w:tc>
        <w:tc>
          <w:tcPr>
            <w:tcW w:w="4535" w:type="dxa"/>
            <w:vAlign w:val="center"/>
          </w:tcPr>
          <w:p w14:paraId="053DF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patch/u-boot/u-boot-sophgo-sg200x/cvitek-board-files/arm64/include/emmc/imgs.h</w:t>
            </w:r>
          </w:p>
        </w:tc>
      </w:tr>
      <w:tr w14:paraId="4286F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DAA6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patch/kernel/archive/rockchip64-6.18/board-odroidm2-fix-usbc-in-otg-mode.patch</w:t>
            </w:r>
          </w:p>
        </w:tc>
        <w:tc>
          <w:tcPr>
            <w:tcW w:w="4535" w:type="dxa"/>
            <w:vAlign w:val="center"/>
          </w:tcPr>
          <w:p w14:paraId="1CB8B0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patch/u-boot/u-boot-sophgo-sg200x/cvitek-board-files/arm64/include/sd/cvipart.h</w:t>
            </w:r>
          </w:p>
        </w:tc>
      </w:tr>
      <w:tr w14:paraId="08A2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BF8C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patch/kernel/archive/rockchip64-6.18/board-odroidm2-support-for-vu8s-panel.patch</w:t>
            </w:r>
          </w:p>
        </w:tc>
        <w:tc>
          <w:tcPr>
            <w:tcW w:w="4535" w:type="dxa"/>
            <w:vAlign w:val="center"/>
          </w:tcPr>
          <w:p w14:paraId="4E3CB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patch/u-boot/u-boot-sophgo-sg200x/cvitek-board-files/arm64/include/sd/imgs.h</w:t>
            </w:r>
          </w:p>
        </w:tc>
      </w:tr>
      <w:tr w14:paraId="727E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1B5A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patch/kernel/archive/rockchip64-6.18/board-orangepi-r1-plus.patch</w:t>
            </w:r>
          </w:p>
        </w:tc>
        <w:tc>
          <w:tcPr>
            <w:tcW w:w="4535" w:type="dxa"/>
            <w:vAlign w:val="center"/>
          </w:tcPr>
          <w:p w14:paraId="0BCB0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patch/u-boot/u-boot-sophgo-sg200x/cvitek-board-files/common/dts/cv181x_asic_bga.dtsi</w:t>
            </w:r>
          </w:p>
        </w:tc>
      </w:tr>
      <w:tr w14:paraId="0F69D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8FB3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patch/kernel/archive/rockchip64-6.18/board-orangepi-rk3399-pcie.patch</w:t>
            </w:r>
          </w:p>
        </w:tc>
        <w:tc>
          <w:tcPr>
            <w:tcW w:w="4535" w:type="dxa"/>
            <w:vAlign w:val="center"/>
          </w:tcPr>
          <w:p w14:paraId="2AEA64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patch/u-boot/u-boot-sophgo-sg200x/cvitek-board-files/common/dts/cv181x_asic_emmc.dtsi</w:t>
            </w:r>
          </w:p>
        </w:tc>
      </w:tr>
      <w:tr w14:paraId="75023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EF54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patch/kernel/archive/rockchip64-6.18/board-orangepi3b-add-uwe5622-wifi-bt-nodes.patch</w:t>
            </w:r>
          </w:p>
        </w:tc>
        <w:tc>
          <w:tcPr>
            <w:tcW w:w="4535" w:type="dxa"/>
            <w:vAlign w:val="center"/>
          </w:tcPr>
          <w:p w14:paraId="79FF0B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patch/u-boot/u-boot-sophgo-sg200x/cvitek-board-files/common/dts/cv181x_asic_qfn.dtsi</w:t>
            </w:r>
          </w:p>
        </w:tc>
      </w:tr>
      <w:tr w14:paraId="7905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37B7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patch/kernel/archive/rockchip64-6.18/board-orangepi5-sata-supply.patch</w:t>
            </w:r>
          </w:p>
        </w:tc>
        <w:tc>
          <w:tcPr>
            <w:tcW w:w="4535" w:type="dxa"/>
            <w:vAlign w:val="center"/>
          </w:tcPr>
          <w:p w14:paraId="5EC6A4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patch/u-boot/u-boot-sophgo-sg200x/cvitek-board-files/common/dts/cv181x_asic_sd.dtsi</w:t>
            </w:r>
          </w:p>
        </w:tc>
      </w:tr>
      <w:tr w14:paraId="289E4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AD5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patch/kernel/archive/rockchip64-6.18/board-orangepi5pro-net-phy-motorcomm-Support-YT8531S-PHY-in-YT6801-Ethe.patch</w:t>
            </w:r>
          </w:p>
        </w:tc>
        <w:tc>
          <w:tcPr>
            <w:tcW w:w="4535" w:type="dxa"/>
            <w:vAlign w:val="center"/>
          </w:tcPr>
          <w:p w14:paraId="284BBF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patch/u-boot/u-boot-sophgo-sg200x/cvitek-board-files/common/dts/cv181x_asic_spinand.dtsi</w:t>
            </w:r>
          </w:p>
        </w:tc>
      </w:tr>
      <w:tr w14:paraId="1014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968B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patch/kernel/archive/rockchip64-6.18/board-orangepi5pro-net-stmmac-Add-generic-suspend-resume-helper-for-PCI.patch</w:t>
            </w:r>
          </w:p>
        </w:tc>
        <w:tc>
          <w:tcPr>
            <w:tcW w:w="4535" w:type="dxa"/>
            <w:vAlign w:val="center"/>
          </w:tcPr>
          <w:p w14:paraId="0A931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patch/u-boot/u-boot-sophgo-sg200x/cvitek-board-files/common/dts/cv181x_asic_spinor.dtsi</w:t>
            </w:r>
          </w:p>
        </w:tc>
      </w:tr>
      <w:tr w14:paraId="5FC3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D6A3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patch/kernel/archive/rockchip64-6.18/board-orangepi5pro-net-stmmac-Add-glue-driver-for-Motorcomm-YT6801-ethe.patch</w:t>
            </w:r>
          </w:p>
        </w:tc>
        <w:tc>
          <w:tcPr>
            <w:tcW w:w="4535" w:type="dxa"/>
            <w:vAlign w:val="center"/>
          </w:tcPr>
          <w:p w14:paraId="23A000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patch/u-boot/u-boot-sophgo-sg200x/cvitek-board-files/common/dts/cv181x_base.dtsi</w:t>
            </w:r>
          </w:p>
        </w:tc>
      </w:tr>
      <w:tr w14:paraId="48CA9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75E1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patch/kernel/archive/rockchip64-6.18/board-orangepi5pro-net-stmmac-dwmac-motorcomm-Fix-compilation-errors-an.patch</w:t>
            </w:r>
          </w:p>
        </w:tc>
        <w:tc>
          <w:tcPr>
            <w:tcW w:w="4535" w:type="dxa"/>
            <w:vAlign w:val="center"/>
          </w:tcPr>
          <w:p w14:paraId="379198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patch/u-boot/u-boot-sophgo-sg200x/cvitek-board-files/common/dts/cv181x_default_memmap.dtsi</w:t>
            </w:r>
          </w:p>
        </w:tc>
      </w:tr>
      <w:tr w14:paraId="6533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5D5D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patch/kernel/archive/rockchip64-6.18/board-orangepi5pro-net-stmmac-dwmac-motorcomm-fix-eFUSE-MAC-Address-Rea.patch</w:t>
            </w:r>
          </w:p>
        </w:tc>
        <w:tc>
          <w:tcPr>
            <w:tcW w:w="4535" w:type="dxa"/>
            <w:vAlign w:val="center"/>
          </w:tcPr>
          <w:p w14:paraId="78721B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patch/u-boot/u-boot-sophgo-sg200x/cvitek-board-files/riscv64/board/cvi_board_init.c</w:t>
            </w:r>
          </w:p>
        </w:tc>
      </w:tr>
      <w:tr w14:paraId="3ACA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65FC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patch/kernel/archive/rockchip64-6.18/board-pbp-add-dp-alt-mode.patch</w:t>
            </w:r>
          </w:p>
        </w:tc>
        <w:tc>
          <w:tcPr>
            <w:tcW w:w="4535" w:type="dxa"/>
            <w:vAlign w:val="center"/>
          </w:tcPr>
          <w:p w14:paraId="34966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patch/u-boot/u-boot-sophgo-sg200x/cvitek-board-files/riscv64/configs/cvitek_sg2000_milkv_duos_musl_riscv64_emmc_defconfig</w:t>
            </w:r>
          </w:p>
        </w:tc>
      </w:tr>
      <w:tr w14:paraId="107AE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7BC8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patch/kernel/archive/rockchip64-6.18/board-radxa-e25-sdmmc0-fix.patch</w:t>
            </w:r>
          </w:p>
        </w:tc>
        <w:tc>
          <w:tcPr>
            <w:tcW w:w="4535" w:type="dxa"/>
            <w:vAlign w:val="center"/>
          </w:tcPr>
          <w:p w14:paraId="0E0B1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patch/u-boot/u-boot-sophgo-sg200x/cvitek-board-files/riscv64/configs/cvitek_sg2000_milkv_duos_musl_riscv64_sd_defconfig</w:t>
            </w:r>
          </w:p>
        </w:tc>
      </w:tr>
      <w:tr w14:paraId="06DD6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CAA0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patch/kernel/archive/rockchip64-6.18/board-radxa-e25-usb3-and-emmc-fix.patch</w:t>
            </w:r>
          </w:p>
        </w:tc>
        <w:tc>
          <w:tcPr>
            <w:tcW w:w="4535" w:type="dxa"/>
            <w:vAlign w:val="center"/>
          </w:tcPr>
          <w:p w14:paraId="502B8F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patch/u-boot/u-boot-sophgo-sg200x/cvitek-board-files/riscv64/dts/cv181x_base_riscv.dtsi</w:t>
            </w:r>
          </w:p>
        </w:tc>
      </w:tr>
      <w:tr w14:paraId="16DB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7CC1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patch/kernel/archive/rockchip64-6.18/board-rk3328-roc-cc-dts-enable-dmc.patch</w:t>
            </w:r>
          </w:p>
        </w:tc>
        <w:tc>
          <w:tcPr>
            <w:tcW w:w="4535" w:type="dxa"/>
            <w:vAlign w:val="center"/>
          </w:tcPr>
          <w:p w14:paraId="6D0A05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patch/u-boot/u-boot-sophgo-sg200x/cvitek-board-files/riscv64/dts/sg2000_milkv_duos_musl_riscv64_emmc.dts</w:t>
            </w:r>
          </w:p>
        </w:tc>
      </w:tr>
      <w:tr w14:paraId="19D6A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3930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patch/kernel/archive/rockchip64-6.18/board-rk3328-roc-cc-dts-ram-profile.patch</w:t>
            </w:r>
          </w:p>
        </w:tc>
        <w:tc>
          <w:tcPr>
            <w:tcW w:w="4535" w:type="dxa"/>
            <w:vAlign w:val="center"/>
          </w:tcPr>
          <w:p w14:paraId="1D5C62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patch/u-boot/u-boot-sophgo-sg200x/cvitek-board-files/riscv64/dts/sg2000_milkv_duos_musl_riscv64_sd.dts</w:t>
            </w:r>
          </w:p>
        </w:tc>
      </w:tr>
      <w:tr w14:paraId="2C73A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937E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patch/kernel/archive/rockchip64-6.18/board-rk3328-roc-pc-dts-ram-profile.patch</w:t>
            </w:r>
          </w:p>
        </w:tc>
        <w:tc>
          <w:tcPr>
            <w:tcW w:w="4535" w:type="dxa"/>
            <w:vAlign w:val="center"/>
          </w:tcPr>
          <w:p w14:paraId="3A42F0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patch/u-boot/u-boot-sophgo-sg200x/cvitek-board-files/riscv64/include/cvi_board_memmap.h</w:t>
            </w:r>
          </w:p>
        </w:tc>
      </w:tr>
      <w:tr w14:paraId="5A031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77E3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patch/kernel/archive/rockchip64-6.18/board-rk3328-roc-pc.patch</w:t>
            </w:r>
          </w:p>
        </w:tc>
        <w:tc>
          <w:tcPr>
            <w:tcW w:w="4535" w:type="dxa"/>
            <w:vAlign w:val="center"/>
          </w:tcPr>
          <w:p w14:paraId="092ACF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patch/u-boot/u-boot-sophgo-sg200x/cvitek-board-files/riscv64/include/cvitek.h</w:t>
            </w:r>
          </w:p>
        </w:tc>
      </w:tr>
      <w:tr w14:paraId="27D9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92E4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patch/kernel/archive/rockchip64-6.18/board-rock3a-0001-emmc-sfc.patch</w:t>
            </w:r>
          </w:p>
        </w:tc>
        <w:tc>
          <w:tcPr>
            <w:tcW w:w="4535" w:type="dxa"/>
            <w:vAlign w:val="center"/>
          </w:tcPr>
          <w:p w14:paraId="144A5F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patch/u-boot/u-boot-sophgo-sg200x/cvitek-board-files/riscv64/include/emmc/cvipart.h</w:t>
            </w:r>
          </w:p>
        </w:tc>
      </w:tr>
      <w:tr w14:paraId="009D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E754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patch/kernel/archive/rockchip64-6.18/board-rock3a-0002-usb3.patch</w:t>
            </w:r>
          </w:p>
        </w:tc>
        <w:tc>
          <w:tcPr>
            <w:tcW w:w="4535" w:type="dxa"/>
            <w:vAlign w:val="center"/>
          </w:tcPr>
          <w:p w14:paraId="3903A3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patch/u-boot/u-boot-sophgo-sg200x/cvitek-board-files/riscv64/include/emmc/imgs.h</w:t>
            </w:r>
          </w:p>
        </w:tc>
      </w:tr>
      <w:tr w14:paraId="06B5C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DC9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patch/kernel/archive/rockchip64-6.18/board-rock3a-0003-add-gpio-names.patch</w:t>
            </w:r>
          </w:p>
        </w:tc>
        <w:tc>
          <w:tcPr>
            <w:tcW w:w="4535" w:type="dxa"/>
            <w:vAlign w:val="center"/>
          </w:tcPr>
          <w:p w14:paraId="079FC5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patch/u-boot/u-boot-sophgo-sg200x/cvitek-board-files/riscv64/include/sd/cvipart.h</w:t>
            </w:r>
          </w:p>
        </w:tc>
      </w:tr>
      <w:tr w14:paraId="45931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C960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patch/kernel/archive/rockchip64-6.18/board-rock5c-add-gpio-names.patch</w:t>
            </w:r>
          </w:p>
        </w:tc>
        <w:tc>
          <w:tcPr>
            <w:tcW w:w="4535" w:type="dxa"/>
            <w:vAlign w:val="center"/>
          </w:tcPr>
          <w:p w14:paraId="58E231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patch/u-boot/u-boot-sophgo-sg200x/cvitek-board-files/riscv64/include/sd/imgs.h</w:t>
            </w:r>
          </w:p>
        </w:tc>
      </w:tr>
      <w:tr w14:paraId="685AA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1AE5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patch/kernel/archive/rockchip64-6.18/board-rock64-mail-supply.patch</w:t>
            </w:r>
          </w:p>
        </w:tc>
        <w:tc>
          <w:tcPr>
            <w:tcW w:w="4535" w:type="dxa"/>
            <w:vAlign w:val="center"/>
          </w:tcPr>
          <w:p w14:paraId="108241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patch/u-boot/u-boot-sun60iw2/0001-orangepi4pro-pcie-3v3-dc1sw1.patch</w:t>
            </w:r>
          </w:p>
        </w:tc>
      </w:tr>
      <w:tr w14:paraId="458A4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0D2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patch/kernel/archive/rockchip64-6.18/board-rockpi-4a-cap-spi-nor-frequency.patch</w:t>
            </w:r>
          </w:p>
        </w:tc>
        <w:tc>
          <w:tcPr>
            <w:tcW w:w="4535" w:type="dxa"/>
            <w:vAlign w:val="center"/>
          </w:tcPr>
          <w:p w14:paraId="71715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patch/u-boot/u-boot-sunxi-crust/h3-h5-fix-pinctrl-err-19.patch</w:t>
            </w:r>
          </w:p>
        </w:tc>
      </w:tr>
      <w:tr w14:paraId="1AAF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4260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patch/kernel/archive/rockchip64-6.18/board-rockpi3-enable-dmc.patch</w:t>
            </w:r>
          </w:p>
        </w:tc>
        <w:tc>
          <w:tcPr>
            <w:tcW w:w="4535" w:type="dxa"/>
            <w:vAlign w:val="center"/>
          </w:tcPr>
          <w:p w14:paraId="5A539B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patch/u-boot/u-boot-sunxi-crust/h3-scp.patch</w:t>
            </w:r>
          </w:p>
        </w:tc>
      </w:tr>
      <w:tr w14:paraId="36B81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4A1C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patch/kernel/archive/rockchip64-6.18/board-rockpi4-0003-arm64-dts-pcie.patch</w:t>
            </w:r>
          </w:p>
        </w:tc>
        <w:tc>
          <w:tcPr>
            <w:tcW w:w="4535" w:type="dxa"/>
            <w:vAlign w:val="center"/>
          </w:tcPr>
          <w:p w14:paraId="16B26E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patch/u-boot/u-boot-sunxi-crust/sunxi-Enable-remoteproc-on-H3.patch</w:t>
            </w:r>
          </w:p>
        </w:tc>
      </w:tr>
      <w:tr w14:paraId="0EC1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D36B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patch/kernel/archive/rockchip64-6.18/board-rockpis-dts-fixes.patch</w:t>
            </w:r>
          </w:p>
        </w:tc>
        <w:tc>
          <w:tcPr>
            <w:tcW w:w="4535" w:type="dxa"/>
            <w:vAlign w:val="center"/>
          </w:tcPr>
          <w:p w14:paraId="403C30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patch/u-boot/u-boot-sunxi/Allwinner-Fix-incorrect-ram-size-detection-for-H6-boards.patch</w:t>
            </w:r>
          </w:p>
        </w:tc>
      </w:tr>
      <w:tr w14:paraId="1245B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6B8D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patch/kernel/archive/rockchip64-6.18/board-rockpro64-0001-Add-pcie-bus-scan-delay.patch</w:t>
            </w:r>
          </w:p>
        </w:tc>
        <w:tc>
          <w:tcPr>
            <w:tcW w:w="4535" w:type="dxa"/>
            <w:vAlign w:val="center"/>
          </w:tcPr>
          <w:p w14:paraId="57093D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patch/u-boot/u-boot-sunxi/allwinner-a10-fix-pmu-irq-number.patch</w:t>
            </w:r>
          </w:p>
        </w:tc>
      </w:tr>
      <w:tr w14:paraId="7AF62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1ADE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patch/kernel/archive/rockchip64-6.18/board-rockpro64-change-rx_delay-for-gmac.patch</w:t>
            </w:r>
          </w:p>
        </w:tc>
        <w:tc>
          <w:tcPr>
            <w:tcW w:w="4535" w:type="dxa"/>
            <w:vAlign w:val="center"/>
          </w:tcPr>
          <w:p w14:paraId="3D545B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patch/u-boot/u-boot-sunxi/allwinner-add-support-for-Recore.patch</w:t>
            </w:r>
          </w:p>
        </w:tc>
      </w:tr>
      <w:tr w14:paraId="7D73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468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patch/kernel/archive/rockchip64-6.18/board-rockpro64-fix-emmc.patch</w:t>
            </w:r>
          </w:p>
        </w:tc>
        <w:tc>
          <w:tcPr>
            <w:tcW w:w="4535" w:type="dxa"/>
            <w:vAlign w:val="center"/>
          </w:tcPr>
          <w:p w14:paraId="7C8362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patch/u-boot/u-boot-sunxi/allwinner-boot-splash.patch</w:t>
            </w:r>
          </w:p>
        </w:tc>
      </w:tr>
      <w:tr w14:paraId="6DFB1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8885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patch/kernel/archive/rockchip64-6.18/board-rockpro64-fix-spi1-flash-speed.patch</w:t>
            </w:r>
          </w:p>
        </w:tc>
        <w:tc>
          <w:tcPr>
            <w:tcW w:w="4535" w:type="dxa"/>
            <w:vAlign w:val="center"/>
          </w:tcPr>
          <w:p w14:paraId="1BA275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patch/u-boot/u-boot-sunxi/allwinner-disable-de2-to-improve-edid-detection.patch</w:t>
            </w:r>
          </w:p>
        </w:tc>
      </w:tr>
      <w:tr w14:paraId="0B7E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9A50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patch/kernel/archive/rockchip64-6.18/board-rockpro64-work-led-heartbeat.patch</w:t>
            </w:r>
          </w:p>
        </w:tc>
        <w:tc>
          <w:tcPr>
            <w:tcW w:w="4535" w:type="dxa"/>
            <w:vAlign w:val="center"/>
          </w:tcPr>
          <w:p w14:paraId="24DF81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patch/u-boot/u-boot-sunxi/allwinner-enable-autoboot-keyed.patch</w:t>
            </w:r>
          </w:p>
        </w:tc>
      </w:tr>
      <w:tr w14:paraId="1891A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C64F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patch/kernel/archive/rockchip64-6.18/board-rocks0.patch</w:t>
            </w:r>
          </w:p>
        </w:tc>
        <w:tc>
          <w:tcPr>
            <w:tcW w:w="4535" w:type="dxa"/>
            <w:vAlign w:val="center"/>
          </w:tcPr>
          <w:p w14:paraId="587717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patch/u-boot/u-boot-sunxi/allwinner-enable-r_pio-gpio-access-h3-h5.patch</w:t>
            </w:r>
          </w:p>
        </w:tc>
      </w:tr>
      <w:tr w14:paraId="25A33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A743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patch/kernel/archive/rockchip64-6.18/board-sakurapi-rk3308b-fix-vop-panel.patch</w:t>
            </w:r>
          </w:p>
        </w:tc>
        <w:tc>
          <w:tcPr>
            <w:tcW w:w="4535" w:type="dxa"/>
            <w:vAlign w:val="center"/>
          </w:tcPr>
          <w:p w14:paraId="3B993E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patch/u-boot/u-boot-sunxi/allwinner-fdt-setprop-fix-unaligned-access.patch</w:t>
            </w:r>
          </w:p>
        </w:tc>
      </w:tr>
      <w:tr w14:paraId="0FCD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BBDE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patch/kernel/archive/rockchip64-6.18/board-sakurapi-rk3308b-fix-wlan-broken.patch</w:t>
            </w:r>
          </w:p>
        </w:tc>
        <w:tc>
          <w:tcPr>
            <w:tcW w:w="4535" w:type="dxa"/>
            <w:vAlign w:val="center"/>
          </w:tcPr>
          <w:p w14:paraId="6CAA72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patch/u-boot/u-boot-sunxi/allwinner-h3-fix-pll1-setup-to-never-use-dividers.patch</w:t>
            </w:r>
          </w:p>
        </w:tc>
      </w:tr>
      <w:tr w14:paraId="4F150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87D7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patch/kernel/archive/rockchip64-6.18/board-sakurapi-rk3308b-spidev.patch</w:t>
            </w:r>
          </w:p>
        </w:tc>
        <w:tc>
          <w:tcPr>
            <w:tcW w:w="4535" w:type="dxa"/>
            <w:vAlign w:val="center"/>
          </w:tcPr>
          <w:p w14:paraId="5CB5E3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patch/u-boot/u-boot-sunxi/allwinner-h3-set-safe-axi_apb-clock-dividers.patch</w:t>
            </w:r>
          </w:p>
        </w:tc>
      </w:tr>
      <w:tr w14:paraId="5D94B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A4F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patch/kernel/archive/rockchip64-6.18/board-station-m2.patch</w:t>
            </w:r>
          </w:p>
        </w:tc>
        <w:tc>
          <w:tcPr>
            <w:tcW w:w="4535" w:type="dxa"/>
            <w:vAlign w:val="center"/>
          </w:tcPr>
          <w:p w14:paraId="400356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patch/u-boot/u-boot-sunxi/allwinner-h616-GPU-enable-hack.patch</w:t>
            </w:r>
          </w:p>
        </w:tc>
      </w:tr>
      <w:tr w14:paraId="1CDAF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2197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patch/kernel/archive/rockchip64-6.18/board-station-p2.patch</w:t>
            </w:r>
          </w:p>
        </w:tc>
        <w:tc>
          <w:tcPr>
            <w:tcW w:w="4535" w:type="dxa"/>
            <w:vAlign w:val="center"/>
          </w:tcPr>
          <w:p w14:paraId="79056A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patch/u-boot/u-boot-sunxi/allwinner-h616-THS-workaround.patch</w:t>
            </w:r>
          </w:p>
        </w:tc>
      </w:tr>
      <w:tr w14:paraId="09A1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A916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patch/kernel/archive/rockchip64-6.18/drv-bluetooth-hci-sprd-broken-park-link-quirk-v6.16-plus.patch</w:t>
            </w:r>
          </w:p>
        </w:tc>
        <w:tc>
          <w:tcPr>
            <w:tcW w:w="4535" w:type="dxa"/>
            <w:vAlign w:val="center"/>
          </w:tcPr>
          <w:p w14:paraId="1D42C0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patch/u-boot/u-boot-sunxi/allwinner-lower-default-DRAM-freq-A64-H5.patch</w:t>
            </w:r>
          </w:p>
        </w:tc>
      </w:tr>
      <w:tr w14:paraId="72DCC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6D52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patch/kernel/archive/rockchip64-6.18/drv-spi-spidev-remove-warnings.patch</w:t>
            </w:r>
          </w:p>
        </w:tc>
        <w:tc>
          <w:tcPr>
            <w:tcW w:w="4535" w:type="dxa"/>
            <w:vAlign w:val="center"/>
          </w:tcPr>
          <w:p w14:paraId="481DA7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patch/u-boot/u-boot-sunxi/allwinner-optional/4kfix-limit-screen-to-full-hd.patch.disabled</w:t>
            </w:r>
          </w:p>
        </w:tc>
      </w:tr>
      <w:tr w14:paraId="3B6F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420A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patch/kernel/archive/rockchip64-6.18/dt/rk3308-luckfox-nova.dts</w:t>
            </w:r>
          </w:p>
        </w:tc>
        <w:tc>
          <w:tcPr>
            <w:tcW w:w="4535" w:type="dxa"/>
            <w:vAlign w:val="center"/>
          </w:tcPr>
          <w:p w14:paraId="1EEDCC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patch/u-boot/u-boot-sunxi/allwinner-optional/enable-nanopi-r1-uart1-console.patch.disabled</w:t>
            </w:r>
          </w:p>
        </w:tc>
      </w:tr>
      <w:tr w14:paraId="35B15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697E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patch/kernel/archive/rockchip64-6.18/dt/rk3318-box.dts</w:t>
            </w:r>
          </w:p>
        </w:tc>
        <w:tc>
          <w:tcPr>
            <w:tcW w:w="4535" w:type="dxa"/>
            <w:vAlign w:val="center"/>
          </w:tcPr>
          <w:p w14:paraId="787E49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patch/u-boot/u-boot-sunxi/allwinner-optional/fix-usb-phy-probe.patch.disabled</w:t>
            </w:r>
          </w:p>
        </w:tc>
      </w:tr>
      <w:tr w14:paraId="7179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900C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patch/kernel/archive/rockchip64-6.18/dt/rk3328-dusun-dsom-010r.dts</w:t>
            </w:r>
          </w:p>
        </w:tc>
        <w:tc>
          <w:tcPr>
            <w:tcW w:w="4535" w:type="dxa"/>
            <w:vAlign w:val="center"/>
          </w:tcPr>
          <w:p w14:paraId="5F0F4F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patch/u-boot/u-boot-sunxi/allwinner-optional/remove-boot-messages-from-hdmi.patch.disabled</w:t>
            </w:r>
          </w:p>
        </w:tc>
      </w:tr>
      <w:tr w14:paraId="105E0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778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patch/kernel/archive/rockchip64-6.18/dt/rk3328-heltec.dts</w:t>
            </w:r>
          </w:p>
        </w:tc>
        <w:tc>
          <w:tcPr>
            <w:tcW w:w="4535" w:type="dxa"/>
            <w:vAlign w:val="center"/>
          </w:tcPr>
          <w:p w14:paraId="29102E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patch/u-boot/u-boot-sunxi/allwinner-sun8i-set-machid.patch</w:t>
            </w:r>
          </w:p>
        </w:tc>
      </w:tr>
      <w:tr w14:paraId="7A409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65B5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patch/kernel/archive/rockchip64-6.18/dt/rk3328-mksklipad50.dts</w:t>
            </w:r>
          </w:p>
        </w:tc>
        <w:tc>
          <w:tcPr>
            <w:tcW w:w="4535" w:type="dxa"/>
            <w:vAlign w:val="center"/>
          </w:tcPr>
          <w:p w14:paraId="2EB990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patch/u-boot/u-boot-sunxi/arm64-dts-sun50i-h6-orangepi.dtsi-Rollback-r_rsb-to-r_i2c.patch</w:t>
            </w:r>
          </w:p>
        </w:tc>
      </w:tr>
      <w:tr w14:paraId="08A80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101E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patch/kernel/archive/rockchip64-6.18/dt/rk3328-mkspi.dts</w:t>
            </w:r>
          </w:p>
        </w:tc>
        <w:tc>
          <w:tcPr>
            <w:tcW w:w="4535" w:type="dxa"/>
            <w:vAlign w:val="center"/>
          </w:tcPr>
          <w:p w14:paraId="1A09E4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patch/u-boot/u-boot-sunxi/board_bananapim2ultra/xxx-disable-de2-to-improve-edid-detection.patch</w:t>
            </w:r>
          </w:p>
        </w:tc>
      </w:tr>
      <w:tr w14:paraId="1119F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045D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patch/kernel/archive/rockchip64-6.18/dt/rk3328-nanopi-neo3-rev02.dts</w:t>
            </w:r>
          </w:p>
        </w:tc>
        <w:tc>
          <w:tcPr>
            <w:tcW w:w="4535" w:type="dxa"/>
            <w:vAlign w:val="center"/>
          </w:tcPr>
          <w:p w14:paraId="638470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patch/u-boot/u-boot-sunxi/board_bananapim3/Add-MACH_SUN8I_A83T-to-can-calibrate.patch</w:t>
            </w:r>
          </w:p>
        </w:tc>
      </w:tr>
      <w:tr w14:paraId="761F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0171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patch/kernel/archive/rockchip64-6.18/dt/rk3328-nanopi-r2-rev00.dts</w:t>
            </w:r>
          </w:p>
        </w:tc>
        <w:tc>
          <w:tcPr>
            <w:tcW w:w="4535" w:type="dxa"/>
            <w:vAlign w:val="center"/>
          </w:tcPr>
          <w:p w14:paraId="0715DF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patch/u-boot/u-boot-sunxi/board_bananapipro/Bananapro-01-add-hdmi-de-reg_ahci_5v.patch</w:t>
            </w:r>
          </w:p>
        </w:tc>
      </w:tr>
      <w:tr w14:paraId="76F6A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9D65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patch/kernel/archive/rockchip64-6.18/dt/rk3328-nanopi-r2-rev06.dts</w:t>
            </w:r>
          </w:p>
        </w:tc>
        <w:tc>
          <w:tcPr>
            <w:tcW w:w="4535" w:type="dxa"/>
            <w:vAlign w:val="center"/>
          </w:tcPr>
          <w:p w14:paraId="28FF1B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patch/u-boot/u-boot-sunxi/board_bananapipro/Bananapro-02-add-AXP209-regulators.patch</w:t>
            </w:r>
          </w:p>
        </w:tc>
      </w:tr>
      <w:tr w14:paraId="640F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E987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patch/kernel/archive/rockchip64-6.18/dt/rk3328-nanopi-r2-rev20.dts</w:t>
            </w:r>
          </w:p>
        </w:tc>
        <w:tc>
          <w:tcPr>
            <w:tcW w:w="4535" w:type="dxa"/>
            <w:vAlign w:val="center"/>
          </w:tcPr>
          <w:p w14:paraId="4FFAD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patch/u-boot/u-boot-sunxi/board_bigtreetech-cb1/allwinner-h616-driver-i2c3.patch</w:t>
            </w:r>
          </w:p>
        </w:tc>
      </w:tr>
      <w:tr w14:paraId="4D706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A3BC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patch/kernel/archive/rockchip64-6.18/dt/rk3328-nanopi-r2s-plus-rev00.dts</w:t>
            </w:r>
          </w:p>
        </w:tc>
        <w:tc>
          <w:tcPr>
            <w:tcW w:w="4535" w:type="dxa"/>
            <w:vAlign w:val="center"/>
          </w:tcPr>
          <w:p w14:paraId="662868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patch/u-boot/u-boot-sunxi/board_bigtreetech-cb1/allwinner-h616-dts-enable-internal-phy-emac1.patch</w:t>
            </w:r>
          </w:p>
        </w:tc>
      </w:tr>
      <w:tr w14:paraId="6910F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AAA3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patch/kernel/archive/rockchip64-6.18/dt/rk3328-qidi-x6.dts</w:t>
            </w:r>
          </w:p>
        </w:tc>
        <w:tc>
          <w:tcPr>
            <w:tcW w:w="4535" w:type="dxa"/>
            <w:vAlign w:val="center"/>
          </w:tcPr>
          <w:p w14:paraId="71FE6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patch/u-boot/u-boot-sunxi/board_bigtreetech-cb1/allwinner-h616-fix-error-boot-from-emmc.patch</w:t>
            </w:r>
          </w:p>
        </w:tc>
      </w:tr>
      <w:tr w14:paraId="575AF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1245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patch/kernel/archive/rockchip64-6.18/dt/rk3328-z28pro.dts</w:t>
            </w:r>
          </w:p>
        </w:tc>
        <w:tc>
          <w:tcPr>
            <w:tcW w:w="4535" w:type="dxa"/>
            <w:vAlign w:val="center"/>
          </w:tcPr>
          <w:p w14:paraId="27B73B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patch/u-boot/u-boot-sunxi/board_bigtreetech-cb1/allwinner-h616-setup-internal-phy-emac1.patch</w:t>
            </w:r>
          </w:p>
        </w:tc>
      </w:tr>
      <w:tr w14:paraId="0942A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F0CE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patch/kernel/archive/rockchip64-6.18/dt/rk3399-am40.dts</w:t>
            </w:r>
          </w:p>
        </w:tc>
        <w:tc>
          <w:tcPr>
            <w:tcW w:w="4535" w:type="dxa"/>
            <w:vAlign w:val="center"/>
          </w:tcPr>
          <w:p w14:paraId="6C86BB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patch/u-boot/u-boot-sunxi/board_bigtreetech-cb1/bigtreetech-cb1-PC3-eMMC-selpin-set-to-pull-down-mode.patch</w:t>
            </w:r>
          </w:p>
        </w:tc>
      </w:tr>
      <w:tr w14:paraId="00819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6116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patch/kernel/archive/rockchip64-6.18/dt/rk3399-emb-3531.dts</w:t>
            </w:r>
          </w:p>
        </w:tc>
        <w:tc>
          <w:tcPr>
            <w:tcW w:w="4535" w:type="dxa"/>
            <w:vAlign w:val="center"/>
          </w:tcPr>
          <w:p w14:paraId="07B0A6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patch/u-boot/u-boot-sunxi/board_bigtreetech-cb1/bigtreetech-cb1-dts-and-deconfig.patch</w:t>
            </w:r>
          </w:p>
        </w:tc>
      </w:tr>
      <w:tr w14:paraId="07C1C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6B3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patch/kernel/archive/rockchip64-6.18/dt/rk3399-fine3399.dts</w:t>
            </w:r>
          </w:p>
        </w:tc>
        <w:tc>
          <w:tcPr>
            <w:tcW w:w="4535" w:type="dxa"/>
            <w:vAlign w:val="center"/>
          </w:tcPr>
          <w:p w14:paraId="0A1DC6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patch/u-boot/u-boot-sunxi/board_cubietruck/add-a20-optional-eMMC.patch</w:t>
            </w:r>
          </w:p>
        </w:tc>
      </w:tr>
      <w:tr w14:paraId="1F25E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B5CA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patch/kernel/archive/rockchip64-6.18/dt/rk3399-nanopi-m4v2.dts</w:t>
            </w:r>
          </w:p>
        </w:tc>
        <w:tc>
          <w:tcPr>
            <w:tcW w:w="4535" w:type="dxa"/>
            <w:vAlign w:val="center"/>
          </w:tcPr>
          <w:p w14:paraId="6F5F61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patch/u-boot/u-boot-sunxi/board_cubietruck/adjust-default-dram-clockspeeds.patch</w:t>
            </w:r>
          </w:p>
        </w:tc>
      </w:tr>
      <w:tr w14:paraId="319F1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732E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patch/kernel/archive/rockchip64-6.18/dt/rk3399-nanopi-r4se.dts</w:t>
            </w:r>
          </w:p>
        </w:tc>
        <w:tc>
          <w:tcPr>
            <w:tcW w:w="4535" w:type="dxa"/>
            <w:vAlign w:val="center"/>
          </w:tcPr>
          <w:p w14:paraId="3D2002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patch/u-boot/u-boot-sunxi/board_cubietruck/allwinner-disable-de2-to-improve-edid-detection.patch</w:t>
            </w:r>
          </w:p>
        </w:tc>
      </w:tr>
      <w:tr w14:paraId="40198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4510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patch/kernel/archive/rockchip64-6.18/dt/rk3399-orangepi-4-lts.dts</w:t>
            </w:r>
          </w:p>
        </w:tc>
        <w:tc>
          <w:tcPr>
            <w:tcW w:w="4535" w:type="dxa"/>
            <w:vAlign w:val="center"/>
          </w:tcPr>
          <w:p w14:paraId="740556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patch/u-boot/u-boot-sunxi/board_inovato-quadra/allwinner-pwrled-config-option.patch</w:t>
            </w:r>
          </w:p>
        </w:tc>
      </w:tr>
      <w:tr w14:paraId="62254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1E49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patch/kernel/archive/rockchip64-6.18/dt/rk3399-orangepi-4.dts</w:t>
            </w:r>
          </w:p>
        </w:tc>
        <w:tc>
          <w:tcPr>
            <w:tcW w:w="4535" w:type="dxa"/>
            <w:vAlign w:val="center"/>
          </w:tcPr>
          <w:p w14:paraId="0D621E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patch/u-boot/u-boot-sunxi/board_lime-a64/add-a64-olinuxino-emmc-support.patch</w:t>
            </w:r>
          </w:p>
        </w:tc>
      </w:tr>
      <w:tr w14:paraId="1BF65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DE78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patch/kernel/archive/rockchip64-6.18/dt/rk3399-rock-pi-4.dts</w:t>
            </w:r>
          </w:p>
        </w:tc>
        <w:tc>
          <w:tcPr>
            <w:tcW w:w="4535" w:type="dxa"/>
            <w:vAlign w:val="center"/>
          </w:tcPr>
          <w:p w14:paraId="78D8D3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patch/u-boot/u-boot-sunxi/board_lime-a64/add-a64-olinuxino-spl-spi.patch</w:t>
            </w:r>
          </w:p>
        </w:tc>
      </w:tr>
      <w:tr w14:paraId="063DC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C029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patch/kernel/archive/rockchip64-6.18/dt/rk3399-tinker-2.dts</w:t>
            </w:r>
          </w:p>
        </w:tc>
        <w:tc>
          <w:tcPr>
            <w:tcW w:w="4535" w:type="dxa"/>
            <w:vAlign w:val="center"/>
          </w:tcPr>
          <w:p w14:paraId="7E78EF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patch/u-boot/u-boot-sunxi/board_lime2/GMAC_TX_DELAY_autocorrection.patch</w:t>
            </w:r>
          </w:p>
        </w:tc>
      </w:tr>
      <w:tr w14:paraId="3C698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E125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patch/kernel/archive/rockchip64-6.18/dt/rk3399-xc3399fr.dts</w:t>
            </w:r>
          </w:p>
        </w:tc>
        <w:tc>
          <w:tcPr>
            <w:tcW w:w="4535" w:type="dxa"/>
            <w:vAlign w:val="center"/>
          </w:tcPr>
          <w:p w14:paraId="0B73C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patch/u-boot/u-boot-sunxi/board_nanopi-r1/add-nanopi-r1-emmc.patch</w:t>
            </w:r>
          </w:p>
        </w:tc>
      </w:tr>
      <w:tr w14:paraId="3160D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4E80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patch/kernel/archive/rockchip64-6.18/dt/rk3399-xiaobao-nas.dts</w:t>
            </w:r>
          </w:p>
        </w:tc>
        <w:tc>
          <w:tcPr>
            <w:tcW w:w="4535" w:type="dxa"/>
            <w:vAlign w:val="center"/>
          </w:tcPr>
          <w:p w14:paraId="26DB98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patch/u-boot/u-boot-sunxi/board_nanopiair/add-nanopi-air-emmc.patch</w:t>
            </w:r>
          </w:p>
        </w:tc>
      </w:tr>
      <w:tr w14:paraId="5F2D1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DD03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patch/kernel/archive/rockchip64-6.18/dt/rk3528-nanopi-neo3-plus.dts</w:t>
            </w:r>
          </w:p>
        </w:tc>
        <w:tc>
          <w:tcPr>
            <w:tcW w:w="4535" w:type="dxa"/>
            <w:vAlign w:val="center"/>
          </w:tcPr>
          <w:p w14:paraId="3FCCA6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patch/u-boot/u-boot-sunxi/board_nanopiair/adjust-small-boards-cpufreq.patch</w:t>
            </w:r>
          </w:p>
        </w:tc>
      </w:tr>
      <w:tr w14:paraId="62877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C9E7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patch/kernel/archive/rockchip64-6.18/dt/rk3528-radxa-e24c-spi.dts</w:t>
            </w:r>
          </w:p>
        </w:tc>
        <w:tc>
          <w:tcPr>
            <w:tcW w:w="4535" w:type="dxa"/>
            <w:vAlign w:val="center"/>
          </w:tcPr>
          <w:p w14:paraId="33C999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patch/u-boot/u-boot-sunxi/board_nanopiduo/add-nanopi-duo.patch</w:t>
            </w:r>
          </w:p>
        </w:tc>
      </w:tr>
      <w:tr w14:paraId="5969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624A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patch/kernel/archive/rockchip64-6.18/dt/rk3528-radxa-e24c.dts</w:t>
            </w:r>
          </w:p>
        </w:tc>
        <w:tc>
          <w:tcPr>
            <w:tcW w:w="4535" w:type="dxa"/>
            <w:vAlign w:val="center"/>
          </w:tcPr>
          <w:p w14:paraId="22AC47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patch/u-boot/u-boot-sunxi/board_nanopik1plus/add-xx-nanopi-k1-plus-emmc.patch</w:t>
            </w:r>
          </w:p>
        </w:tc>
      </w:tr>
      <w:tr w14:paraId="43778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E9C8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patch/kernel/archive/rockchip64-6.18/dt/rk3566-h96-tvbox.dts</w:t>
            </w:r>
          </w:p>
        </w:tc>
        <w:tc>
          <w:tcPr>
            <w:tcW w:w="4535" w:type="dxa"/>
            <w:vAlign w:val="center"/>
          </w:tcPr>
          <w:p w14:paraId="17318A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patch/u-boot/u-boot-sunxi/board_nanopik1plus/allwinner-disable-de2-to-improve-edid-detection.patch</w:t>
            </w:r>
          </w:p>
        </w:tc>
      </w:tr>
      <w:tr w14:paraId="3ED9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D22F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patch/kernel/archive/rockchip64-6.18/dt/rk3566-jp-tvbox.dts</w:t>
            </w:r>
          </w:p>
        </w:tc>
        <w:tc>
          <w:tcPr>
            <w:tcW w:w="4535" w:type="dxa"/>
            <w:vAlign w:val="center"/>
          </w:tcPr>
          <w:p w14:paraId="62B1FB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patch/u-boot/u-boot-sunxi/board_nanopim1plus2/add-nanopi-m1-plus2-emmc.patch</w:t>
            </w:r>
          </w:p>
        </w:tc>
      </w:tr>
      <w:tr w14:paraId="7975A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24B9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patch/kernel/archive/rockchip64-6.18/dt/rk3566-lckfb-tspi.dts</w:t>
            </w:r>
          </w:p>
        </w:tc>
        <w:tc>
          <w:tcPr>
            <w:tcW w:w="4535" w:type="dxa"/>
            <w:vAlign w:val="center"/>
          </w:tcPr>
          <w:p w14:paraId="562A29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patch/u-boot/u-boot-sunxi/board_nanopim1plus2/allwinner-disable-de2-to-improve-edid-detection.patch</w:t>
            </w:r>
          </w:p>
        </w:tc>
      </w:tr>
      <w:tr w14:paraId="2D136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1513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patch/kernel/archive/rockchip64-6.18/dt/rk3566-nanopi-r3s-lts.dts</w:t>
            </w:r>
          </w:p>
        </w:tc>
        <w:tc>
          <w:tcPr>
            <w:tcW w:w="4535" w:type="dxa"/>
            <w:vAlign w:val="center"/>
          </w:tcPr>
          <w:p w14:paraId="5FCDD9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patch/u-boot/u-boot-sunxi/board_nanopineo/add-emmc_support_to_neo1_and_2.patch</w:t>
            </w:r>
          </w:p>
        </w:tc>
      </w:tr>
      <w:tr w14:paraId="66AF6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3473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patch/kernel/archive/rockchip64-6.18/dt/rk3566-panther-x2.dts</w:t>
            </w:r>
          </w:p>
        </w:tc>
        <w:tc>
          <w:tcPr>
            <w:tcW w:w="4535" w:type="dxa"/>
            <w:vAlign w:val="center"/>
          </w:tcPr>
          <w:p w14:paraId="4DA22A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patch/u-boot/u-boot-sunxi/board_nanopineo/add-nanopi-neo-core.patch</w:t>
            </w:r>
          </w:p>
        </w:tc>
      </w:tr>
      <w:tr w14:paraId="4A15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1070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patch/kernel/archive/rockchip64-6.18/dt/rk3568-9tripod-x3568-v4.dts</w:t>
            </w:r>
          </w:p>
        </w:tc>
        <w:tc>
          <w:tcPr>
            <w:tcW w:w="4535" w:type="dxa"/>
            <w:vAlign w:val="center"/>
          </w:tcPr>
          <w:p w14:paraId="083B51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patch/u-boot/u-boot-sunxi/board_nanopineo/adjust-small-boards-cpufreq.patch</w:t>
            </w:r>
          </w:p>
        </w:tc>
      </w:tr>
      <w:tr w14:paraId="3A5B4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96E4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patch/kernel/archive/rockchip64-6.18/dt/rk3568-easepi-a2.dts</w:t>
            </w:r>
          </w:p>
        </w:tc>
        <w:tc>
          <w:tcPr>
            <w:tcW w:w="4535" w:type="dxa"/>
            <w:vAlign w:val="center"/>
          </w:tcPr>
          <w:p w14:paraId="2E8E68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patch/u-boot/u-boot-sunxi/board_nanopineo2/add-emmc_support_to_neo1_and_2.patch</w:t>
            </w:r>
          </w:p>
        </w:tc>
      </w:tr>
      <w:tr w14:paraId="1EE5E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E87F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patch/kernel/archive/rockchip64-6.18/dt/rk3568-graperain-g3568-v2.dts</w:t>
            </w:r>
          </w:p>
        </w:tc>
        <w:tc>
          <w:tcPr>
            <w:tcW w:w="4535" w:type="dxa"/>
            <w:vAlign w:val="center"/>
          </w:tcPr>
          <w:p w14:paraId="13280E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patch/u-boot/u-boot-sunxi/board_nanopineo2/add-xx-boot-auto-dt-select-neo2.patch</w:t>
            </w:r>
          </w:p>
        </w:tc>
      </w:tr>
      <w:tr w14:paraId="58D38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04D3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patch/kernel/archive/rockchip64-6.18/dt/rk3568-hinlink-h66k.dts</w:t>
            </w:r>
          </w:p>
        </w:tc>
        <w:tc>
          <w:tcPr>
            <w:tcW w:w="4535" w:type="dxa"/>
            <w:vAlign w:val="center"/>
          </w:tcPr>
          <w:p w14:paraId="47CE5E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patch/u-boot/u-boot-sunxi/board_nanopineo2/adjust-default-dram-clockspeeds.patch</w:t>
            </w:r>
          </w:p>
        </w:tc>
      </w:tr>
      <w:tr w14:paraId="6BED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D821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patch/kernel/archive/rockchip64-6.18/dt/rk3568-hinlink-h68k.dts</w:t>
            </w:r>
          </w:p>
        </w:tc>
        <w:tc>
          <w:tcPr>
            <w:tcW w:w="4535" w:type="dxa"/>
            <w:vAlign w:val="center"/>
          </w:tcPr>
          <w:p w14:paraId="391770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patch/u-boot/u-boot-sunxi/board_nanopineo2black/add-xx-nanopineocore2.patch</w:t>
            </w:r>
          </w:p>
        </w:tc>
      </w:tr>
      <w:tr w14:paraId="28DA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1D9D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patch/kernel/archive/rockchip64-6.18/dt/rk3568-hinlink-hnas.dts</w:t>
            </w:r>
          </w:p>
        </w:tc>
        <w:tc>
          <w:tcPr>
            <w:tcW w:w="4535" w:type="dxa"/>
            <w:vAlign w:val="center"/>
          </w:tcPr>
          <w:p w14:paraId="537766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patch/u-boot/u-boot-sunxi/board_nanopineocore2/add-xx-nanopineocore2.patch</w:t>
            </w:r>
          </w:p>
        </w:tc>
      </w:tr>
      <w:tr w14:paraId="625D3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E012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patch/kernel/archive/rockchip64-6.18/dt/rk3568-mixtile-edge2.dts</w:t>
            </w:r>
          </w:p>
        </w:tc>
        <w:tc>
          <w:tcPr>
            <w:tcW w:w="4535" w:type="dxa"/>
            <w:vAlign w:val="center"/>
          </w:tcPr>
          <w:p w14:paraId="7CEFA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patch/u-boot/u-boot-sunxi/board_olimex-som-a20/GMAC_TX_DELAY_autocorrection.patch</w:t>
            </w:r>
          </w:p>
        </w:tc>
      </w:tr>
      <w:tr w14:paraId="30E2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7ECB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patch/kernel/archive/rockchip64-6.18/dt/rk3568-yy3568.dts</w:t>
            </w:r>
          </w:p>
        </w:tc>
        <w:tc>
          <w:tcPr>
            <w:tcW w:w="4535" w:type="dxa"/>
            <w:vAlign w:val="center"/>
          </w:tcPr>
          <w:p w14:paraId="28CC0B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patch/u-boot/u-boot-sunxi/board_orangepi2/add-orangepi-plus2-emmc.patch</w:t>
            </w:r>
          </w:p>
        </w:tc>
      </w:tr>
      <w:tr w14:paraId="799AD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DAC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patch/kernel/archive/rockchip64-6.18/dt/rk3576-bananapi-m5-pro.dts</w:t>
            </w:r>
          </w:p>
        </w:tc>
        <w:tc>
          <w:tcPr>
            <w:tcW w:w="4535" w:type="dxa"/>
            <w:vAlign w:val="center"/>
          </w:tcPr>
          <w:p w14:paraId="3E915A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patch/u-boot/u-boot-sunxi/board_orangepi3-lts/0001-add-orange-pi-3-lts-support.patch</w:t>
            </w:r>
          </w:p>
        </w:tc>
      </w:tr>
      <w:tr w14:paraId="34AFF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742A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patch/kernel/archive/rockchip64-6.18/dt/rk3576-lubancat-3-v2.dts</w:t>
            </w:r>
          </w:p>
        </w:tc>
        <w:tc>
          <w:tcPr>
            <w:tcW w:w="4535" w:type="dxa"/>
            <w:vAlign w:val="center"/>
          </w:tcPr>
          <w:p w14:paraId="07436B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patch/u-boot/u-boot-sunxi/board_orangepiprime/enable-ethernet-orangepiprime.patch</w:t>
            </w:r>
          </w:p>
        </w:tc>
      </w:tr>
      <w:tr w14:paraId="58FD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3C51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patch/kernel/archive/rockchip64-6.18/dt/rk3576-nanopi-r76s.dts</w:t>
            </w:r>
          </w:p>
        </w:tc>
        <w:tc>
          <w:tcPr>
            <w:tcW w:w="4535" w:type="dxa"/>
            <w:vAlign w:val="center"/>
          </w:tcPr>
          <w:p w14:paraId="15CFE3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patch/u-boot/u-boot-sunxi/board_orangepiwin/fix-usb1-vbus-opiwin.patch</w:t>
            </w:r>
          </w:p>
        </w:tc>
      </w:tr>
      <w:tr w14:paraId="61267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B6A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patch/kernel/archive/rockchip64-6.18/dt/rk3576-photonicat2.dts</w:t>
            </w:r>
          </w:p>
        </w:tc>
        <w:tc>
          <w:tcPr>
            <w:tcW w:w="4535" w:type="dxa"/>
            <w:vAlign w:val="center"/>
          </w:tcPr>
          <w:p w14:paraId="2E1507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patch/u-boot/u-boot-sunxi/board_orangepizero/add-orangepi-zero-usb-boot-support.patch</w:t>
            </w:r>
          </w:p>
        </w:tc>
      </w:tr>
      <w:tr w14:paraId="3195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226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patch/kernel/archive/rockchip64-6.18/dt/rk3588-bananapi-m7.dts</w:t>
            </w:r>
          </w:p>
        </w:tc>
        <w:tc>
          <w:tcPr>
            <w:tcW w:w="4535" w:type="dxa"/>
            <w:vAlign w:val="center"/>
          </w:tcPr>
          <w:p w14:paraId="0BA416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patch/u-boot/u-boot-sunxi/board_orangepizero/adjust-default-dram-clockspeeds.patch</w:t>
            </w:r>
          </w:p>
        </w:tc>
      </w:tr>
      <w:tr w14:paraId="123A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6EED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patch/kernel/archive/rockchip64-6.18/dt/rk3588-blueberry-r58-4x4.dts</w:t>
            </w:r>
          </w:p>
        </w:tc>
        <w:tc>
          <w:tcPr>
            <w:tcW w:w="4535" w:type="dxa"/>
            <w:vAlign w:val="center"/>
          </w:tcPr>
          <w:p w14:paraId="207805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patch/u-boot/u-boot-sunxi/board_orangepizero/adjust-small-boards-cpufreq.patch</w:t>
            </w:r>
          </w:p>
        </w:tc>
      </w:tr>
      <w:tr w14:paraId="1C5C1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DC7C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patch/kernel/archive/rockchip64-6.18/dt/rk3588-cyber-aib.dts</w:t>
            </w:r>
          </w:p>
        </w:tc>
        <w:tc>
          <w:tcPr>
            <w:tcW w:w="4535" w:type="dxa"/>
            <w:vAlign w:val="center"/>
          </w:tcPr>
          <w:p w14:paraId="2F2DC1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patch/u-boot/u-boot-sunxi/board_orangepizero/allwinner-pwrled-config-option.patch</w:t>
            </w:r>
          </w:p>
        </w:tc>
      </w:tr>
      <w:tr w14:paraId="10DA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1E81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patch/kernel/archive/rockchip64-6.18/dt/rk3588-easepi-r2.dts</w:t>
            </w:r>
          </w:p>
        </w:tc>
        <w:tc>
          <w:tcPr>
            <w:tcW w:w="4535" w:type="dxa"/>
            <w:vAlign w:val="center"/>
          </w:tcPr>
          <w:p w14:paraId="2A5D8E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patch/u-boot/u-boot-sunxi/board_orangepizero2/orangepizero2_dts_set_bldo2_to_1.8v.patch</w:t>
            </w:r>
          </w:p>
        </w:tc>
      </w:tr>
      <w:tr w14:paraId="3551B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FCA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patch/kernel/archive/rockchip64-6.18/dt/rk3588-hinlink-h88k.dts</w:t>
            </w:r>
          </w:p>
        </w:tc>
        <w:tc>
          <w:tcPr>
            <w:tcW w:w="4535" w:type="dxa"/>
            <w:vAlign w:val="center"/>
          </w:tcPr>
          <w:p w14:paraId="6C2DB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patch/u-boot/u-boot-sunxi/board_orangepizero2/orangepizero2_light_red_led_on.patch</w:t>
            </w:r>
          </w:p>
        </w:tc>
      </w:tr>
      <w:tr w14:paraId="4E9A6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6C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patch/kernel/archive/rockchip64-6.18/dt/rk3588-lubancat-5io.dts</w:t>
            </w:r>
          </w:p>
        </w:tc>
        <w:tc>
          <w:tcPr>
            <w:tcW w:w="4535" w:type="dxa"/>
            <w:vAlign w:val="center"/>
          </w:tcPr>
          <w:p w14:paraId="3F01F3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patch/u-boot/u-boot-sunxi/board_orangepizeroplus/add-orangepi-zero-plus-pxe-support.patch</w:t>
            </w:r>
          </w:p>
        </w:tc>
      </w:tr>
      <w:tr w14:paraId="5E40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B623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patch/kernel/archive/rockchip64-6.18/dt/rk3588-mixtile-blade3.dts</w:t>
            </w:r>
          </w:p>
        </w:tc>
        <w:tc>
          <w:tcPr>
            <w:tcW w:w="4535" w:type="dxa"/>
            <w:vAlign w:val="center"/>
          </w:tcPr>
          <w:p w14:paraId="6DE29D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patch/u-boot/u-boot-sunxi/board_orangepizeroplus2-h3/add-orangepi-zeroplus2_h3.patch</w:t>
            </w:r>
          </w:p>
        </w:tc>
      </w:tr>
      <w:tr w14:paraId="2248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3A9D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patch/kernel/archive/rockchip64-6.18/dt/rk3588-mixtile-core3588e.dts</w:t>
            </w:r>
          </w:p>
        </w:tc>
        <w:tc>
          <w:tcPr>
            <w:tcW w:w="4535" w:type="dxa"/>
            <w:vAlign w:val="center"/>
          </w:tcPr>
          <w:p w14:paraId="4A58D1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patch/u-boot/u-boot-sunxi/board_pinebook-a64/pinebook-add-rare-panel-support.patch</w:t>
            </w:r>
          </w:p>
        </w:tc>
      </w:tr>
      <w:tr w14:paraId="2E47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7EE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patch/kernel/archive/rockchip64-6.18/dt/rk3588-nanopc-t6-lts-plus.dts</w:t>
            </w:r>
          </w:p>
        </w:tc>
        <w:tc>
          <w:tcPr>
            <w:tcW w:w="4535" w:type="dxa"/>
            <w:vAlign w:val="center"/>
          </w:tcPr>
          <w:p w14:paraId="487175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patch/u-boot/u-boot-sunxi/board_pocketchip-sd/pocketchip-defconfig.patch</w:t>
            </w:r>
          </w:p>
        </w:tc>
      </w:tr>
      <w:tr w14:paraId="5B68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0AD9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patch/kernel/archive/rockchip64-6.18/dt/rk3588-youyeetoo-yy3588.dts</w:t>
            </w:r>
          </w:p>
        </w:tc>
        <w:tc>
          <w:tcPr>
            <w:tcW w:w="4535" w:type="dxa"/>
            <w:vAlign w:val="center"/>
          </w:tcPr>
          <w:p w14:paraId="2AD1EF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patch/u-boot/u-boot-sunxi/board_pocketchip-sd/pocketchip-dts-add-mmc2.patch</w:t>
            </w:r>
          </w:p>
        </w:tc>
      </w:tr>
      <w:tr w14:paraId="5A785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10D4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patch/kernel/archive/rockchip64-6.18/dt/rk3588s-lubancat-4.dts</w:t>
            </w:r>
          </w:p>
        </w:tc>
        <w:tc>
          <w:tcPr>
            <w:tcW w:w="4535" w:type="dxa"/>
            <w:vAlign w:val="center"/>
          </w:tcPr>
          <w:p w14:paraId="412E92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patch/u-boot/u-boot-sunxi/board_sunvell-r69/add-sunvell-r69.patch</w:t>
            </w:r>
          </w:p>
        </w:tc>
      </w:tr>
      <w:tr w14:paraId="0D46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89A0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patch/kernel/archive/rockchip64-6.18/dt/rk3588s-nanopi-m6.dts</w:t>
            </w:r>
          </w:p>
        </w:tc>
        <w:tc>
          <w:tcPr>
            <w:tcW w:w="4535" w:type="dxa"/>
            <w:vAlign w:val="center"/>
          </w:tcPr>
          <w:p w14:paraId="7AEEFC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patch/u-boot/u-boot-sunxi/board_sunvell-r69/allwinner-disable-de2-to-improve-edid-detection.patch</w:t>
            </w:r>
          </w:p>
        </w:tc>
      </w:tr>
      <w:tr w14:paraId="5920A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A9F0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patch/kernel/archive/rockchip64-6.18/dt/rk3588s-orangepi-5-pro.dts</w:t>
            </w:r>
          </w:p>
        </w:tc>
        <w:tc>
          <w:tcPr>
            <w:tcW w:w="4535" w:type="dxa"/>
            <w:vAlign w:val="center"/>
          </w:tcPr>
          <w:p w14:paraId="140F42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patch/u-boot/u-boot-sunxi/board_x96-mate/arm64-sun50i-h313-add-x96q-lpddr3-defconfig.patch</w:t>
            </w:r>
          </w:p>
        </w:tc>
      </w:tr>
      <w:tr w14:paraId="17B1B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D1FE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patch/kernel/archive/rockchip64-6.18/dt/rk3588s-orangepi-5b.dts</w:t>
            </w:r>
          </w:p>
        </w:tc>
        <w:tc>
          <w:tcPr>
            <w:tcW w:w="4535" w:type="dxa"/>
            <w:vAlign w:val="center"/>
          </w:tcPr>
          <w:p w14:paraId="6C2C1C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patch/u-boot/u-boot-sunxi/board_x96-mate/sunsi-add-h616-internal-eth-phy-support.patch</w:t>
            </w:r>
          </w:p>
        </w:tc>
      </w:tr>
      <w:tr w14:paraId="5C390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7FBB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patch/kernel/archive/rockchip64-6.18/dt/rk3588s-orangepi-cm5-robopi2.dts</w:t>
            </w:r>
          </w:p>
        </w:tc>
        <w:tc>
          <w:tcPr>
            <w:tcW w:w="4535" w:type="dxa"/>
            <w:vAlign w:val="center"/>
          </w:tcPr>
          <w:p w14:paraId="1DD092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patch/u-boot/u-boot-sunxi/board_x96q/arm64-sun50i-h313-add-x96q-lpddr3-defconfig.patch</w:t>
            </w:r>
          </w:p>
        </w:tc>
      </w:tr>
      <w:tr w14:paraId="65293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91A8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patch/kernel/archive/rockchip64-6.18/dt/rk3588s-orangepi-cm5.dts</w:t>
            </w:r>
          </w:p>
        </w:tc>
        <w:tc>
          <w:tcPr>
            <w:tcW w:w="4535" w:type="dxa"/>
            <w:vAlign w:val="center"/>
          </w:tcPr>
          <w:p w14:paraId="2C2BE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patch/u-boot/u-boot-sunxi/board_x96q/sunsi-add-h616-internal-eth-phy-support.patch</w:t>
            </w:r>
          </w:p>
        </w:tc>
      </w:tr>
      <w:tr w14:paraId="4CAC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64BD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patch/kernel/archive/rockchip64-6.18/dt/rk3588s-orangepi-cm5.dtsi</w:t>
            </w:r>
          </w:p>
        </w:tc>
        <w:tc>
          <w:tcPr>
            <w:tcW w:w="4535" w:type="dxa"/>
            <w:vAlign w:val="center"/>
          </w:tcPr>
          <w:p w14:paraId="4AB1C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patch/u-boot/u-boot-sunxi/opizero3-1.5GB-trim-from-u-boot-v2024.01.patch</w:t>
            </w:r>
          </w:p>
        </w:tc>
      </w:tr>
      <w:tr w14:paraId="3813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965E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patch/kernel/archive/rockchip64-6.18/dt/rk3588s-youyeetoo-r1.dts</w:t>
            </w:r>
          </w:p>
        </w:tc>
        <w:tc>
          <w:tcPr>
            <w:tcW w:w="4535" w:type="dxa"/>
            <w:vAlign w:val="center"/>
          </w:tcPr>
          <w:p w14:paraId="7FB65F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patch/u-boot/u-boot-tqma/0001-Revert-LFU-278-20-imx8m-imx93-Disable-BINMAN-for-iMX.patch</w:t>
            </w:r>
          </w:p>
        </w:tc>
      </w:tr>
      <w:tr w14:paraId="08C9D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76AA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patch/kernel/archive/rockchip64-6.18/general-ASoC-codecs-es8328-allow-sharing-LRCK-for-microphone.patch</w:t>
            </w:r>
          </w:p>
        </w:tc>
        <w:tc>
          <w:tcPr>
            <w:tcW w:w="4535" w:type="dxa"/>
            <w:vAlign w:val="center"/>
          </w:tcPr>
          <w:p w14:paraId="3AFF74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patch/u-boot/u-boot-tqma/0002-fix-IMX9-flash.bin-via-binman-not-u-boot.cnt-path.patch</w:t>
            </w:r>
          </w:p>
        </w:tc>
      </w:tr>
      <w:tr w14:paraId="68512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6B41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patch/kernel/archive/rockchip64-6.18/general-add-hdmi-mks-ips50-resolutions.patch</w:t>
            </w:r>
          </w:p>
        </w:tc>
        <w:tc>
          <w:tcPr>
            <w:tcW w:w="4535" w:type="dxa"/>
            <w:vAlign w:val="center"/>
          </w:tcPr>
          <w:p w14:paraId="2B46D7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patch/u-boot/u-boot-tqma/0003-fix-guard-u-boot.its-rule-against-absent-CONFIG_SPL_.patch</w:t>
            </w:r>
          </w:p>
        </w:tc>
      </w:tr>
      <w:tr w14:paraId="5290B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637A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patch/kernel/archive/rockchip64-6.18/general-add-miniDP-dt-doc.patch</w:t>
            </w:r>
          </w:p>
        </w:tc>
        <w:tc>
          <w:tcPr>
            <w:tcW w:w="4535" w:type="dxa"/>
            <w:vAlign w:val="center"/>
          </w:tcPr>
          <w:p w14:paraId="5C27D2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patch/u-boot/u-boot-tqma/0004-tqma-add-ramdisk_addr_r-to-env.patch</w:t>
            </w:r>
          </w:p>
        </w:tc>
      </w:tr>
      <w:tr w14:paraId="0AFDD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6E0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patch/kernel/archive/rockchip64-6.18/general-add-miniDP-virtual-extcon.patch</w:t>
            </w:r>
          </w:p>
        </w:tc>
        <w:tc>
          <w:tcPr>
            <w:tcW w:w="4535" w:type="dxa"/>
            <w:vAlign w:val="center"/>
          </w:tcPr>
          <w:p w14:paraId="09F45B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patch/u-boot/u-boot-tqma/0005-configs-tqma-enable-LEGACY_IMAGE_FORMAT-for-Armbian-.patch</w:t>
            </w:r>
          </w:p>
        </w:tc>
      </w:tr>
      <w:tr w14:paraId="63F48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7B9C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patch/kernel/archive/rockchip64-6.18/general-add-overlay-compilation-support.patch</w:t>
            </w:r>
          </w:p>
        </w:tc>
        <w:tc>
          <w:tcPr>
            <w:tcW w:w="4535" w:type="dxa"/>
            <w:vAlign w:val="center"/>
          </w:tcPr>
          <w:p w14:paraId="0656DA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patch/u-boot/u-boot-tqma/0006-configs-tqma93xx_mba93xxca-set-CONFIG_IMX_CONFIG-for.patch</w:t>
            </w:r>
          </w:p>
        </w:tc>
      </w:tr>
      <w:tr w14:paraId="3C0B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A213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patch/kernel/archive/rockchip64-6.18/general-add-overlay-configfs.patch</w:t>
            </w:r>
          </w:p>
        </w:tc>
        <w:tc>
          <w:tcPr>
            <w:tcW w:w="4535" w:type="dxa"/>
            <w:vAlign w:val="center"/>
          </w:tcPr>
          <w:p w14:paraId="021606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patch/u-boot/u-boot-xpressreal/0001-Update-dev-signing-key.patch</w:t>
            </w:r>
          </w:p>
        </w:tc>
      </w:tr>
      <w:tr w14:paraId="1E3A5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6995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patch/kernel/archive/rockchip64-6.18/general-add-panel-simple-dsi.patch</w:t>
            </w:r>
          </w:p>
        </w:tc>
        <w:tc>
          <w:tcPr>
            <w:tcW w:w="4535" w:type="dxa"/>
            <w:vAlign w:val="center"/>
          </w:tcPr>
          <w:p w14:paraId="469B19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patch/u-boot/u-boot-xpressreal/0002-update-fw-path.patch</w:t>
            </w:r>
          </w:p>
        </w:tc>
      </w:tr>
      <w:tr w14:paraId="1D5D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7B0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patch/kernel/archive/rockchip64-6.18/general-add-xtx-spi-nor-chips.patch</w:t>
            </w:r>
          </w:p>
        </w:tc>
        <w:tc>
          <w:tcPr>
            <w:tcW w:w="4535" w:type="dxa"/>
            <w:vAlign w:val="center"/>
          </w:tcPr>
          <w:p w14:paraId="4B31F6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patch/u-boot/v2020.04/u-boot-enable-CMD_IMPORTENV.patch</w:t>
            </w:r>
          </w:p>
        </w:tc>
      </w:tr>
      <w:tr w14:paraId="1F765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C550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patch/kernel/archive/rockchip64-6.18/general-can-1-skb-make-echo-skb-freeing-safe-in-any-IRQ-contex.patch</w:t>
            </w:r>
          </w:p>
        </w:tc>
        <w:tc>
          <w:tcPr>
            <w:tcW w:w="4535" w:type="dxa"/>
            <w:vAlign w:val="center"/>
          </w:tcPr>
          <w:p w14:paraId="2BB441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patch/u-boot/v2020.04/u-boot-remove-predefined-mmcroot.patch</w:t>
            </w:r>
          </w:p>
        </w:tc>
      </w:tr>
      <w:tr w14:paraId="55970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D693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patch/kernel/archive/rockchip64-6.18/general-can-3-dev-can_put_echo_skb-free-skb-on-invalid-echo-in.patch</w:t>
            </w:r>
          </w:p>
        </w:tc>
        <w:tc>
          <w:tcPr>
            <w:tcW w:w="4535" w:type="dxa"/>
            <w:vAlign w:val="center"/>
          </w:tcPr>
          <w:p w14:paraId="236CC6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patch/u-boot/v2020.04/u-boot-update-boot-scripts.patch</w:t>
            </w:r>
          </w:p>
        </w:tc>
      </w:tr>
      <w:tr w14:paraId="4A648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4167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patch/kernel/archive/rockchip64-6.18/general-can-4-rockchip_canfd-prevent-TX-stall-on-echo-skb-fail.patch</w:t>
            </w:r>
          </w:p>
        </w:tc>
        <w:tc>
          <w:tcPr>
            <w:tcW w:w="4535" w:type="dxa"/>
            <w:vAlign w:val="center"/>
          </w:tcPr>
          <w:p w14:paraId="52F712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patch/u-boot/v2022.07/0001-HACK-configs-meson64-prevent-stdout-stderr-on-videoconsole.patch</w:t>
            </w:r>
          </w:p>
        </w:tc>
      </w:tr>
      <w:tr w14:paraId="3FC37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AF8E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patch/kernel/archive/rockchip64-6.18/general-can-5-rockchip_canfd-retry-the-outstanding-TX-buffer.patch</w:t>
            </w:r>
          </w:p>
        </w:tc>
        <w:tc>
          <w:tcPr>
            <w:tcW w:w="4535" w:type="dxa"/>
            <w:vAlign w:val="center"/>
          </w:tcPr>
          <w:p w14:paraId="667F69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patch/u-boot/v2022.07/0003-mmc-meson-gx-change-clock-phase-value-on-axg-SoCs.patch</w:t>
            </w:r>
          </w:p>
        </w:tc>
      </w:tr>
      <w:tr w14:paraId="612B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4766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patch/kernel/archive/rockchip64-6.18/general-can-6-rockchip_canfd-serialize-TX-state-and-command-wr.patch</w:t>
            </w:r>
          </w:p>
        </w:tc>
        <w:tc>
          <w:tcPr>
            <w:tcW w:w="4535" w:type="dxa"/>
            <w:vAlign w:val="center"/>
          </w:tcPr>
          <w:p w14:paraId="4D4018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patch/u-boot/v2022.07/board_bananapim5/bananapi-m5-fix-wrong-GPIO-pin-labeling-for-CON1.patch</w:t>
            </w:r>
          </w:p>
        </w:tc>
      </w:tr>
      <w:tr w14:paraId="190E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8381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patch/kernel/archive/rockchip64-6.18/general-cryptov1-trng.patch</w:t>
            </w:r>
          </w:p>
        </w:tc>
        <w:tc>
          <w:tcPr>
            <w:tcW w:w="4535" w:type="dxa"/>
            <w:vAlign w:val="center"/>
          </w:tcPr>
          <w:p w14:paraId="1F94B0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patch/u-boot/v2022.07/board_bananapim5/u-boot-meson64-current.patch</w:t>
            </w:r>
          </w:p>
        </w:tc>
      </w:tr>
      <w:tr w14:paraId="7203F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4057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patch/kernel/archive/rockchip64-6.18/general-disable-mtu-validation.patch</w:t>
            </w:r>
          </w:p>
        </w:tc>
        <w:tc>
          <w:tcPr>
            <w:tcW w:w="4535" w:type="dxa"/>
            <w:vAlign w:val="center"/>
          </w:tcPr>
          <w:p w14:paraId="2D647B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patch/u-boot/v2022.07/board_macchiatobin-doubleshot/0001-env_and_10g.patch</w:t>
            </w:r>
          </w:p>
        </w:tc>
      </w:tr>
      <w:tr w14:paraId="253A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D3C1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patch/kernel/archive/rockchip64-6.18/general-driver-tm16xx-led-driver.patch</w:t>
            </w:r>
          </w:p>
        </w:tc>
        <w:tc>
          <w:tcPr>
            <w:tcW w:w="4535" w:type="dxa"/>
            <w:vAlign w:val="center"/>
          </w:tcPr>
          <w:p w14:paraId="3C0C1E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patch/u-boot/v2022.07/board_macchiatobin-doubleshot/boot-from-script.patch.disabled</w:t>
            </w:r>
          </w:p>
        </w:tc>
      </w:tr>
      <w:tr w14:paraId="623B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AFB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patch/kernel/archive/rockchip64-6.18/general-drm-panel-add-yixian-yx0345-panel.patch</w:t>
            </w:r>
          </w:p>
        </w:tc>
        <w:tc>
          <w:tcPr>
            <w:tcW w:w="4535" w:type="dxa"/>
            <w:vAlign w:val="center"/>
          </w:tcPr>
          <w:p w14:paraId="7527C3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patch/u-boot/v2022.07/board_tinkerboard/0001-tinkerboard-defconfig-fix.patch</w:t>
            </w:r>
          </w:p>
        </w:tc>
      </w:tr>
      <w:tr w14:paraId="1AB26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05C0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patch/kernel/archive/rockchip64-6.18/general-drm-rockchip-Set-dma-mask-to-64-bit.patch</w:t>
            </w:r>
          </w:p>
        </w:tc>
        <w:tc>
          <w:tcPr>
            <w:tcW w:w="4535" w:type="dxa"/>
            <w:vAlign w:val="center"/>
          </w:tcPr>
          <w:p w14:paraId="11ED86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patch/u-boot/v2022.07/board_tinkerboard/0002-tinkerboard-add-emmc.patch</w:t>
            </w:r>
          </w:p>
        </w:tc>
      </w:tr>
      <w:tr w14:paraId="039F6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4971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patch/kernel/archive/rockchip64-6.18/general-dw-hdmi-qp-error2info-logging-k618.patch</w:t>
            </w:r>
          </w:p>
        </w:tc>
        <w:tc>
          <w:tcPr>
            <w:tcW w:w="4535" w:type="dxa"/>
            <w:vAlign w:val="center"/>
          </w:tcPr>
          <w:p w14:paraId="1FB63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patch/u-boot/v2022.07/board_tinkerboard/0003-UMS-mode-on-otg-port.patch</w:t>
            </w:r>
          </w:p>
        </w:tc>
      </w:tr>
      <w:tr w14:paraId="64C4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10EC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patch/kernel/archive/rockchip64-6.18/general-dw-wdt-1-deassert-reset-before-register-access.patch</w:t>
            </w:r>
          </w:p>
        </w:tc>
        <w:tc>
          <w:tcPr>
            <w:tcW w:w="4535" w:type="dxa"/>
            <w:vAlign w:val="center"/>
          </w:tcPr>
          <w:p w14:paraId="245F46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patch/u-boot/v2022.07/board_tinkerboard/0004-make-emmc-bootable.patch</w:t>
            </w:r>
          </w:p>
        </w:tc>
      </w:tr>
      <w:tr w14:paraId="0871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E989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patch/kernel/archive/rockchip64-6.18/general-dw-wdt-2-check-reset-deassert-error.patch</w:t>
            </w:r>
          </w:p>
        </w:tc>
        <w:tc>
          <w:tcPr>
            <w:tcW w:w="4535" w:type="dxa"/>
            <w:vAlign w:val="center"/>
          </w:tcPr>
          <w:p w14:paraId="0C68F2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patch/u-boot/v2022.07/board_tinkerboard/0017-Fix-HDMI-some-issues.patch.disabled</w:t>
            </w:r>
          </w:p>
        </w:tc>
      </w:tr>
      <w:tr w14:paraId="0509D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CB42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patch/kernel/archive/rockchip64-6.18/general-dw-wdt-3-use-devm-reset-control-deasserted.patch</w:t>
            </w:r>
          </w:p>
        </w:tc>
        <w:tc>
          <w:tcPr>
            <w:tcW w:w="4535" w:type="dxa"/>
            <w:vAlign w:val="center"/>
          </w:tcPr>
          <w:p w14:paraId="01CED3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patch/u-boot/v2022.07/board_tinkerboard/0036-auto-enable-ums-mode-when-TinkerBoard-is-connected-t.patch.disabled</w:t>
            </w:r>
          </w:p>
        </w:tc>
      </w:tr>
      <w:tr w14:paraId="15CC6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83BE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patch/kernel/archive/rockchip64-6.18/general-dw-wdt-4-hold-reset-across-suspend.patch</w:t>
            </w:r>
          </w:p>
        </w:tc>
        <w:tc>
          <w:tcPr>
            <w:tcW w:w="4535" w:type="dxa"/>
            <w:vAlign w:val="center"/>
          </w:tcPr>
          <w:p w14:paraId="02BED7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patch/u-boot/v2022.07/board_tinkerboard/0039-fixed-enter-ums-mode-fail-sometimes.patch.disabled</w:t>
            </w:r>
          </w:p>
        </w:tc>
      </w:tr>
      <w:tr w14:paraId="1B090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6AC6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patch/kernel/archive/rockchip64-6.18/general-dw-wdt-5-clean-up-resume-error-paths.patch</w:t>
            </w:r>
          </w:p>
        </w:tc>
        <w:tc>
          <w:tcPr>
            <w:tcW w:w="4535" w:type="dxa"/>
            <w:vAlign w:val="center"/>
          </w:tcPr>
          <w:p w14:paraId="76800B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patch/u-boot/v2022.07/board_tinkerboard/0045-modify-UMS-name-of-uboot.patch.disabled</w:t>
            </w:r>
          </w:p>
        </w:tc>
      </w:tr>
      <w:tr w14:paraId="5687C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754C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patch/kernel/archive/rockchip64-6.18/general-dw-wdt-6-keep-reset-deasserted-on-failed-resume.patch</w:t>
            </w:r>
          </w:p>
        </w:tc>
        <w:tc>
          <w:tcPr>
            <w:tcW w:w="4535" w:type="dxa"/>
            <w:vAlign w:val="center"/>
          </w:tcPr>
          <w:p w14:paraId="33D695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patch/u-boot/v2022.07/board_tinkerboard/0049-added-timeout-when-force-entering-UMS-mode.patch.disabled</w:t>
            </w:r>
          </w:p>
        </w:tc>
      </w:tr>
      <w:tr w14:paraId="20AFC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A43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patch/kernel/archive/rockchip64-6.18/general-dw-wdt-7-fail-suspend-if-reset-assert-fails.patch</w:t>
            </w:r>
          </w:p>
        </w:tc>
        <w:tc>
          <w:tcPr>
            <w:tcW w:w="4535" w:type="dxa"/>
            <w:vAlign w:val="center"/>
          </w:tcPr>
          <w:p w14:paraId="0E92BE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patch/u-boot/v2022.07/board_tinkerboard/0050-USB-VID-PID.patch.disabled</w:t>
            </w:r>
          </w:p>
        </w:tc>
      </w:tr>
      <w:tr w14:paraId="2421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5B31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patch/kernel/archive/rockchip64-6.18/general-fix-es8316-kernel-panic.patch</w:t>
            </w:r>
          </w:p>
        </w:tc>
        <w:tc>
          <w:tcPr>
            <w:tcW w:w="4535" w:type="dxa"/>
            <w:vAlign w:val="center"/>
          </w:tcPr>
          <w:p w14:paraId="465448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patch/u-boot/v2022.07/board_tinkerboard/101-u-boot-0002-rockchip-tinker-enable-rockchip-video-driver.patch.disabled</w:t>
            </w:r>
          </w:p>
        </w:tc>
      </w:tr>
      <w:tr w14:paraId="0DAD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C1FE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patch/kernel/archive/rockchip64-6.18/general-fix-mmc-signal-voltage-before-reboot.patch</w:t>
            </w:r>
          </w:p>
        </w:tc>
        <w:tc>
          <w:tcPr>
            <w:tcW w:w="4535" w:type="dxa"/>
            <w:vAlign w:val="center"/>
          </w:tcPr>
          <w:p w14:paraId="7127F6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patch/u-boot/v2022.07/board_tinkerboard/add-overlay-support.patch</w:t>
            </w:r>
          </w:p>
        </w:tc>
      </w:tr>
      <w:tr w14:paraId="3E8D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69D7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patch/kernel/archive/rockchip64-6.18/general-gs-usb-resubmit.patch</w:t>
            </w:r>
          </w:p>
        </w:tc>
        <w:tc>
          <w:tcPr>
            <w:tcW w:w="4535" w:type="dxa"/>
            <w:vAlign w:val="center"/>
          </w:tcPr>
          <w:p w14:paraId="2C4492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patch/u-boot/v2022.07/board_tinkerboard/zzz-usb-otg-fix.patch</w:t>
            </w:r>
          </w:p>
        </w:tc>
      </w:tr>
      <w:tr w14:paraId="16F71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4BCB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patch/kernel/archive/rockchip64-6.18/general-hdmi-clock-fixes.patch</w:t>
            </w:r>
          </w:p>
        </w:tc>
        <w:tc>
          <w:tcPr>
            <w:tcW w:w="4535" w:type="dxa"/>
            <w:vAlign w:val="center"/>
          </w:tcPr>
          <w:p w14:paraId="38DE28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patch/u-boot/v2022.07/board_xt-q8l-v10/u-boot-1000-enable-rockchip-efuse-for-rk322x-rk3288-and-rk3328.patch</w:t>
            </w:r>
          </w:p>
        </w:tc>
      </w:tr>
      <w:tr w14:paraId="4CCD4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FE89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patch/kernel/archive/rockchip64-6.18/general-increase-spdif-dma-burst.patch</w:t>
            </w:r>
          </w:p>
        </w:tc>
        <w:tc>
          <w:tcPr>
            <w:tcW w:w="4535" w:type="dxa"/>
            <w:vAlign w:val="center"/>
          </w:tcPr>
          <w:p w14:paraId="265AB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patch/u-boot/v2022.07/board_xt-q8l-v10/xt-q8l-v10-defconfig.patch</w:t>
            </w:r>
          </w:p>
        </w:tc>
      </w:tr>
      <w:tr w14:paraId="4AC6A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FB51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patch/kernel/archive/rockchip64-6.18/general-increasing_DMA_block_memory_allocation_to_2048.patch</w:t>
            </w:r>
          </w:p>
        </w:tc>
        <w:tc>
          <w:tcPr>
            <w:tcW w:w="4535" w:type="dxa"/>
            <w:vAlign w:val="center"/>
          </w:tcPr>
          <w:p w14:paraId="60F98D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patch/u-boot/v2022.07/board_xt-q8l-v10/xt-q8l-v10-device-tree-makefile.patch</w:t>
            </w:r>
          </w:p>
        </w:tc>
      </w:tr>
      <w:tr w14:paraId="506AA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4079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patch/kernel/archive/rockchip64-6.18/general-pl330-01-fix-periodic-transfers.patch</w:t>
            </w:r>
          </w:p>
        </w:tc>
        <w:tc>
          <w:tcPr>
            <w:tcW w:w="4535" w:type="dxa"/>
            <w:vAlign w:val="center"/>
          </w:tcPr>
          <w:p w14:paraId="6F4629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patch/u-boot/v2022.07/board_xt-q8l-v10/xt-q8l-v10-device-tree.patch</w:t>
            </w:r>
          </w:p>
        </w:tc>
      </w:tr>
      <w:tr w14:paraId="77AE6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53B7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patch/kernel/archive/rockchip64-6.18/general-pl330-02-add-support-for-interleaved-transfers.patch</w:t>
            </w:r>
          </w:p>
        </w:tc>
        <w:tc>
          <w:tcPr>
            <w:tcW w:w="4535" w:type="dxa"/>
            <w:vAlign w:val="center"/>
          </w:tcPr>
          <w:p w14:paraId="7E473E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patch/u-boot/v2022.07/board_xt-q8l-v10/zzz-usb-otg-fix.patch</w:t>
            </w:r>
          </w:p>
        </w:tc>
      </w:tr>
      <w:tr w14:paraId="6A045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54E3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patch/kernel/archive/rockchip64-6.18/general-pl330-04-bigger-mcode-buffer.patch</w:t>
            </w:r>
          </w:p>
        </w:tc>
        <w:tc>
          <w:tcPr>
            <w:tcW w:w="4535" w:type="dxa"/>
            <w:vAlign w:val="center"/>
          </w:tcPr>
          <w:p w14:paraId="70C9EF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patch/u-boot/v2022.07/enable-DT-overlays-support.patch</w:t>
            </w:r>
          </w:p>
        </w:tc>
      </w:tr>
      <w:tr w14:paraId="0A5AF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BF2D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patch/kernel/archive/rockchip64-6.18/general-pl330-05-fix-unbalanced-power-down.patch</w:t>
            </w:r>
          </w:p>
        </w:tc>
        <w:tc>
          <w:tcPr>
            <w:tcW w:w="4535" w:type="dxa"/>
            <w:vAlign w:val="center"/>
          </w:tcPr>
          <w:p w14:paraId="7FBB7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patch/u-boot/v2022.07/general-fix-use-semantic-versioning.patch</w:t>
            </w:r>
          </w:p>
        </w:tc>
      </w:tr>
      <w:tr w14:paraId="2705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FFB1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patch/kernel/archive/rockchip64-6.18/general-pl330-06-fix-buffer-underruns.patch</w:t>
            </w:r>
          </w:p>
        </w:tc>
        <w:tc>
          <w:tcPr>
            <w:tcW w:w="4535" w:type="dxa"/>
            <w:vAlign w:val="center"/>
          </w:tcPr>
          <w:p w14:paraId="05F9B6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patch/u-boot/v2022.07/u-boot-meson64-support-old-bootscripts.patch</w:t>
            </w:r>
          </w:p>
        </w:tc>
      </w:tr>
      <w:tr w14:paraId="6D8EB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CCA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patch/kernel/archive/rockchip64-6.18/general-possibility-of-disabling-rk808-rtc.patch</w:t>
            </w:r>
          </w:p>
        </w:tc>
        <w:tc>
          <w:tcPr>
            <w:tcW w:w="4535" w:type="dxa"/>
            <w:vAlign w:val="center"/>
          </w:tcPr>
          <w:p w14:paraId="5D0615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patch/u-boot/v2022.10/board_bananapim2s/0001-Initial-support-for-Bananapi-M2S.patch</w:t>
            </w:r>
          </w:p>
        </w:tc>
      </w:tr>
      <w:tr w14:paraId="3B0F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0297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patch/kernel/archive/rockchip64-6.18/general-rk3328-dtsi-trb-ent-quirk.patch</w:t>
            </w:r>
          </w:p>
        </w:tc>
        <w:tc>
          <w:tcPr>
            <w:tcW w:w="4535" w:type="dxa"/>
            <w:vAlign w:val="center"/>
          </w:tcPr>
          <w:p w14:paraId="368A91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patch/u-boot/v2022.10/board_bananapim2s/meson64-boot-nvme-scsi-first.patch</w:t>
            </w:r>
          </w:p>
        </w:tc>
      </w:tr>
      <w:tr w14:paraId="36231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B97F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patch/kernel/archive/rockchip64-6.18/general-rk3588-i2s-mclk-output-gate-1-bindings.patch</w:t>
            </w:r>
          </w:p>
        </w:tc>
        <w:tc>
          <w:tcPr>
            <w:tcW w:w="4535" w:type="dxa"/>
            <w:vAlign w:val="center"/>
          </w:tcPr>
          <w:p w14:paraId="5C9101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patch/u-boot/v2022.10/board_bananapim5/bananapi-m5-fix-wrong-GPIO-pin-labeling-for-CON1.patch</w:t>
            </w:r>
          </w:p>
        </w:tc>
      </w:tr>
      <w:tr w14:paraId="31CA5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2322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patch/kernel/archive/rockchip64-6.18/general-rk3588-i2s-mclk-output-gate-2-allow-grf-type-sys.patch</w:t>
            </w:r>
          </w:p>
        </w:tc>
        <w:tc>
          <w:tcPr>
            <w:tcW w:w="4535" w:type="dxa"/>
            <w:vAlign w:val="center"/>
          </w:tcPr>
          <w:p w14:paraId="4BD572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patch/u-boot/v2022.10/board_bananapim5/meson64-boot-nvme-scsi-first.patch</w:t>
            </w:r>
          </w:p>
        </w:tc>
      </w:tr>
      <w:tr w14:paraId="147C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9F94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patch/kernel/archive/rockchip64-6.18/general-rk3588-i2s-mclk-output-gate-3-grf-header.patch</w:t>
            </w:r>
          </w:p>
        </w:tc>
        <w:tc>
          <w:tcPr>
            <w:tcW w:w="4535" w:type="dxa"/>
            <w:vAlign w:val="center"/>
          </w:tcPr>
          <w:p w14:paraId="361E9A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patch/u-boot/v2022.10/board_bananapim5/u-boot-meson64-current.patch</w:t>
            </w:r>
          </w:p>
        </w:tc>
      </w:tr>
      <w:tr w14:paraId="0457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85E6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patch/kernel/archive/rockchip64-6.18/general-rk3588-i2s-mclk-output-gate-4-gate-grf-clocks.patch</w:t>
            </w:r>
          </w:p>
        </w:tc>
        <w:tc>
          <w:tcPr>
            <w:tcW w:w="4535" w:type="dxa"/>
            <w:vAlign w:val="center"/>
          </w:tcPr>
          <w:p w14:paraId="5894D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patch/u-boot/v2022.10/meson64-boot-usb-nvme-scsi-first.patch</w:t>
            </w:r>
          </w:p>
        </w:tc>
      </w:tr>
      <w:tr w14:paraId="40C26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2434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patch/kernel/archive/rockchip64-6.18/general-rk3588-i2s-mclk-output-gate-5-ignore-unused.patch</w:t>
            </w:r>
          </w:p>
        </w:tc>
        <w:tc>
          <w:tcPr>
            <w:tcW w:w="4535" w:type="dxa"/>
            <w:vAlign w:val="center"/>
          </w:tcPr>
          <w:p w14:paraId="087F9E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patch/u-boot/v2023.01/board_bananapicm4io/0001-ARM-dts-import-initial-DT-for-BPI-CM4-module-with-BP.patch</w:t>
            </w:r>
          </w:p>
        </w:tc>
      </w:tr>
      <w:tr w14:paraId="7E8B6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1C03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patch/kernel/archive/rockchip64-6.18/general-rk808-configurable-switch-voltage-steps.patch</w:t>
            </w:r>
          </w:p>
        </w:tc>
        <w:tc>
          <w:tcPr>
            <w:tcW w:w="4535" w:type="dxa"/>
            <w:vAlign w:val="center"/>
          </w:tcPr>
          <w:p w14:paraId="252A14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patch/u-boot/v2023.01/board_bananapicm4io/0002-ARM-meson-Add-initial-support-for-BPI-CM4-module-wit.patch</w:t>
            </w:r>
          </w:p>
        </w:tc>
      </w:tr>
      <w:tr w14:paraId="1D25F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B1BF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patch/kernel/archive/rockchip64-6.18/general-rockchip-overlays.patch</w:t>
            </w:r>
          </w:p>
        </w:tc>
        <w:tc>
          <w:tcPr>
            <w:tcW w:w="4535" w:type="dxa"/>
            <w:vAlign w:val="center"/>
          </w:tcPr>
          <w:p w14:paraId="173B2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patch/u-boot/v2023.01/board_espressobin/0001-espressobin-u-boot-fit-images.patch</w:t>
            </w:r>
          </w:p>
        </w:tc>
      </w:tr>
      <w:tr w14:paraId="11F23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6326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patch/kernel/archive/rockchip64-6.18/general-rt5651-add-mclk.patch</w:t>
            </w:r>
          </w:p>
        </w:tc>
        <w:tc>
          <w:tcPr>
            <w:tcW w:w="4535" w:type="dxa"/>
            <w:vAlign w:val="center"/>
          </w:tcPr>
          <w:p w14:paraId="51969B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patch/u-boot/v2023.01/meson64-boot-usb-nvme-scsi-first.patch</w:t>
            </w:r>
          </w:p>
        </w:tc>
      </w:tr>
      <w:tr w14:paraId="163E1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4562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patch/kernel/archive/rockchip64-6.18/general-rtc-hym8563-retry-init.patch</w:t>
            </w:r>
          </w:p>
        </w:tc>
        <w:tc>
          <w:tcPr>
            <w:tcW w:w="4535" w:type="dxa"/>
            <w:vAlign w:val="center"/>
          </w:tcPr>
          <w:p w14:paraId="562A43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patch/u-boot/v2023.07.02/board_radxa-zero/001-HACK-fix-meson-mmc-core-phase-in-the-tuning-process.patch</w:t>
            </w:r>
          </w:p>
        </w:tc>
      </w:tr>
      <w:tr w14:paraId="78007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35B9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patch/kernel/archive/rockchip64-6.18/general-rtc-pcf8563-pass-driver-data-to-irq-handler.patch</w:t>
            </w:r>
          </w:p>
        </w:tc>
        <w:tc>
          <w:tcPr>
            <w:tcW w:w="4535" w:type="dxa"/>
            <w:vAlign w:val="center"/>
          </w:tcPr>
          <w:p w14:paraId="48C2BC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patch/u-boot/v2023.07.02/board_radxa-zero/001-HACK-mmc-meson-gx-limit-to-24MHz.patch.disable</w:t>
            </w:r>
          </w:p>
        </w:tc>
      </w:tr>
      <w:tr w14:paraId="61733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7648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patch/kernel/archive/rockchip64-6.18/general-st7796-driver.patch</w:t>
            </w:r>
          </w:p>
        </w:tc>
        <w:tc>
          <w:tcPr>
            <w:tcW w:w="4535" w:type="dxa"/>
            <w:vAlign w:val="center"/>
          </w:tcPr>
          <w:p w14:paraId="21E0E2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patch/u-boot/v2023.07.02/board_radxa-zero/002-configs-radxa-zero_defconfig-enable-preboot.patch</w:t>
            </w:r>
          </w:p>
        </w:tc>
      </w:tr>
      <w:tr w14:paraId="13EF0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5D49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patch/kernel/archive/rockchip64-6.18/general-v4l2-iep-driver.patch</w:t>
            </w:r>
          </w:p>
        </w:tc>
        <w:tc>
          <w:tcPr>
            <w:tcW w:w="4535" w:type="dxa"/>
            <w:vAlign w:val="center"/>
          </w:tcPr>
          <w:p w14:paraId="229784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patch/u-boot/v2023.07.02/board_radxa-zero/003-configs-radxa-zero_defconfig-reset-board-if-failed-to-boot.patch</w:t>
            </w:r>
          </w:p>
        </w:tc>
      </w:tr>
      <w:tr w14:paraId="7A95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5C2F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patch/kernel/archive/rockchip64-6.18/general-workaround-broadcom-bt-serdev.patch</w:t>
            </w:r>
          </w:p>
        </w:tc>
        <w:tc>
          <w:tcPr>
            <w:tcW w:w="4535" w:type="dxa"/>
            <w:vAlign w:val="center"/>
          </w:tcPr>
          <w:p w14:paraId="3033AD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patch/u-boot/v2023.10/board_jethubj100/0001-HACK-mmc-meson-gx-limit-to-24MHz.patch</w:t>
            </w:r>
          </w:p>
        </w:tc>
      </w:tr>
      <w:tr w14:paraId="57C7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7028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patch/kernel/archive/rockchip64-6.18/kernel-6.8-tools-cgroup-makefile.patch</w:t>
            </w:r>
          </w:p>
        </w:tc>
        <w:tc>
          <w:tcPr>
            <w:tcW w:w="4535" w:type="dxa"/>
            <w:vAlign w:val="center"/>
          </w:tcPr>
          <w:p w14:paraId="4CCACF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patch/u-boot/v2023.10/board_jethubj100/0002-mmc-meson-gx-change-clock-phase-value-on-axg-SoCs.patch</w:t>
            </w:r>
          </w:p>
        </w:tc>
      </w:tr>
      <w:tr w14:paraId="08AB2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1A3B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patch/kernel/archive/rockchip64-6.18/media-0001-Add-rkvdec-Support-v5.patch</w:t>
            </w:r>
          </w:p>
        </w:tc>
        <w:tc>
          <w:tcPr>
            <w:tcW w:w="4535" w:type="dxa"/>
            <w:vAlign w:val="center"/>
          </w:tcPr>
          <w:p w14:paraId="15DAFB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patch/u-boot/v2023.10/board_jethubj100/0003-Copy-and-update-amlogic-2019-aml-partition-keyman-co.patch</w:t>
            </w:r>
          </w:p>
        </w:tc>
      </w:tr>
      <w:tr w14:paraId="6AE7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A388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patch/kernel/archive/rockchip64-6.18/media-0002-media-rkvdec-remove-vb2_is_busy-check-in-rkvdec_s_ct.patch</w:t>
            </w:r>
          </w:p>
        </w:tc>
        <w:tc>
          <w:tcPr>
            <w:tcW w:w="4535" w:type="dxa"/>
            <w:vAlign w:val="center"/>
          </w:tcPr>
          <w:p w14:paraId="473543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patch/u-boot/v2023.10/board_jethubj100/0004-Copy-and-update-amlogic-2019-aml-partition-keyman-co.patch</w:t>
            </w:r>
          </w:p>
        </w:tc>
      </w:tr>
      <w:tr w14:paraId="5DCAF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0DA6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patch/kernel/archive/rockchip64-6.18/media-0002-v4l2-core-Initialize-h264-frame_mbs_only_flag-.patch</w:t>
            </w:r>
          </w:p>
        </w:tc>
        <w:tc>
          <w:tcPr>
            <w:tcW w:w="4535" w:type="dxa"/>
            <w:vAlign w:val="center"/>
          </w:tcPr>
          <w:p w14:paraId="46F183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patch/u-boot/v2023.10/board_jethubj100/0005-Add-usid-serial-mac-read-from-emmc.patch</w:t>
            </w:r>
          </w:p>
        </w:tc>
      </w:tr>
      <w:tr w14:paraId="2528F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228E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patch/kernel/archive/rockchip64-6.18/media-0003-rk3568-disable-hantro-h264.patch</w:t>
            </w:r>
          </w:p>
        </w:tc>
        <w:tc>
          <w:tcPr>
            <w:tcW w:w="4535" w:type="dxa"/>
            <w:vAlign w:val="center"/>
          </w:tcPr>
          <w:p w14:paraId="1847F7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patch/u-boot/v2023.10/board_jethubj100/0006-HACK-force-disable-efi-options-for-JetHub-D1-H1.patch.disable</w:t>
            </w:r>
          </w:p>
        </w:tc>
      </w:tr>
      <w:tr w14:paraId="69EC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AFAE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patch/kernel/archive/rockchip64-6.18/media-0007-add-verisilicon-AV1-iommu-driver.patch</w:t>
            </w:r>
          </w:p>
        </w:tc>
        <w:tc>
          <w:tcPr>
            <w:tcW w:w="4535" w:type="dxa"/>
            <w:vAlign w:val="center"/>
          </w:tcPr>
          <w:p w14:paraId="0ECF1A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patch/u-boot/v2023.10/board_jethubj100/0007-ARM-amlogic-revert-JetHub-D1-eth-mac-generation-with.patch</w:t>
            </w:r>
          </w:p>
        </w:tc>
      </w:tr>
      <w:tr w14:paraId="0C72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52EB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patch/kernel/archive/rockchip64-6.18/mmc-sdio-skip-cmd11-voltage-switch-when-already-1v8.patch</w:t>
            </w:r>
          </w:p>
        </w:tc>
        <w:tc>
          <w:tcPr>
            <w:tcW w:w="4535" w:type="dxa"/>
            <w:vAlign w:val="center"/>
          </w:tcPr>
          <w:p w14:paraId="40E8C0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patch/u-boot/v2023.10/board_jethubj100/0008-board-amlogic-jethub-j100-fix-common-config-header.patch</w:t>
            </w:r>
          </w:p>
        </w:tc>
      </w:tr>
      <w:tr w14:paraId="3B9D9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1545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patch/kernel/archive/rockchip64-6.18/net-ethernet-realtek-add-r8169-LED-configuration-from-OF.patch</w:t>
            </w:r>
          </w:p>
        </w:tc>
        <w:tc>
          <w:tcPr>
            <w:tcW w:w="4535" w:type="dxa"/>
            <w:vAlign w:val="center"/>
          </w:tcPr>
          <w:p w14:paraId="4AD94B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patch/u-boot/v2023.10/board_jethubj80/0001-HACK-mmc-meson-gx-limit-to-24MHz.patch</w:t>
            </w:r>
          </w:p>
        </w:tc>
      </w:tr>
      <w:tr w14:paraId="4D8A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B62A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patch/kernel/archive/rockchip64-6.18/net-phy-realtek-add-rtl8211x-LED-configuration-from-OF.patch</w:t>
            </w:r>
          </w:p>
        </w:tc>
        <w:tc>
          <w:tcPr>
            <w:tcW w:w="4535" w:type="dxa"/>
            <w:vAlign w:val="center"/>
          </w:tcPr>
          <w:p w14:paraId="0D1C52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patch/u-boot/v2023.10/board_jethubj80/0002-mmc-meson-gx-change-clock-phase-value-on-axg-SoCs.patch</w:t>
            </w:r>
          </w:p>
        </w:tc>
      </w:tr>
      <w:tr w14:paraId="690C7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591D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patch/kernel/archive/rockchip64-6.18/net-usb-r8152-add-LED-configuration-from-OF.patch</w:t>
            </w:r>
          </w:p>
        </w:tc>
        <w:tc>
          <w:tcPr>
            <w:tcW w:w="4535" w:type="dxa"/>
            <w:vAlign w:val="center"/>
          </w:tcPr>
          <w:p w14:paraId="2B1F91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patch/u-boot/v2023.10/board_jethubj80/0003-Copy-and-update-amlogic-2019-aml-partition-keyman-co.patch</w:t>
            </w:r>
          </w:p>
        </w:tc>
      </w:tr>
      <w:tr w14:paraId="04CD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7B1C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patch/kernel/archive/rockchip64-6.18/orangepi5-ultra-hdmirx-dts-fix.patch</w:t>
            </w:r>
          </w:p>
        </w:tc>
        <w:tc>
          <w:tcPr>
            <w:tcW w:w="4535" w:type="dxa"/>
            <w:vAlign w:val="center"/>
          </w:tcPr>
          <w:p w14:paraId="54A7B9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patch/u-boot/v2023.10/board_jethubj80/0004-Copy-and-update-amlogic-2019-aml-partition-keyman-co.patch</w:t>
            </w:r>
          </w:p>
        </w:tc>
      </w:tr>
      <w:tr w14:paraId="15FE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E7F7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patch/kernel/archive/rockchip64-6.18/overlay/Makefile</w:t>
            </w:r>
          </w:p>
        </w:tc>
        <w:tc>
          <w:tcPr>
            <w:tcW w:w="4535" w:type="dxa"/>
            <w:vAlign w:val="center"/>
          </w:tcPr>
          <w:p w14:paraId="1CA32F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patch/u-boot/v2023.10/board_jethubj80/0005-Add-usid-serial-mac-read-from-emmc.patch</w:t>
            </w:r>
          </w:p>
        </w:tc>
      </w:tr>
      <w:tr w14:paraId="1134A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C729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patch/kernel/archive/rockchip64-6.18/overlay/README.rockchip-overlays</w:t>
            </w:r>
          </w:p>
        </w:tc>
        <w:tc>
          <w:tcPr>
            <w:tcW w:w="4535" w:type="dxa"/>
            <w:vAlign w:val="center"/>
          </w:tcPr>
          <w:p w14:paraId="2B8C51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patch/u-boot/v2023.10/board_jethubj80/0006-HACK-force-disable-efi-options-for-JetHub-D1-H1.patch.disable</w:t>
            </w:r>
          </w:p>
        </w:tc>
      </w:tr>
      <w:tr w14:paraId="1639B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616E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patch/kernel/archive/rockchip64-6.18/overlay/hinlink-h88k-240x135-lcd.dtso</w:t>
            </w:r>
          </w:p>
        </w:tc>
        <w:tc>
          <w:tcPr>
            <w:tcW w:w="4535" w:type="dxa"/>
            <w:vAlign w:val="center"/>
          </w:tcPr>
          <w:p w14:paraId="657784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patch/u-boot/v2023.10/board_jethubj80/0007-ARM-amlogic-revert-JetHub-D1-eth-mac-generation-with.patch</w:t>
            </w:r>
          </w:p>
        </w:tc>
      </w:tr>
      <w:tr w14:paraId="2B8CE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7EF8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patch/kernel/archive/rockchip64-6.18/overlay/rk3308-b@1.3ghz.dtso</w:t>
            </w:r>
          </w:p>
        </w:tc>
        <w:tc>
          <w:tcPr>
            <w:tcW w:w="4535" w:type="dxa"/>
            <w:vAlign w:val="center"/>
          </w:tcPr>
          <w:p w14:paraId="783068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patch/u-boot/v2023.10/board_odroidn2l/meson64-boot-usb-nvme-scsi-first.patch</w:t>
            </w:r>
          </w:p>
        </w:tc>
      </w:tr>
      <w:tr w14:paraId="2D9B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42DA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patch/kernel/archive/rockchip64-6.18/overlay/rk3308-bs.dtso</w:t>
            </w:r>
          </w:p>
        </w:tc>
        <w:tc>
          <w:tcPr>
            <w:tcW w:w="4535" w:type="dxa"/>
            <w:vAlign w:val="center"/>
          </w:tcPr>
          <w:p w14:paraId="13825E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patch/u-boot/v2024.01/board_lepotato/le-potato-general-vendor.patch</w:t>
            </w:r>
          </w:p>
        </w:tc>
      </w:tr>
      <w:tr w14:paraId="45C26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11D6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patch/kernel/archive/rockchip64-6.18/overlay/rk3308-bs@1.3ghz.dtso</w:t>
            </w:r>
          </w:p>
        </w:tc>
        <w:tc>
          <w:tcPr>
            <w:tcW w:w="4535" w:type="dxa"/>
            <w:vAlign w:val="center"/>
          </w:tcPr>
          <w:p w14:paraId="0562A8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patch/u-boot/v2024.01/board_orangepi5/0010-Fix-SPI-Boot.patch</w:t>
            </w:r>
          </w:p>
        </w:tc>
      </w:tr>
      <w:tr w14:paraId="4A42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011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patch/kernel/archive/rockchip64-6.18/overlay/rk3308-otg-host.dtso</w:t>
            </w:r>
          </w:p>
        </w:tc>
        <w:tc>
          <w:tcPr>
            <w:tcW w:w="4535" w:type="dxa"/>
            <w:vAlign w:val="center"/>
          </w:tcPr>
          <w:p w14:paraId="27396F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patch/u-boot/v2024.01/general-btrfs-fix-out-of-bounds-write.patch</w:t>
            </w:r>
          </w:p>
        </w:tc>
      </w:tr>
      <w:tr w14:paraId="0951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4B7A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patch/kernel/archive/rockchip64-6.18/overlay/rk3308-pcm5102a.dtso</w:t>
            </w:r>
          </w:p>
        </w:tc>
        <w:tc>
          <w:tcPr>
            <w:tcW w:w="4535" w:type="dxa"/>
            <w:vAlign w:val="center"/>
          </w:tcPr>
          <w:p w14:paraId="4F35E7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patch/u-boot/v2024.01/general-btrfs-fix-reading-when-length-specified.patch</w:t>
            </w:r>
          </w:p>
        </w:tc>
      </w:tr>
      <w:tr w14:paraId="37BAD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ABA7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patch/kernel/archive/rockchip64-6.18/overlay/rk3308-s0-ext-antenna.dtso</w:t>
            </w:r>
          </w:p>
        </w:tc>
        <w:tc>
          <w:tcPr>
            <w:tcW w:w="4535" w:type="dxa"/>
            <w:vAlign w:val="center"/>
          </w:tcPr>
          <w:p w14:paraId="4A54B8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patch/u-boot/v2024.04/board_bananapim4zero/001-Add-board-BananaPi-BPI-M4-Zero.patch</w:t>
            </w:r>
          </w:p>
        </w:tc>
      </w:tr>
      <w:tr w14:paraId="170E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07BF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patch/kernel/archive/rockchip64-6.18/overlay/rk3308-uart1.dtso</w:t>
            </w:r>
          </w:p>
        </w:tc>
        <w:tc>
          <w:tcPr>
            <w:tcW w:w="4535" w:type="dxa"/>
            <w:vAlign w:val="center"/>
          </w:tcPr>
          <w:p w14:paraId="30E04E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patch/u-boot/v2024.04/board_bananapim4zero/002-sunxi-mmc-Improve-reset-procedure.patch</w:t>
            </w:r>
          </w:p>
        </w:tc>
      </w:tr>
      <w:tr w14:paraId="51B58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44BC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patch/kernel/archive/rockchip64-6.18/overlay/rk3308-uart2.dtso</w:t>
            </w:r>
          </w:p>
        </w:tc>
        <w:tc>
          <w:tcPr>
            <w:tcW w:w="4535" w:type="dxa"/>
            <w:vAlign w:val="center"/>
          </w:tcPr>
          <w:p w14:paraId="0C993A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patch/u-boot/v2024.04/board_bananapim4zero/003-HACK-sunxi-h616-gpu-enable.patch</w:t>
            </w:r>
          </w:p>
        </w:tc>
      </w:tr>
      <w:tr w14:paraId="0D57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8419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patch/kernel/archive/rockchip64-6.18/overlay/rk3308-uart3.dtso</w:t>
            </w:r>
          </w:p>
        </w:tc>
        <w:tc>
          <w:tcPr>
            <w:tcW w:w="4535" w:type="dxa"/>
            <w:vAlign w:val="center"/>
          </w:tcPr>
          <w:p w14:paraId="7E49E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patch/u-boot/v2024.04/board_bananapim4zero/004-sunxi-h616-ths-workaround.patch</w:t>
            </w:r>
          </w:p>
        </w:tc>
      </w:tr>
      <w:tr w14:paraId="0E38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58C0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patch/kernel/archive/rockchip64-6.18/overlay/rk35xx-radxa-zero-3w-ext-ant.dtso</w:t>
            </w:r>
          </w:p>
        </w:tc>
        <w:tc>
          <w:tcPr>
            <w:tcW w:w="4535" w:type="dxa"/>
            <w:vAlign w:val="center"/>
          </w:tcPr>
          <w:p w14:paraId="298981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patch/u-boot/v2024.04/board_bananapim4zero/005-mach-sunxi-dram_helpers-add-delay-to-steady-dram-detection.patch</w:t>
            </w:r>
          </w:p>
        </w:tc>
      </w:tr>
      <w:tr w14:paraId="7DA64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FBB3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patch/kernel/archive/rockchip64-6.18/overlay/rockchip-dusun-010r-rp3328b.dtso</w:t>
            </w:r>
          </w:p>
        </w:tc>
        <w:tc>
          <w:tcPr>
            <w:tcW w:w="4535" w:type="dxa"/>
            <w:vAlign w:val="center"/>
          </w:tcPr>
          <w:p w14:paraId="2C7AB2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patch/u-boot/v2024.04/board_bananapim4zero/006-PATCH-sunxi-spl-h616-fix-booting-from-high-MMC-offset.patch</w:t>
            </w:r>
          </w:p>
        </w:tc>
      </w:tr>
      <w:tr w14:paraId="4C422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0E97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patch/kernel/archive/rockchip64-6.18/overlay/rockchip-fixup.scr-cmd</w:t>
            </w:r>
          </w:p>
        </w:tc>
        <w:tc>
          <w:tcPr>
            <w:tcW w:w="4535" w:type="dxa"/>
            <w:vAlign w:val="center"/>
          </w:tcPr>
          <w:p w14:paraId="2011EE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patch/u-boot/v2024.04/board_orangepizero2w/001-allwinner-common-enable-autoboot-keyed.patch</w:t>
            </w:r>
          </w:p>
        </w:tc>
      </w:tr>
      <w:tr w14:paraId="6580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C419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patch/kernel/archive/rockchip64-6.18/overlay/rockchip-rk3318-box-cpu-hs.dtso</w:t>
            </w:r>
          </w:p>
        </w:tc>
        <w:tc>
          <w:tcPr>
            <w:tcW w:w="4535" w:type="dxa"/>
            <w:vAlign w:val="center"/>
          </w:tcPr>
          <w:p w14:paraId="73B3E5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patch/u-boot/v2024.04/board_orangepizero2w/002-allwinner-common-boot-splash.patch</w:t>
            </w:r>
          </w:p>
        </w:tc>
      </w:tr>
      <w:tr w14:paraId="5DC0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772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patch/kernel/archive/rockchip64-6.18/overlay/rockchip-rk3318-box-emmc-ddr.dtso</w:t>
            </w:r>
          </w:p>
        </w:tc>
        <w:tc>
          <w:tcPr>
            <w:tcW w:w="4535" w:type="dxa"/>
            <w:vAlign w:val="center"/>
          </w:tcPr>
          <w:p w14:paraId="77C737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patch/u-boot/v2024.04/board_orangepizero2w/003-allwinner-common-h616-THS-workaround.patch</w:t>
            </w:r>
          </w:p>
        </w:tc>
      </w:tr>
      <w:tr w14:paraId="350BE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10F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patch/kernel/archive/rockchip64-6.18/overlay/rockchip-rk3318-box-emmc-hs200.dtso</w:t>
            </w:r>
          </w:p>
        </w:tc>
        <w:tc>
          <w:tcPr>
            <w:tcW w:w="4535" w:type="dxa"/>
            <w:vAlign w:val="center"/>
          </w:tcPr>
          <w:p w14:paraId="42951F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patch/u-boot/v2024.04/board_orangepizero2w/004-allwinner-common-h616-GPU-enable-hack.patch</w:t>
            </w:r>
          </w:p>
        </w:tc>
      </w:tr>
      <w:tr w14:paraId="4CF3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89DA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patch/kernel/archive/rockchip64-6.18/overlay/rockchip-rk3318-box-led-conf1.dtso</w:t>
            </w:r>
          </w:p>
        </w:tc>
        <w:tc>
          <w:tcPr>
            <w:tcW w:w="4535" w:type="dxa"/>
            <w:vAlign w:val="center"/>
          </w:tcPr>
          <w:p w14:paraId="3A1803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patch/u-boot/v2024.04/board_orangepizero2w/005-allwinner-common-pwrled-config-option.patch</w:t>
            </w:r>
          </w:p>
        </w:tc>
      </w:tr>
      <w:tr w14:paraId="2C3A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446E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patch/kernel/archive/rockchip64-6.18/overlay/rockchip-rk3318-box-led-conf2.dtso</w:t>
            </w:r>
          </w:p>
        </w:tc>
        <w:tc>
          <w:tcPr>
            <w:tcW w:w="4535" w:type="dxa"/>
            <w:vAlign w:val="center"/>
          </w:tcPr>
          <w:p w14:paraId="1412B8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patch/u-boot/v2024.04/board_orangepizero2w/006-allwinner-common-fdt-setprop-fix-unaligned-access.patch</w:t>
            </w:r>
          </w:p>
        </w:tc>
      </w:tr>
      <w:tr w14:paraId="0134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A118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patch/kernel/archive/rockchip64-6.18/overlay/rockchip-rk3318-box-led-conf3.dtso</w:t>
            </w:r>
          </w:p>
        </w:tc>
        <w:tc>
          <w:tcPr>
            <w:tcW w:w="4535" w:type="dxa"/>
            <w:vAlign w:val="center"/>
          </w:tcPr>
          <w:p w14:paraId="4415E3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patch/u-boot/v2024.04/board_t95z/0000.patching_config.yaml</w:t>
            </w:r>
          </w:p>
        </w:tc>
      </w:tr>
      <w:tr w14:paraId="44708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0639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patch/kernel/archive/rockchip64-6.18/overlay/rockchip-rk3318-box-led-conf4.dtso</w:t>
            </w:r>
          </w:p>
        </w:tc>
        <w:tc>
          <w:tcPr>
            <w:tcW w:w="4535" w:type="dxa"/>
            <w:vAlign w:val="center"/>
          </w:tcPr>
          <w:p w14:paraId="2E499C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patch/u-boot/v2024.04/board_t95z/defconfig/meson-gxm-t95z-plus_defconfig</w:t>
            </w:r>
          </w:p>
        </w:tc>
      </w:tr>
      <w:tr w14:paraId="4D4C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172C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patch/kernel/archive/rockchip64-6.18/overlay/rockchip-rk3318-box-led-conf5.dtso</w:t>
            </w:r>
          </w:p>
        </w:tc>
        <w:tc>
          <w:tcPr>
            <w:tcW w:w="4535" w:type="dxa"/>
            <w:vAlign w:val="center"/>
          </w:tcPr>
          <w:p w14:paraId="285BEC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patch/u-boot/v2024.04/board_t95z/dt/meson-gxm-t95z-plus-u-boot.dtsi</w:t>
            </w:r>
          </w:p>
        </w:tc>
      </w:tr>
      <w:tr w14:paraId="513AF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AF45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patch/kernel/archive/rockchip64-6.18/overlay/rockchip-rk3318-box-led-conf6.dtso</w:t>
            </w:r>
          </w:p>
        </w:tc>
        <w:tc>
          <w:tcPr>
            <w:tcW w:w="4535" w:type="dxa"/>
            <w:vAlign w:val="center"/>
          </w:tcPr>
          <w:p w14:paraId="585EB0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patch/u-boot/v2024.04/board_t95z/dt/meson-gxm-t95z-plus.dts</w:t>
            </w:r>
          </w:p>
        </w:tc>
      </w:tr>
      <w:tr w14:paraId="47268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E07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patch/kernel/archive/rockchip64-6.18/overlay/rockchip-rk3318-box-led-conf7.dtso</w:t>
            </w:r>
          </w:p>
        </w:tc>
        <w:tc>
          <w:tcPr>
            <w:tcW w:w="4535" w:type="dxa"/>
            <w:vAlign w:val="center"/>
          </w:tcPr>
          <w:p w14:paraId="616589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patch/u-boot/v2024.04/general-btrfs-fix-out-of-bounds-write.patch</w:t>
            </w:r>
          </w:p>
        </w:tc>
      </w:tr>
      <w:tr w14:paraId="7CF6B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6353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patch/kernel/archive/rockchip64-6.18/overlay/rockchip-rk3318-box-wlan-ap6330.dtso</w:t>
            </w:r>
          </w:p>
        </w:tc>
        <w:tc>
          <w:tcPr>
            <w:tcW w:w="4535" w:type="dxa"/>
            <w:vAlign w:val="center"/>
          </w:tcPr>
          <w:p w14:paraId="680E34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patch/u-boot/v2024.07/0050-automatically-add-chosen-kaslr-seed-and-deduplicate-code.patch</w:t>
            </w:r>
          </w:p>
        </w:tc>
      </w:tr>
      <w:tr w14:paraId="5FB4A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233A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patch/kernel/archive/rockchip64-6.18/overlay/rockchip-rk3318-box-wlan-ap6334.dtso</w:t>
            </w:r>
          </w:p>
        </w:tc>
        <w:tc>
          <w:tcPr>
            <w:tcW w:w="4535" w:type="dxa"/>
            <w:vAlign w:val="center"/>
          </w:tcPr>
          <w:p w14:paraId="3EB9A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patch/u-boot/v2024.07/board_orangepi5-plus/orangepi5-plus_kaslrseed.patch</w:t>
            </w:r>
          </w:p>
        </w:tc>
      </w:tr>
      <w:tr w14:paraId="4D9CC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61C8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patch/kernel/archive/rockchip64-6.18/overlay/rockchip-rk3318-box-wlan-ext.dtso</w:t>
            </w:r>
          </w:p>
        </w:tc>
        <w:tc>
          <w:tcPr>
            <w:tcW w:w="4535" w:type="dxa"/>
            <w:vAlign w:val="center"/>
          </w:tcPr>
          <w:p w14:paraId="350A3E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patch/u-boot/v2024.07/board_rk322x-box/rk3228-hdmi-clk-fixes.patch</w:t>
            </w:r>
          </w:p>
        </w:tc>
      </w:tr>
      <w:tr w14:paraId="2A430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1984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patch/kernel/archive/rockchip64-6.18/overlay/rockchip-rk3328-i2c0.dtso</w:t>
            </w:r>
          </w:p>
        </w:tc>
        <w:tc>
          <w:tcPr>
            <w:tcW w:w="4535" w:type="dxa"/>
            <w:vAlign w:val="center"/>
          </w:tcPr>
          <w:p w14:paraId="6FB1DA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patch/u-boot/v2024.07/board_rk322x-box/rk3228-hdmi-driver.patch</w:t>
            </w:r>
          </w:p>
        </w:tc>
      </w:tr>
      <w:tr w14:paraId="0FE8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F169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patch/kernel/archive/rockchip64-6.18/overlay/rockchip-rk3328-i2s1-pcm5102.dtso</w:t>
            </w:r>
          </w:p>
        </w:tc>
        <w:tc>
          <w:tcPr>
            <w:tcW w:w="4535" w:type="dxa"/>
            <w:vAlign w:val="center"/>
          </w:tcPr>
          <w:p w14:paraId="367FC9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patch/u-boot/v2024.07/board_rk322x-box/rk3228-inno-phy-driver.patch</w:t>
            </w:r>
          </w:p>
        </w:tc>
      </w:tr>
      <w:tr w14:paraId="36690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FCA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patch/kernel/archive/rockchip64-6.18/overlay/rockchip-rk3328-mksklipad50-enable-rtc-end1.dtso</w:t>
            </w:r>
          </w:p>
        </w:tc>
        <w:tc>
          <w:tcPr>
            <w:tcW w:w="4535" w:type="dxa"/>
            <w:vAlign w:val="center"/>
          </w:tcPr>
          <w:p w14:paraId="391F06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patch/u-boot/v2024.07/board_rk322x-box/rk3228-vop-driver.patch</w:t>
            </w:r>
          </w:p>
        </w:tc>
      </w:tr>
      <w:tr w14:paraId="4727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7FB2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patch/kernel/archive/rockchip64-6.18/overlay/rockchip-rk3328-mksklipad50-enable-v4l2.dtso</w:t>
            </w:r>
          </w:p>
        </w:tc>
        <w:tc>
          <w:tcPr>
            <w:tcW w:w="4535" w:type="dxa"/>
            <w:vAlign w:val="center"/>
          </w:tcPr>
          <w:p w14:paraId="796E1A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patch/u-boot/v2024.07/board_rk322x-box/rk322x-add-usb-reset-props.patch</w:t>
            </w:r>
          </w:p>
        </w:tc>
      </w:tr>
      <w:tr w14:paraId="5D0E7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1C79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patch/kernel/archive/rockchip64-6.18/overlay/rockchip-rk3328-mkspi-disable-lcd-spi.dtso</w:t>
            </w:r>
          </w:p>
        </w:tc>
        <w:tc>
          <w:tcPr>
            <w:tcW w:w="4535" w:type="dxa"/>
            <w:vAlign w:val="center"/>
          </w:tcPr>
          <w:p w14:paraId="281063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patch/u-boot/v2024.07/board_rk322x-box/rk322x-box-add-defconfig.patch</w:t>
            </w:r>
          </w:p>
        </w:tc>
      </w:tr>
      <w:tr w14:paraId="6559D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E8C8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patch/kernel/archive/rockchip64-6.18/overlay/rockchip-rk3328-nanopi-neo3-pwm-fan.dtso</w:t>
            </w:r>
          </w:p>
        </w:tc>
        <w:tc>
          <w:tcPr>
            <w:tcW w:w="4535" w:type="dxa"/>
            <w:vAlign w:val="center"/>
          </w:tcPr>
          <w:p w14:paraId="1F5962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patch/u-boot/v2024.07/board_rk322x-box/rk322x-box-add-device-tree-makefile.patch</w:t>
            </w:r>
          </w:p>
        </w:tc>
      </w:tr>
      <w:tr w14:paraId="2E14F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2377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patch/kernel/archive/rockchip64-6.18/overlay/rockchip-rk3328-opp-1.4ghz.dtso</w:t>
            </w:r>
          </w:p>
        </w:tc>
        <w:tc>
          <w:tcPr>
            <w:tcW w:w="4535" w:type="dxa"/>
            <w:vAlign w:val="center"/>
          </w:tcPr>
          <w:p w14:paraId="34B3A3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patch/u-boot/v2024.07/board_rk322x-box/rk322x-box-add-device-tree.patch</w:t>
            </w:r>
          </w:p>
        </w:tc>
      </w:tr>
      <w:tr w14:paraId="4177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B52B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patch/kernel/archive/rockchip64-6.18/overlay/rockchip-rk3328-opp-1.5ghz.dtso</w:t>
            </w:r>
          </w:p>
        </w:tc>
        <w:tc>
          <w:tcPr>
            <w:tcW w:w="4535" w:type="dxa"/>
            <w:vAlign w:val="center"/>
          </w:tcPr>
          <w:p w14:paraId="6C4E36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patch/u-boot/v2024.07/board_rk322x-box/u-boot-1002-support-rockchip-gmac-rmii.patch</w:t>
            </w:r>
          </w:p>
        </w:tc>
      </w:tr>
      <w:tr w14:paraId="782EE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32F6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patch/kernel/archive/rockchip64-6.18/overlay/rockchip-rk3328-spi-spidev.dtso</w:t>
            </w:r>
          </w:p>
        </w:tc>
        <w:tc>
          <w:tcPr>
            <w:tcW w:w="4535" w:type="dxa"/>
            <w:vAlign w:val="center"/>
          </w:tcPr>
          <w:p w14:paraId="213EE5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patch/u-boot/v2024.07/board_rk322x-box/u-boot-1005-support-rockchip-tee-binary.patch</w:t>
            </w:r>
          </w:p>
        </w:tc>
      </w:tr>
      <w:tr w14:paraId="46930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60C7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patch/kernel/archive/rockchip64-6.18/overlay/rockchip-rk3328-uart1.dtso</w:t>
            </w:r>
          </w:p>
        </w:tc>
        <w:tc>
          <w:tcPr>
            <w:tcW w:w="4535" w:type="dxa"/>
            <w:vAlign w:val="center"/>
          </w:tcPr>
          <w:p w14:paraId="0790D9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patch/u-boot/v2024.07/board_rk322x-box/u-boot-1006-usbphy-otg-ehci-support.patch</w:t>
            </w:r>
          </w:p>
        </w:tc>
      </w:tr>
      <w:tr w14:paraId="4CB4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FF5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patch/kernel/archive/rockchip64-6.18/overlay/rockchip-rk3399-dwc3-0-host.dtso</w:t>
            </w:r>
          </w:p>
        </w:tc>
        <w:tc>
          <w:tcPr>
            <w:tcW w:w="4535" w:type="dxa"/>
            <w:vAlign w:val="center"/>
          </w:tcPr>
          <w:p w14:paraId="1712C3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patch/u-boot/v2024.07/board_rk3318-box/general-support-rmii-integrated-phy.patch</w:t>
            </w:r>
          </w:p>
        </w:tc>
      </w:tr>
      <w:tr w14:paraId="4C26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8350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patch/kernel/archive/rockchip64-6.18/overlay/rockchip-rk3399-helios64-cpu-stability.dtso</w:t>
            </w:r>
          </w:p>
        </w:tc>
        <w:tc>
          <w:tcPr>
            <w:tcW w:w="4535" w:type="dxa"/>
            <w:vAlign w:val="center"/>
          </w:tcPr>
          <w:p w14:paraId="1DDCAA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patch/u-boot/v2024.07/board_rk3318-box/rk3318-box-add-defconfig.patch</w:t>
            </w:r>
          </w:p>
        </w:tc>
      </w:tr>
      <w:tr w14:paraId="100E7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3247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patch/kernel/archive/rockchip64-6.18/overlay/rockchip-rk3399-i2c7.dtso</w:t>
            </w:r>
          </w:p>
        </w:tc>
        <w:tc>
          <w:tcPr>
            <w:tcW w:w="4535" w:type="dxa"/>
            <w:vAlign w:val="center"/>
          </w:tcPr>
          <w:p w14:paraId="68695A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patch/u-boot/v2024.07/board_rk3318-box/rk3318-box-add-dts.patch</w:t>
            </w:r>
          </w:p>
        </w:tc>
      </w:tr>
      <w:tr w14:paraId="32813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3AD8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patch/kernel/archive/rockchip64-6.18/overlay/rockchip-rk3399-i2c8.dtso</w:t>
            </w:r>
          </w:p>
        </w:tc>
        <w:tc>
          <w:tcPr>
            <w:tcW w:w="4535" w:type="dxa"/>
            <w:vAlign w:val="center"/>
          </w:tcPr>
          <w:p w14:paraId="217E5F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patch/u-boot/v2024.07/board_rk3318-box/rk3318-box-add-makefile.patch</w:t>
            </w:r>
          </w:p>
        </w:tc>
      </w:tr>
      <w:tr w14:paraId="75A30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D263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patch/kernel/archive/rockchip64-6.18/overlay/rockchip-rk3399-opp-2ghz.dtso</w:t>
            </w:r>
          </w:p>
        </w:tc>
        <w:tc>
          <w:tcPr>
            <w:tcW w:w="4535" w:type="dxa"/>
            <w:vAlign w:val="center"/>
          </w:tcPr>
          <w:p w14:paraId="5E7E56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patch/u-boot/v2024.07/board_rk3318-box/rk3328-add-usb-reset-props.patch</w:t>
            </w:r>
          </w:p>
        </w:tc>
      </w:tr>
      <w:tr w14:paraId="57AE5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87FF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patch/kernel/archive/rockchip64-6.18/overlay/rockchip-rk3399-pcie-gen2.dtso</w:t>
            </w:r>
          </w:p>
        </w:tc>
        <w:tc>
          <w:tcPr>
            <w:tcW w:w="4535" w:type="dxa"/>
            <w:vAlign w:val="center"/>
          </w:tcPr>
          <w:p w14:paraId="1C94FB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patch/u-boot/v2024.07/board_rk3318-box/rk3328-resets-for-mmc-controllers.patch</w:t>
            </w:r>
          </w:p>
        </w:tc>
      </w:tr>
      <w:tr w14:paraId="3048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67F6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patch/kernel/archive/rockchip64-6.18/overlay/rockchip-rk3399-spi-jedec-nor.dtso</w:t>
            </w:r>
          </w:p>
        </w:tc>
        <w:tc>
          <w:tcPr>
            <w:tcW w:w="4535" w:type="dxa"/>
            <w:vAlign w:val="center"/>
          </w:tcPr>
          <w:p w14:paraId="038A9C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patch/u-boot/v2024.07/board_rk3318-box/rk3328-sdmmc_ext-node.patch</w:t>
            </w:r>
          </w:p>
        </w:tc>
      </w:tr>
      <w:tr w14:paraId="2EA43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2046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patch/kernel/archive/rockchip64-6.18/overlay/rockchip-rk3399-spi-spidev.dtso</w:t>
            </w:r>
          </w:p>
        </w:tc>
        <w:tc>
          <w:tcPr>
            <w:tcW w:w="4535" w:type="dxa"/>
            <w:vAlign w:val="center"/>
          </w:tcPr>
          <w:p w14:paraId="59DCAD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patch/u-boot/v2024.07/board_tinkerboard/0001-tinkerboard-defconfig-fix.patch</w:t>
            </w:r>
          </w:p>
        </w:tc>
      </w:tr>
      <w:tr w14:paraId="47850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E845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patch/kernel/archive/rockchip64-6.18/overlay/rockchip-rk3399-uart4.dtso</w:t>
            </w:r>
          </w:p>
        </w:tc>
        <w:tc>
          <w:tcPr>
            <w:tcW w:w="4535" w:type="dxa"/>
            <w:vAlign w:val="center"/>
          </w:tcPr>
          <w:p w14:paraId="675E37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patch/u-boot/v2024.07/board_tinkerboard/0003-UMS-mode-on-otg-port.patch</w:t>
            </w:r>
          </w:p>
        </w:tc>
      </w:tr>
      <w:tr w14:paraId="4E80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3E72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patch/kernel/archive/rockchip64-6.18/overlay/rockchip-rk3399-w1-gpio.dtso</w:t>
            </w:r>
          </w:p>
        </w:tc>
        <w:tc>
          <w:tcPr>
            <w:tcW w:w="4535" w:type="dxa"/>
            <w:vAlign w:val="center"/>
          </w:tcPr>
          <w:p w14:paraId="38A8DD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patch/u-boot/v2024.07/board_xt-q8l-v10/xt-q8l-v10-defconfig.patch</w:t>
            </w:r>
          </w:p>
        </w:tc>
      </w:tr>
      <w:tr w14:paraId="5461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CB99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patch/kernel/archive/rockchip64-6.18/overlay/rockchip-rk3566-i2c2-m1.dtso</w:t>
            </w:r>
          </w:p>
        </w:tc>
        <w:tc>
          <w:tcPr>
            <w:tcW w:w="4535" w:type="dxa"/>
            <w:vAlign w:val="center"/>
          </w:tcPr>
          <w:p w14:paraId="3FCC5E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patch/u-boot/v2024.07/board_xt-q8l-v10/xt-q8l-v10-device-tree-makefile.patch</w:t>
            </w:r>
          </w:p>
        </w:tc>
      </w:tr>
      <w:tr w14:paraId="4DAF1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7731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patch/kernel/archive/rockchip64-6.18/overlay/rockchip-rk3566-i2c3-m0.dtso</w:t>
            </w:r>
          </w:p>
        </w:tc>
        <w:tc>
          <w:tcPr>
            <w:tcW w:w="4535" w:type="dxa"/>
            <w:vAlign w:val="center"/>
          </w:tcPr>
          <w:p w14:paraId="549AB8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patch/u-boot/v2024.07/board_xt-q8l-v10/xt-q8l-v10-device-tree.patch</w:t>
            </w:r>
          </w:p>
        </w:tc>
      </w:tr>
      <w:tr w14:paraId="42B1C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A54B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patch/kernel/archive/rockchip64-6.18/overlay/rockchip-rk3566-i2c4-m0.dtso</w:t>
            </w:r>
          </w:p>
        </w:tc>
        <w:tc>
          <w:tcPr>
            <w:tcW w:w="4535" w:type="dxa"/>
            <w:vAlign w:val="center"/>
          </w:tcPr>
          <w:p w14:paraId="102090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patch/u-boot/v2024.07/general-btrfs-fix-out-of-bounds-write.patch</w:t>
            </w:r>
          </w:p>
        </w:tc>
      </w:tr>
      <w:tr w14:paraId="1D9A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A175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patch/kernel/archive/rockchip64-6.18/overlay/rockchip-rk3566-pwm11-m1.dtso</w:t>
            </w:r>
          </w:p>
        </w:tc>
        <w:tc>
          <w:tcPr>
            <w:tcW w:w="4535" w:type="dxa"/>
            <w:vAlign w:val="center"/>
          </w:tcPr>
          <w:p w14:paraId="409CDD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patch/u-boot/v2024.07/general-dw-hdmi-disable.patch</w:t>
            </w:r>
          </w:p>
        </w:tc>
      </w:tr>
      <w:tr w14:paraId="51C1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2812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patch/kernel/archive/rockchip64-6.18/overlay/rockchip-rk3566-pwm15-m1.dtso</w:t>
            </w:r>
          </w:p>
        </w:tc>
        <w:tc>
          <w:tcPr>
            <w:tcW w:w="4535" w:type="dxa"/>
            <w:vAlign w:val="center"/>
          </w:tcPr>
          <w:p w14:paraId="55CA4F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patch/u-boot/v2024.07/general-dwc-otg-usb-fix.patch</w:t>
            </w:r>
          </w:p>
        </w:tc>
      </w:tr>
      <w:tr w14:paraId="5156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5A7D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patch/kernel/archive/rockchip64-6.18/overlay/rockchip-rk3566-pwm7.dtso</w:t>
            </w:r>
          </w:p>
        </w:tc>
        <w:tc>
          <w:tcPr>
            <w:tcW w:w="4535" w:type="dxa"/>
            <w:vAlign w:val="center"/>
          </w:tcPr>
          <w:p w14:paraId="2E1A50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patch/u-boot/v2024.07/general-fix-inno-phy-macro.patch</w:t>
            </w:r>
          </w:p>
        </w:tc>
      </w:tr>
      <w:tr w14:paraId="2478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3A95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patch/kernel/archive/rockchip64-6.18/overlay/rockchip-rk3566-sata2.dtso</w:t>
            </w:r>
          </w:p>
        </w:tc>
        <w:tc>
          <w:tcPr>
            <w:tcW w:w="4535" w:type="dxa"/>
            <w:vAlign w:val="center"/>
          </w:tcPr>
          <w:p w14:paraId="59EB60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patch/u-boot/v2024.07/rockchip-fix-rng-seed.patch</w:t>
            </w:r>
          </w:p>
        </w:tc>
      </w:tr>
      <w:tr w14:paraId="4A8A9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7475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patch/kernel/archive/rockchip64-6.18/overlay/rockchip-rk3566-spi3-m0-cs0-spidev.dtso</w:t>
            </w:r>
          </w:p>
        </w:tc>
        <w:tc>
          <w:tcPr>
            <w:tcW w:w="4535" w:type="dxa"/>
            <w:vAlign w:val="center"/>
          </w:tcPr>
          <w:p w14:paraId="205931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patch/u-boot/v2024.10/0000.patching_config.yaml</w:t>
            </w:r>
          </w:p>
        </w:tc>
      </w:tr>
      <w:tr w14:paraId="69E94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E5A9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patch/kernel/archive/rockchip64-6.18/overlay/rockchip-rk3566-uart3-m0.dtso</w:t>
            </w:r>
          </w:p>
        </w:tc>
        <w:tc>
          <w:tcPr>
            <w:tcW w:w="4535" w:type="dxa"/>
            <w:vAlign w:val="center"/>
          </w:tcPr>
          <w:p w14:paraId="0ED9B6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patch/u-boot/v2024.10/0010-general-dw-hdmi-disable.patch</w:t>
            </w:r>
          </w:p>
        </w:tc>
      </w:tr>
      <w:tr w14:paraId="37A0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2CC7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patch/kernel/archive/rockchip64-6.18/overlay/rockchip-rk3566-uart7-m2.dtso</w:t>
            </w:r>
          </w:p>
        </w:tc>
        <w:tc>
          <w:tcPr>
            <w:tcW w:w="4535" w:type="dxa"/>
            <w:vAlign w:val="center"/>
          </w:tcPr>
          <w:p w14:paraId="1C0FDF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patch/u-boot/v2024.10/0011-general-dwc-otg-usb-fix.patch</w:t>
            </w:r>
          </w:p>
        </w:tc>
      </w:tr>
      <w:tr w14:paraId="4009B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A98E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patch/kernel/archive/rockchip64-6.18/overlay/rockchip-rk3566-uart9-m2.dtso</w:t>
            </w:r>
          </w:p>
        </w:tc>
        <w:tc>
          <w:tcPr>
            <w:tcW w:w="4535" w:type="dxa"/>
            <w:vAlign w:val="center"/>
          </w:tcPr>
          <w:p w14:paraId="5AFAF5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patch/u-boot/v2024.10/1010-rockchip-fix-rng-seed.patch</w:t>
            </w:r>
          </w:p>
        </w:tc>
      </w:tr>
      <w:tr w14:paraId="6714D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255E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patch/kernel/archive/rockchip64-6.18/overlay/rockchip-rk3568-hk-i2c0.dtso</w:t>
            </w:r>
          </w:p>
        </w:tc>
        <w:tc>
          <w:tcPr>
            <w:tcW w:w="4535" w:type="dxa"/>
            <w:vAlign w:val="center"/>
          </w:tcPr>
          <w:p w14:paraId="469400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patch/u-boot/v2024.10/board_bigtreetech-cb2/bigtreetech-cb2-dts-and-defconfig.patch</w:t>
            </w:r>
          </w:p>
        </w:tc>
      </w:tr>
      <w:tr w14:paraId="42D0B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0216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patch/kernel/archive/rockchip64-6.18/overlay/rockchip-rk3568-hk-i2c1.dtso</w:t>
            </w:r>
          </w:p>
        </w:tc>
        <w:tc>
          <w:tcPr>
            <w:tcW w:w="4535" w:type="dxa"/>
            <w:vAlign w:val="center"/>
          </w:tcPr>
          <w:p w14:paraId="3BBDEE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patch/u-boot/v2024.10/board_dshanpi-r1/0001-add-support-for-dshanpi-r1.patch</w:t>
            </w:r>
          </w:p>
        </w:tc>
      </w:tr>
      <w:tr w14:paraId="74390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CDE2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patch/kernel/archive/rockchip64-6.18/overlay/rockchip-rk3568-hk-pwm1.dtso</w:t>
            </w:r>
          </w:p>
        </w:tc>
        <w:tc>
          <w:tcPr>
            <w:tcW w:w="4535" w:type="dxa"/>
            <w:vAlign w:val="center"/>
          </w:tcPr>
          <w:p w14:paraId="00E876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patch/u-boot/v2024.10/board_gateway-gz80x/001-Add-board-Amper-Gateway-AM-GZ80x.patch</w:t>
            </w:r>
          </w:p>
        </w:tc>
      </w:tr>
      <w:tr w14:paraId="552FF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5F4E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patch/kernel/archive/rockchip64-6.18/overlay/rockchip-rk3568-hk-pwm2.dtso</w:t>
            </w:r>
          </w:p>
        </w:tc>
        <w:tc>
          <w:tcPr>
            <w:tcW w:w="4535" w:type="dxa"/>
            <w:vAlign w:val="center"/>
          </w:tcPr>
          <w:p w14:paraId="0D6929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patch/u-boot/v2024.10/board_gateway-gz80x/002-HACK-mmc-meson-gx-limit-to-24MHz.patch</w:t>
            </w:r>
          </w:p>
        </w:tc>
      </w:tr>
      <w:tr w14:paraId="6A13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170B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patch/kernel/archive/rockchip64-6.18/overlay/rockchip-rk3568-hk-pwm9.dtso</w:t>
            </w:r>
          </w:p>
        </w:tc>
        <w:tc>
          <w:tcPr>
            <w:tcW w:w="4535" w:type="dxa"/>
            <w:vAlign w:val="center"/>
          </w:tcPr>
          <w:p w14:paraId="7A5D05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patch/u-boot/v2024.10/board_gateway-gz80x/003-mmc-meson-gx-change-clock-phase-value-on-axg-SoCs.patch</w:t>
            </w:r>
          </w:p>
        </w:tc>
      </w:tr>
      <w:tr w14:paraId="176F1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C6E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patch/kernel/archive/rockchip64-6.18/overlay/rockchip-rk3568-hk-spi-spidev.dtso</w:t>
            </w:r>
          </w:p>
        </w:tc>
        <w:tc>
          <w:tcPr>
            <w:tcW w:w="4535" w:type="dxa"/>
            <w:vAlign w:val="center"/>
          </w:tcPr>
          <w:p w14:paraId="4E1CA3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patch/u-boot/v2024.10/board_gateway-gz80x/004-HACK-meson64-boot-target-usb.patch</w:t>
            </w:r>
          </w:p>
        </w:tc>
      </w:tr>
      <w:tr w14:paraId="659A0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DC5E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patch/kernel/archive/rockchip64-6.18/overlay/rockchip-rk3568-hk-uart0-rts_cts.dtso</w:t>
            </w:r>
          </w:p>
        </w:tc>
        <w:tc>
          <w:tcPr>
            <w:tcW w:w="4535" w:type="dxa"/>
            <w:vAlign w:val="center"/>
          </w:tcPr>
          <w:p w14:paraId="7C95D5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patch/u-boot/v2024.10/board_longanpi-3h/0006-add-lpi3h-defconfig-and-dts.patch</w:t>
            </w:r>
          </w:p>
        </w:tc>
      </w:tr>
      <w:tr w14:paraId="172C5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C370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patch/kernel/archive/rockchip64-6.18/overlay/rockchip-rk3568-hk-uart0.dtso</w:t>
            </w:r>
          </w:p>
        </w:tc>
        <w:tc>
          <w:tcPr>
            <w:tcW w:w="4535" w:type="dxa"/>
            <w:vAlign w:val="center"/>
          </w:tcPr>
          <w:p w14:paraId="4E7528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patch/u-boot/v2024.10/board_longanpi-3h/0007-lpi3h-drivers-emmc-add-emmc-boot-support.patch</w:t>
            </w:r>
          </w:p>
        </w:tc>
      </w:tr>
      <w:tr w14:paraId="5CF78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037B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patch/kernel/archive/rockchip64-6.18/overlay/rockchip-rk3568-hk-uart1.dtso</w:t>
            </w:r>
          </w:p>
        </w:tc>
        <w:tc>
          <w:tcPr>
            <w:tcW w:w="4535" w:type="dxa"/>
            <w:vAlign w:val="center"/>
          </w:tcPr>
          <w:p w14:paraId="1C7EDA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patch/u-boot/v2024.10/board_nanopi-r3s/0001-rockchip-rk3566-add-nanopi-r3s.patch</w:t>
            </w:r>
          </w:p>
        </w:tc>
      </w:tr>
      <w:tr w14:paraId="5FA7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4554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patch/kernel/archive/rockchip64-6.18/overlay/rockchip-rk3568-nanopi-r5c-leds.dtso</w:t>
            </w:r>
          </w:p>
        </w:tc>
        <w:tc>
          <w:tcPr>
            <w:tcW w:w="4535" w:type="dxa"/>
            <w:vAlign w:val="center"/>
          </w:tcPr>
          <w:p w14:paraId="57E588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patch/u-boot/v2024.10/board_orangepi4-lts/board-orangepi4-rockchip-tpl.patch</w:t>
            </w:r>
          </w:p>
        </w:tc>
      </w:tr>
      <w:tr w14:paraId="79439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91EC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patch/kernel/archive/rockchip64-6.18/overlay/rockchip-rk3568-nanopi-r5s-leds.dtso</w:t>
            </w:r>
          </w:p>
        </w:tc>
        <w:tc>
          <w:tcPr>
            <w:tcW w:w="4535" w:type="dxa"/>
            <w:vAlign w:val="center"/>
          </w:tcPr>
          <w:p w14:paraId="64ECFA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patch/u-boot/v2024.10/board_rock-s0/1120-mmcBootOnRockS0v1-1.patch</w:t>
            </w:r>
          </w:p>
        </w:tc>
      </w:tr>
      <w:tr w14:paraId="25AAE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F982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patch/kernel/archive/rockchip64-6.18/overlay/rockchip-rk3568-rock-3a-disable-uart2.dtso</w:t>
            </w:r>
          </w:p>
        </w:tc>
        <w:tc>
          <w:tcPr>
            <w:tcW w:w="4535" w:type="dxa"/>
            <w:vAlign w:val="center"/>
          </w:tcPr>
          <w:p w14:paraId="16A4C2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patch/u-boot/v2025-sunxi/0001-sunxi-h616-dram-Rework-size-detection.patch</w:t>
            </w:r>
          </w:p>
        </w:tc>
      </w:tr>
      <w:tr w14:paraId="1D0F7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0CE5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patch/kernel/archive/rockchip64-6.18/overlay/rockchip-rk3588-can0-m0.dtso</w:t>
            </w:r>
          </w:p>
        </w:tc>
        <w:tc>
          <w:tcPr>
            <w:tcW w:w="4535" w:type="dxa"/>
            <w:vAlign w:val="center"/>
          </w:tcPr>
          <w:p w14:paraId="2C9DE6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patch/u-boot/v2025-sunxi/0002-sunxi-H616-dram-Improve-address-wrapping-detection.patch</w:t>
            </w:r>
          </w:p>
        </w:tc>
      </w:tr>
      <w:tr w14:paraId="031C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F8F5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patch/kernel/archive/rockchip64-6.18/overlay/rockchip-rk3588-can0-m1.dtso</w:t>
            </w:r>
          </w:p>
        </w:tc>
        <w:tc>
          <w:tcPr>
            <w:tcW w:w="4535" w:type="dxa"/>
            <w:vAlign w:val="center"/>
          </w:tcPr>
          <w:p w14:paraId="23E10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patch/u-boot/v2025-sunxi/0003-sunxi-mmc-Improve-reset-procedure.patch</w:t>
            </w:r>
          </w:p>
        </w:tc>
      </w:tr>
      <w:tr w14:paraId="17AAA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158C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patch/kernel/archive/rockchip64-6.18/overlay/rockchip-rk3588-can1-m0.dtso</w:t>
            </w:r>
          </w:p>
        </w:tc>
        <w:tc>
          <w:tcPr>
            <w:tcW w:w="4535" w:type="dxa"/>
            <w:vAlign w:val="center"/>
          </w:tcPr>
          <w:p w14:paraId="468300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patch/u-boot/v2025-sunxi/0004-Add-MACH_SUN8I_A83T-to-can-calibrate.patch</w:t>
            </w:r>
          </w:p>
        </w:tc>
      </w:tr>
      <w:tr w14:paraId="771DF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FFB1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patch/kernel/archive/rockchip64-6.18/overlay/rockchip-rk3588-can1-m1.dtso</w:t>
            </w:r>
          </w:p>
        </w:tc>
        <w:tc>
          <w:tcPr>
            <w:tcW w:w="4535" w:type="dxa"/>
            <w:vAlign w:val="center"/>
          </w:tcPr>
          <w:p w14:paraId="76E497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patch/u-boot/v2025-sunxi/0005-board-sunxi-The-prefix-is-missing-if-we-use-OF_UPSTREAM.patch</w:t>
            </w:r>
          </w:p>
        </w:tc>
      </w:tr>
      <w:tr w14:paraId="135AE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7011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patch/kernel/archive/rockchip64-6.18/overlay/rockchip-rk3588-can2-m0.dtso</w:t>
            </w:r>
          </w:p>
        </w:tc>
        <w:tc>
          <w:tcPr>
            <w:tcW w:w="4535" w:type="dxa"/>
            <w:vAlign w:val="center"/>
          </w:tcPr>
          <w:p w14:paraId="4F1337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patch/u-boot/v2025-sunxi/0006-dts-upstream-arm64-sun50i-h616-sync-with-sunxi-6.12-kernel.patch</w:t>
            </w:r>
          </w:p>
        </w:tc>
      </w:tr>
      <w:tr w14:paraId="441F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56CD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patch/kernel/archive/rockchip64-6.18/overlay/rockchip-rk3588-can2-m1.dtso</w:t>
            </w:r>
          </w:p>
        </w:tc>
        <w:tc>
          <w:tcPr>
            <w:tcW w:w="4535" w:type="dxa"/>
            <w:vAlign w:val="center"/>
          </w:tcPr>
          <w:p w14:paraId="0FDFD9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patch/u-boot/v2025-sunxi/0007-dts-upstream-arm64-Add-sun50i-h618-bananapi-m4-berry.dts.patch</w:t>
            </w:r>
          </w:p>
        </w:tc>
      </w:tr>
      <w:tr w14:paraId="2907F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912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patch/kernel/archive/rockchip64-6.18/overlay/rockchip-rk3588-fanctrl.dtso</w:t>
            </w:r>
          </w:p>
        </w:tc>
        <w:tc>
          <w:tcPr>
            <w:tcW w:w="4535" w:type="dxa"/>
            <w:vAlign w:val="center"/>
          </w:tcPr>
          <w:p w14:paraId="4CB3EB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patch/u-boot/v2025-sunxi/0008-u-boot-configs-Add-sun50i-h618-bananapi-m4berry-defconfig.patch</w:t>
            </w:r>
          </w:p>
        </w:tc>
      </w:tr>
      <w:tr w14:paraId="1DE52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4411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patch/kernel/archive/rockchip64-6.18/overlay/rockchip-rk3588-hdmirx.dtso</w:t>
            </w:r>
          </w:p>
        </w:tc>
        <w:tc>
          <w:tcPr>
            <w:tcW w:w="4535" w:type="dxa"/>
            <w:vAlign w:val="center"/>
          </w:tcPr>
          <w:p w14:paraId="230FF2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patch/u-boot/v2025-sunxi/0009-sunxi-h616-dram-support-1.5GB-RAM-size.patch</w:t>
            </w:r>
          </w:p>
        </w:tc>
      </w:tr>
      <w:tr w14:paraId="160BC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0831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patch/kernel/archive/rockchip64-6.18/overlay/rockchip-rk3588-i2c8-m2.dtso</w:t>
            </w:r>
          </w:p>
        </w:tc>
        <w:tc>
          <w:tcPr>
            <w:tcW w:w="4535" w:type="dxa"/>
            <w:vAlign w:val="center"/>
          </w:tcPr>
          <w:p w14:paraId="21A300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patch/u-boot/v2025-sunxi/0010-add-tanix-tx6s-defconfig.patch</w:t>
            </w:r>
          </w:p>
        </w:tc>
      </w:tr>
      <w:tr w14:paraId="015ED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9088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patch/kernel/archive/rockchip64-6.18/overlay/rockchip-rk3588-nanopc-t6-mmc-frequency.dtso</w:t>
            </w:r>
          </w:p>
        </w:tc>
        <w:tc>
          <w:tcPr>
            <w:tcW w:w="4535" w:type="dxa"/>
            <w:vAlign w:val="center"/>
          </w:tcPr>
          <w:p w14:paraId="22359E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patch/u-boot/v2025-sunxi/0011-add-tanix-tx6s-axp313-defconfig.patch</w:t>
            </w:r>
          </w:p>
        </w:tc>
      </w:tr>
      <w:tr w14:paraId="5741E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BC0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patch/kernel/archive/rockchip64-6.18/overlay/rockchip-rk3588-nanopi-m6-display-dsi1-yx35.dtso</w:t>
            </w:r>
          </w:p>
        </w:tc>
        <w:tc>
          <w:tcPr>
            <w:tcW w:w="4535" w:type="dxa"/>
            <w:vAlign w:val="center"/>
          </w:tcPr>
          <w:p w14:paraId="3EE110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patch/u-boot/v2025-sunxi/0012-add-tanix-tx6s-kingston-lpddr3-defconfig.patch</w:t>
            </w:r>
          </w:p>
        </w:tc>
      </w:tr>
      <w:tr w14:paraId="031B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F6FB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patch/kernel/archive/rockchip64-6.18/overlay/rockchip-rk3588-nanopi-m6-spi-nor-flash.dtso</w:t>
            </w:r>
          </w:p>
        </w:tc>
        <w:tc>
          <w:tcPr>
            <w:tcW w:w="4535" w:type="dxa"/>
            <w:vAlign w:val="center"/>
          </w:tcPr>
          <w:p w14:paraId="79D4D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patch/u-boot/v2025.01/board_bananapicm4io/001-configs-bananapi-cm4-cm4io_defconfig-nvme-support.patch</w:t>
            </w:r>
          </w:p>
        </w:tc>
      </w:tr>
      <w:tr w14:paraId="5D32F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884C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patch/kernel/archive/rockchip64-6.18/overlay/rockchip-rk3588-odroidm2-display-vu8s.dtso</w:t>
            </w:r>
          </w:p>
        </w:tc>
        <w:tc>
          <w:tcPr>
            <w:tcW w:w="4535" w:type="dxa"/>
            <w:vAlign w:val="center"/>
          </w:tcPr>
          <w:p w14:paraId="6E845F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patch/u-boot/v2025.01/board_bananapicm4io/002-configs-bananapi-cm4-cm4io_defconfig-preboot-and-boot-logo.patch</w:t>
            </w:r>
          </w:p>
        </w:tc>
      </w:tr>
      <w:tr w14:paraId="3E35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C8B6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patch/kernel/archive/rockchip64-6.18/overlay/rockchip-rk3588-odroidm2-weather-board-zero.dtso</w:t>
            </w:r>
          </w:p>
        </w:tc>
        <w:tc>
          <w:tcPr>
            <w:tcW w:w="4535" w:type="dxa"/>
            <w:vAlign w:val="center"/>
          </w:tcPr>
          <w:p w14:paraId="7F2B2D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patch/u-boot/v2025.01/board_bananapicm4io/003-configs-bananapi-cm4-cm4io_defconfig-sata-support.patch</w:t>
            </w:r>
          </w:p>
        </w:tc>
      </w:tr>
      <w:tr w14:paraId="5AAB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4658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patch/kernel/archive/rockchip64-6.18/overlay/rockchip-rk3588-orangepi-5-ap6275p.dtso</w:t>
            </w:r>
          </w:p>
        </w:tc>
        <w:tc>
          <w:tcPr>
            <w:tcW w:w="4535" w:type="dxa"/>
            <w:vAlign w:val="center"/>
          </w:tcPr>
          <w:p w14:paraId="032E4D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patch/u-boot/v2025.01/board_bananapim2s/001-bananapi-m2s-fixup.patch</w:t>
            </w:r>
          </w:p>
        </w:tc>
      </w:tr>
      <w:tr w14:paraId="03648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83B0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patch/kernel/archive/rockchip64-6.18/overlay/rockchip-rk3588-pwm0-m0.dtso</w:t>
            </w:r>
          </w:p>
        </w:tc>
        <w:tc>
          <w:tcPr>
            <w:tcW w:w="4535" w:type="dxa"/>
            <w:vAlign w:val="center"/>
          </w:tcPr>
          <w:p w14:paraId="57D7CB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patch/u-boot/v2025.01/board_bananapim2s/002-configs-bananapi-m2s_defconfig-preboot-and-boot-logo.patch</w:t>
            </w:r>
          </w:p>
        </w:tc>
      </w:tr>
      <w:tr w14:paraId="0C4B4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83B4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patch/kernel/archive/rockchip64-6.18/overlay/rockchip-rk3588-pwm0-m1.dtso</w:t>
            </w:r>
          </w:p>
        </w:tc>
        <w:tc>
          <w:tcPr>
            <w:tcW w:w="4535" w:type="dxa"/>
            <w:vAlign w:val="center"/>
          </w:tcPr>
          <w:p w14:paraId="0E13FA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patch/u-boot/v2025.01/board_gateway-gz80x/001-Add-board-Amper-Gateway-AM-GZ80x.patch</w:t>
            </w:r>
          </w:p>
        </w:tc>
      </w:tr>
      <w:tr w14:paraId="398A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9A7A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patch/kernel/archive/rockchip64-6.18/overlay/rockchip-rk3588-pwm0-m2.dtso</w:t>
            </w:r>
          </w:p>
        </w:tc>
        <w:tc>
          <w:tcPr>
            <w:tcW w:w="4535" w:type="dxa"/>
            <w:vAlign w:val="center"/>
          </w:tcPr>
          <w:p w14:paraId="053274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patch/u-boot/v2025.01/board_gateway-gz80x/002-HACK-mmc-meson-gx-limit-to-24MHz.patch</w:t>
            </w:r>
          </w:p>
        </w:tc>
      </w:tr>
      <w:tr w14:paraId="5263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1D2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patch/kernel/archive/rockchip64-6.18/overlay/rockchip-rk3588-pwm1-m0.dtso</w:t>
            </w:r>
          </w:p>
        </w:tc>
        <w:tc>
          <w:tcPr>
            <w:tcW w:w="4535" w:type="dxa"/>
            <w:vAlign w:val="center"/>
          </w:tcPr>
          <w:p w14:paraId="141A9D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patch/u-boot/v2025.01/board_gateway-gz80x/003-mmc-meson-gx-change-clock-phase-value-on-axg-SoCs.patch</w:t>
            </w:r>
          </w:p>
        </w:tc>
      </w:tr>
      <w:tr w14:paraId="6F70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CFC9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patch/kernel/archive/rockchip64-6.18/overlay/rockchip-rk3588-pwm1-m1.dtso</w:t>
            </w:r>
          </w:p>
        </w:tc>
        <w:tc>
          <w:tcPr>
            <w:tcW w:w="4535" w:type="dxa"/>
            <w:vAlign w:val="center"/>
          </w:tcPr>
          <w:p w14:paraId="1A2390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patch/u-boot/v2025.01/board_gateway-gz80x/004-HACK-meson64-boot-target-usb.patch</w:t>
            </w:r>
          </w:p>
        </w:tc>
      </w:tr>
      <w:tr w14:paraId="02963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E136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patch/kernel/archive/rockchip64-6.18/overlay/rockchip-rk3588-pwm1-m2.dtso</w:t>
            </w:r>
          </w:p>
        </w:tc>
        <w:tc>
          <w:tcPr>
            <w:tcW w:w="4535" w:type="dxa"/>
            <w:vAlign w:val="center"/>
          </w:tcPr>
          <w:p w14:paraId="098754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patch/u-boot/v2025.01/board_mksklipad50/01-rk3328-mksklipad50-add-defconfig.patch</w:t>
            </w:r>
          </w:p>
        </w:tc>
      </w:tr>
      <w:tr w14:paraId="5496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C48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patch/kernel/archive/rockchip64-6.18/overlay/rockchip-rk3588-pwm10-m0.dtso</w:t>
            </w:r>
          </w:p>
        </w:tc>
        <w:tc>
          <w:tcPr>
            <w:tcW w:w="4535" w:type="dxa"/>
            <w:vAlign w:val="center"/>
          </w:tcPr>
          <w:p w14:paraId="0C024A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patch/u-boot/v2025.01/board_mksklipad50/02-rk3328-mksklipad50-add-uboot-dts.patch</w:t>
            </w:r>
          </w:p>
        </w:tc>
      </w:tr>
      <w:tr w14:paraId="23445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EECD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patch/kernel/archive/rockchip64-6.18/overlay/rockchip-rk3588-pwm11-m0.dtso</w:t>
            </w:r>
          </w:p>
        </w:tc>
        <w:tc>
          <w:tcPr>
            <w:tcW w:w="4535" w:type="dxa"/>
            <w:vAlign w:val="center"/>
          </w:tcPr>
          <w:p w14:paraId="40E768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patch/u-boot/v2025.01/board_mksklipad50/03-rk3328-mksklipad50-uboot-dwc3.patch</w:t>
            </w:r>
          </w:p>
        </w:tc>
      </w:tr>
      <w:tr w14:paraId="568F3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0405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patch/kernel/archive/rockchip64-6.18/overlay/rockchip-rk3588-pwm11-m1.dtso</w:t>
            </w:r>
          </w:p>
        </w:tc>
        <w:tc>
          <w:tcPr>
            <w:tcW w:w="4535" w:type="dxa"/>
            <w:vAlign w:val="center"/>
          </w:tcPr>
          <w:p w14:paraId="1F64D0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patch/u-boot/v2025.01/board_mksklipad50/04-rk3328-mksklipad50-add-trust-ini.patch</w:t>
            </w:r>
          </w:p>
        </w:tc>
      </w:tr>
      <w:tr w14:paraId="14AC1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8945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patch/kernel/archive/rockchip64-6.18/overlay/rockchip-rk3588-pwm12-m0.dtso</w:t>
            </w:r>
          </w:p>
        </w:tc>
        <w:tc>
          <w:tcPr>
            <w:tcW w:w="4535" w:type="dxa"/>
            <w:vAlign w:val="center"/>
          </w:tcPr>
          <w:p w14:paraId="26506E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patch/u-boot/v2025.01/board_nanopi-r2s-plus/001.add-trust-ini.patch</w:t>
            </w:r>
          </w:p>
        </w:tc>
      </w:tr>
      <w:tr w14:paraId="74F58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0136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patch/kernel/archive/rockchip64-6.18/overlay/rockchip-rk3588-pwm13-m0.dtso</w:t>
            </w:r>
          </w:p>
        </w:tc>
        <w:tc>
          <w:tcPr>
            <w:tcW w:w="4535" w:type="dxa"/>
            <w:vAlign w:val="center"/>
          </w:tcPr>
          <w:p w14:paraId="3757EF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patch/u-boot/v2025.01/board_orangepi4-lts/board-orangepi4-rockchip-tpl.patch</w:t>
            </w:r>
          </w:p>
        </w:tc>
      </w:tr>
      <w:tr w14:paraId="30B7E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680C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patch/kernel/archive/rockchip64-6.18/overlay/rockchip-rk3588-pwm13-m2.dtso</w:t>
            </w:r>
          </w:p>
        </w:tc>
        <w:tc>
          <w:tcPr>
            <w:tcW w:w="4535" w:type="dxa"/>
            <w:vAlign w:val="center"/>
          </w:tcPr>
          <w:p w14:paraId="6B3695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patch/u-boot/v2025.01/board_rk322x-box/rk3228-hdmi-clk-fixes.patch</w:t>
            </w:r>
          </w:p>
        </w:tc>
      </w:tr>
      <w:tr w14:paraId="481EC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DD89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patch/kernel/archive/rockchip64-6.18/overlay/rockchip-rk3588-pwm14-m0.dtso</w:t>
            </w:r>
          </w:p>
        </w:tc>
        <w:tc>
          <w:tcPr>
            <w:tcW w:w="4535" w:type="dxa"/>
            <w:vAlign w:val="center"/>
          </w:tcPr>
          <w:p w14:paraId="60E4AF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patch/u-boot/v2025.01/board_rk322x-box/rk3228-hdmi-driver.patch</w:t>
            </w:r>
          </w:p>
        </w:tc>
      </w:tr>
      <w:tr w14:paraId="7901D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EC9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patch/kernel/archive/rockchip64-6.18/overlay/rockchip-rk3588-pwm14-m1.dtso</w:t>
            </w:r>
          </w:p>
        </w:tc>
        <w:tc>
          <w:tcPr>
            <w:tcW w:w="4535" w:type="dxa"/>
            <w:vAlign w:val="center"/>
          </w:tcPr>
          <w:p w14:paraId="440D1F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patch/u-boot/v2025.01/board_rk322x-box/rk3228-inno-phy-driver.patch</w:t>
            </w:r>
          </w:p>
        </w:tc>
      </w:tr>
      <w:tr w14:paraId="3B17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8FB5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patch/kernel/archive/rockchip64-6.18/overlay/rockchip-rk3588-pwm14-m2.dtso</w:t>
            </w:r>
          </w:p>
        </w:tc>
        <w:tc>
          <w:tcPr>
            <w:tcW w:w="4535" w:type="dxa"/>
            <w:vAlign w:val="center"/>
          </w:tcPr>
          <w:p w14:paraId="3DEF4C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patch/u-boot/v2025.01/board_rk322x-box/rk3228-vop-driver.patch</w:t>
            </w:r>
          </w:p>
        </w:tc>
      </w:tr>
      <w:tr w14:paraId="5507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293D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patch/kernel/archive/rockchip64-6.18/overlay/rockchip-rk3588-pwm15-m0.dtso</w:t>
            </w:r>
          </w:p>
        </w:tc>
        <w:tc>
          <w:tcPr>
            <w:tcW w:w="4535" w:type="dxa"/>
            <w:vAlign w:val="center"/>
          </w:tcPr>
          <w:p w14:paraId="3EF1DF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patch/u-boot/v2025.01/board_rk322x-box/rk322x-add-usb-reset-props.patch</w:t>
            </w:r>
          </w:p>
        </w:tc>
      </w:tr>
      <w:tr w14:paraId="015E6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8648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patch/kernel/archive/rockchip64-6.18/overlay/rockchip-rk3588-pwm15-m1.dtso</w:t>
            </w:r>
          </w:p>
        </w:tc>
        <w:tc>
          <w:tcPr>
            <w:tcW w:w="4535" w:type="dxa"/>
            <w:vAlign w:val="center"/>
          </w:tcPr>
          <w:p w14:paraId="04151E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patch/u-boot/v2025.01/board_rk322x-box/rk322x-box-add-defconfig.patch</w:t>
            </w:r>
          </w:p>
        </w:tc>
      </w:tr>
      <w:tr w14:paraId="62FD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DA99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patch/kernel/archive/rockchip64-6.18/overlay/rockchip-rk3588-pwm15-m2.dtso</w:t>
            </w:r>
          </w:p>
        </w:tc>
        <w:tc>
          <w:tcPr>
            <w:tcW w:w="4535" w:type="dxa"/>
            <w:vAlign w:val="center"/>
          </w:tcPr>
          <w:p w14:paraId="418028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patch/u-boot/v2025.01/board_rk322x-box/rk322x-box-add-device-tree-makefile.patch</w:t>
            </w:r>
          </w:p>
        </w:tc>
      </w:tr>
      <w:tr w14:paraId="7A823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C9B6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patch/kernel/archive/rockchip64-6.18/overlay/rockchip-rk3588-pwm15-m3.dtso</w:t>
            </w:r>
          </w:p>
        </w:tc>
        <w:tc>
          <w:tcPr>
            <w:tcW w:w="4535" w:type="dxa"/>
            <w:vAlign w:val="center"/>
          </w:tcPr>
          <w:p w14:paraId="491597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patch/u-boot/v2025.01/board_rk322x-box/rk322x-box-add-device-tree.patch</w:t>
            </w:r>
          </w:p>
        </w:tc>
      </w:tr>
      <w:tr w14:paraId="4FAB5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5AE8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patch/kernel/archive/rockchip64-6.18/overlay/rockchip-rk3588-pwm2-m1.dtso</w:t>
            </w:r>
          </w:p>
        </w:tc>
        <w:tc>
          <w:tcPr>
            <w:tcW w:w="4535" w:type="dxa"/>
            <w:vAlign w:val="center"/>
          </w:tcPr>
          <w:p w14:paraId="32B326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patch/u-boot/v2025.01/board_rk322x-box/u-boot-1002-support-rockchip-gmac-rmii.patch</w:t>
            </w:r>
          </w:p>
        </w:tc>
      </w:tr>
      <w:tr w14:paraId="0318F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5C4B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patch/kernel/archive/rockchip64-6.18/overlay/rockchip-rk3588-pwm3-m0.dtso</w:t>
            </w:r>
          </w:p>
        </w:tc>
        <w:tc>
          <w:tcPr>
            <w:tcW w:w="4535" w:type="dxa"/>
            <w:vAlign w:val="center"/>
          </w:tcPr>
          <w:p w14:paraId="1ED212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patch/u-boot/v2025.01/board_rk322x-box/u-boot-1005-support-rockchip-tee-binary.patch</w:t>
            </w:r>
          </w:p>
        </w:tc>
      </w:tr>
      <w:tr w14:paraId="5553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39EA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patch/kernel/archive/rockchip64-6.18/overlay/rockchip-rk3588-pwm3-m1.dtso</w:t>
            </w:r>
          </w:p>
        </w:tc>
        <w:tc>
          <w:tcPr>
            <w:tcW w:w="4535" w:type="dxa"/>
            <w:vAlign w:val="center"/>
          </w:tcPr>
          <w:p w14:paraId="69874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patch/u-boot/v2025.01/board_rk322x-box/u-boot-1006-usbphy-otg-ehci-support.patch</w:t>
            </w:r>
          </w:p>
        </w:tc>
      </w:tr>
      <w:tr w14:paraId="10440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A879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patch/kernel/archive/rockchip64-6.18/overlay/rockchip-rk3588-pwm3-m2.dtso</w:t>
            </w:r>
          </w:p>
        </w:tc>
        <w:tc>
          <w:tcPr>
            <w:tcW w:w="4535" w:type="dxa"/>
            <w:vAlign w:val="center"/>
          </w:tcPr>
          <w:p w14:paraId="6E07C3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patch/u-boot/v2025.01/board_rk3318-box/general-support-rmii-integrated-phy.patch</w:t>
            </w:r>
          </w:p>
        </w:tc>
      </w:tr>
      <w:tr w14:paraId="68016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B4A9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patch/kernel/archive/rockchip64-6.18/overlay/rockchip-rk3588-pwm3-m3.dtso</w:t>
            </w:r>
          </w:p>
        </w:tc>
        <w:tc>
          <w:tcPr>
            <w:tcW w:w="4535" w:type="dxa"/>
            <w:vAlign w:val="center"/>
          </w:tcPr>
          <w:p w14:paraId="0686E2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patch/u-boot/v2025.01/board_rk3318-box/rk3318-box-add-defconfig.patch</w:t>
            </w:r>
          </w:p>
        </w:tc>
      </w:tr>
      <w:tr w14:paraId="52416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F379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patch/kernel/archive/rockchip64-6.18/overlay/rockchip-rk3588-pwm5-m2.dtso</w:t>
            </w:r>
          </w:p>
        </w:tc>
        <w:tc>
          <w:tcPr>
            <w:tcW w:w="4535" w:type="dxa"/>
            <w:vAlign w:val="center"/>
          </w:tcPr>
          <w:p w14:paraId="756A69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patch/u-boot/v2025.01/board_rk3318-box/rk3318-box-add-dts.patch</w:t>
            </w:r>
          </w:p>
        </w:tc>
      </w:tr>
      <w:tr w14:paraId="7BE7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1A03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patch/kernel/archive/rockchip64-6.18/overlay/rockchip-rk3588-pwm6-m0.dtso</w:t>
            </w:r>
          </w:p>
        </w:tc>
        <w:tc>
          <w:tcPr>
            <w:tcW w:w="4535" w:type="dxa"/>
            <w:vAlign w:val="center"/>
          </w:tcPr>
          <w:p w14:paraId="1DED7C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patch/u-boot/v2025.01/board_rk3318-box/rk3318-box-add-makefile.patch</w:t>
            </w:r>
          </w:p>
        </w:tc>
      </w:tr>
      <w:tr w14:paraId="42F27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E479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patch/kernel/archive/rockchip64-6.18/overlay/rockchip-rk3588-pwm6-m2.dtso</w:t>
            </w:r>
          </w:p>
        </w:tc>
        <w:tc>
          <w:tcPr>
            <w:tcW w:w="4535" w:type="dxa"/>
            <w:vAlign w:val="center"/>
          </w:tcPr>
          <w:p w14:paraId="2A30FC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patch/u-boot/v2025.01/board_rk3318-box/rk3328-add-usb-reset-props.patch</w:t>
            </w:r>
          </w:p>
        </w:tc>
      </w:tr>
      <w:tr w14:paraId="0B190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7A1F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patch/kernel/archive/rockchip64-6.18/overlay/rockchip-rk3588-pwm7-m0.dtso</w:t>
            </w:r>
          </w:p>
        </w:tc>
        <w:tc>
          <w:tcPr>
            <w:tcW w:w="4535" w:type="dxa"/>
            <w:vAlign w:val="center"/>
          </w:tcPr>
          <w:p w14:paraId="77A3E7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patch/u-boot/v2025.01/board_rk3318-box/rk3328-resets-for-mmc-controllers.patch</w:t>
            </w:r>
          </w:p>
        </w:tc>
      </w:tr>
      <w:tr w14:paraId="6F4F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6AF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patch/kernel/archive/rockchip64-6.18/overlay/rockchip-rk3588-pwm7-m3.dtso</w:t>
            </w:r>
          </w:p>
        </w:tc>
        <w:tc>
          <w:tcPr>
            <w:tcW w:w="4535" w:type="dxa"/>
            <w:vAlign w:val="center"/>
          </w:tcPr>
          <w:p w14:paraId="70130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patch/u-boot/v2025.01/board_rk3318-box/rk3328-sdmmc_ext-node.patch</w:t>
            </w:r>
          </w:p>
        </w:tc>
      </w:tr>
      <w:tr w14:paraId="5B1D9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1F95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patch/kernel/archive/rockchip64-6.18/overlay/rockchip-rk3588-pwm8-m0.dtso</w:t>
            </w:r>
          </w:p>
        </w:tc>
        <w:tc>
          <w:tcPr>
            <w:tcW w:w="4535" w:type="dxa"/>
            <w:vAlign w:val="center"/>
          </w:tcPr>
          <w:p w14:paraId="0C2037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patch/u-boot/v2025.01/board_tinkerboard/0001-tinkerboard-defconfig-fix.patch</w:t>
            </w:r>
          </w:p>
        </w:tc>
      </w:tr>
      <w:tr w14:paraId="0E3A3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CC12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patch/kernel/archive/rockchip64-6.18/overlay/rockchip-rk3588-rkvenc-overlay.dtso</w:t>
            </w:r>
          </w:p>
        </w:tc>
        <w:tc>
          <w:tcPr>
            <w:tcW w:w="4535" w:type="dxa"/>
            <w:vAlign w:val="center"/>
          </w:tcPr>
          <w:p w14:paraId="33B4D8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patch/u-boot/v2025.01/board_tinkerboard/0003-UMS-mode-on-otg-port.patch</w:t>
            </w:r>
          </w:p>
        </w:tc>
      </w:tr>
      <w:tr w14:paraId="5BFA8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2547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patch/kernel/archive/rockchip64-6.18/overlay/rockchip-rk3588-rock-5-itx-pwm-fan.dtso</w:t>
            </w:r>
          </w:p>
        </w:tc>
        <w:tc>
          <w:tcPr>
            <w:tcW w:w="4535" w:type="dxa"/>
            <w:vAlign w:val="center"/>
          </w:tcPr>
          <w:p w14:paraId="78E58D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patch/u-boot/v2025.01/board_xt-q8l-v10/xt-q8l-v10-defconfig.patch</w:t>
            </w:r>
          </w:p>
        </w:tc>
      </w:tr>
      <w:tr w14:paraId="7549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6A61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patch/kernel/archive/rockchip64-6.18/overlay/rockchip-rk3588-sata0.dtso</w:t>
            </w:r>
          </w:p>
        </w:tc>
        <w:tc>
          <w:tcPr>
            <w:tcW w:w="4535" w:type="dxa"/>
            <w:vAlign w:val="center"/>
          </w:tcPr>
          <w:p w14:paraId="3A9A53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patch/u-boot/v2025.01/board_xt-q8l-v10/xt-q8l-v10-device-tree-makefile.patch</w:t>
            </w:r>
          </w:p>
        </w:tc>
      </w:tr>
      <w:tr w14:paraId="31AD1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535E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patch/kernel/archive/rockchip64-6.18/overlay/rockchip-rk3588-sata1.dtso</w:t>
            </w:r>
          </w:p>
        </w:tc>
        <w:tc>
          <w:tcPr>
            <w:tcW w:w="4535" w:type="dxa"/>
            <w:vAlign w:val="center"/>
          </w:tcPr>
          <w:p w14:paraId="47FD08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patch/u-boot/v2025.01/board_xt-q8l-v10/xt-q8l-v10-device-tree.patch</w:t>
            </w:r>
          </w:p>
        </w:tc>
      </w:tr>
      <w:tr w14:paraId="1193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0505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patch/kernel/archive/rockchip64-6.18/overlay/rockchip-rk3588-sata2.dtso</w:t>
            </w:r>
          </w:p>
        </w:tc>
        <w:tc>
          <w:tcPr>
            <w:tcW w:w="4535" w:type="dxa"/>
            <w:vAlign w:val="center"/>
          </w:tcPr>
          <w:p w14:paraId="020685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patch/u-boot/v2025.01/cmd-fileenv-read-string-from-file-into-env.patch</w:t>
            </w:r>
          </w:p>
        </w:tc>
      </w:tr>
      <w:tr w14:paraId="62601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0D1D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patch/kernel/archive/rockchip64-6.18/overlay/rockchip-rk3588-uart1-m1.dtso</w:t>
            </w:r>
          </w:p>
        </w:tc>
        <w:tc>
          <w:tcPr>
            <w:tcW w:w="4535" w:type="dxa"/>
            <w:vAlign w:val="center"/>
          </w:tcPr>
          <w:p w14:paraId="5D3EEC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patch/u-boot/v2025.01/general-dw-hdmi-disable.patch</w:t>
            </w:r>
          </w:p>
        </w:tc>
      </w:tr>
      <w:tr w14:paraId="2F83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1500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patch/kernel/archive/rockchip64-6.18/overlay/rockchip-rk3588-uart3-m1.dtso</w:t>
            </w:r>
          </w:p>
        </w:tc>
        <w:tc>
          <w:tcPr>
            <w:tcW w:w="4535" w:type="dxa"/>
            <w:vAlign w:val="center"/>
          </w:tcPr>
          <w:p w14:paraId="60E372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patch/u-boot/v2025.01/general-dwc-otg-usb-fix.patch</w:t>
            </w:r>
          </w:p>
        </w:tc>
      </w:tr>
      <w:tr w14:paraId="184FA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4AFA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patch/kernel/archive/rockchip64-6.18/overlay/rockchip-rk3588-uart4-m2.dtso</w:t>
            </w:r>
          </w:p>
        </w:tc>
        <w:tc>
          <w:tcPr>
            <w:tcW w:w="4535" w:type="dxa"/>
            <w:vAlign w:val="center"/>
          </w:tcPr>
          <w:p w14:paraId="559321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patch/u-boot/v2025.01/rk3288-fix-kernel-iommu-page-fault.patch</w:t>
            </w:r>
          </w:p>
        </w:tc>
      </w:tr>
      <w:tr w14:paraId="394E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9ADE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patch/kernel/archive/rockchip64-6.18/overlay/rockchip-rk3588-uart6-m1.dtso</w:t>
            </w:r>
          </w:p>
        </w:tc>
        <w:tc>
          <w:tcPr>
            <w:tcW w:w="4535" w:type="dxa"/>
            <w:vAlign w:val="center"/>
          </w:tcPr>
          <w:p w14:paraId="2399F5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patch/u-boot/v2025.04/board_cherryba-m1/add_and_fix_cherryba-m1_uboot.patch</w:t>
            </w:r>
          </w:p>
        </w:tc>
      </w:tr>
      <w:tr w14:paraId="136F1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C435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patch/kernel/archive/rockchip64-6.18/overlay/rockchip-rk3588-uart7-m2.dtso</w:t>
            </w:r>
          </w:p>
        </w:tc>
        <w:tc>
          <w:tcPr>
            <w:tcW w:w="4535" w:type="dxa"/>
            <w:vAlign w:val="center"/>
          </w:tcPr>
          <w:p w14:paraId="18F064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patch/u-boot/v2025.04/board_jethubj200/0001-Add-JetHub-D2.patch</w:t>
            </w:r>
          </w:p>
        </w:tc>
      </w:tr>
      <w:tr w14:paraId="33373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43F0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patch/kernel/archive/rockchip64-6.18/overlay/rockchip-rk3588-uart8-m1.dtso</w:t>
            </w:r>
          </w:p>
        </w:tc>
        <w:tc>
          <w:tcPr>
            <w:tcW w:w="4535" w:type="dxa"/>
            <w:vAlign w:val="center"/>
          </w:tcPr>
          <w:p w14:paraId="0D95F2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patch/u-boot/v2025.04/board_jethubj200/0002-add-ssd1306-joystick-and-gpio-expander-support.patch</w:t>
            </w:r>
          </w:p>
        </w:tc>
      </w:tr>
      <w:tr w14:paraId="1B3BB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FD40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patch/kernel/archive/rockchip64-6.18/overlay/rockchip-rockpi4cplus-usb-host.dtso</w:t>
            </w:r>
          </w:p>
        </w:tc>
        <w:tc>
          <w:tcPr>
            <w:tcW w:w="4535" w:type="dxa"/>
            <w:vAlign w:val="center"/>
          </w:tcPr>
          <w:p w14:paraId="7C0A57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patch/u-boot/v2025.04/board_jethubj200/0003-arm-meson-unify-type-being-used-for-socinfo.patch</w:t>
            </w:r>
          </w:p>
        </w:tc>
      </w:tr>
      <w:tr w14:paraId="5F9DC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46D9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patch/kernel/archive/rockchip64-6.18/overlay/rockchip-rockpro64-lcd.dtso</w:t>
            </w:r>
          </w:p>
        </w:tc>
        <w:tc>
          <w:tcPr>
            <w:tcW w:w="4535" w:type="dxa"/>
            <w:vAlign w:val="center"/>
          </w:tcPr>
          <w:p w14:paraId="691BFB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patch/u-boot/v2025.04/board_jethubj200/0004-arm-meson-sm-get-rid-of-SM_CHIP_ID_SIZE.patch</w:t>
            </w:r>
          </w:p>
        </w:tc>
      </w:tr>
      <w:tr w14:paraId="31DC5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964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patch/kernel/archive/rockchip64-6.18/overlay/rockchip-sakurapi-rk3308b-pcm5102a.dtso</w:t>
            </w:r>
          </w:p>
        </w:tc>
        <w:tc>
          <w:tcPr>
            <w:tcW w:w="4535" w:type="dxa"/>
            <w:vAlign w:val="center"/>
          </w:tcPr>
          <w:p w14:paraId="599C35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patch/u-boot/v2025.04/board_jethubj200/0005-arch-arm-meson-support-Amlogic-chip_id-v1-and-v2.patch</w:t>
            </w:r>
          </w:p>
        </w:tc>
      </w:tr>
      <w:tr w14:paraId="64B63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0556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patch/kernel/archive/rockchip64-6.18/overlay/rockchip-sakurapi-rk3308b-ws2812.dtso</w:t>
            </w:r>
          </w:p>
        </w:tc>
        <w:tc>
          <w:tcPr>
            <w:tcW w:w="4535" w:type="dxa"/>
            <w:vAlign w:val="center"/>
          </w:tcPr>
          <w:p w14:paraId="714FA2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patch/u-boot/v2025.04/board_jethubj200/0006-arm-meson-add-securemonitor-getmax-function.patch</w:t>
            </w:r>
          </w:p>
        </w:tc>
      </w:tr>
      <w:tr w14:paraId="4CE66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D8E0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patch/kernel/archive/rockchip64-6.18/regulator-add-fan53200-driver.patch</w:t>
            </w:r>
          </w:p>
        </w:tc>
        <w:tc>
          <w:tcPr>
            <w:tcW w:w="4535" w:type="dxa"/>
            <w:vAlign w:val="center"/>
          </w:tcPr>
          <w:p w14:paraId="78276F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patch/u-boot/v2025.04/board_jethubj200/0007-add-missing-u-boot-meson64-patch-for-overlays.patch</w:t>
            </w:r>
          </w:p>
        </w:tc>
      </w:tr>
      <w:tr w14:paraId="43BE0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72B9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patch/kernel/archive/rockchip64-6.18/rk3308-0001-pinctrl-slew-mux.patch</w:t>
            </w:r>
          </w:p>
        </w:tc>
        <w:tc>
          <w:tcPr>
            <w:tcW w:w="4535" w:type="dxa"/>
            <w:vAlign w:val="center"/>
          </w:tcPr>
          <w:p w14:paraId="41436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patch/u-boot/v2025.04/board_lckfb-taishanpi/0001-configs-add-lckfb-tspi-rk3566-defconfig.patch</w:t>
            </w:r>
          </w:p>
        </w:tc>
      </w:tr>
      <w:tr w14:paraId="3A70A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904A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patch/kernel/archive/rockchip64-6.18/rk3308-acodec-vendor-driver.patch</w:t>
            </w:r>
          </w:p>
        </w:tc>
        <w:tc>
          <w:tcPr>
            <w:tcW w:w="4535" w:type="dxa"/>
            <w:vAlign w:val="center"/>
          </w:tcPr>
          <w:p w14:paraId="123C97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patch/u-boot/v2025.04/board_orangepi5-max/orangepi-5-max-add-support.patch</w:t>
            </w:r>
          </w:p>
        </w:tc>
      </w:tr>
      <w:tr w14:paraId="62D0D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C7CC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patch/kernel/archive/rockchip64-6.18/rk3308-add-gmac-alias.patch</w:t>
            </w:r>
          </w:p>
        </w:tc>
        <w:tc>
          <w:tcPr>
            <w:tcW w:w="4535" w:type="dxa"/>
            <w:vAlign w:val="center"/>
          </w:tcPr>
          <w:p w14:paraId="243010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patch/u-boot/v2025.04/board_orangepi5-max/orangepi-5-max-add-upstream-dts.patch</w:t>
            </w:r>
          </w:p>
        </w:tc>
      </w:tr>
      <w:tr w14:paraId="1751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68A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patch/kernel/archive/rockchip64-6.18/rk3308-add-missing-i2s-controllers.patch</w:t>
            </w:r>
          </w:p>
        </w:tc>
        <w:tc>
          <w:tcPr>
            <w:tcW w:w="4535" w:type="dxa"/>
            <w:vAlign w:val="center"/>
          </w:tcPr>
          <w:p w14:paraId="276463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patch/u-boot/v2025.04/board_sakurapi-rk3308b/add-board-sakurapi-rk3308b.patch</w:t>
            </w:r>
          </w:p>
        </w:tc>
      </w:tr>
      <w:tr w14:paraId="217DD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3FF2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patch/kernel/archive/rockchip64-6.18/rk3308-add-tsadc-driver.patch</w:t>
            </w:r>
          </w:p>
        </w:tc>
        <w:tc>
          <w:tcPr>
            <w:tcW w:w="4535" w:type="dxa"/>
            <w:vAlign w:val="center"/>
          </w:tcPr>
          <w:p w14:paraId="799D10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patch/u-boot/v2025.04/board_station-p2/0001-add-support-for-station-p2.patch</w:t>
            </w:r>
          </w:p>
        </w:tc>
      </w:tr>
      <w:tr w14:paraId="4BBC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4CEC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patch/kernel/archive/rockchip64-6.18/rk3308-dts-legacy-cryptov2.patch</w:t>
            </w:r>
          </w:p>
        </w:tc>
        <w:tc>
          <w:tcPr>
            <w:tcW w:w="4535" w:type="dxa"/>
            <w:vAlign w:val="center"/>
          </w:tcPr>
          <w:p w14:paraId="689430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patch/u-boot/v2025.04/cmd-fileenv-read-string-from-file-into-env.patch</w:t>
            </w:r>
          </w:p>
        </w:tc>
      </w:tr>
      <w:tr w14:paraId="0B212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116B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patch/kernel/archive/rockchip64-6.18/rk3308-dts-thermal-zones.patch</w:t>
            </w:r>
          </w:p>
        </w:tc>
        <w:tc>
          <w:tcPr>
            <w:tcW w:w="4535" w:type="dxa"/>
            <w:vAlign w:val="center"/>
          </w:tcPr>
          <w:p w14:paraId="0ED992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patch/u-boot/v2025.10/0000.patching_config.yaml</w:t>
            </w:r>
          </w:p>
        </w:tc>
      </w:tr>
      <w:tr w14:paraId="5431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374A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patch/kernel/archive/rockchip64-6.18/rk3308-fix-10mbit-ethernet.patch</w:t>
            </w:r>
          </w:p>
        </w:tc>
        <w:tc>
          <w:tcPr>
            <w:tcW w:w="4535" w:type="dxa"/>
            <w:vAlign w:val="center"/>
          </w:tcPr>
          <w:p w14:paraId="454FFE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patch/u-boot/v2025.10/board_9tripod-x3568-v4/0001-arm-rockchip-Add-support-for-the-9Tripod-X3568-v4.patch</w:t>
            </w:r>
          </w:p>
        </w:tc>
      </w:tr>
      <w:tr w14:paraId="4B02E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3677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patch/kernel/archive/rockchip64-6.18/rk3308-fix-uart-dma.patch</w:t>
            </w:r>
          </w:p>
        </w:tc>
        <w:tc>
          <w:tcPr>
            <w:tcW w:w="4535" w:type="dxa"/>
            <w:vAlign w:val="center"/>
          </w:tcPr>
          <w:p w14:paraId="06C2E8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patch/u-boot/v2025.10/board_dusun-dsom-010r/0001-Dusun-DSOM-010R-defconfig.patch</w:t>
            </w:r>
          </w:p>
        </w:tc>
      </w:tr>
      <w:tr w14:paraId="1B449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9C6A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patch/kernel/archive/rockchip64-6.18/rk3308-internal-rgb-lcdc.patch</w:t>
            </w:r>
          </w:p>
        </w:tc>
        <w:tc>
          <w:tcPr>
            <w:tcW w:w="4535" w:type="dxa"/>
            <w:vAlign w:val="center"/>
          </w:tcPr>
          <w:p w14:paraId="1F1BB2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patch/u-boot/v2025.10/board_dusun-dsom-010r/0002-Dusun-DSOM-010R-device-tree.patch</w:t>
            </w:r>
          </w:p>
        </w:tc>
      </w:tr>
      <w:tr w14:paraId="0B183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FF0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patch/kernel/archive/rockchip64-6.18/rk3308-vop-output.patch</w:t>
            </w:r>
          </w:p>
        </w:tc>
        <w:tc>
          <w:tcPr>
            <w:tcW w:w="4535" w:type="dxa"/>
            <w:vAlign w:val="center"/>
          </w:tcPr>
          <w:p w14:paraId="25DB2F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patch/u-boot/v2025.10/board_khadas-edge2/0001-khadas-edge2-add-support-for-KBI-and-apply-some-patc.patch</w:t>
            </w:r>
          </w:p>
        </w:tc>
      </w:tr>
      <w:tr w14:paraId="45D11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7E06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patch/kernel/archive/rockchip64-6.18/rk3328-add-dmc-driver.patch</w:t>
            </w:r>
          </w:p>
        </w:tc>
        <w:tc>
          <w:tcPr>
            <w:tcW w:w="4535" w:type="dxa"/>
            <w:vAlign w:val="center"/>
          </w:tcPr>
          <w:p w14:paraId="14AE27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patch/u-boot/v2025.10/board_odroidm2/001-odroid-m2-fix-for-ethernet.patch</w:t>
            </w:r>
          </w:p>
        </w:tc>
      </w:tr>
      <w:tr w14:paraId="0AFBE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057A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patch/kernel/archive/rockchip64-6.18/rk3328-add-rga-node.patch</w:t>
            </w:r>
          </w:p>
        </w:tc>
        <w:tc>
          <w:tcPr>
            <w:tcW w:w="4535" w:type="dxa"/>
            <w:vAlign w:val="center"/>
          </w:tcPr>
          <w:p w14:paraId="3001A1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patch/u-boot/v2025.10/board_orangepi4-lts/board-orangepi4-rockchip-tpl.patch</w:t>
            </w:r>
          </w:p>
        </w:tc>
      </w:tr>
      <w:tr w14:paraId="1151D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BDF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patch/kernel/archive/rockchip64-6.18/rk3328-dtsi-spdif.patch</w:t>
            </w:r>
          </w:p>
        </w:tc>
        <w:tc>
          <w:tcPr>
            <w:tcW w:w="4535" w:type="dxa"/>
            <w:vAlign w:val="center"/>
          </w:tcPr>
          <w:p w14:paraId="7552D9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patch/u-boot/v2025.10/board_orangepi5pro/0001-rockchip-rk3588-Add-support-for-the-OrangePI-5-Pro.patch</w:t>
            </w:r>
          </w:p>
        </w:tc>
      </w:tr>
      <w:tr w14:paraId="5E068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6961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patch/kernel/archive/rockchip64-6.18/rk3328-dtsi-usb3-reset-properties.patch</w:t>
            </w:r>
          </w:p>
        </w:tc>
        <w:tc>
          <w:tcPr>
            <w:tcW w:w="4535" w:type="dxa"/>
            <w:vAlign w:val="center"/>
          </w:tcPr>
          <w:p w14:paraId="7F3316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patch/u-boot/v2025.10/board_orangepi5pro/0002-net-dwc_eth_qos-Add-support-for-Motorcomm-YT6801.patch</w:t>
            </w:r>
          </w:p>
        </w:tc>
      </w:tr>
      <w:tr w14:paraId="195D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8BCA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patch/kernel/archive/rockchip64-6.18/rk3328-inno-usb3phy-driver.patch</w:t>
            </w:r>
          </w:p>
        </w:tc>
        <w:tc>
          <w:tcPr>
            <w:tcW w:w="4535" w:type="dxa"/>
            <w:vAlign w:val="center"/>
          </w:tcPr>
          <w:p w14:paraId="560DB8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patch/u-boot/v2025.10/board_orangepi5pro/0003-net-dwc_eth_qos-Allow-overriding-descriptor-size-and.patch</w:t>
            </w:r>
          </w:p>
        </w:tc>
      </w:tr>
      <w:tr w14:paraId="29B8F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D30D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patch/kernel/archive/rockchip64-6.18/rk3328-roc-cc-add-missing-nodes.patch</w:t>
            </w:r>
          </w:p>
        </w:tc>
        <w:tc>
          <w:tcPr>
            <w:tcW w:w="4535" w:type="dxa"/>
            <w:vAlign w:val="center"/>
          </w:tcPr>
          <w:p w14:paraId="12428B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patch/u-boot/v2025.10/board_orangepi5pro/0004-rockchip-board-Skip-MAC-address-setup-for-Orange-Pi-.patch</w:t>
            </w:r>
          </w:p>
        </w:tc>
      </w:tr>
      <w:tr w14:paraId="3A9B7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0C02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patch/kernel/archive/rockchip64-6.18/rk3399-add-sclk-i2sout-src-clock.patch</w:t>
            </w:r>
          </w:p>
        </w:tc>
        <w:tc>
          <w:tcPr>
            <w:tcW w:w="4535" w:type="dxa"/>
            <w:vAlign w:val="center"/>
          </w:tcPr>
          <w:p w14:paraId="084B5A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patch/u-boot/v2025.10/board_rk322x-box/rk3228-hdmi-clk-fixes.patch</w:t>
            </w:r>
          </w:p>
        </w:tc>
      </w:tr>
      <w:tr w14:paraId="5790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5E7C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patch/kernel/archive/rockchip64-6.18/rk3399-dmc-polling-rate.patch</w:t>
            </w:r>
          </w:p>
        </w:tc>
        <w:tc>
          <w:tcPr>
            <w:tcW w:w="4535" w:type="dxa"/>
            <w:vAlign w:val="center"/>
          </w:tcPr>
          <w:p w14:paraId="669AB3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patch/u-boot/v2025.10/board_rk322x-box/rk3228-hdmi-driver.patch</w:t>
            </w:r>
          </w:p>
        </w:tc>
      </w:tr>
      <w:tr w14:paraId="76D0C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4969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patch/kernel/archive/rockchip64-6.18/rk3399-dts-add-watchdog-reset-line.patch</w:t>
            </w:r>
          </w:p>
        </w:tc>
        <w:tc>
          <w:tcPr>
            <w:tcW w:w="4535" w:type="dxa"/>
            <w:vAlign w:val="center"/>
          </w:tcPr>
          <w:p w14:paraId="6CE97C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patch/u-boot/v2025.10/board_rk322x-box/rk3228-inno-phy-driver.patch</w:t>
            </w:r>
          </w:p>
        </w:tc>
      </w:tr>
      <w:tr w14:paraId="3070C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D998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patch/kernel/archive/rockchip64-6.18/rk3399-enable-dwc3-xhci-usb-trb-quirk.patch</w:t>
            </w:r>
          </w:p>
        </w:tc>
        <w:tc>
          <w:tcPr>
            <w:tcW w:w="4535" w:type="dxa"/>
            <w:vAlign w:val="center"/>
          </w:tcPr>
          <w:p w14:paraId="26F6B9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patch/u-boot/v2025.10/board_rk322x-box/rk3228-vop-driver.patch</w:t>
            </w:r>
          </w:p>
        </w:tc>
      </w:tr>
      <w:tr w14:paraId="0E9F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8802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patch/kernel/archive/rockchip64-6.18/rk3399-fix-pci-phy.patch</w:t>
            </w:r>
          </w:p>
        </w:tc>
        <w:tc>
          <w:tcPr>
            <w:tcW w:w="4535" w:type="dxa"/>
            <w:vAlign w:val="center"/>
          </w:tcPr>
          <w:p w14:paraId="1B6AE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patch/u-boot/v2025.10/board_rk322x-box/rk322x-add-usb-reset-props.patch</w:t>
            </w:r>
          </w:p>
        </w:tc>
      </w:tr>
      <w:tr w14:paraId="650C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54BC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patch/kernel/archive/rockchip64-6.18/rk3399-fix-usb-phy.patch</w:t>
            </w:r>
          </w:p>
        </w:tc>
        <w:tc>
          <w:tcPr>
            <w:tcW w:w="4535" w:type="dxa"/>
            <w:vAlign w:val="center"/>
          </w:tcPr>
          <w:p w14:paraId="49BE0F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patch/u-boot/v2025.10/board_rk322x-box/rk322x-box-add-defconfig.patch</w:t>
            </w:r>
          </w:p>
        </w:tc>
      </w:tr>
      <w:tr w14:paraId="7408B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D251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patch/kernel/archive/rockchip64-6.18/rk3399-rp64-pcie-Reimplement-rockchip-PCIe-bus-scan-delay.patch</w:t>
            </w:r>
          </w:p>
        </w:tc>
        <w:tc>
          <w:tcPr>
            <w:tcW w:w="4535" w:type="dxa"/>
            <w:vAlign w:val="center"/>
          </w:tcPr>
          <w:p w14:paraId="063534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patch/u-boot/v2025.10/board_rk322x-box/rk322x-box-add-device-tree-makefile.patch</w:t>
            </w:r>
          </w:p>
        </w:tc>
      </w:tr>
      <w:tr w14:paraId="32C41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07F5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patch/kernel/archive/rockchip64-6.18/rk3399-sd-drive-level-8ma.patch</w:t>
            </w:r>
          </w:p>
        </w:tc>
        <w:tc>
          <w:tcPr>
            <w:tcW w:w="4535" w:type="dxa"/>
            <w:vAlign w:val="center"/>
          </w:tcPr>
          <w:p w14:paraId="0A7456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patch/u-boot/v2025.10/board_rk322x-box/rk322x-box-add-device-tree.patch</w:t>
            </w:r>
          </w:p>
        </w:tc>
      </w:tr>
      <w:tr w14:paraId="33872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95F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patch/kernel/archive/rockchip64-6.18/rk3399-sd-pwr-pinctrl.patch</w:t>
            </w:r>
          </w:p>
        </w:tc>
        <w:tc>
          <w:tcPr>
            <w:tcW w:w="4535" w:type="dxa"/>
            <w:vAlign w:val="center"/>
          </w:tcPr>
          <w:p w14:paraId="47566E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patch/u-boot/v2025.10/board_rk322x-box/u-boot-1002-support-rockchip-gmac-rmii.patch</w:t>
            </w:r>
          </w:p>
        </w:tc>
      </w:tr>
      <w:tr w14:paraId="1E14C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C077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patch/kernel/archive/rockchip64-6.18/rk3399-unlock-temperature.patch</w:t>
            </w:r>
          </w:p>
        </w:tc>
        <w:tc>
          <w:tcPr>
            <w:tcW w:w="4535" w:type="dxa"/>
            <w:vAlign w:val="center"/>
          </w:tcPr>
          <w:p w14:paraId="74BB90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patch/u-boot/v2025.10/board_rk322x-box/u-boot-1005-support-rockchip-tee-binary.patch</w:t>
            </w:r>
          </w:p>
        </w:tc>
      </w:tr>
      <w:tr w14:paraId="6E035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3AD9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patch/kernel/archive/rockchip64-6.18/rk3399-usbc-Revert-usb-typec-tcpm-unregister-existing-source-cap.patch</w:t>
            </w:r>
          </w:p>
        </w:tc>
        <w:tc>
          <w:tcPr>
            <w:tcW w:w="4535" w:type="dxa"/>
            <w:vAlign w:val="center"/>
          </w:tcPr>
          <w:p w14:paraId="1243EC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patch/u-boot/v2025.10/board_rk322x-box/u-boot-1006-usbphy-otg-ehci-support.patch</w:t>
            </w:r>
          </w:p>
        </w:tc>
      </w:tr>
      <w:tr w14:paraId="2E767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908C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patch/kernel/archive/rockchip64-6.18/rk3399-usbc-notify-typec-dp-hpd-state-through-extcon.patch</w:t>
            </w:r>
          </w:p>
        </w:tc>
        <w:tc>
          <w:tcPr>
            <w:tcW w:w="4535" w:type="dxa"/>
            <w:vAlign w:val="center"/>
          </w:tcPr>
          <w:p w14:paraId="4B7C22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patch/u-boot/v2025.10/board_rk3318-box/general-support-rmii-integrated-phy.patch</w:t>
            </w:r>
          </w:p>
        </w:tc>
      </w:tr>
      <w:tr w14:paraId="0E213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B3E9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patch/kernel/archive/rockchip64-6.18/rk3399-usbc-phy-phy-rockchip-inno-usb2-Decrease-delay-between-po.patch</w:t>
            </w:r>
          </w:p>
        </w:tc>
        <w:tc>
          <w:tcPr>
            <w:tcW w:w="4535" w:type="dxa"/>
            <w:vAlign w:val="center"/>
          </w:tcPr>
          <w:p w14:paraId="1CFA8D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patch/u-boot/v2025.10/board_rk3318-box/rk3318-box-add-defconfig.patch</w:t>
            </w:r>
          </w:p>
        </w:tc>
      </w:tr>
      <w:tr w14:paraId="31EA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3BA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patch/kernel/archive/rockchip64-6.18/rk3399-usbc-phy-rockchip-inno-usb2-More-robust-charger-detection.patch</w:t>
            </w:r>
          </w:p>
        </w:tc>
        <w:tc>
          <w:tcPr>
            <w:tcW w:w="4535" w:type="dxa"/>
            <w:vAlign w:val="center"/>
          </w:tcPr>
          <w:p w14:paraId="18815A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patch/u-boot/v2025.10/board_rk3318-box/rk3318-box-add-dts.patch</w:t>
            </w:r>
          </w:p>
        </w:tc>
      </w:tr>
      <w:tr w14:paraId="62F32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E468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patch/kernel/archive/rockchip64-6.18/rk3399-usbc-phy-rockchip-naneng-Add-fallback-for-old-DTs.patch</w:t>
            </w:r>
          </w:p>
        </w:tc>
        <w:tc>
          <w:tcPr>
            <w:tcW w:w="4535" w:type="dxa"/>
            <w:vAlign w:val="center"/>
          </w:tcPr>
          <w:p w14:paraId="402808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patch/u-boot/v2025.10/board_rk3318-box/rk3318-box-add-makefile.patch</w:t>
            </w:r>
          </w:p>
        </w:tc>
      </w:tr>
      <w:tr w14:paraId="2AB94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6F0B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patch/kernel/archive/rockchip64-6.18/rk3399-usbc-usb-dwc3-Extend-reset-quirk-support-to-include-role-.patch</w:t>
            </w:r>
          </w:p>
        </w:tc>
        <w:tc>
          <w:tcPr>
            <w:tcW w:w="4535" w:type="dxa"/>
            <w:vAlign w:val="center"/>
          </w:tcPr>
          <w:p w14:paraId="1E8148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patch/u-boot/v2025.10/board_rk3318-box/rk3328-add-usb-reset-props.patch</w:t>
            </w:r>
          </w:p>
        </w:tc>
      </w:tr>
      <w:tr w14:paraId="1BE4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21F9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patch/kernel/archive/rockchip64-6.18/rk3399-usbc-usb-dwc3-Track-the-power-state-of-usb3_generic_phy.patch</w:t>
            </w:r>
          </w:p>
        </w:tc>
        <w:tc>
          <w:tcPr>
            <w:tcW w:w="4535" w:type="dxa"/>
            <w:vAlign w:val="center"/>
          </w:tcPr>
          <w:p w14:paraId="33E519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patch/u-boot/v2025.10/board_rk3318-box/rk3328-fix-missing-hdmi-os.patch</w:t>
            </w:r>
          </w:p>
        </w:tc>
      </w:tr>
      <w:tr w14:paraId="4C6D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F278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patch/kernel/archive/rockchip64-6.18/rk3399-usbc-usb-typec-altmodes-displayport-Respect-DP_CAP_RECEPT.patch</w:t>
            </w:r>
          </w:p>
        </w:tc>
        <w:tc>
          <w:tcPr>
            <w:tcW w:w="4535" w:type="dxa"/>
            <w:vAlign w:val="center"/>
          </w:tcPr>
          <w:p w14:paraId="7108B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patch/u-boot/v2025.10/board_robopi2/0001-rockchip-rk3588-Add-support-for-the-OrangePI-5-Pro.patch</w:t>
            </w:r>
          </w:p>
        </w:tc>
      </w:tr>
      <w:tr w14:paraId="53EAD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62A2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patch/kernel/archive/rockchip64-6.18/rk3399-usbc-usb-typec-tcpm-Fix-PD-devices-capabilities-registrat.patch</w:t>
            </w:r>
          </w:p>
        </w:tc>
        <w:tc>
          <w:tcPr>
            <w:tcW w:w="4535" w:type="dxa"/>
            <w:vAlign w:val="center"/>
          </w:tcPr>
          <w:p w14:paraId="3299A2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patch/u-boot/v2025.10/board_robopi2/0002-net-dwc_eth_qos-Add-support-for-Motorcomm-YT6801.patch</w:t>
            </w:r>
          </w:p>
        </w:tc>
      </w:tr>
      <w:tr w14:paraId="6AF91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55C2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patch/kernel/archive/rockchip64-6.18/rk3399-usbc-usb-typec-tcpm-Unregister-altmodes-before-registerin.patch</w:t>
            </w:r>
          </w:p>
        </w:tc>
        <w:tc>
          <w:tcPr>
            <w:tcW w:w="4535" w:type="dxa"/>
            <w:vAlign w:val="center"/>
          </w:tcPr>
          <w:p w14:paraId="7D9509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patch/u-boot/v2025.10/board_robopi2/0003-net-dwc_eth_qos-Allow-overriding-descriptor-size-and.patch</w:t>
            </w:r>
          </w:p>
        </w:tc>
      </w:tr>
      <w:tr w14:paraId="0A81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C516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patch/kernel/archive/rockchip64-6.18/rk3399-usbc-usb-typec-typec-extcon-Add-typec-extcon-bridge-drive.patch</w:t>
            </w:r>
          </w:p>
        </w:tc>
        <w:tc>
          <w:tcPr>
            <w:tcW w:w="4535" w:type="dxa"/>
            <w:vAlign w:val="center"/>
          </w:tcPr>
          <w:p w14:paraId="46827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patch/u-boot/v2025.10/board_robopi2/0004-rockchip-board-Skip-MAC-address-setup-for-Orange-Pi-.patch</w:t>
            </w:r>
          </w:p>
        </w:tc>
      </w:tr>
      <w:tr w14:paraId="5B39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FEA9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patch/kernel/archive/rockchip64-6.18/rk3528-01-arm64-dts-rockchip-Add-PCIe-Gen2x1-controller-for-RK.patch</w:t>
            </w:r>
          </w:p>
        </w:tc>
        <w:tc>
          <w:tcPr>
            <w:tcW w:w="4535" w:type="dxa"/>
            <w:vAlign w:val="center"/>
          </w:tcPr>
          <w:p w14:paraId="55965E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patch/u-boot/v2025.10/board_tinkerboard/0001-tinkerboard-defconfig-fix.patch</w:t>
            </w:r>
          </w:p>
        </w:tc>
      </w:tr>
      <w:tr w14:paraId="731C3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510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patch/kernel/archive/rockchip64-6.18/rk3528-02-arm64-dts-rockchip-Add-SFC-node-for-RK3528.patch</w:t>
            </w:r>
          </w:p>
        </w:tc>
        <w:tc>
          <w:tcPr>
            <w:tcW w:w="4535" w:type="dxa"/>
            <w:vAlign w:val="center"/>
          </w:tcPr>
          <w:p w14:paraId="53C92C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patch/u-boot/v2025.10/board_tinkerboard/0003-UMS-mode-on-otg-port.patch</w:t>
            </w:r>
          </w:p>
        </w:tc>
      </w:tr>
      <w:tr w14:paraId="0DF4F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FC9A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patch/kernel/archive/rockchip64-6.18/rk3528-10-phy-rockchip-inno-usb2-Add-support-for-RK3528.patch</w:t>
            </w:r>
          </w:p>
        </w:tc>
        <w:tc>
          <w:tcPr>
            <w:tcW w:w="4535" w:type="dxa"/>
            <w:vAlign w:val="center"/>
          </w:tcPr>
          <w:p w14:paraId="21F24C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patch/u-boot/v2025.10/board_xt-q8l-v10/xt-q8l-v10-defconfig.patch</w:t>
            </w:r>
          </w:p>
        </w:tc>
      </w:tr>
      <w:tr w14:paraId="37F89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378A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patch/kernel/archive/rockchip64-6.18/rk3528-11-arm64-dts-rockchip-rk3528-Add-USB-controller-and-PHY-nodes.patch</w:t>
            </w:r>
          </w:p>
        </w:tc>
        <w:tc>
          <w:tcPr>
            <w:tcW w:w="4535" w:type="dxa"/>
            <w:vAlign w:val="center"/>
          </w:tcPr>
          <w:p w14:paraId="5079BE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patch/u-boot/v2025.10/board_xt-q8l-v10/xt-q8l-v10-device-tree-makefile.patch</w:t>
            </w:r>
          </w:p>
        </w:tc>
      </w:tr>
      <w:tr w14:paraId="06FA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A237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patch/kernel/archive/rockchip64-6.18/rk3528-12-arm64-dts-rockchip-nanopi-zero2-Enable-USB.patch</w:t>
            </w:r>
          </w:p>
        </w:tc>
        <w:tc>
          <w:tcPr>
            <w:tcW w:w="4535" w:type="dxa"/>
            <w:vAlign w:val="center"/>
          </w:tcPr>
          <w:p w14:paraId="164CC2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patch/u-boot/v2025.10/board_xt-q8l-v10/xt-q8l-v10-device-tree.patch</w:t>
            </w:r>
          </w:p>
        </w:tc>
      </w:tr>
      <w:tr w14:paraId="75FAE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D381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patch/kernel/archive/rockchip64-6.18/rk3528-13-phy-rockchip-inno-usb2-fix-otg-timer-cleanup.patch</w:t>
            </w:r>
          </w:p>
        </w:tc>
        <w:tc>
          <w:tcPr>
            <w:tcW w:w="4535" w:type="dxa"/>
            <w:vAlign w:val="center"/>
          </w:tcPr>
          <w:p w14:paraId="05EA12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patch/u-boot/v2025.10/cmd-fileenv-read-string-from-file-into-env.patch</w:t>
            </w:r>
          </w:p>
        </w:tc>
      </w:tr>
      <w:tr w14:paraId="0EC01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8908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patch/kernel/archive/rockchip64-6.18/rk3528-14-arm64-dts-rockchip-nanopi-zero2-fix-ethernet-phy-reset.patch</w:t>
            </w:r>
          </w:p>
        </w:tc>
        <w:tc>
          <w:tcPr>
            <w:tcW w:w="4535" w:type="dxa"/>
            <w:vAlign w:val="center"/>
          </w:tcPr>
          <w:p w14:paraId="1EB6B9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patch/u-boot/v2025.10/defconfig/easepi-a2-rk3568_defconfig</w:t>
            </w:r>
          </w:p>
        </w:tc>
      </w:tr>
      <w:tr w14:paraId="37893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B7FB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patch/kernel/archive/rockchip64-6.18/rk3528-net-dsa-realtek-fixes-for-radxa-e24c-switch-chip.patch</w:t>
            </w:r>
          </w:p>
        </w:tc>
        <w:tc>
          <w:tcPr>
            <w:tcW w:w="4535" w:type="dxa"/>
            <w:vAlign w:val="center"/>
          </w:tcPr>
          <w:p w14:paraId="3C5F3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patch/u-boot/v2025.10/defconfig/easepi-r2-rk3588_defconfig</w:t>
            </w:r>
          </w:p>
        </w:tc>
      </w:tr>
      <w:tr w14:paraId="2B37A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6275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patch/kernel/archive/rockchip64-6.18/rk356x-add-51.2MHz-PLL-rate-for-HDMI.patch</w:t>
            </w:r>
          </w:p>
        </w:tc>
        <w:tc>
          <w:tcPr>
            <w:tcW w:w="4535" w:type="dxa"/>
            <w:vAlign w:val="center"/>
          </w:tcPr>
          <w:p w14:paraId="412026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patch/u-boot/v2025.10/defconfig/nanopi-m6-rk3588s_defconfig</w:t>
            </w:r>
          </w:p>
        </w:tc>
      </w:tr>
      <w:tr w14:paraId="0D44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5BA7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patch/kernel/archive/rockchip64-6.18/rk356x-add-rkvdec2-support.patch</w:t>
            </w:r>
          </w:p>
        </w:tc>
        <w:tc>
          <w:tcPr>
            <w:tcW w:w="4535" w:type="dxa"/>
            <w:vAlign w:val="center"/>
          </w:tcPr>
          <w:p w14:paraId="4F0BA8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patch/u-boot/v2025.10/defconfig/nanopi-m6-spi-rk3588s_defconfig</w:t>
            </w:r>
          </w:p>
        </w:tc>
      </w:tr>
      <w:tr w14:paraId="4AA2F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C788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patch/kernel/archive/rockchip64-6.18/rk3576-0001-gpio-rockchip-set-input-direction-when-request-irq.patch</w:t>
            </w:r>
          </w:p>
        </w:tc>
        <w:tc>
          <w:tcPr>
            <w:tcW w:w="4535" w:type="dxa"/>
            <w:vAlign w:val="center"/>
          </w:tcPr>
          <w:p w14:paraId="3E3015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patch/u-boot/v2025.10/dt_uboot/rk3568-easepi-a2-u-boot.dtsi</w:t>
            </w:r>
          </w:p>
        </w:tc>
      </w:tr>
      <w:tr w14:paraId="3F603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AB9C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patch/kernel/archive/rockchip64-6.18/rk3576-0002-mmc-dw_mmc-rockchip-add-v2-tuning-support.patch</w:t>
            </w:r>
          </w:p>
        </w:tc>
        <w:tc>
          <w:tcPr>
            <w:tcW w:w="4535" w:type="dxa"/>
            <w:vAlign w:val="center"/>
          </w:tcPr>
          <w:p w14:paraId="4DE0F9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patch/u-boot/v2025.10/dt_uboot/rk3588-easepi-r2-u-boot.dtsi</w:t>
            </w:r>
          </w:p>
        </w:tc>
      </w:tr>
      <w:tr w14:paraId="19F84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3463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patch/kernel/archive/rockchip64-6.18/rk3576-0003-pmdomain-rockchip-add-always-on-support.patch</w:t>
            </w:r>
          </w:p>
        </w:tc>
        <w:tc>
          <w:tcPr>
            <w:tcW w:w="4535" w:type="dxa"/>
            <w:vAlign w:val="center"/>
          </w:tcPr>
          <w:p w14:paraId="2ADD90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patch/u-boot/v2025.10/dt_uboot/rk3588s-nanopi-m6-spi-u-boot.dtsi</w:t>
            </w:r>
          </w:p>
        </w:tc>
      </w:tr>
      <w:tr w14:paraId="2D04E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0A61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patch/kernel/archive/rockchip64-6.18/rk3576-0004-dt-bindings-pwm-rockchip-rk3576-pwm.patch</w:t>
            </w:r>
          </w:p>
        </w:tc>
        <w:tc>
          <w:tcPr>
            <w:tcW w:w="4535" w:type="dxa"/>
            <w:vAlign w:val="center"/>
          </w:tcPr>
          <w:p w14:paraId="212FBF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patch/u-boot/v2025.10/dt_uboot/rk3588s-nanopi-m6-u-boot.dtsi</w:t>
            </w:r>
          </w:p>
        </w:tc>
      </w:tr>
      <w:tr w14:paraId="0F85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0DF4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patch/kernel/archive/rockchip64-6.18/rk3576-0005-mfd-rockchip-add-mfpwm-driver.patch</w:t>
            </w:r>
          </w:p>
        </w:tc>
        <w:tc>
          <w:tcPr>
            <w:tcW w:w="4535" w:type="dxa"/>
            <w:vAlign w:val="center"/>
          </w:tcPr>
          <w:p w14:paraId="0CB476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patch/u-boot/v2025.10/dt_upstream_rockchip/rk3568-easepi-a2.dts</w:t>
            </w:r>
          </w:p>
        </w:tc>
      </w:tr>
      <w:tr w14:paraId="690A2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4632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patch/kernel/archive/rockchip64-6.18/rk3576-0006-pwm-rockchip-pwmv4-driver.patch</w:t>
            </w:r>
          </w:p>
        </w:tc>
        <w:tc>
          <w:tcPr>
            <w:tcW w:w="4535" w:type="dxa"/>
            <w:vAlign w:val="center"/>
          </w:tcPr>
          <w:p w14:paraId="53EA16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patch/u-boot/v2025.10/dt_upstream_rockchip/rk3588-easepi-r2.dts</w:t>
            </w:r>
          </w:p>
        </w:tc>
      </w:tr>
      <w:tr w14:paraId="111A3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6563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patch/kernel/archive/rockchip64-6.18/rk3576-0007-counter-rockchip-pwm-capture-driver.patch</w:t>
            </w:r>
          </w:p>
        </w:tc>
        <w:tc>
          <w:tcPr>
            <w:tcW w:w="4535" w:type="dxa"/>
            <w:vAlign w:val="center"/>
          </w:tcPr>
          <w:p w14:paraId="28B1E7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patch/u-boot/v2025.10/dt_upstream_rockchip/rk3588s-nanopi-m6-spi.dts</w:t>
            </w:r>
          </w:p>
        </w:tc>
      </w:tr>
      <w:tr w14:paraId="2D0C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6BA0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patch/kernel/archive/rockchip64-6.18/rk3576-0008-arm64-dts-rk3576-add-pwm-nodes.patch</w:t>
            </w:r>
          </w:p>
        </w:tc>
        <w:tc>
          <w:tcPr>
            <w:tcW w:w="4535" w:type="dxa"/>
            <w:vAlign w:val="center"/>
          </w:tcPr>
          <w:p w14:paraId="6C1C44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patch/u-boot/v2025.10/dt_upstream_rockchip/rk3588s-nanopi-m6.dts</w:t>
            </w:r>
          </w:p>
        </w:tc>
      </w:tr>
      <w:tr w14:paraId="637B7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8060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patch/kernel/archive/rockchip64-6.18/rk3576-0009-arm64-dts-rk3576-add-dma-coherent-pcie-gmac.patch</w:t>
            </w:r>
          </w:p>
        </w:tc>
        <w:tc>
          <w:tcPr>
            <w:tcW w:w="4535" w:type="dxa"/>
            <w:vAlign w:val="center"/>
          </w:tcPr>
          <w:p w14:paraId="59DD41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patch/u-boot/v2025.10/general-dw-hdmi-disable.patch</w:t>
            </w:r>
          </w:p>
        </w:tc>
      </w:tr>
      <w:tr w14:paraId="24DDE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C878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patch/kernel/archive/rockchip64-6.18/rk3588-0010-fix-clk-divisions-INLINE-REWORK.patch</w:t>
            </w:r>
          </w:p>
        </w:tc>
        <w:tc>
          <w:tcPr>
            <w:tcW w:w="4535" w:type="dxa"/>
            <w:vAlign w:val="center"/>
          </w:tcPr>
          <w:p w14:paraId="4E1D98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patch/u-boot/v2025.10/general-dwc-otg-usb-fix.patch</w:t>
            </w:r>
          </w:p>
        </w:tc>
      </w:tr>
      <w:tr w14:paraId="50A32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707B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patch/kernel/archive/rockchip64-6.18/rk3588-0011-irqchip-fix-its-timeout-issue.patch.bak</w:t>
            </w:r>
          </w:p>
        </w:tc>
        <w:tc>
          <w:tcPr>
            <w:tcW w:w="4535" w:type="dxa"/>
            <w:vAlign w:val="center"/>
          </w:tcPr>
          <w:p w14:paraId="33D562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patch/u-boot/v2025.10/general-fix-btrfs-zstd-decompression.patch</w:t>
            </w:r>
          </w:p>
        </w:tc>
      </w:tr>
      <w:tr w14:paraId="66BFD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BA0C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patch/kernel/archive/rockchip64-6.18/rk3588-0025-add-missing-op-nodes.patch</w:t>
            </w:r>
          </w:p>
        </w:tc>
        <w:tc>
          <w:tcPr>
            <w:tcW w:w="4535" w:type="dxa"/>
            <w:vAlign w:val="center"/>
          </w:tcPr>
          <w:p w14:paraId="702584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patch/u-boot/v2025.10/rk3288-fix-kernel-iommu-page-fault.patch</w:t>
            </w:r>
          </w:p>
        </w:tc>
      </w:tr>
      <w:tr w14:paraId="2DEC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B6DF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patch/kernel/archive/rockchip64-6.18/rk3588-1010-arm64-dts-rock-5b-Slow-down-emmc-to-hs200.patch</w:t>
            </w:r>
          </w:p>
        </w:tc>
        <w:tc>
          <w:tcPr>
            <w:tcW w:w="4535" w:type="dxa"/>
            <w:vAlign w:val="center"/>
          </w:tcPr>
          <w:p w14:paraId="153AD2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patch/u-boot/v2026.01/0000.patching_config.yaml</w:t>
            </w:r>
          </w:p>
        </w:tc>
      </w:tr>
      <w:tr w14:paraId="5851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419D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patch/kernel/archive/rockchip64-6.18/rk3588-1040-board-khadas-edge2-add-nodes.patch</w:t>
            </w:r>
          </w:p>
        </w:tc>
        <w:tc>
          <w:tcPr>
            <w:tcW w:w="4535" w:type="dxa"/>
            <w:vAlign w:val="center"/>
          </w:tcPr>
          <w:p w14:paraId="3A0EEF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patch/u-boot/v2026.01/0001-pci-pcie_dw_rockchip-increase-PCIe-LTSSM-timeout-for-cold-boot.patch</w:t>
            </w:r>
          </w:p>
        </w:tc>
      </w:tr>
      <w:tr w14:paraId="3D5C7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92EC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patch/kernel/archive/rockchip64-6.18/rk3588-1041-board-khadas-edge2-mcu.patch</w:t>
            </w:r>
          </w:p>
        </w:tc>
        <w:tc>
          <w:tcPr>
            <w:tcW w:w="4535" w:type="dxa"/>
            <w:vAlign w:val="center"/>
          </w:tcPr>
          <w:p w14:paraId="116021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patch/u-boot/v2026.01/add-nanopc-t6-lts-plus-detection.patch</w:t>
            </w:r>
          </w:p>
        </w:tc>
      </w:tr>
      <w:tr w14:paraId="0C71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344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patch/kernel/archive/rockchip64-6.18/rk3588-1051-board-nanopc-t6-fan-support.patch</w:t>
            </w:r>
          </w:p>
        </w:tc>
        <w:tc>
          <w:tcPr>
            <w:tcW w:w="4535" w:type="dxa"/>
            <w:vAlign w:val="center"/>
          </w:tcPr>
          <w:p w14:paraId="1D35A1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patch/u-boot/v2026.01/arm64-dts-allwinner-sun55i-a523-add-pcie-spi-combophy.patch</w:t>
            </w:r>
          </w:p>
        </w:tc>
      </w:tr>
      <w:tr w14:paraId="3E979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6A33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patch/kernel/archive/rockchip64-6.18/rk3588-1052-board-nanopc-t6-fix-usb3-a.patch</w:t>
            </w:r>
          </w:p>
        </w:tc>
        <w:tc>
          <w:tcPr>
            <w:tcW w:w="4535" w:type="dxa"/>
            <w:vAlign w:val="center"/>
          </w:tcPr>
          <w:p w14:paraId="4B7F78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patch/u-boot/v2026.01/board_bananapicm4io/001-BananaPi-CM4-Enable-NVME-PCI-SUPPORT.patch</w:t>
            </w:r>
          </w:p>
        </w:tc>
      </w:tr>
      <w:tr w14:paraId="2E15B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CD00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patch/kernel/archive/rockchip64-6.18/rk3588-1064-arm64-dts-rockchip-Add-missing-hym8563-clock-frequen.patch</w:t>
            </w:r>
          </w:p>
        </w:tc>
        <w:tc>
          <w:tcPr>
            <w:tcW w:w="4535" w:type="dxa"/>
            <w:vAlign w:val="center"/>
          </w:tcPr>
          <w:p w14:paraId="028E90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patch/u-boot/v2026.01/board_bananapicm4io/002-BananaPi-CM4-Enable-PREBOOT-and-BOOT-LOGO-support.patch</w:t>
            </w:r>
          </w:p>
        </w:tc>
      </w:tr>
      <w:tr w14:paraId="15A8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808F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patch/kernel/archive/rockchip64-6.18/rk3588-1100-arm64-dts-rockchip-opi5-max-add-2nd-hdmi.patch</w:t>
            </w:r>
          </w:p>
        </w:tc>
        <w:tc>
          <w:tcPr>
            <w:tcW w:w="4535" w:type="dxa"/>
            <w:vAlign w:val="center"/>
          </w:tcPr>
          <w:p w14:paraId="029101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patch/u-boot/v2026.01/board_bananapicm4io/003-BananaPi-CM4-Enable-SATA-BOOT-support.patch</w:t>
            </w:r>
          </w:p>
        </w:tc>
      </w:tr>
      <w:tr w14:paraId="5CCC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4E34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patch/kernel/archive/rockchip64-6.18/rk3588-1101-arm64-dts-rockchip-opi5-max-add-hdmi-sound.patch</w:t>
            </w:r>
          </w:p>
        </w:tc>
        <w:tc>
          <w:tcPr>
            <w:tcW w:w="4535" w:type="dxa"/>
            <w:vAlign w:val="center"/>
          </w:tcPr>
          <w:p w14:paraId="3218D4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patch/u-boot/v2026.01/board_bananapicm4io/004-BananaPi-M2S-Fixup.patch</w:t>
            </w:r>
          </w:p>
        </w:tc>
      </w:tr>
      <w:tr w14:paraId="1CD43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2CBF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patch/kernel/archive/rockchip64-6.18/rk3588-1102-arm64-dts-rockchip-opi5-compact-fix-bluetooth.patch</w:t>
            </w:r>
          </w:p>
        </w:tc>
        <w:tc>
          <w:tcPr>
            <w:tcW w:w="4535" w:type="dxa"/>
            <w:vAlign w:val="center"/>
          </w:tcPr>
          <w:p w14:paraId="0C758E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patch/u-boot/v2026.01/board_bananapicm4io/005-BananaPi-M2S-Enable-PREBOOT-and-BOOT-LOGO-support.patch</w:t>
            </w:r>
          </w:p>
        </w:tc>
      </w:tr>
      <w:tr w14:paraId="55410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867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patch/kernel/archive/rockchip64-6.18/rk3588-1200-arm64-dts-rockchip-Enable-the-NPU-on-NanoPC-T6-LTS.patch</w:t>
            </w:r>
          </w:p>
        </w:tc>
        <w:tc>
          <w:tcPr>
            <w:tcW w:w="4535" w:type="dxa"/>
            <w:vAlign w:val="center"/>
          </w:tcPr>
          <w:p w14:paraId="24205E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patch/u-boot/v2026.01/board_bananapim2s</w:t>
            </w:r>
          </w:p>
        </w:tc>
      </w:tr>
      <w:tr w14:paraId="1A5E7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C9FD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patch/kernel/archive/rockchip64-6.18/rk3588-1201-arm64-dts-rockchip-Enable-the-NPU-on-CM3588.patch</w:t>
            </w:r>
          </w:p>
        </w:tc>
        <w:tc>
          <w:tcPr>
            <w:tcW w:w="4535" w:type="dxa"/>
            <w:vAlign w:val="center"/>
          </w:tcPr>
          <w:p w14:paraId="2166A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patch/u-boot/v2026.01/board_bananapim4zero/001-Add-board-BananaPi-BPI-M4-Zero.patch</w:t>
            </w:r>
          </w:p>
        </w:tc>
      </w:tr>
      <w:tr w14:paraId="4B002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48F1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patch/kernel/archive/rockchip64-6.18/rk3588-1202-arm64-dts-rockchip-Enable-the-NPU-on-Turing-RK1.patch</w:t>
            </w:r>
          </w:p>
        </w:tc>
        <w:tc>
          <w:tcPr>
            <w:tcW w:w="4535" w:type="dxa"/>
            <w:vAlign w:val="center"/>
          </w:tcPr>
          <w:p w14:paraId="494B12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patch/u-boot/v2026.01/board_bananapim4zero/002-Add-board-KickPi-K2B.patch</w:t>
            </w:r>
          </w:p>
        </w:tc>
      </w:tr>
      <w:tr w14:paraId="0D030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E5BB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patch/kernel/archive/rockchip64-6.18/rk3588-1210-arm64-dts-rockchip-Enable-HDMI1-and-audio-for-HDMI0and1.patch</w:t>
            </w:r>
          </w:p>
        </w:tc>
        <w:tc>
          <w:tcPr>
            <w:tcW w:w="4535" w:type="dxa"/>
            <w:vAlign w:val="center"/>
          </w:tcPr>
          <w:p w14:paraId="3B422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patch/u-boot/v2026.01/board_bananapim4zero/010-HACK-sunxi-h616-gpu-enable.patch</w:t>
            </w:r>
          </w:p>
        </w:tc>
      </w:tr>
      <w:tr w14:paraId="7CF30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BDE5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patch/kernel/archive/rockchip64-6.18/rk3588-1211-arm64-dts-rk3588s-roc-pc-Enable-HDMI-audio.patch</w:t>
            </w:r>
          </w:p>
        </w:tc>
        <w:tc>
          <w:tcPr>
            <w:tcW w:w="4535" w:type="dxa"/>
            <w:vAlign w:val="center"/>
          </w:tcPr>
          <w:p w14:paraId="503E16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patch/u-boot/v2026.01/board_bananapim4zero/011-sunxi-h616-ths-workaround.patch</w:t>
            </w:r>
          </w:p>
        </w:tc>
      </w:tr>
      <w:tr w14:paraId="485B8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3AD5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patch/kernel/archive/rockchip64-6.18/rk3588-1212-arm64-dts-Automatic-fan-speed-and-USB-3.0-Type-A-por.patch</w:t>
            </w:r>
          </w:p>
        </w:tc>
        <w:tc>
          <w:tcPr>
            <w:tcW w:w="4535" w:type="dxa"/>
            <w:vAlign w:val="center"/>
          </w:tcPr>
          <w:p w14:paraId="6211D0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patch/u-boot/v2026.01/board_bananapim4zero/012-mach-sunxi-dram_helpers-add-delay-to-steady-dram-detection.patch</w:t>
            </w:r>
          </w:p>
        </w:tc>
      </w:tr>
      <w:tr w14:paraId="28A1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A68D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patch/kernel/archive/rockchip64-6.18/rk3588-1213-arm64-dts-rk3588s-roc-pc-Enable-USB-type-C-port.patch</w:t>
            </w:r>
          </w:p>
        </w:tc>
        <w:tc>
          <w:tcPr>
            <w:tcW w:w="4535" w:type="dxa"/>
            <w:vAlign w:val="center"/>
          </w:tcPr>
          <w:p w14:paraId="7C24C1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patch/u-boot/v2026.01/board_bestv-r3300-l/add-board-bestv-r3300-l.patch</w:t>
            </w:r>
          </w:p>
        </w:tc>
      </w:tr>
      <w:tr w14:paraId="5B22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AA1E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patch/kernel/archive/rockchip64-6.18/rk3588-1230-can-rockchip-add-rk3588-can-support.patch</w:t>
            </w:r>
          </w:p>
        </w:tc>
        <w:tc>
          <w:tcPr>
            <w:tcW w:w="4535" w:type="dxa"/>
            <w:vAlign w:val="center"/>
          </w:tcPr>
          <w:p w14:paraId="19736B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patch/u-boot/v2026.01/board_cainiao-cniot-core/add-board-cainiao-cniot-core.patch</w:t>
            </w:r>
          </w:p>
        </w:tc>
      </w:tr>
      <w:tr w14:paraId="7A00D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78D1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patch/kernel/archive/rockchip64-6.18/rk35xx-montjoie-crypto-v2-rk35xx.patch</w:t>
            </w:r>
          </w:p>
        </w:tc>
        <w:tc>
          <w:tcPr>
            <w:tcW w:w="4535" w:type="dxa"/>
            <w:vAlign w:val="center"/>
          </w:tcPr>
          <w:p w14:paraId="501AD9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patch/u-boot/v2026.01/board_helios64/0000.patching_config.yaml</w:t>
            </w:r>
          </w:p>
        </w:tc>
      </w:tr>
      <w:tr w14:paraId="7430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5E3B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patch/kernel/archive/rockchip64-6.18/temporary-workaround-dma-reset.patch</w:t>
            </w:r>
          </w:p>
        </w:tc>
        <w:tc>
          <w:tcPr>
            <w:tcW w:w="4535" w:type="dxa"/>
            <w:vAlign w:val="center"/>
          </w:tcPr>
          <w:p w14:paraId="3DB2C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patch/u-boot/v2026.01/board_helios64/1000-exception-include-string.patch</w:t>
            </w:r>
          </w:p>
        </w:tc>
      </w:tr>
      <w:tr w14:paraId="5EE7D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F4A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patch/kernel/archive/rockchip64-6.18/wifi-4003-add-bcm43342-chip.patch</w:t>
            </w:r>
          </w:p>
        </w:tc>
        <w:tc>
          <w:tcPr>
            <w:tcW w:w="4535" w:type="dxa"/>
            <w:vAlign w:val="center"/>
          </w:tcPr>
          <w:p w14:paraId="4162B4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patch/u-boot/v2026.01/board_helios64/1001-helios64-enable-target.patch</w:t>
            </w:r>
          </w:p>
        </w:tc>
      </w:tr>
      <w:tr w14:paraId="3888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2F13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patch/kernel/archive/rockchip64-7.1/dt/rk3588-recomputer-devkit.dts</w:t>
            </w:r>
          </w:p>
        </w:tc>
        <w:tc>
          <w:tcPr>
            <w:tcW w:w="4535" w:type="dxa"/>
            <w:vAlign w:val="center"/>
          </w:tcPr>
          <w:p w14:paraId="14E6CE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patch/u-boot/v2026.01/board_helios64/board/Kconfig</w:t>
            </w:r>
          </w:p>
        </w:tc>
      </w:tr>
      <w:tr w14:paraId="27E3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7990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patch/kernel/archive/rockchip64-7.2/0000.patching_config.yaml</w:t>
            </w:r>
          </w:p>
        </w:tc>
        <w:tc>
          <w:tcPr>
            <w:tcW w:w="4535" w:type="dxa"/>
            <w:vAlign w:val="center"/>
          </w:tcPr>
          <w:p w14:paraId="4B261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patch/u-boot/v2026.01/board_helios64/board/MAINTAINERS</w:t>
            </w:r>
          </w:p>
        </w:tc>
      </w:tr>
      <w:tr w14:paraId="62946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7F76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patch/kernel/archive/rockchip64-7.2/HACK-Ignore-SError-to-enable-rk3399-PCIe-bus-enumera.patch</w:t>
            </w:r>
          </w:p>
        </w:tc>
        <w:tc>
          <w:tcPr>
            <w:tcW w:w="4535" w:type="dxa"/>
            <w:vAlign w:val="center"/>
          </w:tcPr>
          <w:p w14:paraId="17421D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patch/u-boot/v2026.01/board_helios64/board/Makefile</w:t>
            </w:r>
          </w:p>
        </w:tc>
      </w:tr>
      <w:tr w14:paraId="43BF0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C0AF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patch/kernel/archive/rockchip64-7.2/add-board-helios64.patch</w:t>
            </w:r>
          </w:p>
        </w:tc>
        <w:tc>
          <w:tcPr>
            <w:tcW w:w="4535" w:type="dxa"/>
            <w:vAlign w:val="center"/>
          </w:tcPr>
          <w:p w14:paraId="5E4776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patch/u-boot/v2026.01/board_helios64/board/helios64.c</w:t>
            </w:r>
          </w:p>
        </w:tc>
      </w:tr>
      <w:tr w14:paraId="65870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BEA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patch/kernel/archive/rockchip64-7.2/board-firefly-rk3399-dts.patch</w:t>
            </w:r>
          </w:p>
        </w:tc>
        <w:tc>
          <w:tcPr>
            <w:tcW w:w="4535" w:type="dxa"/>
            <w:vAlign w:val="center"/>
          </w:tcPr>
          <w:p w14:paraId="696B92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patch/u-boot/v2026.01/board_helios64/board/sys_otp.c</w:t>
            </w:r>
          </w:p>
        </w:tc>
      </w:tr>
      <w:tr w14:paraId="0C097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72F5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patch/kernel/archive/rockchip64-7.2/board-helios64-dts-fix-stability-issues.patch</w:t>
            </w:r>
          </w:p>
        </w:tc>
        <w:tc>
          <w:tcPr>
            <w:tcW w:w="4535" w:type="dxa"/>
            <w:vAlign w:val="center"/>
          </w:tcPr>
          <w:p w14:paraId="621A39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patch/u-boot/v2026.01/board_helios64/board/sys_otp.h</w:t>
            </w:r>
          </w:p>
        </w:tc>
      </w:tr>
      <w:tr w14:paraId="2F77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DD09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patch/kernel/archive/rockchip64-7.2/board-helios64-remove-pcie-ep-gpios.patch</w:t>
            </w:r>
          </w:p>
        </w:tc>
        <w:tc>
          <w:tcPr>
            <w:tcW w:w="4535" w:type="dxa"/>
            <w:vAlign w:val="center"/>
          </w:tcPr>
          <w:p w14:paraId="438CD0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patch/u-boot/v2026.01/board_helios64/defconfig/helios64-rk3399_defconfig</w:t>
            </w:r>
          </w:p>
        </w:tc>
      </w:tr>
      <w:tr w14:paraId="56F76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2F2F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patch/kernel/archive/rockchip64-7.2/board-nanopc-t4-add-typec-dp.patch</w:t>
            </w:r>
          </w:p>
        </w:tc>
        <w:tc>
          <w:tcPr>
            <w:tcW w:w="4535" w:type="dxa"/>
            <w:vAlign w:val="center"/>
          </w:tcPr>
          <w:p w14:paraId="07B68F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patch/u-boot/v2026.01/board_helios64/dt_uboot/rk3399-kobol-helios64-u-boot.dtsi</w:t>
            </w:r>
          </w:p>
        </w:tc>
      </w:tr>
      <w:tr w14:paraId="40649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FAB4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patch/kernel/archive/rockchip64-7.2/board-nanopi-m4v2-dts-add-sound-card.patch</w:t>
            </w:r>
          </w:p>
        </w:tc>
        <w:tc>
          <w:tcPr>
            <w:tcW w:w="4535" w:type="dxa"/>
            <w:vAlign w:val="center"/>
          </w:tcPr>
          <w:p w14:paraId="2640CD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patch/u-boot/v2026.01/board_helios64/dt_upstream_rockchip/rk3399-kobol-helios64.dts</w:t>
            </w:r>
          </w:p>
        </w:tc>
      </w:tr>
      <w:tr w14:paraId="7AF7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E6A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patch/kernel/archive/rockchip64-7.2/board-nanopi-m5-add-wifi-bt-and-misc.patch</w:t>
            </w:r>
          </w:p>
        </w:tc>
        <w:tc>
          <w:tcPr>
            <w:tcW w:w="4535" w:type="dxa"/>
            <w:vAlign w:val="center"/>
          </w:tcPr>
          <w:p w14:paraId="6EC16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patch/u-boot/v2026.01/board_helios64/general-fix-btrfs-zstd-decompression.patch</w:t>
            </w:r>
          </w:p>
        </w:tc>
      </w:tr>
      <w:tr w14:paraId="6EC1C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1A58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patch/kernel/archive/rockchip64-7.2/board-nanopi-r2c-plus.patch</w:t>
            </w:r>
          </w:p>
        </w:tc>
        <w:tc>
          <w:tcPr>
            <w:tcW w:w="4535" w:type="dxa"/>
            <w:vAlign w:val="center"/>
          </w:tcPr>
          <w:p w14:paraId="6D41D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patch/u-boot/v2026.01/board_helios64/include_configs/helios64.h</w:t>
            </w:r>
          </w:p>
        </w:tc>
      </w:tr>
      <w:tr w14:paraId="4DAA8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748B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patch/kernel/archive/rockchip64-7.2/board-nanopi-r2s.patch</w:t>
            </w:r>
          </w:p>
        </w:tc>
        <w:tc>
          <w:tcPr>
            <w:tcW w:w="4535" w:type="dxa"/>
            <w:vAlign w:val="center"/>
          </w:tcPr>
          <w:p w14:paraId="7EE00C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patch/u-boot/v2026.01/board_kickpik2b</w:t>
            </w:r>
          </w:p>
        </w:tc>
      </w:tr>
      <w:tr w14:paraId="41D2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878A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patch/kernel/archive/rockchip64-7.2/board-nanopi-r3s-fix-leds.patch</w:t>
            </w:r>
          </w:p>
        </w:tc>
        <w:tc>
          <w:tcPr>
            <w:tcW w:w="4535" w:type="dxa"/>
            <w:vAlign w:val="center"/>
          </w:tcPr>
          <w:p w14:paraId="33D8C8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patch/u-boot/v2026.01/board_norco-emb-3531/add-board-norco-emb-3531.patch</w:t>
            </w:r>
          </w:p>
        </w:tc>
      </w:tr>
      <w:tr w14:paraId="1E3E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393E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patch/kernel/archive/rockchip64-7.2/board-nanopi-r3s-fix-missing-ethernet1-alias.patch</w:t>
            </w:r>
          </w:p>
        </w:tc>
        <w:tc>
          <w:tcPr>
            <w:tcW w:w="4535" w:type="dxa"/>
            <w:vAlign w:val="center"/>
          </w:tcPr>
          <w:p w14:paraId="51016E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patch/u-boot/v2026.01/board_orangepi-4a/arm64-dts-sun55i-t527-orangepi-4a-enable-spi0-pcie-combophy.patch</w:t>
            </w:r>
          </w:p>
        </w:tc>
      </w:tr>
      <w:tr w14:paraId="3B178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FEEA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patch/kernel/archive/rockchip64-7.2/board-nanopi-r4s-pwmfan.patch</w:t>
            </w:r>
          </w:p>
        </w:tc>
        <w:tc>
          <w:tcPr>
            <w:tcW w:w="4535" w:type="dxa"/>
            <w:vAlign w:val="center"/>
          </w:tcPr>
          <w:p w14:paraId="1A4AF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patch/u-boot/v2026.01/board_orangepi-4a/edit-orangepi-4a-defconfig.patch</w:t>
            </w:r>
          </w:p>
        </w:tc>
      </w:tr>
      <w:tr w14:paraId="44CDA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0348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patch/kernel/archive/rockchip64-7.2/board-nanopi-zero2-enable-pcie.patch</w:t>
            </w:r>
          </w:p>
        </w:tc>
        <w:tc>
          <w:tcPr>
            <w:tcW w:w="4535" w:type="dxa"/>
            <w:vAlign w:val="center"/>
          </w:tcPr>
          <w:p w14:paraId="1EED88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patch/u-boot/v2026.01/board_orangepi3-lts/001-Add-board-OrangePi-3-LTS.patch</w:t>
            </w:r>
          </w:p>
        </w:tc>
      </w:tr>
      <w:tr w14:paraId="59EBC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0448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patch/kernel/archive/rockchip64-7.2/board-odroidm1-add-nodes-for-i2c-pwm-uart-spi.patch</w:t>
            </w:r>
          </w:p>
        </w:tc>
        <w:tc>
          <w:tcPr>
            <w:tcW w:w="4535" w:type="dxa"/>
            <w:vAlign w:val="center"/>
          </w:tcPr>
          <w:p w14:paraId="0BD6FC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patch/u-boot/v2026.01/board_orangepi3-lts/002-Add-OrangePi-3-LTS-defconfig.patch</w:t>
            </w:r>
          </w:p>
        </w:tc>
      </w:tr>
      <w:tr w14:paraId="6CF9F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26F4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patch/kernel/archive/rockchip64-7.2/board-odroidm1-change-ethernet-TXD-timing-delay-value.patch</w:t>
            </w:r>
          </w:p>
        </w:tc>
        <w:tc>
          <w:tcPr>
            <w:tcW w:w="4535" w:type="dxa"/>
            <w:vAlign w:val="center"/>
          </w:tcPr>
          <w:p w14:paraId="3485F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patch/u-boot/v2026.01/board_orangepi3-lts/003-mmc-increase-stabilization-delay-from-1ms-to-20ms.patch</w:t>
            </w:r>
          </w:p>
        </w:tc>
      </w:tr>
      <w:tr w14:paraId="4853D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2CE8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patch/kernel/archive/rockchip64-7.2/board-odroidm2-enable-hdmi-audio.patch</w:t>
            </w:r>
          </w:p>
        </w:tc>
        <w:tc>
          <w:tcPr>
            <w:tcW w:w="4535" w:type="dxa"/>
            <w:vAlign w:val="center"/>
          </w:tcPr>
          <w:p w14:paraId="45DFDA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patch/u-boot/v2026.01/board_orangepi3b/0001-rockchip-rk3566-orangepi-3b-enable-npu-regulator.patch</w:t>
            </w:r>
          </w:p>
        </w:tc>
      </w:tr>
      <w:tr w14:paraId="1C783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2DFB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patch/kernel/archive/rockchip64-7.2/board-odroidm2-fix-for-ethernet.patch</w:t>
            </w:r>
          </w:p>
        </w:tc>
        <w:tc>
          <w:tcPr>
            <w:tcW w:w="4535" w:type="dxa"/>
            <w:vAlign w:val="center"/>
          </w:tcPr>
          <w:p w14:paraId="67B4A9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patch/u-boot/v2026.01/board_orangepi3b/0002-rockchip-rk3566-orangepi-3b-remove_download_button.patch</w:t>
            </w:r>
          </w:p>
        </w:tc>
      </w:tr>
      <w:tr w14:paraId="4ED8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73E5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patch/kernel/archive/rockchip64-7.2/board-odroidm2-fix-usbc-in-otg-mode.patch</w:t>
            </w:r>
          </w:p>
        </w:tc>
        <w:tc>
          <w:tcPr>
            <w:tcW w:w="4535" w:type="dxa"/>
            <w:vAlign w:val="center"/>
          </w:tcPr>
          <w:p w14:paraId="56AFC1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patch/u-boot/v2026.01/board_orangepi3b/0003-rk3566-orangepi-3b-enable-boot-from-sata.patch</w:t>
            </w:r>
          </w:p>
        </w:tc>
      </w:tr>
      <w:tr w14:paraId="04609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95F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patch/kernel/archive/rockchip64-7.2/board-odroidm2-support-for-vu8s-panel.patch</w:t>
            </w:r>
          </w:p>
        </w:tc>
        <w:tc>
          <w:tcPr>
            <w:tcW w:w="4535" w:type="dxa"/>
            <w:vAlign w:val="center"/>
          </w:tcPr>
          <w:p w14:paraId="3E6D61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patch/u-boot/v2026.01/board_radxa-cubie-a5e/arm64-dts-sun55i-a527-cubie-a5e-enable-spi0-pcie-combophy.patch</w:t>
            </w:r>
          </w:p>
        </w:tc>
      </w:tr>
      <w:tr w14:paraId="655CB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7B18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patch/kernel/archive/rockchip64-7.2/board-orangepi-5-es8388-route-mclk-to-io.patch</w:t>
            </w:r>
          </w:p>
        </w:tc>
        <w:tc>
          <w:tcPr>
            <w:tcW w:w="4535" w:type="dxa"/>
            <w:vAlign w:val="center"/>
          </w:tcPr>
          <w:p w14:paraId="672D7F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patch/u-boot/v2026.01/board_radxa-cubie-a5e/edit-radxa-cubie-a5e-defconfig.patch</w:t>
            </w:r>
          </w:p>
        </w:tc>
      </w:tr>
      <w:tr w14:paraId="5700B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2156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patch/kernel/archive/rockchip64-7.2/board-orangepi-r1-plus.patch</w:t>
            </w:r>
          </w:p>
        </w:tc>
        <w:tc>
          <w:tcPr>
            <w:tcW w:w="4535" w:type="dxa"/>
            <w:vAlign w:val="center"/>
          </w:tcPr>
          <w:p w14:paraId="7BE0D3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patch/u-boot/v2026.01/board_radxa-e52c/0000-add-initial-rk3582-support.patch</w:t>
            </w:r>
          </w:p>
        </w:tc>
      </w:tr>
      <w:tr w14:paraId="30622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7CD2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patch/kernel/archive/rockchip64-7.2/board-orangepi-rk3399-pcie.patch</w:t>
            </w:r>
          </w:p>
        </w:tc>
        <w:tc>
          <w:tcPr>
            <w:tcW w:w="4535" w:type="dxa"/>
            <w:vAlign w:val="center"/>
          </w:tcPr>
          <w:p w14:paraId="3B7E94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patch/u-boot/v2026.01/board_radxa-e52c/0001-rk3588-generic-support-for-rk3582.patch</w:t>
            </w:r>
          </w:p>
        </w:tc>
      </w:tr>
      <w:tr w14:paraId="2BA10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45E9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patch/kernel/archive/rockchip64-7.2/board-orangepi3b-0001-add-uwe5622-wifi-bt-nodes.patch</w:t>
            </w:r>
          </w:p>
        </w:tc>
        <w:tc>
          <w:tcPr>
            <w:tcW w:w="4535" w:type="dxa"/>
            <w:vAlign w:val="center"/>
          </w:tcPr>
          <w:p w14:paraId="66AC17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patch/u-boot/v2026.01/board_radxa-e52c/1000-add-support-for-radxa-e52c.patch</w:t>
            </w:r>
          </w:p>
        </w:tc>
      </w:tr>
      <w:tr w14:paraId="2E4B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4AE2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patch/kernel/archive/rockchip64-7.2/board-orangepi3b-0002-specify-target-supply-for-sata2.patch</w:t>
            </w:r>
          </w:p>
        </w:tc>
        <w:tc>
          <w:tcPr>
            <w:tcW w:w="4535" w:type="dxa"/>
            <w:vAlign w:val="center"/>
          </w:tcPr>
          <w:p w14:paraId="164375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patch/u-boot/v2026.01/board_radxa-e52c/9000-reopen-disabled-nodes-for-rk3582.patch</w:t>
            </w:r>
          </w:p>
        </w:tc>
      </w:tr>
      <w:tr w14:paraId="713E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1ABF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patch/kernel/archive/rockchip64-7.2/board-orangepi5-sata-supply.patch</w:t>
            </w:r>
          </w:p>
        </w:tc>
        <w:tc>
          <w:tcPr>
            <w:tcW w:w="4535" w:type="dxa"/>
            <w:vAlign w:val="center"/>
          </w:tcPr>
          <w:p w14:paraId="7D12E0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patch/u-boot/v2026.01/board_radxa-zero2/zero2-boot-sd-usb-nvme.patch</w:t>
            </w:r>
          </w:p>
        </w:tc>
      </w:tr>
      <w:tr w14:paraId="5AA8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5B55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patch/kernel/archive/rockchip64-7.2/board-pbp-add-dp-alt-mode.patch</w:t>
            </w:r>
          </w:p>
        </w:tc>
        <w:tc>
          <w:tcPr>
            <w:tcW w:w="4535" w:type="dxa"/>
            <w:vAlign w:val="center"/>
          </w:tcPr>
          <w:p w14:paraId="24F7CE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patch/u-boot/v2026.01/board_smart-am40/add-board-smart-am40.patch</w:t>
            </w:r>
          </w:p>
        </w:tc>
      </w:tr>
      <w:tr w14:paraId="555B7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56C0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patch/kernel/archive/rockchip64-7.2/board-radxa-e25-sdmmc0-fix.patch</w:t>
            </w:r>
          </w:p>
        </w:tc>
        <w:tc>
          <w:tcPr>
            <w:tcW w:w="4535" w:type="dxa"/>
            <w:vAlign w:val="center"/>
          </w:tcPr>
          <w:p w14:paraId="39E8FF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patch/u-boot/v2026.01/clk-sunxi-add-sun55i-a523-pcie-usb3-clocks.patch</w:t>
            </w:r>
          </w:p>
        </w:tc>
      </w:tr>
      <w:tr w14:paraId="4091E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982A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patch/kernel/archive/rockchip64-7.2/board-radxa-e25-usb3-and-emmc-fix.patch</w:t>
            </w:r>
          </w:p>
        </w:tc>
        <w:tc>
          <w:tcPr>
            <w:tcW w:w="4535" w:type="dxa"/>
            <w:vAlign w:val="center"/>
          </w:tcPr>
          <w:p w14:paraId="44406B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patch/u-boot/v2026.01/cmd-fileenv-read-string-from-file-into-env.patch</w:t>
            </w:r>
          </w:p>
        </w:tc>
      </w:tr>
      <w:tr w14:paraId="07DDE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C5A1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patch/kernel/archive/rockchip64-7.2/board-rgds-01-asoc-aw87391.patch</w:t>
            </w:r>
          </w:p>
        </w:tc>
        <w:tc>
          <w:tcPr>
            <w:tcW w:w="4535" w:type="dxa"/>
            <w:vAlign w:val="center"/>
          </w:tcPr>
          <w:p w14:paraId="4352C6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patch/u-boot/v2026.01/defconfig/mekotronics-r58-4x4-rk3588_defconfig</w:t>
            </w:r>
          </w:p>
        </w:tc>
      </w:tr>
      <w:tr w14:paraId="7C388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6E44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patch/kernel/archive/rockchip64-7.2/board-rgds-03-goodix-no-cfg-from-disk.patch</w:t>
            </w:r>
          </w:p>
        </w:tc>
        <w:tc>
          <w:tcPr>
            <w:tcW w:w="4535" w:type="dxa"/>
            <w:vAlign w:val="center"/>
          </w:tcPr>
          <w:p w14:paraId="4A976B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patch/u-boot/v2026.01/dt_uboot/rk3576-rock-4d-u-boot.dtsi</w:t>
            </w:r>
          </w:p>
        </w:tc>
      </w:tr>
      <w:tr w14:paraId="30D47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F75D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patch/kernel/archive/rockchip64-7.2/board-rgds-04-usb-otg-dual-role.patch</w:t>
            </w:r>
          </w:p>
        </w:tc>
        <w:tc>
          <w:tcPr>
            <w:tcW w:w="4535" w:type="dxa"/>
            <w:vAlign w:val="center"/>
          </w:tcPr>
          <w:p w14:paraId="5A3C7E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patch/u-boot/v2026.01/dt_uboot/rk3588-blueberry-r58-4x4-u-boot.dtsi</w:t>
            </w:r>
          </w:p>
        </w:tc>
      </w:tr>
      <w:tr w14:paraId="79DA9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AD24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patch/kernel/archive/rockchip64-7.2/board-rk3328-roc-cc-dts-enable-dmc.patch</w:t>
            </w:r>
          </w:p>
        </w:tc>
        <w:tc>
          <w:tcPr>
            <w:tcW w:w="4535" w:type="dxa"/>
            <w:vAlign w:val="center"/>
          </w:tcPr>
          <w:p w14:paraId="3D1F76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patch/u-boot/v2026.01/dt_uboot/rk3588-nanopc-t6-lts-plus-u-boot.dtsi</w:t>
            </w:r>
          </w:p>
        </w:tc>
      </w:tr>
      <w:tr w14:paraId="4C5BD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B075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patch/kernel/archive/rockchip64-7.2/board-rk3328-roc-cc-dts-ram-profile.patch</w:t>
            </w:r>
          </w:p>
        </w:tc>
        <w:tc>
          <w:tcPr>
            <w:tcW w:w="4535" w:type="dxa"/>
            <w:vAlign w:val="center"/>
          </w:tcPr>
          <w:p w14:paraId="57B46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patch/u-boot/v2026.01/dt_upstream_rockchip/rk3588-blueberry-r58-4x4.dts</w:t>
            </w:r>
          </w:p>
        </w:tc>
      </w:tr>
      <w:tr w14:paraId="6CCE5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A24F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patch/kernel/archive/rockchip64-7.2/board-rk3328-roc-pc-dts-ram-profile.patch</w:t>
            </w:r>
          </w:p>
        </w:tc>
        <w:tc>
          <w:tcPr>
            <w:tcW w:w="4535" w:type="dxa"/>
            <w:vAlign w:val="center"/>
          </w:tcPr>
          <w:p w14:paraId="667B8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patch/u-boot/v2026.01/dt_upstream_rockchip/rk3588-nanopc-t6-lts-plus.dts</w:t>
            </w:r>
          </w:p>
        </w:tc>
      </w:tr>
      <w:tr w14:paraId="4F49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D5E8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patch/kernel/archive/rockchip64-7.2/board-rk3328-roc-pc.patch</w:t>
            </w:r>
          </w:p>
        </w:tc>
        <w:tc>
          <w:tcPr>
            <w:tcW w:w="4535" w:type="dxa"/>
            <w:vAlign w:val="center"/>
          </w:tcPr>
          <w:p w14:paraId="7BF798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patch/u-boot/v2026.01/pcie-sunxi-add-dw-pcie-support-for-sun55i.patch</w:t>
            </w:r>
          </w:p>
        </w:tc>
      </w:tr>
      <w:tr w14:paraId="389E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065C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patch/kernel/archive/rockchip64-7.2/board-rock3a-0001-emmc-sfc.patch</w:t>
            </w:r>
          </w:p>
        </w:tc>
        <w:tc>
          <w:tcPr>
            <w:tcW w:w="4535" w:type="dxa"/>
            <w:vAlign w:val="center"/>
          </w:tcPr>
          <w:p w14:paraId="13E661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patch/u-boot/v2026.01/phy-allwinner-add-pcie-usb3-driver.patch</w:t>
            </w:r>
          </w:p>
        </w:tc>
      </w:tr>
      <w:tr w14:paraId="494A4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F83D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patch/kernel/archive/rockchip64-7.2/board-rock3a-0002-usb3.patch</w:t>
            </w:r>
          </w:p>
        </w:tc>
        <w:tc>
          <w:tcPr>
            <w:tcW w:w="4535" w:type="dxa"/>
            <w:vAlign w:val="center"/>
          </w:tcPr>
          <w:p w14:paraId="52B666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patch/u-boot/v2026.01/spi-sunxi-add-sun55i-a523-spl-support.patch</w:t>
            </w:r>
          </w:p>
        </w:tc>
      </w:tr>
      <w:tr w14:paraId="0654F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E2F4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patch/kernel/archive/rockchip64-7.2/board-rock3a-0003-add-gpio-names.patch</w:t>
            </w:r>
          </w:p>
        </w:tc>
        <w:tc>
          <w:tcPr>
            <w:tcW w:w="4535" w:type="dxa"/>
            <w:vAlign w:val="center"/>
          </w:tcPr>
          <w:p w14:paraId="1C801A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patch/u-boot/v2026.01/spi-sunxi-add-sun55i-a523-support.patch</w:t>
            </w:r>
          </w:p>
        </w:tc>
      </w:tr>
      <w:tr w14:paraId="3B712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07AE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patch/kernel/archive/rockchip64-7.2/board-rock5c-add-gpio-names.patch</w:t>
            </w:r>
          </w:p>
        </w:tc>
        <w:tc>
          <w:tcPr>
            <w:tcW w:w="4535" w:type="dxa"/>
            <w:vAlign w:val="center"/>
          </w:tcPr>
          <w:p w14:paraId="50A224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patch/u-boot/v2026.01/sunxi-add-nvme-boot-target.patch</w:t>
            </w:r>
          </w:p>
        </w:tc>
      </w:tr>
      <w:tr w14:paraId="30308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722C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patch/kernel/archive/rockchip64-7.2/board-rock64-mali-supply.patch</w:t>
            </w:r>
          </w:p>
        </w:tc>
        <w:tc>
          <w:tcPr>
            <w:tcW w:w="4535" w:type="dxa"/>
            <w:vAlign w:val="center"/>
          </w:tcPr>
          <w:p w14:paraId="1578EB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patch/u-boot/v2026.04/0000.patching_config.yaml</w:t>
            </w:r>
          </w:p>
        </w:tc>
      </w:tr>
      <w:tr w14:paraId="36D1F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8003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patch/kernel/archive/rockchip64-7.2/board-rockpi-4a-cap-spi-nor-frequency.patch</w:t>
            </w:r>
          </w:p>
        </w:tc>
        <w:tc>
          <w:tcPr>
            <w:tcW w:w="4535" w:type="dxa"/>
            <w:vAlign w:val="center"/>
          </w:tcPr>
          <w:p w14:paraId="50EC03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patch/u-boot/v2026.04/1001-fdt_fixup_ethernet-add-logs.patch</w:t>
            </w:r>
          </w:p>
        </w:tc>
      </w:tr>
      <w:tr w14:paraId="71252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8AF7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patch/kernel/archive/rockchip64-7.2/board-rockpi3-enable-dmc.patch</w:t>
            </w:r>
          </w:p>
        </w:tc>
        <w:tc>
          <w:tcPr>
            <w:tcW w:w="4535" w:type="dxa"/>
            <w:vAlign w:val="center"/>
          </w:tcPr>
          <w:p w14:paraId="3FD4B4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patch/u-boot/v2026.04/board_graperain-g3568-v2/0001-board-rockchip-add-support-for-Graperain-G3568-v2.patch</w:t>
            </w:r>
          </w:p>
        </w:tc>
      </w:tr>
      <w:tr w14:paraId="14347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F8D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patch/kernel/archive/rockchip64-7.2/board-rockpi4-0003-arm64-dts-pcie.patch</w:t>
            </w:r>
          </w:p>
        </w:tc>
        <w:tc>
          <w:tcPr>
            <w:tcW w:w="4535" w:type="dxa"/>
            <w:vAlign w:val="center"/>
          </w:tcPr>
          <w:p w14:paraId="2E0FFB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patch/u-boot/v2026.04/board_h96-tvbox-3566/0001-arm64-dts-rockchip-add-rk3568-h96max-v56.patch</w:t>
            </w:r>
          </w:p>
        </w:tc>
      </w:tr>
      <w:tr w14:paraId="3A272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CC62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patch/kernel/archive/rockchip64-7.2/board-rockpis-dts-fixes.patch</w:t>
            </w:r>
          </w:p>
        </w:tc>
        <w:tc>
          <w:tcPr>
            <w:tcW w:w="4535" w:type="dxa"/>
            <w:vAlign w:val="center"/>
          </w:tcPr>
          <w:p w14:paraId="11DACD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patch/u-boot/v2026.04/board_h96-tvbox-3566/0002-configs-add-h96max-v56-defconfig.patch</w:t>
            </w:r>
          </w:p>
        </w:tc>
      </w:tr>
      <w:tr w14:paraId="49579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4E2C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patch/kernel/archive/rockchip64-7.2/board-rockpro64-0001-Add-pcie-bus-scan-delay.patch</w:t>
            </w:r>
          </w:p>
        </w:tc>
        <w:tc>
          <w:tcPr>
            <w:tcW w:w="4535" w:type="dxa"/>
            <w:vAlign w:val="center"/>
          </w:tcPr>
          <w:p w14:paraId="688003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patch/u-boot/v2026.04/board_h96-tvbox-3566/0003-rockchip-boot-mode-tune-download-key-for-h96-tvbox-3566.patch</w:t>
            </w:r>
          </w:p>
        </w:tc>
      </w:tr>
      <w:tr w14:paraId="1F318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3BD4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patch/kernel/archive/rockchip64-7.2/board-rockpro64-change-rx_delay-for-gmac.patch</w:t>
            </w:r>
          </w:p>
        </w:tc>
        <w:tc>
          <w:tcPr>
            <w:tcW w:w="4535" w:type="dxa"/>
            <w:vAlign w:val="center"/>
          </w:tcPr>
          <w:p w14:paraId="244D67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patch/u-boot/v2026.04/board_khadas-vim3/meson64-boot-usb-nvme-scsi-first.patch</w:t>
            </w:r>
          </w:p>
        </w:tc>
      </w:tr>
      <w:tr w14:paraId="557F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0755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patch/kernel/archive/rockchip64-7.2/board-rockpro64-fix-emmc.patch</w:t>
            </w:r>
          </w:p>
        </w:tc>
        <w:tc>
          <w:tcPr>
            <w:tcW w:w="4535" w:type="dxa"/>
            <w:vAlign w:val="center"/>
          </w:tcPr>
          <w:p w14:paraId="212193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patch/u-boot/v2026.04/board_mekotronics-r58s2/boot-mode-enter-rockusb-on-download-key.patch</w:t>
            </w:r>
          </w:p>
        </w:tc>
      </w:tr>
      <w:tr w14:paraId="53616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FF22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patch/kernel/archive/rockchip64-7.2/board-rockpro64-fix-spi1-flash-speed.patch</w:t>
            </w:r>
          </w:p>
        </w:tc>
        <w:tc>
          <w:tcPr>
            <w:tcW w:w="4535" w:type="dxa"/>
            <w:vAlign w:val="center"/>
          </w:tcPr>
          <w:p w14:paraId="7358FC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patch/u-boot/v2026.04/board_mkspi/01-mkspi-rk3328-add-defconfig.patch</w:t>
            </w:r>
          </w:p>
        </w:tc>
      </w:tr>
      <w:tr w14:paraId="51A1E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B271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patch/kernel/archive/rockchip64-7.2/board-rockpro64-work-led-heartbeat.patch</w:t>
            </w:r>
          </w:p>
        </w:tc>
        <w:tc>
          <w:tcPr>
            <w:tcW w:w="4535" w:type="dxa"/>
            <w:vAlign w:val="center"/>
          </w:tcPr>
          <w:p w14:paraId="5E822F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patch/u-boot/v2026.04/board_mkspi/02-mkspi-rk3328-add-dts.patch</w:t>
            </w:r>
          </w:p>
        </w:tc>
      </w:tr>
      <w:tr w14:paraId="2E91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85B1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patch/kernel/archive/rockchip64-7.2/board-rocks0.patch</w:t>
            </w:r>
          </w:p>
        </w:tc>
        <w:tc>
          <w:tcPr>
            <w:tcW w:w="4535" w:type="dxa"/>
            <w:vAlign w:val="center"/>
          </w:tcPr>
          <w:p w14:paraId="361C2E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patch/u-boot/v2026.04/board_mkspi/03-mkspi-rk3328-add-mkspi-changes.patch</w:t>
            </w:r>
          </w:p>
        </w:tc>
      </w:tr>
      <w:tr w14:paraId="449C1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603F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patch/kernel/archive/rockchip64-7.2/board-sakurapi-rk3308b-fix-vop-panel.patch</w:t>
            </w:r>
          </w:p>
        </w:tc>
        <w:tc>
          <w:tcPr>
            <w:tcW w:w="4535" w:type="dxa"/>
            <w:vAlign w:val="center"/>
          </w:tcPr>
          <w:p w14:paraId="5CEBF8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patch/u-boot/v2026.04/board_mkspi/04-mkspi-rk3328-add-u-boot-dtsi.patch</w:t>
            </w:r>
          </w:p>
        </w:tc>
      </w:tr>
      <w:tr w14:paraId="37D05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2744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patch/kernel/archive/rockchip64-7.2/board-sakurapi-rk3308b-fix-wlan-broken.patch</w:t>
            </w:r>
          </w:p>
        </w:tc>
        <w:tc>
          <w:tcPr>
            <w:tcW w:w="4535" w:type="dxa"/>
            <w:vAlign w:val="center"/>
          </w:tcPr>
          <w:p w14:paraId="083F53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patch/u-boot/v2026.04/board_nanopi-m5/0001-arm64-dts-rockchip-enable-UFS-controller-NanoPi-M5.patch</w:t>
            </w:r>
          </w:p>
        </w:tc>
      </w:tr>
      <w:tr w14:paraId="5CE5F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E730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patch/kernel/archive/rockchip64-7.2/board-sakurapi-rk3308b-spidev.patch</w:t>
            </w:r>
          </w:p>
        </w:tc>
        <w:tc>
          <w:tcPr>
            <w:tcW w:w="4535" w:type="dxa"/>
            <w:vAlign w:val="center"/>
          </w:tcPr>
          <w:p w14:paraId="1A4306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patch/u-boot/v2026.04/board_nanopi-m5/0002-rockchip-rk3576-nanopi-m5-Enable-UFS-support.patch</w:t>
            </w:r>
          </w:p>
        </w:tc>
      </w:tr>
      <w:tr w14:paraId="6744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4768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patch/kernel/archive/rockchip64-7.2/board-station-m2.patch</w:t>
            </w:r>
          </w:p>
        </w:tc>
        <w:tc>
          <w:tcPr>
            <w:tcW w:w="4535" w:type="dxa"/>
            <w:vAlign w:val="center"/>
          </w:tcPr>
          <w:p w14:paraId="473CD3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patch/u-boot/v2026.04/board_nanopi-r3s-lts/Add-board-NanoPi-R3S-LTS.patch</w:t>
            </w:r>
          </w:p>
        </w:tc>
      </w:tr>
      <w:tr w14:paraId="648AD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8AB1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patch/kernel/archive/rockchip64-7.2/board-station-p2.patch</w:t>
            </w:r>
          </w:p>
        </w:tc>
        <w:tc>
          <w:tcPr>
            <w:tcW w:w="4535" w:type="dxa"/>
            <w:vAlign w:val="center"/>
          </w:tcPr>
          <w:p w14:paraId="7E84E2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patch/u-boot/v2026.04/board_nanopi-r76s/add-nanopi-r76s-support.patch</w:t>
            </w:r>
          </w:p>
        </w:tc>
      </w:tr>
      <w:tr w14:paraId="5288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2E97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patch/kernel/archive/rockchip64-7.2/drv-spi-spidev-remove-warnings.patch</w:t>
            </w:r>
          </w:p>
        </w:tc>
        <w:tc>
          <w:tcPr>
            <w:tcW w:w="4535" w:type="dxa"/>
            <w:vAlign w:val="center"/>
          </w:tcPr>
          <w:p w14:paraId="384632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patch/u-boot/v2026.04/board_nanopik2-s905/add-emmc-support-for-nanopi-k2.patch</w:t>
            </w:r>
          </w:p>
        </w:tc>
      </w:tr>
      <w:tr w14:paraId="6FC1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1359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patch/kernel/archive/rockchip64-7.2/dt/rk3308-luckfox-nova.dts</w:t>
            </w:r>
          </w:p>
        </w:tc>
        <w:tc>
          <w:tcPr>
            <w:tcW w:w="4535" w:type="dxa"/>
            <w:vAlign w:val="center"/>
          </w:tcPr>
          <w:p w14:paraId="69DE8A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patch/u-boot/v2026.04/board_orangepi4-lts/board-orangepi4-rockchip-tpl.patch</w:t>
            </w:r>
          </w:p>
        </w:tc>
      </w:tr>
      <w:tr w14:paraId="055CF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D54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patch/kernel/archive/rockchip64-7.2/dt/rk3308-sakurapi-rk3308b.dts</w:t>
            </w:r>
          </w:p>
        </w:tc>
        <w:tc>
          <w:tcPr>
            <w:tcW w:w="4535" w:type="dxa"/>
            <w:vAlign w:val="center"/>
          </w:tcPr>
          <w:p w14:paraId="47EFAA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patch/u-boot/v2026.04/board_photonicat2/add-photonicat2-board.patch</w:t>
            </w:r>
          </w:p>
        </w:tc>
      </w:tr>
      <w:tr w14:paraId="163A3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E5EF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patch/kernel/archive/rockchip64-7.2/dt/rk3318-box.dts</w:t>
            </w:r>
          </w:p>
        </w:tc>
        <w:tc>
          <w:tcPr>
            <w:tcW w:w="4535" w:type="dxa"/>
            <w:vAlign w:val="center"/>
          </w:tcPr>
          <w:p w14:paraId="123E9B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patch/u-boot/v2026.04/board_rk322x-box/rk3228-hdmi-clk-fixes.patch</w:t>
            </w:r>
          </w:p>
        </w:tc>
      </w:tr>
      <w:tr w14:paraId="746F0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B617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patch/kernel/archive/rockchip64-7.2/dt/rk3328-dusun-dsom-010r.dts</w:t>
            </w:r>
          </w:p>
        </w:tc>
        <w:tc>
          <w:tcPr>
            <w:tcW w:w="4535" w:type="dxa"/>
            <w:vAlign w:val="center"/>
          </w:tcPr>
          <w:p w14:paraId="19F1D9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patch/u-boot/v2026.04/board_rk322x-box/rk3228-hdmi-driver.patch</w:t>
            </w:r>
          </w:p>
        </w:tc>
      </w:tr>
      <w:tr w14:paraId="466F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7B74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patch/kernel/archive/rockchip64-7.2/dt/rk3328-heltec.dts</w:t>
            </w:r>
          </w:p>
        </w:tc>
        <w:tc>
          <w:tcPr>
            <w:tcW w:w="4535" w:type="dxa"/>
            <w:vAlign w:val="center"/>
          </w:tcPr>
          <w:p w14:paraId="4C9111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patch/u-boot/v2026.04/board_rk322x-box/rk3228-inno-phy-driver.patch</w:t>
            </w:r>
          </w:p>
        </w:tc>
      </w:tr>
      <w:tr w14:paraId="5A86B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5D00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patch/kernel/archive/rockchip64-7.2/dt/rk3328-mksklipad50.dts</w:t>
            </w:r>
          </w:p>
        </w:tc>
        <w:tc>
          <w:tcPr>
            <w:tcW w:w="4535" w:type="dxa"/>
            <w:vAlign w:val="center"/>
          </w:tcPr>
          <w:p w14:paraId="13DD2C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patch/u-boot/v2026.04/board_rk322x-box/rk3228-vop-driver.patch</w:t>
            </w:r>
          </w:p>
        </w:tc>
      </w:tr>
      <w:tr w14:paraId="6410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F634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patch/kernel/archive/rockchip64-7.2/dt/rk3328-mkspi.dts</w:t>
            </w:r>
          </w:p>
        </w:tc>
        <w:tc>
          <w:tcPr>
            <w:tcW w:w="4535" w:type="dxa"/>
            <w:vAlign w:val="center"/>
          </w:tcPr>
          <w:p w14:paraId="26A32E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patch/u-boot/v2026.04/board_rk322x-box/rk322x-add-usb-reset-props.patch</w:t>
            </w:r>
          </w:p>
        </w:tc>
      </w:tr>
      <w:tr w14:paraId="04DAE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A8CA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patch/kernel/archive/rockchip64-7.2/dt/rk3328-nanopi-neo3-rev02.dts</w:t>
            </w:r>
          </w:p>
        </w:tc>
        <w:tc>
          <w:tcPr>
            <w:tcW w:w="4535" w:type="dxa"/>
            <w:vAlign w:val="center"/>
          </w:tcPr>
          <w:p w14:paraId="5FFA34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patch/u-boot/v2026.04/board_rk322x-box/rk322x-box-add-device-tree-makefile.patch</w:t>
            </w:r>
          </w:p>
        </w:tc>
      </w:tr>
      <w:tr w14:paraId="72E4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16E2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patch/kernel/archive/rockchip64-7.2/dt/rk3328-nanopi-r2-rev00.dts</w:t>
            </w:r>
          </w:p>
        </w:tc>
        <w:tc>
          <w:tcPr>
            <w:tcW w:w="4535" w:type="dxa"/>
            <w:vAlign w:val="center"/>
          </w:tcPr>
          <w:p w14:paraId="522A26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patch/u-boot/v2026.04/board_rk322x-box/u-boot-1002-support-rockchip-gmac-rmii.patch</w:t>
            </w:r>
          </w:p>
        </w:tc>
      </w:tr>
      <w:tr w14:paraId="48B0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E384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patch/kernel/archive/rockchip64-7.2/dt/rk3328-nanopi-r2-rev06.dts</w:t>
            </w:r>
          </w:p>
        </w:tc>
        <w:tc>
          <w:tcPr>
            <w:tcW w:w="4535" w:type="dxa"/>
            <w:vAlign w:val="center"/>
          </w:tcPr>
          <w:p w14:paraId="67D6DC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patch/u-boot/v2026.04/board_rk322x-box/u-boot-1005-support-rockchip-tee-binary.patch</w:t>
            </w:r>
          </w:p>
        </w:tc>
      </w:tr>
      <w:tr w14:paraId="2C43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334B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patch/kernel/archive/rockchip64-7.2/dt/rk3328-nanopi-r2-rev20.dts</w:t>
            </w:r>
          </w:p>
        </w:tc>
        <w:tc>
          <w:tcPr>
            <w:tcW w:w="4535" w:type="dxa"/>
            <w:vAlign w:val="center"/>
          </w:tcPr>
          <w:p w14:paraId="206258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patch/u-boot/v2026.04/board_rk322x-box/u-boot-1006-usbphy-otg-ehci-support.patch</w:t>
            </w:r>
          </w:p>
        </w:tc>
      </w:tr>
      <w:tr w14:paraId="56D1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C3EF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patch/kernel/archive/rockchip64-7.2/dt/rk3328-nanopi-r2s-plus-rev00.dts</w:t>
            </w:r>
          </w:p>
        </w:tc>
        <w:tc>
          <w:tcPr>
            <w:tcW w:w="4535" w:type="dxa"/>
            <w:vAlign w:val="center"/>
          </w:tcPr>
          <w:p w14:paraId="3E9EC7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patch/u-boot/v2026.04/board_rk3318-box/general-support-rmii-integrated-phy.patch</w:t>
            </w:r>
          </w:p>
        </w:tc>
      </w:tr>
      <w:tr w14:paraId="66886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230F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patch/kernel/archive/rockchip64-7.2/dt/rk3328-qidi-x6.dts</w:t>
            </w:r>
          </w:p>
        </w:tc>
        <w:tc>
          <w:tcPr>
            <w:tcW w:w="4535" w:type="dxa"/>
            <w:vAlign w:val="center"/>
          </w:tcPr>
          <w:p w14:paraId="3638F5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patch/u-boot/v2026.04/board_rk3318-box/rk3318-box-add-makefile.patch</w:t>
            </w:r>
          </w:p>
        </w:tc>
      </w:tr>
      <w:tr w14:paraId="38EF1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BE34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patch/kernel/archive/rockchip64-7.2/dt/rk3328-z28pro.dts</w:t>
            </w:r>
          </w:p>
        </w:tc>
        <w:tc>
          <w:tcPr>
            <w:tcW w:w="4535" w:type="dxa"/>
            <w:vAlign w:val="center"/>
          </w:tcPr>
          <w:p w14:paraId="2D9477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patch/u-boot/v2026.04/board_rk3318-box/rk3328-add-usb-reset-props.patch</w:t>
            </w:r>
          </w:p>
        </w:tc>
      </w:tr>
      <w:tr w14:paraId="2DEFC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6372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patch/kernel/archive/rockchip64-7.2/dt/rk3399-am40.dts</w:t>
            </w:r>
          </w:p>
        </w:tc>
        <w:tc>
          <w:tcPr>
            <w:tcW w:w="4535" w:type="dxa"/>
            <w:vAlign w:val="center"/>
          </w:tcPr>
          <w:p w14:paraId="2127BF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patch/u-boot/v2026.04/board_rk3318-box/rk3328-fix-missing-hdmi-os.patch</w:t>
            </w:r>
          </w:p>
        </w:tc>
      </w:tr>
      <w:tr w14:paraId="22F49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978E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patch/kernel/archive/rockchip64-7.2/dt/rk3399-emb-3531.dts</w:t>
            </w:r>
          </w:p>
        </w:tc>
        <w:tc>
          <w:tcPr>
            <w:tcW w:w="4535" w:type="dxa"/>
            <w:vAlign w:val="center"/>
          </w:tcPr>
          <w:p w14:paraId="5F66C9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patch/u-boot/v2026.04/board_rock-5-itx/0001-arm-dts-rockchip-rock-5-itx-drop-pcie-refclk-from-u-boot-dtsi.patch</w:t>
            </w:r>
          </w:p>
        </w:tc>
      </w:tr>
      <w:tr w14:paraId="6CCE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EBB7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patch/kernel/archive/rockchip64-7.2/dt/rk3399-fine3399.dts</w:t>
            </w:r>
          </w:p>
        </w:tc>
        <w:tc>
          <w:tcPr>
            <w:tcW w:w="4535" w:type="dxa"/>
            <w:vAlign w:val="center"/>
          </w:tcPr>
          <w:p w14:paraId="0BBEAC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patch/u-boot/v2026.04/board_tinkerboard/0001-tinkerboard-defconfig-fix.patch</w:t>
            </w:r>
          </w:p>
        </w:tc>
      </w:tr>
      <w:tr w14:paraId="7AA5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F1EC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patch/kernel/archive/rockchip64-7.2/dt/rk3399-nanopi-m4v2.dts</w:t>
            </w:r>
          </w:p>
        </w:tc>
        <w:tc>
          <w:tcPr>
            <w:tcW w:w="4535" w:type="dxa"/>
            <w:vAlign w:val="center"/>
          </w:tcPr>
          <w:p w14:paraId="191FE1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patch/u-boot/v2026.04/board_tinkerboard/0003-UMS-mode-on-otg-port.patch</w:t>
            </w:r>
          </w:p>
        </w:tc>
      </w:tr>
      <w:tr w14:paraId="54D16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8AF2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patch/kernel/archive/rockchip64-7.2/dt/rk3399-nanopi-r4se.dts</w:t>
            </w:r>
          </w:p>
        </w:tc>
        <w:tc>
          <w:tcPr>
            <w:tcW w:w="4535" w:type="dxa"/>
            <w:vAlign w:val="center"/>
          </w:tcPr>
          <w:p w14:paraId="3AEB29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patch/u-boot/v2026.04/board_xt-q8l-v10/xt-q8l-v10-device-tree-makefile.patch</w:t>
            </w:r>
          </w:p>
        </w:tc>
      </w:tr>
      <w:tr w14:paraId="6DAD5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9B60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patch/kernel/archive/rockchip64-7.2/dt/rk3399-orangepi-4-lts.dts</w:t>
            </w:r>
          </w:p>
        </w:tc>
        <w:tc>
          <w:tcPr>
            <w:tcW w:w="4535" w:type="dxa"/>
            <w:vAlign w:val="center"/>
          </w:tcPr>
          <w:p w14:paraId="4B6C3E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patch/u-boot/v2026.04/board_youyeetoo-r1-v3/youyeetoo-r1-v3-add-support.patch</w:t>
            </w:r>
          </w:p>
        </w:tc>
      </w:tr>
      <w:tr w14:paraId="13AE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40B9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patch/kernel/archive/rockchip64-7.2/dt/rk3399-orangepi-4.dts</w:t>
            </w:r>
          </w:p>
        </w:tc>
        <w:tc>
          <w:tcPr>
            <w:tcW w:w="4535" w:type="dxa"/>
            <w:vAlign w:val="center"/>
          </w:tcPr>
          <w:p w14:paraId="29195E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patch/u-boot/v2026.04/board_youyeetoo-r1-v3/youyeetoo-r1-v3-upstream-dts.patch</w:t>
            </w:r>
          </w:p>
        </w:tc>
      </w:tr>
      <w:tr w14:paraId="2596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30BD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patch/kernel/archive/rockchip64-7.2/dt/rk3399-rock-pi-4.dts</w:t>
            </w:r>
          </w:p>
        </w:tc>
        <w:tc>
          <w:tcPr>
            <w:tcW w:w="4535" w:type="dxa"/>
            <w:vAlign w:val="center"/>
          </w:tcPr>
          <w:p w14:paraId="5A1A25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patch/u-boot/v2026.04/board_youyeetoo-yy3588/add-youyeetoo-yy3588-support.patch</w:t>
            </w:r>
          </w:p>
        </w:tc>
      </w:tr>
      <w:tr w14:paraId="2BE30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A2FE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patch/kernel/archive/rockchip64-7.2/dt/rk3399-tinker-2.dts</w:t>
            </w:r>
          </w:p>
        </w:tc>
        <w:tc>
          <w:tcPr>
            <w:tcW w:w="4535" w:type="dxa"/>
            <w:vAlign w:val="center"/>
          </w:tcPr>
          <w:p w14:paraId="47924A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patch/u-boot/v2026.04/cmd-fileenv-read-string-from-file-into-env.patch</w:t>
            </w:r>
          </w:p>
        </w:tc>
      </w:tr>
      <w:tr w14:paraId="7ABB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5FE3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patch/kernel/archive/rockchip64-7.2/dt/rk3399-xc3399fr.dts</w:t>
            </w:r>
          </w:p>
        </w:tc>
        <w:tc>
          <w:tcPr>
            <w:tcW w:w="4535" w:type="dxa"/>
            <w:vAlign w:val="center"/>
          </w:tcPr>
          <w:p w14:paraId="12B421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patch/u-boot/v2026.04/defconfig/bigtreetech-cb2-rk3566_defconfig</w:t>
            </w:r>
          </w:p>
        </w:tc>
      </w:tr>
      <w:tr w14:paraId="1EBD4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C83C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patch/kernel/archive/rockchip64-7.2/dt/rk3399-xiaobao-nas.dts</w:t>
            </w:r>
          </w:p>
        </w:tc>
        <w:tc>
          <w:tcPr>
            <w:tcW w:w="4535" w:type="dxa"/>
            <w:vAlign w:val="center"/>
          </w:tcPr>
          <w:p w14:paraId="7BFB1A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patch/u-boot/v2026.04/defconfig/dusun-dsom-010r-rk3328_defconfig</w:t>
            </w:r>
          </w:p>
        </w:tc>
      </w:tr>
      <w:tr w14:paraId="40AC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631E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patch/kernel/archive/rockchip64-7.2/dt/rk3528-nanopi-neo3-plus.dts</w:t>
            </w:r>
          </w:p>
        </w:tc>
        <w:tc>
          <w:tcPr>
            <w:tcW w:w="4535" w:type="dxa"/>
            <w:vAlign w:val="center"/>
          </w:tcPr>
          <w:p w14:paraId="50522C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patch/u-boot/v2026.04/defconfig/lubancat-5io-rk3588_defconfig</w:t>
            </w:r>
          </w:p>
        </w:tc>
      </w:tr>
      <w:tr w14:paraId="5A76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C587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patch/kernel/archive/rockchip64-7.2/dt/rk3528-radxa-e24c-spi.dts</w:t>
            </w:r>
          </w:p>
        </w:tc>
        <w:tc>
          <w:tcPr>
            <w:tcW w:w="4535" w:type="dxa"/>
            <w:vAlign w:val="center"/>
          </w:tcPr>
          <w:p w14:paraId="68D1AD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patch/u-boot/v2026.04/defconfig/mekotronics-r58s2-rk3588s_defconfig</w:t>
            </w:r>
          </w:p>
        </w:tc>
      </w:tr>
      <w:tr w14:paraId="5FDD5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3072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patch/kernel/archive/rockchip64-7.2/dt/rk3528-radxa-e24c.dts</w:t>
            </w:r>
          </w:p>
        </w:tc>
        <w:tc>
          <w:tcPr>
            <w:tcW w:w="4535" w:type="dxa"/>
            <w:vAlign w:val="center"/>
          </w:tcPr>
          <w:p w14:paraId="1DE2CF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patch/u-boot/v2026.04/defconfig/mekotronics-r58x-4g-rk3588_defconfig</w:t>
            </w:r>
          </w:p>
        </w:tc>
      </w:tr>
      <w:tr w14:paraId="21A6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C28F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patch/kernel/archive/rockchip64-7.2/dt/rk3562-kickpi-k3b.dts</w:t>
            </w:r>
          </w:p>
        </w:tc>
        <w:tc>
          <w:tcPr>
            <w:tcW w:w="4535" w:type="dxa"/>
            <w:vAlign w:val="center"/>
          </w:tcPr>
          <w:p w14:paraId="5A63C4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patch/u-boot/v2026.04/defconfig/orangepi-5-sata-rk3588s_defconfig</w:t>
            </w:r>
          </w:p>
        </w:tc>
      </w:tr>
      <w:tr w14:paraId="54AF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B8FE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patch/kernel/archive/rockchip64-7.2/dt/rk3566-h96-tvbox.dts</w:t>
            </w:r>
          </w:p>
        </w:tc>
        <w:tc>
          <w:tcPr>
            <w:tcW w:w="4535" w:type="dxa"/>
            <w:vAlign w:val="center"/>
          </w:tcPr>
          <w:p w14:paraId="6B09CE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patch/u-boot/v2026.04/defconfig/photonicat2-rk3576_defconfig</w:t>
            </w:r>
          </w:p>
        </w:tc>
      </w:tr>
      <w:tr w14:paraId="42397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DE51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patch/kernel/archive/rockchip64-7.2/dt/rk3566-jp-tvbox.dts</w:t>
            </w:r>
          </w:p>
        </w:tc>
        <w:tc>
          <w:tcPr>
            <w:tcW w:w="4535" w:type="dxa"/>
            <w:vAlign w:val="center"/>
          </w:tcPr>
          <w:p w14:paraId="541DA7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patch/u-boot/v2026.04/defconfig/rk322x-box_defconfig</w:t>
            </w:r>
          </w:p>
        </w:tc>
      </w:tr>
      <w:tr w14:paraId="00051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FC7B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patch/kernel/archive/rockchip64-7.2/dt/rk3566-lckfb-tspi.dts</w:t>
            </w:r>
          </w:p>
        </w:tc>
        <w:tc>
          <w:tcPr>
            <w:tcW w:w="4535" w:type="dxa"/>
            <w:vAlign w:val="center"/>
          </w:tcPr>
          <w:p w14:paraId="25D8DC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patch/u-boot/v2026.04/defconfig/rk3318-box_defconfig</w:t>
            </w:r>
          </w:p>
        </w:tc>
      </w:tr>
      <w:tr w14:paraId="052DC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73A7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patch/kernel/archive/rockchip64-7.2/dt/rk3566-nanopi-r3s-lts.dts</w:t>
            </w:r>
          </w:p>
        </w:tc>
        <w:tc>
          <w:tcPr>
            <w:tcW w:w="4535" w:type="dxa"/>
            <w:vAlign w:val="center"/>
          </w:tcPr>
          <w:p w14:paraId="47DE5F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patch/u-boot/v2026.04/defconfig/xt-q8l-v10-rk3288_defconfig</w:t>
            </w:r>
          </w:p>
        </w:tc>
      </w:tr>
      <w:tr w14:paraId="042CE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EC65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patch/kernel/archive/rockchip64-7.2/dt/rk3566-panther-x2.dts</w:t>
            </w:r>
          </w:p>
        </w:tc>
        <w:tc>
          <w:tcPr>
            <w:tcW w:w="4535" w:type="dxa"/>
            <w:vAlign w:val="center"/>
          </w:tcPr>
          <w:p w14:paraId="17E7DF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patch/u-boot/v2026.04/defconfig/z28pro-rk3328_defconfig</w:t>
            </w:r>
          </w:p>
        </w:tc>
      </w:tr>
      <w:tr w14:paraId="59550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59E6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patch/kernel/archive/rockchip64-7.2/dt/rk3568-easepi-a2.dts</w:t>
            </w:r>
          </w:p>
        </w:tc>
        <w:tc>
          <w:tcPr>
            <w:tcW w:w="4535" w:type="dxa"/>
            <w:vAlign w:val="center"/>
          </w:tcPr>
          <w:p w14:paraId="46B8F3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patch/u-boot/v2026.04/dt_uboot/rk322x-box.dts</w:t>
            </w:r>
          </w:p>
        </w:tc>
      </w:tr>
      <w:tr w14:paraId="5E625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11F2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patch/kernel/archive/rockchip64-7.2/dt/rk3568-hinlink-h66k.dts</w:t>
            </w:r>
          </w:p>
        </w:tc>
        <w:tc>
          <w:tcPr>
            <w:tcW w:w="4535" w:type="dxa"/>
            <w:vAlign w:val="center"/>
          </w:tcPr>
          <w:p w14:paraId="28841E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patch/u-boot/v2026.04/dt_uboot/rk3288-xt-q8l-v10-u-boot.dtsi</w:t>
            </w:r>
          </w:p>
        </w:tc>
      </w:tr>
      <w:tr w14:paraId="05236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421A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patch/kernel/archive/rockchip64-7.2/dt/rk3568-hinlink-h68k.dts</w:t>
            </w:r>
          </w:p>
        </w:tc>
        <w:tc>
          <w:tcPr>
            <w:tcW w:w="4535" w:type="dxa"/>
            <w:vAlign w:val="center"/>
          </w:tcPr>
          <w:p w14:paraId="7B8A49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patch/u-boot/v2026.04/dt_uboot/rk3288-xt-q8l-v10.dts</w:t>
            </w:r>
          </w:p>
        </w:tc>
      </w:tr>
      <w:tr w14:paraId="7D0D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2D2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patch/kernel/archive/rockchip64-7.2/dt/rk3568-hinlink-hnas.dts</w:t>
            </w:r>
          </w:p>
        </w:tc>
        <w:tc>
          <w:tcPr>
            <w:tcW w:w="4535" w:type="dxa"/>
            <w:vAlign w:val="center"/>
          </w:tcPr>
          <w:p w14:paraId="1B955A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patch/u-boot/v2026.04/dt_uboot/rk3318-box-u-boot.dtsi</w:t>
            </w:r>
          </w:p>
        </w:tc>
      </w:tr>
      <w:tr w14:paraId="361B7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A3C1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patch/kernel/archive/rockchip64-7.2/dt/rk3568-mixtile-edge2.dts</w:t>
            </w:r>
          </w:p>
        </w:tc>
        <w:tc>
          <w:tcPr>
            <w:tcW w:w="4535" w:type="dxa"/>
            <w:vAlign w:val="center"/>
          </w:tcPr>
          <w:p w14:paraId="6CA631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patch/u-boot/v2026.04/dt_uboot/rk3328-dusun-dsom-010r-u-boot.dtsi</w:t>
            </w:r>
          </w:p>
        </w:tc>
      </w:tr>
      <w:tr w14:paraId="72F06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0D7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patch/kernel/archive/rockchip64-7.2/dt/rk3568-yy3568.dts</w:t>
            </w:r>
          </w:p>
        </w:tc>
        <w:tc>
          <w:tcPr>
            <w:tcW w:w="4535" w:type="dxa"/>
            <w:vAlign w:val="center"/>
          </w:tcPr>
          <w:p w14:paraId="3EFC11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patch/u-boot/v2026.04/dt_uboot/rk3588s-orangepi-5-sata-u-boot.dtsi</w:t>
            </w:r>
          </w:p>
        </w:tc>
      </w:tr>
      <w:tr w14:paraId="7C74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4B95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patch/kernel/archive/rockchip64-7.2/dt/rk3576-anbernic-rg-vita-pro.dts</w:t>
            </w:r>
          </w:p>
        </w:tc>
        <w:tc>
          <w:tcPr>
            <w:tcW w:w="4535" w:type="dxa"/>
            <w:vAlign w:val="center"/>
          </w:tcPr>
          <w:p w14:paraId="30FC3C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patch/u-boot/v2026.04/dt_upstream_rockchip/rk3318-box.dts</w:t>
            </w:r>
          </w:p>
        </w:tc>
      </w:tr>
      <w:tr w14:paraId="63DEB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8BDB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patch/kernel/archive/rockchip64-7.2/dt/rk3576-bananapi-m5-pro.dts</w:t>
            </w:r>
          </w:p>
        </w:tc>
        <w:tc>
          <w:tcPr>
            <w:tcW w:w="4535" w:type="dxa"/>
            <w:vAlign w:val="center"/>
          </w:tcPr>
          <w:p w14:paraId="12BED3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patch/u-boot/v2026.04/dt_upstream_rockchip/rk3328-dusun-dsom-010r.dts</w:t>
            </w:r>
          </w:p>
        </w:tc>
      </w:tr>
      <w:tr w14:paraId="1C6BD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AA8F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patch/kernel/archive/rockchip64-7.2/dt/rk3576-lubancat-3-v2.dts</w:t>
            </w:r>
          </w:p>
        </w:tc>
        <w:tc>
          <w:tcPr>
            <w:tcW w:w="4535" w:type="dxa"/>
            <w:vAlign w:val="center"/>
          </w:tcPr>
          <w:p w14:paraId="068317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patch/u-boot/v2026.04/dt_upstream_rockchip/rk3588-blueberry-edge-v12-linux.dts</w:t>
            </w:r>
          </w:p>
        </w:tc>
      </w:tr>
      <w:tr w14:paraId="1F054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021D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patch/kernel/archive/rockchip64-7.2/dt/rk3576-nanopi-r76s.dts</w:t>
            </w:r>
          </w:p>
        </w:tc>
        <w:tc>
          <w:tcPr>
            <w:tcW w:w="4535" w:type="dxa"/>
            <w:vAlign w:val="center"/>
          </w:tcPr>
          <w:p w14:paraId="06ABEF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patch/u-boot/v2026.04/dt_upstream_rockchip/rk3588-lubancat-5io.dts</w:t>
            </w:r>
          </w:p>
        </w:tc>
      </w:tr>
      <w:tr w14:paraId="536E3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1893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patch/kernel/archive/rockchip64-7.2/dt/rk3576-recomputer-devkit.dts</w:t>
            </w:r>
          </w:p>
        </w:tc>
        <w:tc>
          <w:tcPr>
            <w:tcW w:w="4535" w:type="dxa"/>
            <w:vAlign w:val="center"/>
          </w:tcPr>
          <w:p w14:paraId="072903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patch/u-boot/v2026.04/dt_upstream_rockchip/rk3588s-mekotronics-r58s2.dts</w:t>
            </w:r>
          </w:p>
        </w:tc>
      </w:tr>
      <w:tr w14:paraId="4465F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9D0F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patch/kernel/archive/rockchip64-7.2/dt/rk3588-bananapi-m7.dts</w:t>
            </w:r>
          </w:p>
        </w:tc>
        <w:tc>
          <w:tcPr>
            <w:tcW w:w="4535" w:type="dxa"/>
            <w:vAlign w:val="center"/>
          </w:tcPr>
          <w:p w14:paraId="24E499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patch/u-boot/v2026.04/dt_upstream_rockchip/rk3588s-orangepi-5-sata.dts</w:t>
            </w:r>
          </w:p>
        </w:tc>
      </w:tr>
      <w:tr w14:paraId="65534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50A2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patch/kernel/archive/rockchip64-7.2/dt/rk3588-blueberry-edge-v12-linux.dts</w:t>
            </w:r>
          </w:p>
        </w:tc>
        <w:tc>
          <w:tcPr>
            <w:tcW w:w="4535" w:type="dxa"/>
            <w:vAlign w:val="center"/>
          </w:tcPr>
          <w:p w14:paraId="403201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patch/u-boot/v2026.04/general-dw-hdmi-disable.patch</w:t>
            </w:r>
          </w:p>
        </w:tc>
      </w:tr>
      <w:tr w14:paraId="6D97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ADBC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patch/kernel/archive/rockchip64-7.2/dt/rk3588-blueberry-r58-4x4.dts</w:t>
            </w:r>
          </w:p>
        </w:tc>
        <w:tc>
          <w:tcPr>
            <w:tcW w:w="4535" w:type="dxa"/>
            <w:vAlign w:val="center"/>
          </w:tcPr>
          <w:p w14:paraId="1D2A41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patch/u-boot/v2026.04/general-fix-btrfs-zstd-decompression.patch</w:t>
            </w:r>
          </w:p>
        </w:tc>
      </w:tr>
      <w:tr w14:paraId="4504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0C49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patch/kernel/archive/rockchip64-7.2/dt/rk3588-cyber-aib.dts</w:t>
            </w:r>
          </w:p>
        </w:tc>
        <w:tc>
          <w:tcPr>
            <w:tcW w:w="4535" w:type="dxa"/>
            <w:vAlign w:val="center"/>
          </w:tcPr>
          <w:p w14:paraId="3695F7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patch/u-boot/v2026.04/general-reset-rockchip-make-device-resets-available-in-SPL.patch</w:t>
            </w:r>
          </w:p>
        </w:tc>
      </w:tr>
      <w:tr w14:paraId="41FA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1768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patch/kernel/archive/rockchip64-7.2/dt/rk3588-easepi-r2.dts</w:t>
            </w:r>
          </w:p>
        </w:tc>
        <w:tc>
          <w:tcPr>
            <w:tcW w:w="4535" w:type="dxa"/>
            <w:vAlign w:val="center"/>
          </w:tcPr>
          <w:p w14:paraId="370736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patch/u-boot/v2026.04/general-rk3588-add-i2s-mclk-output-to-io-clock-ids.patch</w:t>
            </w:r>
          </w:p>
        </w:tc>
      </w:tr>
      <w:tr w14:paraId="6E1D6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D866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patch/kernel/archive/rockchip64-7.2/dt/rk3588-hinlink-h88k.dts</w:t>
            </w:r>
          </w:p>
        </w:tc>
        <w:tc>
          <w:tcPr>
            <w:tcW w:w="4535" w:type="dxa"/>
            <w:vAlign w:val="center"/>
          </w:tcPr>
          <w:p w14:paraId="6A2C25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patch/u-boot/v2026.04/general-rk3588-raise-cpu-clocks-via-scmi.patch</w:t>
            </w:r>
          </w:p>
        </w:tc>
      </w:tr>
      <w:tr w14:paraId="43D62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0891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patch/kernel/archive/rockchip64-7.2/dt/rk3588-lubancat-5io.dts</w:t>
            </w:r>
          </w:p>
        </w:tc>
        <w:tc>
          <w:tcPr>
            <w:tcW w:w="4535" w:type="dxa"/>
            <w:vAlign w:val="center"/>
          </w:tcPr>
          <w:p w14:paraId="29E5C9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patch/u-boot/v2026.04/general-rockchip-spl-Add-support-for-booting-from-UFS.patch</w:t>
            </w:r>
          </w:p>
        </w:tc>
      </w:tr>
      <w:tr w14:paraId="3E095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BEFD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patch/kernel/archive/rockchip64-7.2/dt/rk3588-mekotronics-r58x-pro.dts</w:t>
            </w:r>
          </w:p>
        </w:tc>
        <w:tc>
          <w:tcPr>
            <w:tcW w:w="4535" w:type="dxa"/>
            <w:vAlign w:val="center"/>
          </w:tcPr>
          <w:p w14:paraId="45B6B2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patch/u-boot/v2026.04/general-spl-Make-UFS-available-for-SPL-builds.patch</w:t>
            </w:r>
          </w:p>
        </w:tc>
      </w:tr>
      <w:tr w14:paraId="35A7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5AF5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patch/kernel/archive/rockchip64-7.2/dt/rk3588-mixtile-blade3.dts</w:t>
            </w:r>
          </w:p>
        </w:tc>
        <w:tc>
          <w:tcPr>
            <w:tcW w:w="4535" w:type="dxa"/>
            <w:vAlign w:val="center"/>
          </w:tcPr>
          <w:p w14:paraId="1ED912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patch/u-boot/v2026.04/general-ufs-rockchip-Add-device-reset-support.patch</w:t>
            </w:r>
          </w:p>
        </w:tc>
      </w:tr>
      <w:tr w14:paraId="3FE1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1822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patch/kernel/archive/rockchip64-7.2/dt/rk3588-mixtile-core3588e.dts</w:t>
            </w:r>
          </w:p>
        </w:tc>
        <w:tc>
          <w:tcPr>
            <w:tcW w:w="4535" w:type="dxa"/>
            <w:vAlign w:val="center"/>
          </w:tcPr>
          <w:p w14:paraId="607675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patch/u-boot/v2026.04/rk3288-fix-kernel-iommu-page-fault.patch</w:t>
            </w:r>
          </w:p>
        </w:tc>
      </w:tr>
      <w:tr w14:paraId="2C8F2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F876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patch/kernel/archive/rockchip64-7.2/dt/rk3588-nanopc-t6-lts-plus.dts</w:t>
            </w:r>
          </w:p>
        </w:tc>
        <w:tc>
          <w:tcPr>
            <w:tcW w:w="4535" w:type="dxa"/>
            <w:vAlign w:val="center"/>
          </w:tcPr>
          <w:p w14:paraId="65266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patch/u-boot/v2026.04/rk3576-arm64-dts-Explicitly-request-UFS-reset-pin.patch</w:t>
            </w:r>
          </w:p>
        </w:tc>
      </w:tr>
      <w:tr w14:paraId="7811C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492D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patch/kernel/archive/rockchip64-7.2/dt/rk3588-recomputer-devkit.dts</w:t>
            </w:r>
          </w:p>
        </w:tc>
        <w:tc>
          <w:tcPr>
            <w:tcW w:w="4535" w:type="dxa"/>
            <w:vAlign w:val="center"/>
          </w:tcPr>
          <w:p w14:paraId="0F0BFF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patch/u-boot/v2026.04/rk3576-ufs-rockchip-Hard-reset-controller-on-init.patch</w:t>
            </w:r>
          </w:p>
        </w:tc>
      </w:tr>
      <w:tr w14:paraId="40A2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1069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patch/kernel/archive/rockchip64-7.2/dt/rk3588-youyeetoo-yy3588.dts</w:t>
            </w:r>
          </w:p>
        </w:tc>
        <w:tc>
          <w:tcPr>
            <w:tcW w:w="4535" w:type="dxa"/>
            <w:vAlign w:val="center"/>
          </w:tcPr>
          <w:p w14:paraId="0EBEAB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patch/u-boot/v2026.07-imx6/README.md</w:t>
            </w:r>
          </w:p>
        </w:tc>
      </w:tr>
      <w:tr w14:paraId="49302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4E3F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patch/kernel/archive/rockchip64-7.2/dt/rk3588s-lubancat-4.dts</w:t>
            </w:r>
          </w:p>
        </w:tc>
        <w:tc>
          <w:tcPr>
            <w:tcW w:w="4535" w:type="dxa"/>
            <w:vAlign w:val="center"/>
          </w:tcPr>
          <w:p w14:paraId="3A7B31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patch/u-boot/v2026.07-mvebu64/0001-pinctrl-armada-37xx-init-info-dev-before-devm_kzalloc.patch</w:t>
            </w:r>
          </w:p>
        </w:tc>
      </w:tr>
      <w:tr w14:paraId="099C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0281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patch/kernel/archive/rockchip64-7.2/dt/rk3588s-nanopi-m6.dts</w:t>
            </w:r>
          </w:p>
        </w:tc>
        <w:tc>
          <w:tcPr>
            <w:tcW w:w="4535" w:type="dxa"/>
            <w:vAlign w:val="center"/>
          </w:tcPr>
          <w:p w14:paraId="4B1588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patch/u-boot/v2026.07-mvebu64/0002-configs-espressobin-enable-hardware-rng-turris-rwtm.patch</w:t>
            </w:r>
          </w:p>
        </w:tc>
      </w:tr>
      <w:tr w14:paraId="5B308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F8B8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patch/kernel/archive/rockchip64-7.2/dt/rk3588s-orangepi-5-pro.dts</w:t>
            </w:r>
          </w:p>
        </w:tc>
        <w:tc>
          <w:tcPr>
            <w:tcW w:w="4535" w:type="dxa"/>
            <w:vAlign w:val="center"/>
          </w:tcPr>
          <w:p w14:paraId="0BFBC0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patch/u-boot/v2026.07-rk3506/0000.patching_config.yaml</w:t>
            </w:r>
          </w:p>
        </w:tc>
      </w:tr>
      <w:tr w14:paraId="4781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C7B2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patch/kernel/archive/rockchip64-7.2/dt/rk3588s-orangepi-5b.dts</w:t>
            </w:r>
          </w:p>
        </w:tc>
        <w:tc>
          <w:tcPr>
            <w:tcW w:w="4535" w:type="dxa"/>
            <w:vAlign w:val="center"/>
          </w:tcPr>
          <w:p w14:paraId="034C65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patch/u-boot/v2026.07-rk3506/0001-rockchip-spl-Allow-use-of-ROCKCHIP_SPL_RESERVE_IRAM-on-ARMv7.patch</w:t>
            </w:r>
          </w:p>
        </w:tc>
      </w:tr>
      <w:tr w14:paraId="264A8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E6F3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patch/kernel/archive/rockchip64-7.2/dt/rk3588s-orangepi-cm5.dts</w:t>
            </w:r>
          </w:p>
        </w:tc>
        <w:tc>
          <w:tcPr>
            <w:tcW w:w="4535" w:type="dxa"/>
            <w:vAlign w:val="center"/>
          </w:tcPr>
          <w:p w14:paraId="747D1E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patch/u-boot/v2026.07-rk3506/0002-rockchip-rk3506-Add-WIP-device-trees.patch</w:t>
            </w:r>
          </w:p>
        </w:tc>
      </w:tr>
      <w:tr w14:paraId="501A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9FB2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patch/kernel/archive/rockchip64-7.2/dt/rk3588s-orangepi-cm5.dtsi</w:t>
            </w:r>
          </w:p>
        </w:tc>
        <w:tc>
          <w:tcPr>
            <w:tcW w:w="4535" w:type="dxa"/>
            <w:vAlign w:val="center"/>
          </w:tcPr>
          <w:p w14:paraId="77FDC5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patch/u-boot/v2026.07-rk3506/0003-rockchip-rk3506-Enable-use-of-SPL_OPTEE_IMAGE.patch</w:t>
            </w:r>
          </w:p>
        </w:tc>
      </w:tr>
      <w:tr w14:paraId="6CF09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3947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patch/kernel/archive/rockchip64-7.2/dt/rk3588s-youyeetoo-r1.dts</w:t>
            </w:r>
          </w:p>
        </w:tc>
        <w:tc>
          <w:tcPr>
            <w:tcW w:w="4535" w:type="dxa"/>
            <w:vAlign w:val="center"/>
          </w:tcPr>
          <w:p w14:paraId="35CB72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patch/u-boot/v2026.07-rk3506/defconfig/ebyte-ecb41-pge_defconfig</w:t>
            </w:r>
          </w:p>
        </w:tc>
      </w:tr>
      <w:tr w14:paraId="7177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CEF9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patch/kernel/archive/rockchip64-7.2/general-ASoC-codecs-es8328-allow-sharing-LRCK-for-microphone.patch</w:t>
            </w:r>
          </w:p>
        </w:tc>
        <w:tc>
          <w:tcPr>
            <w:tcW w:w="4535" w:type="dxa"/>
            <w:vAlign w:val="center"/>
          </w:tcPr>
          <w:p w14:paraId="2D4119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patch/u-boot/v2026.07-rk3506/defconfig/forge1-rk3506j_defconfig</w:t>
            </w:r>
          </w:p>
        </w:tc>
      </w:tr>
      <w:tr w14:paraId="516CC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33FE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patch/kernel/archive/rockchip64-7.2/general-add-hdmi-mks-ips50-resolutions.patch</w:t>
            </w:r>
          </w:p>
        </w:tc>
        <w:tc>
          <w:tcPr>
            <w:tcW w:w="4535" w:type="dxa"/>
            <w:vAlign w:val="center"/>
          </w:tcPr>
          <w:p w14:paraId="547A36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patch/u-boot/v2026.07-rk3506/defconfig/forlinx-ok3506-s12-rk3506j_defconfig</w:t>
            </w:r>
          </w:p>
        </w:tc>
      </w:tr>
      <w:tr w14:paraId="55E43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CBF5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patch/kernel/archive/rockchip64-7.2/general-add-miniDP-dt-doc.patch</w:t>
            </w:r>
          </w:p>
        </w:tc>
        <w:tc>
          <w:tcPr>
            <w:tcW w:w="4535" w:type="dxa"/>
            <w:vAlign w:val="center"/>
          </w:tcPr>
          <w:p w14:paraId="2F7C21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patch/u-boot/v2026.07-rk3506/defconfig/luckfox-lyra-pi-rk3506b_defconfig</w:t>
            </w:r>
          </w:p>
        </w:tc>
      </w:tr>
      <w:tr w14:paraId="746F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FE4A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patch/kernel/archive/rockchip64-7.2/general-add-miniDP-virtual-extcon.patch</w:t>
            </w:r>
          </w:p>
        </w:tc>
        <w:tc>
          <w:tcPr>
            <w:tcW w:w="4535" w:type="dxa"/>
            <w:vAlign w:val="center"/>
          </w:tcPr>
          <w:p w14:paraId="0E3521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patch/u-boot/v2026.07-rk3506/defconfig/luckfox-lyra-rk3506_defconfig</w:t>
            </w:r>
          </w:p>
        </w:tc>
      </w:tr>
      <w:tr w14:paraId="0E1B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49DD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patch/kernel/archive/rockchip64-7.2/general-add-overlay-compilation-support.patch</w:t>
            </w:r>
          </w:p>
        </w:tc>
        <w:tc>
          <w:tcPr>
            <w:tcW w:w="4535" w:type="dxa"/>
            <w:vAlign w:val="center"/>
          </w:tcPr>
          <w:p w14:paraId="19C59F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patch/u-boot/v2026.07-rk3506/defconfig/luckfox-lyra-ultra-rk3506b_defconfig</w:t>
            </w:r>
          </w:p>
        </w:tc>
      </w:tr>
      <w:tr w14:paraId="3378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36BC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patch/kernel/archive/rockchip64-7.2/general-add-overlay-configfs.patch</w:t>
            </w:r>
          </w:p>
        </w:tc>
        <w:tc>
          <w:tcPr>
            <w:tcW w:w="4535" w:type="dxa"/>
            <w:vAlign w:val="center"/>
          </w:tcPr>
          <w:p w14:paraId="4CB53A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patch/u-boot/v2026.07-rk3506/defconfig/luckfox-lyra-zero-w-rk3506b_defconfig</w:t>
            </w:r>
          </w:p>
        </w:tc>
      </w:tr>
      <w:tr w14:paraId="33823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111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patch/kernel/archive/rockchip64-7.2/general-add-panel-simple-dsi.patch.disabled</w:t>
            </w:r>
          </w:p>
        </w:tc>
        <w:tc>
          <w:tcPr>
            <w:tcW w:w="4535" w:type="dxa"/>
            <w:vAlign w:val="center"/>
          </w:tcPr>
          <w:p w14:paraId="24F4D9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patch/u-boot/v2026.07-rk3506/dt/rk3506-luckfox-lyra-plus-u-boot.dtsi</w:t>
            </w:r>
          </w:p>
        </w:tc>
      </w:tr>
      <w:tr w14:paraId="26902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C79C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patch/kernel/archive/rockchip64-7.2/general-add-xtx-spi-nor-chips.patch</w:t>
            </w:r>
          </w:p>
        </w:tc>
        <w:tc>
          <w:tcPr>
            <w:tcW w:w="4535" w:type="dxa"/>
            <w:vAlign w:val="center"/>
          </w:tcPr>
          <w:p w14:paraId="6BBFB8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patch/u-boot/v2026.07-rk3506/dt/rk3506-luckfox-lyra-plus.dts</w:t>
            </w:r>
          </w:p>
        </w:tc>
      </w:tr>
      <w:tr w14:paraId="1F733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4224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patch/kernel/archive/rockchip64-7.2/general-auxdisplay-add-a-driver-for-Vinka-VK2C21-Segment-LCD.patch</w:t>
            </w:r>
          </w:p>
        </w:tc>
        <w:tc>
          <w:tcPr>
            <w:tcW w:w="4535" w:type="dxa"/>
            <w:vAlign w:val="center"/>
          </w:tcPr>
          <w:p w14:paraId="5DBCFC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patch/u-boot/v2026.07-rk3506/dt/rk3506-luckfox-lyra-u-boot.dtsi</w:t>
            </w:r>
          </w:p>
        </w:tc>
      </w:tr>
      <w:tr w14:paraId="0BC65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1C17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patch/kernel/archive/rockchip64-7.2/general-can-1-skb-make-echo-skb-freeing-safe-in-any-IRQ-contex.patch</w:t>
            </w:r>
          </w:p>
        </w:tc>
        <w:tc>
          <w:tcPr>
            <w:tcW w:w="4535" w:type="dxa"/>
            <w:vAlign w:val="center"/>
          </w:tcPr>
          <w:p w14:paraId="2D174C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patch/u-boot/v2026.07-rk3506/dt/rk3506-luckfox-lyra.dts</w:t>
            </w:r>
          </w:p>
        </w:tc>
      </w:tr>
      <w:tr w14:paraId="76DD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8830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patch/kernel/archive/rockchip64-7.2/general-can-2-skb-make-CAN-skb-allocation-failure-paths-IRQ-sa.patch</w:t>
            </w:r>
          </w:p>
        </w:tc>
        <w:tc>
          <w:tcPr>
            <w:tcW w:w="4535" w:type="dxa"/>
            <w:vAlign w:val="center"/>
          </w:tcPr>
          <w:p w14:paraId="557D47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patch/u-boot/v2026.07-rk3506/dt/rk3506-luckfox-lyra.dtsi</w:t>
            </w:r>
          </w:p>
        </w:tc>
      </w:tr>
      <w:tr w14:paraId="5E514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AEF4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patch/kernel/archive/rockchip64-7.2/general-can-3-dev-can_put_echo_skb-free-skb-on-invalid-echo-in.patch</w:t>
            </w:r>
          </w:p>
        </w:tc>
        <w:tc>
          <w:tcPr>
            <w:tcW w:w="4535" w:type="dxa"/>
            <w:vAlign w:val="center"/>
          </w:tcPr>
          <w:p w14:paraId="6FE259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patch/u-boot/v2026.07-rk3506/dt/rk3506b-luckfox-lyra-pi.dts</w:t>
            </w:r>
          </w:p>
        </w:tc>
      </w:tr>
      <w:tr w14:paraId="3ADE7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C511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patch/kernel/archive/rockchip64-7.2/general-can-4-rockchip_canfd-prevent-TX-stall-on-echo-skb-fail.patch</w:t>
            </w:r>
          </w:p>
        </w:tc>
        <w:tc>
          <w:tcPr>
            <w:tcW w:w="4535" w:type="dxa"/>
            <w:vAlign w:val="center"/>
          </w:tcPr>
          <w:p w14:paraId="46D295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patch/u-boot/v2026.07-rk3506/dt/rk3506b-luckfox-lyra-ultra.dts</w:t>
            </w:r>
          </w:p>
        </w:tc>
      </w:tr>
      <w:tr w14:paraId="09361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6EC9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patch/kernel/archive/rockchip64-7.2/general-can-5-rockchip_canfd-retry-the-outstanding-TX-buffer.patch</w:t>
            </w:r>
          </w:p>
        </w:tc>
        <w:tc>
          <w:tcPr>
            <w:tcW w:w="4535" w:type="dxa"/>
            <w:vAlign w:val="center"/>
          </w:tcPr>
          <w:p w14:paraId="3854C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patch/u-boot/v2026.07-rk3506/dt/rk3506b-luckfox-lyra-zero-w.dts</w:t>
            </w:r>
          </w:p>
        </w:tc>
      </w:tr>
      <w:tr w14:paraId="44FA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01A7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patch/kernel/archive/rockchip64-7.2/general-can-6-rockchip_canfd-serialize-TX-state-and-command-wr.patch</w:t>
            </w:r>
          </w:p>
        </w:tc>
        <w:tc>
          <w:tcPr>
            <w:tcW w:w="4535" w:type="dxa"/>
            <w:vAlign w:val="center"/>
          </w:tcPr>
          <w:p w14:paraId="366E9E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patch/u-boot/v2026.07-rk3506/dt/rk3506b-luckfox-lyra.dtsi</w:t>
            </w:r>
          </w:p>
        </w:tc>
      </w:tr>
      <w:tr w14:paraId="55CE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BD3C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patch/kernel/archive/rockchip64-7.2/general-cryptov1-trng.patch</w:t>
            </w:r>
          </w:p>
        </w:tc>
        <w:tc>
          <w:tcPr>
            <w:tcW w:w="4535" w:type="dxa"/>
            <w:vAlign w:val="center"/>
          </w:tcPr>
          <w:p w14:paraId="5882F2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patch/u-boot/v2026.07-rk3506/dt/rk3506g-ebyte-ecb41-pge-u-boot.dtsi</w:t>
            </w:r>
          </w:p>
        </w:tc>
      </w:tr>
      <w:tr w14:paraId="4E88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66BA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patch/kernel/archive/rockchip64-7.2/general-disable-mtu-validation.patch</w:t>
            </w:r>
          </w:p>
        </w:tc>
        <w:tc>
          <w:tcPr>
            <w:tcW w:w="4535" w:type="dxa"/>
            <w:vAlign w:val="center"/>
          </w:tcPr>
          <w:p w14:paraId="2AC5FA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patch/u-boot/v2026.07-rk3506/dt/rk3506g-ebyte-ecb41-pge.dts</w:t>
            </w:r>
          </w:p>
        </w:tc>
      </w:tr>
      <w:tr w14:paraId="3401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C215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patch/kernel/archive/rockchip64-7.2/general-driver-tm16xx-led-driver.patch</w:t>
            </w:r>
          </w:p>
        </w:tc>
        <w:tc>
          <w:tcPr>
            <w:tcW w:w="4535" w:type="dxa"/>
            <w:vAlign w:val="center"/>
          </w:tcPr>
          <w:p w14:paraId="24112D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patch/u-boot/v2026.07-rk3506/dt/rk3506j-armsom-forge1-u-boot.dtsi</w:t>
            </w:r>
          </w:p>
        </w:tc>
      </w:tr>
      <w:tr w14:paraId="4875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4220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patch/kernel/archive/rockchip64-7.2/general-drm-panel-add-rocknix-generic-dsi.patch</w:t>
            </w:r>
          </w:p>
        </w:tc>
        <w:tc>
          <w:tcPr>
            <w:tcW w:w="4535" w:type="dxa"/>
            <w:vAlign w:val="center"/>
          </w:tcPr>
          <w:p w14:paraId="3925BD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patch/u-boot/v2026.07-rk3506/dt/rk3506j-armsom-forge1.dts</w:t>
            </w:r>
          </w:p>
        </w:tc>
      </w:tr>
      <w:tr w14:paraId="6C555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3D2A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patch/kernel/archive/rockchip64-7.2/general-drm-panel-add-yixian-yx0345-panel.patch</w:t>
            </w:r>
          </w:p>
        </w:tc>
        <w:tc>
          <w:tcPr>
            <w:tcW w:w="4535" w:type="dxa"/>
            <w:vAlign w:val="center"/>
          </w:tcPr>
          <w:p w14:paraId="0816D8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patch/u-boot/v2026.07-rk3506/dt/rk3506j-forlinx-ok3506-s12-u-boot.dtsi</w:t>
            </w:r>
          </w:p>
        </w:tc>
      </w:tr>
      <w:tr w14:paraId="67A7A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71DE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patch/kernel/archive/rockchip64-7.2/general-drm-rockchip-Set-dma-mask-to-64-bit.patch</w:t>
            </w:r>
          </w:p>
        </w:tc>
        <w:tc>
          <w:tcPr>
            <w:tcW w:w="4535" w:type="dxa"/>
            <w:vAlign w:val="center"/>
          </w:tcPr>
          <w:p w14:paraId="5DA8D6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patch/u-boot/v2026.07-rk3506/dt/rk3506j-forlinx-ok3506-s12.dts</w:t>
            </w:r>
          </w:p>
        </w:tc>
      </w:tr>
      <w:tr w14:paraId="42022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49A4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patch/kernel/archive/rockchip64-7.2/general-drv-net-phy-Add-maxio-phys-driver.patch</w:t>
            </w:r>
          </w:p>
        </w:tc>
        <w:tc>
          <w:tcPr>
            <w:tcW w:w="4535" w:type="dxa"/>
            <w:vAlign w:val="center"/>
          </w:tcPr>
          <w:p w14:paraId="5DDFFC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patch/u-boot/v2026.07-rk3506/rockchip-rk3506-Identify-RK3506Gx-SoC-variants.patch</w:t>
            </w:r>
          </w:p>
        </w:tc>
      </w:tr>
      <w:tr w14:paraId="2AE4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C0D7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patch/kernel/archive/rockchip64-7.2/general-dw-hdmi-qp-error2info-logging-k7.patch</w:t>
            </w:r>
          </w:p>
        </w:tc>
        <w:tc>
          <w:tcPr>
            <w:tcW w:w="4535" w:type="dxa"/>
            <w:vAlign w:val="center"/>
          </w:tcPr>
          <w:p w14:paraId="4E01A9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patch/u-boot/v2026.07-rk3506/rockchip-rk3506-Imply-OF_UPSTREAM.patch</w:t>
            </w:r>
          </w:p>
        </w:tc>
      </w:tr>
      <w:tr w14:paraId="785C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2E09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patch/kernel/archive/rockchip64-7.2/general-dw-wdt-1-deassert-reset-before-register-access.patch</w:t>
            </w:r>
          </w:p>
        </w:tc>
        <w:tc>
          <w:tcPr>
            <w:tcW w:w="4535" w:type="dxa"/>
            <w:vAlign w:val="center"/>
          </w:tcPr>
          <w:p w14:paraId="27A8BF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patch/u-boot/v2026.07-rk3506/rockchip-rk3506-Remove-unneeded-syscon-driver.patch</w:t>
            </w:r>
          </w:p>
        </w:tc>
      </w:tr>
      <w:tr w14:paraId="2C9ED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1157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patch/kernel/archive/rockchip64-7.2/general-dw-wdt-2-check-reset-deassert-error.patch</w:t>
            </w:r>
          </w:p>
        </w:tc>
        <w:tc>
          <w:tcPr>
            <w:tcW w:w="4535" w:type="dxa"/>
            <w:vAlign w:val="center"/>
          </w:tcPr>
          <w:p w14:paraId="724C5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patch/u-boot/v2026.07-rk3506/rockchip-rk3506-Remove-unused-rockchip_get_clk-helper.patch</w:t>
            </w:r>
          </w:p>
        </w:tc>
      </w:tr>
      <w:tr w14:paraId="2F8CC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68F4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patch/kernel/archive/rockchip64-7.2/general-dw-wdt-3-use-devm-reset-control-deasserted.patch</w:t>
            </w:r>
          </w:p>
        </w:tc>
        <w:tc>
          <w:tcPr>
            <w:tcW w:w="4535" w:type="dxa"/>
            <w:vAlign w:val="center"/>
          </w:tcPr>
          <w:p w14:paraId="17705F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patch/u-boot/v2026.07-rk3506/rockchip-rk3506-Update-ENV_MEM_LAYOUT_SETTINGS.patch</w:t>
            </w:r>
          </w:p>
        </w:tc>
      </w:tr>
      <w:tr w14:paraId="27C3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A968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patch/kernel/archive/rockchip64-7.2/general-dw-wdt-4-hold-reset-across-suspend.patch</w:t>
            </w:r>
          </w:p>
        </w:tc>
        <w:tc>
          <w:tcPr>
            <w:tcW w:w="4535" w:type="dxa"/>
            <w:vAlign w:val="center"/>
          </w:tcPr>
          <w:p w14:paraId="368E6F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patch/u-boot/v2026.07-rk3506/rockchip-rk3506-clk-Fix-CLK_SARADC-set-rate-issues.patch</w:t>
            </w:r>
          </w:p>
        </w:tc>
      </w:tr>
      <w:tr w14:paraId="1F64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CC7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patch/kernel/archive/rockchip64-7.2/general-dw-wdt-5-clean-up-resume-error-paths.patch</w:t>
            </w:r>
          </w:p>
        </w:tc>
        <w:tc>
          <w:tcPr>
            <w:tcW w:w="4535" w:type="dxa"/>
            <w:vAlign w:val="center"/>
          </w:tcPr>
          <w:p w14:paraId="180E61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patch/u-boot/v2026.07-rk3506/rockchip-rk3506-clk-Fix-trivial-clock-configuration-errors.patch</w:t>
            </w:r>
          </w:p>
        </w:tc>
      </w:tr>
      <w:tr w14:paraId="27951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E4CD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patch/kernel/archive/rockchip64-7.2/general-dw-wdt-6-keep-reset-deasserted-on-failed-resume.patch</w:t>
            </w:r>
          </w:p>
        </w:tc>
        <w:tc>
          <w:tcPr>
            <w:tcW w:w="4535" w:type="dxa"/>
            <w:vAlign w:val="center"/>
          </w:tcPr>
          <w:p w14:paraId="566447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patch/u-boot/v2026.07-rk3506/rockchip-rk3506-saradc-Add-driver-data.patch</w:t>
            </w:r>
          </w:p>
        </w:tc>
      </w:tr>
      <w:tr w14:paraId="2B36F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4A62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patch/kernel/archive/rockchip64-7.2/general-dw-wdt-7-fail-suspend-if-reset-assert-fails.patch</w:t>
            </w:r>
          </w:p>
        </w:tc>
        <w:tc>
          <w:tcPr>
            <w:tcW w:w="4535" w:type="dxa"/>
            <w:vAlign w:val="center"/>
          </w:tcPr>
          <w:p w14:paraId="27B866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patch/u-boot/v2026.07-s5p6818/0001-nexell-add-arm64-S5P6818-SoC-support.patch</w:t>
            </w:r>
          </w:p>
        </w:tc>
      </w:tr>
      <w:tr w14:paraId="3E237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B19A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patch/kernel/archive/rockchip64-7.2/general-fix-es8316-kernel-panic.patch</w:t>
            </w:r>
          </w:p>
        </w:tc>
        <w:tc>
          <w:tcPr>
            <w:tcW w:w="4535" w:type="dxa"/>
            <w:vAlign w:val="center"/>
          </w:tcPr>
          <w:p w14:paraId="4BDD2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patch/u-boot/v2026.07-s5p6818/0002-nexell-add-s5p6818_nanopim3-board-NanoPi-M3-NanoPC-T.patch</w:t>
            </w:r>
          </w:p>
        </w:tc>
      </w:tr>
      <w:tr w14:paraId="55AA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5CB8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patch/kernel/archive/rockchip64-7.2/general-fix-mmc-signal-voltage-before-reboot.patch</w:t>
            </w:r>
          </w:p>
        </w:tc>
        <w:tc>
          <w:tcPr>
            <w:tcW w:w="4535" w:type="dxa"/>
            <w:vAlign w:val="center"/>
          </w:tcPr>
          <w:p w14:paraId="331583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patch/u-boot/v2026.07-s5p6818/README.incomplete.md</w:t>
            </w:r>
          </w:p>
        </w:tc>
      </w:tr>
      <w:tr w14:paraId="06941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310E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patch/kernel/archive/rockchip64-7.2/general-hdmi-clock-fixes.patch</w:t>
            </w:r>
          </w:p>
        </w:tc>
        <w:tc>
          <w:tcPr>
            <w:tcW w:w="4535" w:type="dxa"/>
            <w:vAlign w:val="center"/>
          </w:tcPr>
          <w:p w14:paraId="621905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patch/u-boot/v2026.07-sunxi-crust/README.md</w:t>
            </w:r>
          </w:p>
        </w:tc>
      </w:tr>
      <w:tr w14:paraId="2FCB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6401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patch/kernel/archive/rockchip64-7.2/general-increase-spdif-dma-burst.patch</w:t>
            </w:r>
          </w:p>
        </w:tc>
        <w:tc>
          <w:tcPr>
            <w:tcW w:w="4535" w:type="dxa"/>
            <w:vAlign w:val="center"/>
          </w:tcPr>
          <w:p w14:paraId="069EA6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patch/u-boot/v2026.07-sunxi/README.md</w:t>
            </w:r>
          </w:p>
        </w:tc>
      </w:tr>
      <w:tr w14:paraId="782C1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AAB6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patch/kernel/archive/rockchip64-7.2/general-increasing_DMA_block_memory_allocation_to_2048.patch</w:t>
            </w:r>
          </w:p>
        </w:tc>
        <w:tc>
          <w:tcPr>
            <w:tcW w:w="4535" w:type="dxa"/>
            <w:vAlign w:val="center"/>
          </w:tcPr>
          <w:p w14:paraId="128689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patch/u-boot/v2026.07-sunxi/board_bananapim2ultra/0001-bananapi-m2-ultra-disable-de2.patch</w:t>
            </w:r>
          </w:p>
        </w:tc>
      </w:tr>
      <w:tr w14:paraId="3F405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FCA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patch/kernel/archive/rockchip64-7.2/general-input-add-spi-mcu-joypad-01-options.patch</w:t>
            </w:r>
          </w:p>
        </w:tc>
        <w:tc>
          <w:tcPr>
            <w:tcW w:w="4535" w:type="dxa"/>
            <w:vAlign w:val="center"/>
          </w:tcPr>
          <w:p w14:paraId="161236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patch/u-boot/v2026.07-sunxi/board_cubietruck/0001-cubietruck-dram384-emmc-slot.patch</w:t>
            </w:r>
          </w:p>
        </w:tc>
      </w:tr>
      <w:tr w14:paraId="01B6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EEE1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patch/kernel/archive/rockchip64-7.2/general-input-add-spi-mcu-joypad-02-core.patch</w:t>
            </w:r>
          </w:p>
        </w:tc>
        <w:tc>
          <w:tcPr>
            <w:tcW w:w="4535" w:type="dxa"/>
            <w:vAlign w:val="center"/>
          </w:tcPr>
          <w:p w14:paraId="0F08E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patch/u-boot/v2026.07-sunxi/board_nanopi-r1/add-nanopi-r1-emmc.patch</w:t>
            </w:r>
          </w:p>
        </w:tc>
      </w:tr>
      <w:tr w14:paraId="1B16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E296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patch/kernel/archive/rockchip64-7.2/general-input-add-spi-mcu-joypad-03-input.patch</w:t>
            </w:r>
          </w:p>
        </w:tc>
        <w:tc>
          <w:tcPr>
            <w:tcW w:w="4535" w:type="dxa"/>
            <w:vAlign w:val="center"/>
          </w:tcPr>
          <w:p w14:paraId="759861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patch/u-boot/v2026.07-sunxi/board_nanopiduo/add-nanopi-duo.patch</w:t>
            </w:r>
          </w:p>
        </w:tc>
      </w:tr>
      <w:tr w14:paraId="3C8BE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522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patch/kernel/archive/rockchip64-7.2/general-input-add-spi-mcu-joypad-04-leds.patch</w:t>
            </w:r>
          </w:p>
        </w:tc>
        <w:tc>
          <w:tcPr>
            <w:tcW w:w="4535" w:type="dxa"/>
            <w:vAlign w:val="center"/>
          </w:tcPr>
          <w:p w14:paraId="4D8696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patch/u-boot/v2026.07-sunxi/board_orangepi-r1/0001-orangepi-r1-dram-cpufreq.patch</w:t>
            </w:r>
          </w:p>
        </w:tc>
      </w:tr>
      <w:tr w14:paraId="3E4B7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D6C7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patch/kernel/archive/rockchip64-7.2/general-input-rmi4-reset-gpio.patch</w:t>
            </w:r>
          </w:p>
        </w:tc>
        <w:tc>
          <w:tcPr>
            <w:tcW w:w="4535" w:type="dxa"/>
            <w:vAlign w:val="center"/>
          </w:tcPr>
          <w:p w14:paraId="357616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patch/u-boot/v2026.07-sunxi/board_orangepizero/0001-orangepi-zero-dram-cpufreq.patch</w:t>
            </w:r>
          </w:p>
        </w:tc>
      </w:tr>
      <w:tr w14:paraId="2DF97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9C60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patch/kernel/archive/rockchip64-7.2/general-pl330-01-fix-periodic-transfers.patch</w:t>
            </w:r>
          </w:p>
        </w:tc>
        <w:tc>
          <w:tcPr>
            <w:tcW w:w="4535" w:type="dxa"/>
            <w:vAlign w:val="center"/>
          </w:tcPr>
          <w:p w14:paraId="475482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patch/u-boot/v2026.07-sunxi/board_orangepizero/0002-orangepi-zero-usb-boot-uboot-dtsi.patch</w:t>
            </w:r>
          </w:p>
        </w:tc>
      </w:tr>
      <w:tr w14:paraId="52259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4F41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patch/kernel/archive/rockchip64-7.2/general-pl330-02-add-support-for-interleaved-transfers.patch</w:t>
            </w:r>
          </w:p>
        </w:tc>
        <w:tc>
          <w:tcPr>
            <w:tcW w:w="4535" w:type="dxa"/>
            <w:vAlign w:val="center"/>
          </w:tcPr>
          <w:p w14:paraId="531C54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patch/u-boot/v2026.07-sunxi/board_sunvell-r69/add-sunvell-r69.patch</w:t>
            </w:r>
          </w:p>
        </w:tc>
      </w:tr>
      <w:tr w14:paraId="2C32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F5D8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patch/kernel/archive/rockchip64-7.2/general-pl330-04-bigger-mcode-buffer.patch</w:t>
            </w:r>
          </w:p>
        </w:tc>
        <w:tc>
          <w:tcPr>
            <w:tcW w:w="4535" w:type="dxa"/>
            <w:vAlign w:val="center"/>
          </w:tcPr>
          <w:p w14:paraId="748429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patch/u-boot/v2026.07-sunxi64/README.md</w:t>
            </w:r>
          </w:p>
        </w:tc>
      </w:tr>
      <w:tr w14:paraId="03853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5FD3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patch/kernel/archive/rockchip64-7.2/general-pl330-05-fix-unbalanced-power-down.patch</w:t>
            </w:r>
          </w:p>
        </w:tc>
        <w:tc>
          <w:tcPr>
            <w:tcW w:w="4535" w:type="dxa"/>
            <w:vAlign w:val="center"/>
          </w:tcPr>
          <w:p w14:paraId="5DD76A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patch/u-boot/v2026.07-sunxi64/board_avaota-a1/board-sunxi-avaota-a1-mux-spi0-pj.patch</w:t>
            </w:r>
          </w:p>
        </w:tc>
      </w:tr>
      <w:tr w14:paraId="777E0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1110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patch/kernel/archive/rockchip64-7.2/general-pl330-06-fix-buffer-underruns.patch</w:t>
            </w:r>
          </w:p>
        </w:tc>
        <w:tc>
          <w:tcPr>
            <w:tcW w:w="4535" w:type="dxa"/>
            <w:vAlign w:val="center"/>
          </w:tcPr>
          <w:p w14:paraId="24D3E3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patch/u-boot/v2026.07-sunxi64/board_avaota-a1/dts-avaota-a1-enable-spi-nand.patch</w:t>
            </w:r>
          </w:p>
        </w:tc>
      </w:tr>
      <w:tr w14:paraId="1F006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B1AA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patch/kernel/archive/rockchip64-7.2/general-possibility-of-disabling-rk808-rtc.patch</w:t>
            </w:r>
          </w:p>
        </w:tc>
        <w:tc>
          <w:tcPr>
            <w:tcW w:w="4535" w:type="dxa"/>
            <w:vAlign w:val="center"/>
          </w:tcPr>
          <w:p w14:paraId="4AEEE2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patch/u-boot/v2026.07-sunxi64/board_avaota-a1/dts-avaota-a1-mmc-fixes.patch</w:t>
            </w:r>
          </w:p>
        </w:tc>
      </w:tr>
      <w:tr w14:paraId="0A9C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1047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patch/kernel/archive/rockchip64-7.2/general-power-supply-add-cw221x.patch</w:t>
            </w:r>
          </w:p>
        </w:tc>
        <w:tc>
          <w:tcPr>
            <w:tcW w:w="4535" w:type="dxa"/>
            <w:vAlign w:val="center"/>
          </w:tcPr>
          <w:p w14:paraId="6CC721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patch/u-boot/v2026.07-sunxi64/board_avaota-a1/edit-avaota-a1-defconfig.patch</w:t>
            </w:r>
          </w:p>
        </w:tc>
      </w:tr>
      <w:tr w14:paraId="7503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1259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patch/kernel/archive/rockchip64-7.2/general-power-supply-add-sgm41542.patch</w:t>
            </w:r>
          </w:p>
        </w:tc>
        <w:tc>
          <w:tcPr>
            <w:tcW w:w="4535" w:type="dxa"/>
            <w:vAlign w:val="center"/>
          </w:tcPr>
          <w:p w14:paraId="328DC2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patch/u-boot/v2026.07-sunxi64/board_bigtreetech-cb1/001-bigtreetech-cb1-dts-and-defconfig.patch</w:t>
            </w:r>
          </w:p>
        </w:tc>
      </w:tr>
      <w:tr w14:paraId="510C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8546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patch/kernel/archive/rockchip64-7.2/general-power-supply-rk817-charger-Configure-USB-input-limit.patch</w:t>
            </w:r>
          </w:p>
        </w:tc>
        <w:tc>
          <w:tcPr>
            <w:tcW w:w="4535" w:type="dxa"/>
            <w:vAlign w:val="center"/>
          </w:tcPr>
          <w:p w14:paraId="6C66CA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patch/u-boot/v2026.07-sunxi64/board_bigtreetech-cb1/002-bigtreetech-cb1-PC3-eMMC-selpin-set-to-pull-down-mode.patch</w:t>
            </w:r>
          </w:p>
        </w:tc>
      </w:tr>
      <w:tr w14:paraId="20AE0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D716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patch/kernel/archive/rockchip64-7.2/general-rk3328-dtsi-trb-ent-quirk.patch</w:t>
            </w:r>
          </w:p>
        </w:tc>
        <w:tc>
          <w:tcPr>
            <w:tcW w:w="4535" w:type="dxa"/>
            <w:vAlign w:val="center"/>
          </w:tcPr>
          <w:p w14:paraId="4B517A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patch/u-boot/v2026.07-sunxi64/board_cherryba-m1/0001-add-cherryba-m1-dt-and-defconfig.patch</w:t>
            </w:r>
          </w:p>
        </w:tc>
      </w:tr>
      <w:tr w14:paraId="6A0A0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592C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patch/kernel/archive/rockchip64-7.2/general-rk808-configurable-switch-voltage-steps.patch</w:t>
            </w:r>
          </w:p>
        </w:tc>
        <w:tc>
          <w:tcPr>
            <w:tcW w:w="4535" w:type="dxa"/>
            <w:vAlign w:val="center"/>
          </w:tcPr>
          <w:p w14:paraId="694C1C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patch/u-boot/v2026.07-sunxi64/board_inovato-quadra/0001-sunxi-pwrled-config-option.patch</w:t>
            </w:r>
          </w:p>
        </w:tc>
      </w:tr>
      <w:tr w14:paraId="6A4C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34BC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patch/kernel/archive/rockchip64-7.2/general-rockchip-overlays.patch</w:t>
            </w:r>
          </w:p>
        </w:tc>
        <w:tc>
          <w:tcPr>
            <w:tcW w:w="4535" w:type="dxa"/>
            <w:vAlign w:val="center"/>
          </w:tcPr>
          <w:p w14:paraId="7D60BA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patch/u-boot/v2026.07-sunxi64/board_lime-a64/a64-olinuxino-build-emmc-devicetree.patch</w:t>
            </w:r>
          </w:p>
        </w:tc>
      </w:tr>
      <w:tr w14:paraId="43230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1C9A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patch/kernel/archive/rockchip64-7.2/general-rt5651-add-mclk.patch</w:t>
            </w:r>
          </w:p>
        </w:tc>
        <w:tc>
          <w:tcPr>
            <w:tcW w:w="4535" w:type="dxa"/>
            <w:vAlign w:val="center"/>
          </w:tcPr>
          <w:p w14:paraId="47CD13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patch/u-boot/v2026.07-sunxi64/board_longanpi-3h/0001-add-longanpi-3h-defconfig.patch</w:t>
            </w:r>
          </w:p>
        </w:tc>
      </w:tr>
      <w:tr w14:paraId="0758C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B95B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patch/kernel/archive/rockchip64-7.2/general-rtc-pcf8563-pass-driver-data-to-irq-handler.patch</w:t>
            </w:r>
          </w:p>
        </w:tc>
        <w:tc>
          <w:tcPr>
            <w:tcW w:w="4535" w:type="dxa"/>
            <w:vAlign w:val="center"/>
          </w:tcPr>
          <w:p w14:paraId="5EC4BB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patch/u-boot/v2026.07-sunxi64/board_mellowflyc5/001-mellowflyc5-dts-and-defconfig.patch</w:t>
            </w:r>
          </w:p>
        </w:tc>
      </w:tr>
      <w:tr w14:paraId="060D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1EFB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patch/kernel/archive/rockchip64-7.2/general-st7796-driver.patch</w:t>
            </w:r>
          </w:p>
        </w:tc>
        <w:tc>
          <w:tcPr>
            <w:tcW w:w="4535" w:type="dxa"/>
            <w:vAlign w:val="center"/>
          </w:tcPr>
          <w:p w14:paraId="2FE8B8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patch/u-boot/v2026.07-sunxi64/board_nanopik1plus/0001-add-nanopi-k1-plus-dt-and-defconfig.patch</w:t>
            </w:r>
          </w:p>
        </w:tc>
      </w:tr>
      <w:tr w14:paraId="52EFE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10EF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patch/kernel/archive/rockchip64-7.2/general-usb-typec-rt1711h-add-husb311.patch</w:t>
            </w:r>
          </w:p>
        </w:tc>
        <w:tc>
          <w:tcPr>
            <w:tcW w:w="4535" w:type="dxa"/>
            <w:vAlign w:val="center"/>
          </w:tcPr>
          <w:p w14:paraId="2ACAB4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patch/u-boot/v2026.07-sunxi64/board_nanopineo2black/0001-add-nanopi-neo-core2-dt-and-defconfig.patch</w:t>
            </w:r>
          </w:p>
        </w:tc>
      </w:tr>
      <w:tr w14:paraId="2662F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BAE2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patch/kernel/archive/rockchip64-7.2/general-v4l2-iep-driver.patch</w:t>
            </w:r>
          </w:p>
        </w:tc>
        <w:tc>
          <w:tcPr>
            <w:tcW w:w="4535" w:type="dxa"/>
            <w:vAlign w:val="center"/>
          </w:tcPr>
          <w:p w14:paraId="2B81DC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patch/u-boot/v2026.07-sunxi64/board_nanopineocore2/0001-add-nanopi-neo-core2-dt-and-defconfig.patch</w:t>
            </w:r>
          </w:p>
        </w:tc>
      </w:tr>
      <w:tr w14:paraId="7C3C1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DDA7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patch/kernel/archive/rockchip64-7.2/general-workaround-broadcom-bt-serdev.patch</w:t>
            </w:r>
          </w:p>
        </w:tc>
        <w:tc>
          <w:tcPr>
            <w:tcW w:w="4535" w:type="dxa"/>
            <w:vAlign w:val="center"/>
          </w:tcPr>
          <w:p w14:paraId="73E984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patch/u-boot/v2026.07-sunxi64/board_orangepi3-lts/001-Add-board-OrangePi-3-LTS.patch</w:t>
            </w:r>
          </w:p>
        </w:tc>
      </w:tr>
      <w:tr w14:paraId="3862A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39D5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patch/kernel/archive/rockchip64-7.2/kernel-6.8-tools-cgroup-makefile.patch</w:t>
            </w:r>
          </w:p>
        </w:tc>
        <w:tc>
          <w:tcPr>
            <w:tcW w:w="4535" w:type="dxa"/>
            <w:vAlign w:val="center"/>
          </w:tcPr>
          <w:p w14:paraId="35AD36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patch/u-boot/v2026.07-sunxi64/board_orangepi3-lts/002-Add-OrangePi-3-LTS-defconfig.patch</w:t>
            </w:r>
          </w:p>
        </w:tc>
      </w:tr>
      <w:tr w14:paraId="3EC8D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5E91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patch/kernel/archive/rockchip64-7.2/media-0002-media-rkvdec-remove-vb2_is_busy-check-in-rkvdec_s_ct.patch</w:t>
            </w:r>
          </w:p>
        </w:tc>
        <w:tc>
          <w:tcPr>
            <w:tcW w:w="4535" w:type="dxa"/>
            <w:vAlign w:val="center"/>
          </w:tcPr>
          <w:p w14:paraId="799C44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patch/u-boot/v2026.07-sunxi64/board_orangepiwin/0001-orangepi-win-usb-vbus.patch</w:t>
            </w:r>
          </w:p>
        </w:tc>
      </w:tr>
      <w:tr w14:paraId="4F8F7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6CFC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patch/kernel/archive/rockchip64-7.2/media-0003-rk3568-disable-hantro-h264.patch</w:t>
            </w:r>
          </w:p>
        </w:tc>
        <w:tc>
          <w:tcPr>
            <w:tcW w:w="4535" w:type="dxa"/>
            <w:vAlign w:val="center"/>
          </w:tcPr>
          <w:p w14:paraId="13CD77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patch/u-boot/v2026.07-sunxi64/board_orangepizeroplus/0001-orangepi-zero-plus-macpwr-spi.patch</w:t>
            </w:r>
          </w:p>
        </w:tc>
      </w:tr>
      <w:tr w14:paraId="5154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590D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patch/kernel/archive/rockchip64-7.2/mmc-sdio-skip-cmd11-voltage-switch-when-already-1v8.patch</w:t>
            </w:r>
          </w:p>
        </w:tc>
        <w:tc>
          <w:tcPr>
            <w:tcW w:w="4535" w:type="dxa"/>
            <w:vAlign w:val="center"/>
          </w:tcPr>
          <w:p w14:paraId="42DC96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patch/u-boot/v2026.07-sunxi64/board_recore/0001-add-recore-dt-and-defconfig.patch</w:t>
            </w:r>
          </w:p>
        </w:tc>
      </w:tr>
      <w:tr w14:paraId="2C66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8A77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patch/kernel/archive/rockchip64-7.2/net-ethernet-realtek-add-r8169-LED-configuration-from-OF.patch</w:t>
            </w:r>
          </w:p>
        </w:tc>
        <w:tc>
          <w:tcPr>
            <w:tcW w:w="4535" w:type="dxa"/>
            <w:vAlign w:val="center"/>
          </w:tcPr>
          <w:p w14:paraId="363E44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patch/u-boot/v2026.07-sunxi64/board_sovol-sv08</w:t>
            </w:r>
          </w:p>
        </w:tc>
      </w:tr>
      <w:tr w14:paraId="01477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991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patch/kernel/archive/rockchip64-7.2/net-phy-realtek-add-rtl8211x-LED-configuration-from-OF.patch</w:t>
            </w:r>
          </w:p>
        </w:tc>
        <w:tc>
          <w:tcPr>
            <w:tcW w:w="4535" w:type="dxa"/>
            <w:vAlign w:val="center"/>
          </w:tcPr>
          <w:p w14:paraId="469809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patch/u-boot/v2026.07-sunxi64/board_sovol-sv08-max</w:t>
            </w:r>
          </w:p>
        </w:tc>
      </w:tr>
      <w:tr w14:paraId="024F7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EA0B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patch/kernel/archive/rockchip64-7.2/net-usb-r8152-add-LED-configuration-from-OF.patch</w:t>
            </w:r>
          </w:p>
        </w:tc>
        <w:tc>
          <w:tcPr>
            <w:tcW w:w="4535" w:type="dxa"/>
            <w:vAlign w:val="center"/>
          </w:tcPr>
          <w:p w14:paraId="02EC87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patch/u-boot/v2026.07-sunxi64/board_sovol-zero</w:t>
            </w:r>
          </w:p>
        </w:tc>
      </w:tr>
      <w:tr w14:paraId="47A1F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E235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patch/kernel/archive/rockchip64-7.2/orangepi5-ultra-hdmirx-dts-fix.patch</w:t>
            </w:r>
          </w:p>
        </w:tc>
        <w:tc>
          <w:tcPr>
            <w:tcW w:w="4535" w:type="dxa"/>
            <w:vAlign w:val="center"/>
          </w:tcPr>
          <w:p w14:paraId="15B53B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patch/u-boot/v2026.07-sunxi64/board_walnutpi-1b-ddr3/001-walnutpi-1b-ddr3-dts-and-defconfig.patch</w:t>
            </w:r>
          </w:p>
        </w:tc>
      </w:tr>
      <w:tr w14:paraId="342F6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0A16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patch/kernel/archive/rockchip64-7.2/overlay/Makefile</w:t>
            </w:r>
          </w:p>
        </w:tc>
        <w:tc>
          <w:tcPr>
            <w:tcW w:w="4535" w:type="dxa"/>
            <w:vAlign w:val="center"/>
          </w:tcPr>
          <w:p w14:paraId="34152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patch/u-boot/v2026.07-sunxi64/board_walnutpi-1b/001-walnutpi-1b-dts-and-defconfig.patch</w:t>
            </w:r>
          </w:p>
        </w:tc>
      </w:tr>
      <w:tr w14:paraId="077D1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E9D3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patch/kernel/archive/rockchip64-7.2/overlay/README.rockchip-overlays</w:t>
            </w:r>
          </w:p>
        </w:tc>
        <w:tc>
          <w:tcPr>
            <w:tcW w:w="4535" w:type="dxa"/>
            <w:vAlign w:val="center"/>
          </w:tcPr>
          <w:p w14:paraId="16A765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patch/u-boot/v2026.07-sunxi64/board_walnutpi-box/001-walnutpi-box-dts-and-defconfig.patch</w:t>
            </w:r>
          </w:p>
        </w:tc>
      </w:tr>
      <w:tr w14:paraId="5900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B361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patch/kernel/archive/rockchip64-7.2/overlay/hinlink-h88k-240x135-lcd.dtso</w:t>
            </w:r>
          </w:p>
        </w:tc>
        <w:tc>
          <w:tcPr>
            <w:tcW w:w="4535" w:type="dxa"/>
            <w:vAlign w:val="center"/>
          </w:tcPr>
          <w:p w14:paraId="723FE9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patch/u-boot/v2026.07-sunxi64/board_walnutpi-zerow/001-walnutpi-zerow-dts-and-defconfig.patch</w:t>
            </w:r>
          </w:p>
        </w:tc>
      </w:tr>
      <w:tr w14:paraId="75BA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D08D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patch/kernel/archive/rockchip64-7.2/overlay/rk3308-b@1.3ghz.dtso</w:t>
            </w:r>
          </w:p>
        </w:tc>
        <w:tc>
          <w:tcPr>
            <w:tcW w:w="4535" w:type="dxa"/>
            <w:vAlign w:val="center"/>
          </w:tcPr>
          <w:p w14:paraId="763E83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patch/u-boot/v2026.07-sunxi64/board_x96q/0001-add-x96q-lpddr3-dt-and-defconfig.patch</w:t>
            </w:r>
          </w:p>
        </w:tc>
      </w:tr>
      <w:tr w14:paraId="6DC6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69CE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patch/kernel/archive/rockchip64-7.2/overlay/rk3308-bs.dtso</w:t>
            </w:r>
          </w:p>
        </w:tc>
        <w:tc>
          <w:tcPr>
            <w:tcW w:w="4535" w:type="dxa"/>
            <w:vAlign w:val="center"/>
          </w:tcPr>
          <w:p w14:paraId="582754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patch/u-boot/v2026.07-sunxi64/mmc-increase-stabilization-delay-1ms-to-20ms.patch</w:t>
            </w:r>
          </w:p>
        </w:tc>
      </w:tr>
      <w:tr w14:paraId="5612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0A43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patch/kernel/archive/rockchip64-7.2/overlay/rk3308-bs@1.3ghz.dtso</w:t>
            </w:r>
          </w:p>
        </w:tc>
        <w:tc>
          <w:tcPr>
            <w:tcW w:w="4535" w:type="dxa"/>
            <w:vAlign w:val="center"/>
          </w:tcPr>
          <w:p w14:paraId="4123A1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patch/u-boot/v2026.07-sunxi64/mmc-sunxi-a523-emmc-fix.patch</w:t>
            </w:r>
          </w:p>
        </w:tc>
      </w:tr>
      <w:tr w14:paraId="25CE6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C38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patch/kernel/archive/rockchip64-7.2/overlay/rk3308-otg-host.dtso</w:t>
            </w:r>
          </w:p>
        </w:tc>
        <w:tc>
          <w:tcPr>
            <w:tcW w:w="4535" w:type="dxa"/>
            <w:vAlign w:val="center"/>
          </w:tcPr>
          <w:p w14:paraId="2B2D40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patch/u-boot/v2026.07-sunxi64/sunxi-board-cldo3-fix.patch</w:t>
            </w:r>
          </w:p>
        </w:tc>
      </w:tr>
      <w:tr w14:paraId="2C06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6A49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patch/kernel/archive/rockchip64-7.2/overlay/rk3308-pcm5102a.dtso</w:t>
            </w:r>
          </w:p>
        </w:tc>
        <w:tc>
          <w:tcPr>
            <w:tcW w:w="4535" w:type="dxa"/>
            <w:vAlign w:val="center"/>
          </w:tcPr>
          <w:p w14:paraId="01DC29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patch/u-boot/v2026.07/0000.patching_config.yaml</w:t>
            </w:r>
          </w:p>
        </w:tc>
      </w:tr>
      <w:tr w14:paraId="6123F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49C1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patch/kernel/archive/rockchip64-7.2/overlay/rk3308-s0-ext-antenna.dtso</w:t>
            </w:r>
          </w:p>
        </w:tc>
        <w:tc>
          <w:tcPr>
            <w:tcW w:w="4535" w:type="dxa"/>
            <w:vAlign w:val="center"/>
          </w:tcPr>
          <w:p w14:paraId="37F47B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patch/u-boot/v2026.07/0001-pci-pcie_dw_rockchip-increase-PCIe-LTSSM-timeout-for-cold-boot.patch</w:t>
            </w:r>
          </w:p>
        </w:tc>
      </w:tr>
      <w:tr w14:paraId="730A9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3FFE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patch/kernel/archive/rockchip64-7.2/overlay/rk3308-uart1.dtso</w:t>
            </w:r>
          </w:p>
        </w:tc>
        <w:tc>
          <w:tcPr>
            <w:tcW w:w="4535" w:type="dxa"/>
            <w:vAlign w:val="center"/>
          </w:tcPr>
          <w:p w14:paraId="0538A6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patch/u-boot/v2026.07/1001-fdt_fixup_ethernet-add-logs.patch</w:t>
            </w:r>
          </w:p>
        </w:tc>
      </w:tr>
      <w:tr w14:paraId="1671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4AB4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patch/kernel/archive/rockchip64-7.2/overlay/rk3308-uart2.dtso</w:t>
            </w:r>
          </w:p>
        </w:tc>
        <w:tc>
          <w:tcPr>
            <w:tcW w:w="4535" w:type="dxa"/>
            <w:vAlign w:val="center"/>
          </w:tcPr>
          <w:p w14:paraId="227DE0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patch/u-boot/v2026.07/board_bananapir2/enable-boot-from-ext4.patch</w:t>
            </w:r>
          </w:p>
        </w:tc>
      </w:tr>
      <w:tr w14:paraId="5C3A7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9762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patch/kernel/archive/rockchip64-7.2/overlay/rk3308-uart3.dtso</w:t>
            </w:r>
          </w:p>
        </w:tc>
        <w:tc>
          <w:tcPr>
            <w:tcW w:w="4535" w:type="dxa"/>
            <w:vAlign w:val="center"/>
          </w:tcPr>
          <w:p w14:paraId="214038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patch/u-boot/v2026.07/board_easy-eai-nano/add-board-easy-eai-nano-rv1126.patch</w:t>
            </w:r>
          </w:p>
        </w:tc>
      </w:tr>
      <w:tr w14:paraId="3055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9BA2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patch/kernel/archive/rockchip64-7.2/overlay/rk3562-kickpi-k3b-demo-dsi-panel.dtso</w:t>
            </w:r>
          </w:p>
        </w:tc>
        <w:tc>
          <w:tcPr>
            <w:tcW w:w="4535" w:type="dxa"/>
            <w:vAlign w:val="center"/>
          </w:tcPr>
          <w:p w14:paraId="7EC945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patch/u-boot/v2026.07/board_helios4/0001-ARMADA-A388-SOM-U-Boot-ODT-Update.patch</w:t>
            </w:r>
          </w:p>
        </w:tc>
      </w:tr>
      <w:tr w14:paraId="1AE90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DCE1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patch/kernel/archive/rockchip64-7.2/overlay/rk35xx-radxa-zero-3w-ext-ant.dtso</w:t>
            </w:r>
          </w:p>
        </w:tc>
        <w:tc>
          <w:tcPr>
            <w:tcW w:w="4535" w:type="dxa"/>
            <w:vAlign w:val="center"/>
          </w:tcPr>
          <w:p w14:paraId="32A65D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patch/u-boot/v2026.07/board_helios4/0002-Add-RTC-to-helios4.patch</w:t>
            </w:r>
          </w:p>
        </w:tc>
      </w:tr>
      <w:tr w14:paraId="41238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5D9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patch/kernel/archive/rockchip64-7.2/overlay/rockchip-dusun-010r-rp3328b.dtso</w:t>
            </w:r>
          </w:p>
        </w:tc>
        <w:tc>
          <w:tcPr>
            <w:tcW w:w="4535" w:type="dxa"/>
            <w:vAlign w:val="center"/>
          </w:tcPr>
          <w:p w14:paraId="30F5E3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patch/u-boot/v2026.07/board_helios4/0003-add-boot-marvell.cmd-backward-compatibility.patch</w:t>
            </w:r>
          </w:p>
        </w:tc>
      </w:tr>
      <w:tr w14:paraId="3EBC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D6CA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patch/kernel/archive/rockchip64-7.2/overlay/rockchip-fixup.scr-cmd</w:t>
            </w:r>
          </w:p>
        </w:tc>
        <w:tc>
          <w:tcPr>
            <w:tcW w:w="4535" w:type="dxa"/>
            <w:vAlign w:val="center"/>
          </w:tcPr>
          <w:p w14:paraId="6C79F3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patch/u-boot/v2026.07/board_helios4/0004-arm-dts-armada-38x-Fix-broken-SPI-support-after-dts-sync.patch</w:t>
            </w:r>
          </w:p>
        </w:tc>
      </w:tr>
      <w:tr w14:paraId="76DEF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C8C0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patch/kernel/archive/rockchip64-7.2/overlay/rockchip-rk3318-box-cpu-hs.dtso</w:t>
            </w:r>
          </w:p>
        </w:tc>
        <w:tc>
          <w:tcPr>
            <w:tcW w:w="4535" w:type="dxa"/>
            <w:vAlign w:val="center"/>
          </w:tcPr>
          <w:p w14:paraId="2CF66A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patch/u-boot/v2026.07/board_helios4/0005-arm-mvebu-helios4-Update-Load-address.patch.disabled</w:t>
            </w:r>
          </w:p>
        </w:tc>
      </w:tr>
      <w:tr w14:paraId="67347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D558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patch/kernel/archive/rockchip64-7.2/overlay/rockchip-rk3318-box-emmc-ddr.dtso</w:t>
            </w:r>
          </w:p>
        </w:tc>
        <w:tc>
          <w:tcPr>
            <w:tcW w:w="4535" w:type="dxa"/>
            <w:vAlign w:val="center"/>
          </w:tcPr>
          <w:p w14:paraId="0528AE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patch/u-boot/v2026.07/board_helios4/0006-enable-DT-overlays-support.patch</w:t>
            </w:r>
          </w:p>
        </w:tc>
      </w:tr>
      <w:tr w14:paraId="1FFA4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39F4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patch/kernel/archive/rockchip64-7.2/overlay/rockchip-rk3318-box-emmc-hs200.dtso</w:t>
            </w:r>
          </w:p>
        </w:tc>
        <w:tc>
          <w:tcPr>
            <w:tcW w:w="4535" w:type="dxa"/>
            <w:vAlign w:val="center"/>
          </w:tcPr>
          <w:p w14:paraId="65A83E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patch/u-boot/v2026.07/board_helios4/0007-helios4_defconfig-0002-enable-setexpr-command.patch</w:t>
            </w:r>
          </w:p>
        </w:tc>
      </w:tr>
      <w:tr w14:paraId="76D8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5276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patch/kernel/archive/rockchip64-7.2/overlay/rockchip-rk3318-box-led-conf1.dtso</w:t>
            </w:r>
          </w:p>
        </w:tc>
        <w:tc>
          <w:tcPr>
            <w:tcW w:w="4535" w:type="dxa"/>
            <w:vAlign w:val="center"/>
          </w:tcPr>
          <w:p w14:paraId="2F47FE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patch/u-boot/v2026.07/board_helios4/general-fix-btrfs-zstd-decompression.patch</w:t>
            </w:r>
          </w:p>
        </w:tc>
      </w:tr>
      <w:tr w14:paraId="145C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FB44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patch/kernel/archive/rockchip64-7.2/overlay/rockchip-rk3318-box-led-conf2.dtso</w:t>
            </w:r>
          </w:p>
        </w:tc>
        <w:tc>
          <w:tcPr>
            <w:tcW w:w="4535" w:type="dxa"/>
            <w:vAlign w:val="center"/>
          </w:tcPr>
          <w:p w14:paraId="505E24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patch/u-boot/v2026.07/board_helios4/target_spi/0101-helios4-config-set-boot-device-spinor.patch</w:t>
            </w:r>
          </w:p>
        </w:tc>
      </w:tr>
      <w:tr w14:paraId="5797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1F66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patch/kernel/archive/rockchip64-7.2/overlay/rockchip-rk3318-box-led-conf3.dtso</w:t>
            </w:r>
          </w:p>
        </w:tc>
        <w:tc>
          <w:tcPr>
            <w:tcW w:w="4535" w:type="dxa"/>
            <w:vAlign w:val="center"/>
          </w:tcPr>
          <w:p w14:paraId="2AA7EC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patch/u-boot/v2026.07/board_helios4/target_spi/0102-helios4-reorder-boot-device.patch</w:t>
            </w:r>
          </w:p>
        </w:tc>
      </w:tr>
      <w:tr w14:paraId="0A4F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CED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patch/kernel/archive/rockchip64-7.2/overlay/rockchip-rk3318-box-led-conf4.dtso</w:t>
            </w:r>
          </w:p>
        </w:tc>
        <w:tc>
          <w:tcPr>
            <w:tcW w:w="4535" w:type="dxa"/>
            <w:vAlign w:val="center"/>
          </w:tcPr>
          <w:p w14:paraId="3ED560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patch/u-boot/v2026.07/board_helios4/target_uart/0201-helios4-prepare-for-uart-image.patch</w:t>
            </w:r>
          </w:p>
        </w:tc>
      </w:tr>
      <w:tr w14:paraId="58961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6A23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patch/kernel/archive/rockchip64-7.2/overlay/rockchip-rk3318-box-led-conf5.dtso</w:t>
            </w:r>
          </w:p>
        </w:tc>
        <w:tc>
          <w:tcPr>
            <w:tcW w:w="4535" w:type="dxa"/>
            <w:vAlign w:val="center"/>
          </w:tcPr>
          <w:p w14:paraId="5961F2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patch/u-boot/v2026.07/board_helios64/0000.patching_config.yaml</w:t>
            </w:r>
          </w:p>
        </w:tc>
      </w:tr>
      <w:tr w14:paraId="7F014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D8C8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patch/kernel/archive/rockchip64-7.2/overlay/rockchip-rk3318-box-led-conf6.dtso</w:t>
            </w:r>
          </w:p>
        </w:tc>
        <w:tc>
          <w:tcPr>
            <w:tcW w:w="4535" w:type="dxa"/>
            <w:vAlign w:val="center"/>
          </w:tcPr>
          <w:p w14:paraId="4BF7AA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patch/u-boot/v2026.07/board_helios64/1001-helios64-enable-target.patch</w:t>
            </w:r>
          </w:p>
        </w:tc>
      </w:tr>
      <w:tr w14:paraId="0FDAA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EF46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patch/kernel/archive/rockchip64-7.2/overlay/rockchip-rk3318-box-led-conf7.dtso</w:t>
            </w:r>
          </w:p>
        </w:tc>
        <w:tc>
          <w:tcPr>
            <w:tcW w:w="4535" w:type="dxa"/>
            <w:vAlign w:val="center"/>
          </w:tcPr>
          <w:p w14:paraId="562786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patch/u-boot/v2026.07/board_helios64/board/Kconfig</w:t>
            </w:r>
          </w:p>
        </w:tc>
      </w:tr>
      <w:tr w14:paraId="61EA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3E29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patch/kernel/archive/rockchip64-7.2/overlay/rockchip-rk3318-box-wlan-ap6330.dtso</w:t>
            </w:r>
          </w:p>
        </w:tc>
        <w:tc>
          <w:tcPr>
            <w:tcW w:w="4535" w:type="dxa"/>
            <w:vAlign w:val="center"/>
          </w:tcPr>
          <w:p w14:paraId="34DE77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patch/u-boot/v2026.07/board_helios64/board/MAINTAINERS</w:t>
            </w:r>
          </w:p>
        </w:tc>
      </w:tr>
      <w:tr w14:paraId="357BE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E4B7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patch/kernel/archive/rockchip64-7.2/overlay/rockchip-rk3318-box-wlan-ap6334.dtso</w:t>
            </w:r>
          </w:p>
        </w:tc>
        <w:tc>
          <w:tcPr>
            <w:tcW w:w="4535" w:type="dxa"/>
            <w:vAlign w:val="center"/>
          </w:tcPr>
          <w:p w14:paraId="79CB32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patch/u-boot/v2026.07/board_helios64/board/Makefile</w:t>
            </w:r>
          </w:p>
        </w:tc>
      </w:tr>
      <w:tr w14:paraId="2F177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C8D1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patch/kernel/archive/rockchip64-7.2/overlay/rockchip-rk3318-box-wlan-ext.dtso</w:t>
            </w:r>
          </w:p>
        </w:tc>
        <w:tc>
          <w:tcPr>
            <w:tcW w:w="4535" w:type="dxa"/>
            <w:vAlign w:val="center"/>
          </w:tcPr>
          <w:p w14:paraId="50EE4B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patch/u-boot/v2026.07/board_helios64/board/helios64.c</w:t>
            </w:r>
          </w:p>
        </w:tc>
      </w:tr>
      <w:tr w14:paraId="6F6A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C5E1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patch/kernel/archive/rockchip64-7.2/overlay/rockchip-rk3328-i2c0.dtso</w:t>
            </w:r>
          </w:p>
        </w:tc>
        <w:tc>
          <w:tcPr>
            <w:tcW w:w="4535" w:type="dxa"/>
            <w:vAlign w:val="center"/>
          </w:tcPr>
          <w:p w14:paraId="138E40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patch/u-boot/v2026.07/board_helios64/board/sys_otp.c</w:t>
            </w:r>
          </w:p>
        </w:tc>
      </w:tr>
      <w:tr w14:paraId="426A1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EB44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patch/kernel/archive/rockchip64-7.2/overlay/rockchip-rk3328-i2s1-pcm5102.dtso</w:t>
            </w:r>
          </w:p>
        </w:tc>
        <w:tc>
          <w:tcPr>
            <w:tcW w:w="4535" w:type="dxa"/>
            <w:vAlign w:val="center"/>
          </w:tcPr>
          <w:p w14:paraId="1D68A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patch/u-boot/v2026.07/board_helios64/board/sys_otp.h</w:t>
            </w:r>
          </w:p>
        </w:tc>
      </w:tr>
      <w:tr w14:paraId="56260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BC40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patch/kernel/archive/rockchip64-7.2/overlay/rockchip-rk3328-mksklipad50-enable-rtc-end1.dtso</w:t>
            </w:r>
          </w:p>
        </w:tc>
        <w:tc>
          <w:tcPr>
            <w:tcW w:w="4535" w:type="dxa"/>
            <w:vAlign w:val="center"/>
          </w:tcPr>
          <w:p w14:paraId="0571AC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patch/u-boot/v2026.07/board_helios64/cmd-fileenv-read-string-from-file-into-env.patch</w:t>
            </w:r>
          </w:p>
        </w:tc>
      </w:tr>
      <w:tr w14:paraId="2DA47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8A59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patch/kernel/archive/rockchip64-7.2/overlay/rockchip-rk3328-mksklipad50-enable-v4l2.dtso</w:t>
            </w:r>
          </w:p>
        </w:tc>
        <w:tc>
          <w:tcPr>
            <w:tcW w:w="4535" w:type="dxa"/>
            <w:vAlign w:val="center"/>
          </w:tcPr>
          <w:p w14:paraId="5FAD9B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patch/u-boot/v2026.07/board_helios64/defconfig/helios64-rk3399_defconfig</w:t>
            </w:r>
          </w:p>
        </w:tc>
      </w:tr>
      <w:tr w14:paraId="383F1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C19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patch/kernel/archive/rockchip64-7.2/overlay/rockchip-rk3328-mkspi-disable-lcd-spi.dtso</w:t>
            </w:r>
          </w:p>
        </w:tc>
        <w:tc>
          <w:tcPr>
            <w:tcW w:w="4535" w:type="dxa"/>
            <w:vAlign w:val="center"/>
          </w:tcPr>
          <w:p w14:paraId="1F72D5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patch/u-boot/v2026.07/board_helios64/dt_uboot/rk3399-kobol-helios64-u-boot.dtsi</w:t>
            </w:r>
          </w:p>
        </w:tc>
      </w:tr>
      <w:tr w14:paraId="722D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BE2C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patch/kernel/archive/rockchip64-7.2/overlay/rockchip-rk3328-nanopi-neo3-pwm-fan.dtso</w:t>
            </w:r>
          </w:p>
        </w:tc>
        <w:tc>
          <w:tcPr>
            <w:tcW w:w="4535" w:type="dxa"/>
            <w:vAlign w:val="center"/>
          </w:tcPr>
          <w:p w14:paraId="58B60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patch/u-boot/v2026.07/board_helios64/dt_upstream_rockchip/rk3399-kobol-helios64.dts</w:t>
            </w:r>
          </w:p>
        </w:tc>
      </w:tr>
      <w:tr w14:paraId="7C129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51B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patch/kernel/archive/rockchip64-7.2/overlay/rockchip-rk3328-opp-1.4ghz.dtso</w:t>
            </w:r>
          </w:p>
        </w:tc>
        <w:tc>
          <w:tcPr>
            <w:tcW w:w="4535" w:type="dxa"/>
            <w:vAlign w:val="center"/>
          </w:tcPr>
          <w:p w14:paraId="36CBCC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patch/u-boot/v2026.07/board_helios64/general-fix-btrfs-zstd-decompression.patch</w:t>
            </w:r>
          </w:p>
        </w:tc>
      </w:tr>
      <w:tr w14:paraId="3FC3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A40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patch/kernel/archive/rockchip64-7.2/overlay/rockchip-rk3328-opp-1.5ghz.dtso</w:t>
            </w:r>
          </w:p>
        </w:tc>
        <w:tc>
          <w:tcPr>
            <w:tcW w:w="4535" w:type="dxa"/>
            <w:vAlign w:val="center"/>
          </w:tcPr>
          <w:p w14:paraId="55A107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patch/u-boot/v2026.07/board_helios64/include_configs/helios64.h</w:t>
            </w:r>
          </w:p>
        </w:tc>
      </w:tr>
      <w:tr w14:paraId="32A5B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028F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patch/kernel/archive/rockchip64-7.2/overlay/rockchip-rk3328-spi-spidev.dtso</w:t>
            </w:r>
          </w:p>
        </w:tc>
        <w:tc>
          <w:tcPr>
            <w:tcW w:w="4535" w:type="dxa"/>
            <w:vAlign w:val="center"/>
          </w:tcPr>
          <w:p w14:paraId="15969F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patch/u-boot/v2026.07/board_khadas-vim3l/kvim3l-boot-usb-sata-sd.patch</w:t>
            </w:r>
          </w:p>
        </w:tc>
      </w:tr>
      <w:tr w14:paraId="1D97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FC7B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patch/kernel/archive/rockchip64-7.2/overlay/rockchip-rk3328-uart1.dtso</w:t>
            </w:r>
          </w:p>
        </w:tc>
        <w:tc>
          <w:tcPr>
            <w:tcW w:w="4535" w:type="dxa"/>
            <w:vAlign w:val="center"/>
          </w:tcPr>
          <w:p w14:paraId="1AC2D2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patch/u-boot/v2026.07/board_kickpi-k3b/0001-Introduce-RK3562-family-and-KICKPI-K3B.patch</w:t>
            </w:r>
          </w:p>
        </w:tc>
      </w:tr>
      <w:tr w14:paraId="70C70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381E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patch/kernel/archive/rockchip64-7.2/overlay/rockchip-rk3399-dwc3-0-host.dtso</w:t>
            </w:r>
          </w:p>
        </w:tc>
        <w:tc>
          <w:tcPr>
            <w:tcW w:w="4535" w:type="dxa"/>
            <w:vAlign w:val="center"/>
          </w:tcPr>
          <w:p w14:paraId="6EEF56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patch/u-boot/v2026.07/board_kickpi-k3b/0002-Configure-the-KICKPI-K3B-RK817-charger-input-current.patch</w:t>
            </w:r>
          </w:p>
        </w:tc>
      </w:tr>
      <w:tr w14:paraId="5FE73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2FD3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patch/kernel/archive/rockchip64-7.2/overlay/rockchip-rk3399-i2c7.dtso</w:t>
            </w:r>
          </w:p>
        </w:tc>
        <w:tc>
          <w:tcPr>
            <w:tcW w:w="4535" w:type="dxa"/>
            <w:vAlign w:val="center"/>
          </w:tcPr>
          <w:p w14:paraId="0695C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patch/u-boot/v2026.07/board_lubancat-4/0001-board-rockchip-Add-EmbedFire-LubanCat-4.patch</w:t>
            </w:r>
          </w:p>
        </w:tc>
      </w:tr>
      <w:tr w14:paraId="5CFE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5DC2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patch/kernel/archive/rockchip64-7.2/overlay/rockchip-rk3399-i2c8.dtso</w:t>
            </w:r>
          </w:p>
        </w:tc>
        <w:tc>
          <w:tcPr>
            <w:tcW w:w="4535" w:type="dxa"/>
            <w:vAlign w:val="center"/>
          </w:tcPr>
          <w:p w14:paraId="705629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patch/u-boot/v2026.07/board_luckfox-rk3308b-nova/add-board-luckfox-rk3308b-nova.patch</w:t>
            </w:r>
          </w:p>
        </w:tc>
      </w:tr>
      <w:tr w14:paraId="6E75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8A4C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patch/kernel/archive/rockchip64-7.2/overlay/rockchip-rk3399-opp-2ghz.dtso</w:t>
            </w:r>
          </w:p>
        </w:tc>
        <w:tc>
          <w:tcPr>
            <w:tcW w:w="4535" w:type="dxa"/>
            <w:vAlign w:val="center"/>
          </w:tcPr>
          <w:p w14:paraId="2FB9CA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patch/u-boot/v2026.07/board_luckfox-rk3308b-nova/boot-mode-enter-rockusb-on-download-key.patch</w:t>
            </w:r>
          </w:p>
        </w:tc>
      </w:tr>
      <w:tr w14:paraId="5544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7A54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patch/kernel/archive/rockchip64-7.2/overlay/rockchip-rk3399-pcie-gen2.dtso</w:t>
            </w:r>
          </w:p>
        </w:tc>
        <w:tc>
          <w:tcPr>
            <w:tcW w:w="4535" w:type="dxa"/>
            <w:vAlign w:val="center"/>
          </w:tcPr>
          <w:p w14:paraId="1A8E76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patch/u-boot/v2026.07/board_luckfox-rk3308b-nova/fix-evb-rk3308-dnl-key-saradc-name.patch</w:t>
            </w:r>
          </w:p>
        </w:tc>
      </w:tr>
      <w:tr w14:paraId="3A1EF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8CF0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patch/kernel/archive/rockchip64-7.2/overlay/rockchip-rk3399-spi-jedec-nor.dtso</w:t>
            </w:r>
          </w:p>
        </w:tc>
        <w:tc>
          <w:tcPr>
            <w:tcW w:w="4535" w:type="dxa"/>
            <w:vAlign w:val="center"/>
          </w:tcPr>
          <w:p w14:paraId="6F435C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patch/u-boot/v2026.07/board_luckfox-rk3308b-nova/mmc-dw-mmc-honor-1bit-bus-width.patch</w:t>
            </w:r>
          </w:p>
        </w:tc>
      </w:tr>
      <w:tr w14:paraId="1F569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27A3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patch/kernel/archive/rockchip64-7.2/overlay/rockchip-rk3399-spi-spidev.dtso</w:t>
            </w:r>
          </w:p>
        </w:tc>
        <w:tc>
          <w:tcPr>
            <w:tcW w:w="4535" w:type="dxa"/>
            <w:vAlign w:val="center"/>
          </w:tcPr>
          <w:p w14:paraId="565A7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patch/u-boot/v2026.07/board_odroidhc4/odroidhc4-boot-usb-sata-sd.patch</w:t>
            </w:r>
          </w:p>
        </w:tc>
      </w:tr>
      <w:tr w14:paraId="34518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367E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patch/kernel/archive/rockchip64-7.2/overlay/rockchip-rk3399-uart4.dtso</w:t>
            </w:r>
          </w:p>
        </w:tc>
        <w:tc>
          <w:tcPr>
            <w:tcW w:w="4535" w:type="dxa"/>
            <w:vAlign w:val="center"/>
          </w:tcPr>
          <w:p w14:paraId="7FE1C9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patch/u-boot/v2026.07/board_odroidn2/0001-mmc-meson_gx_mmc-limit-f_max-to-24-MHz.patch</w:t>
            </w:r>
          </w:p>
        </w:tc>
      </w:tr>
      <w:tr w14:paraId="1473A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CE6E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patch/kernel/archive/rockchip64-7.2/overlay/rockchip-rk3399-w1-gpio.dtso</w:t>
            </w:r>
          </w:p>
        </w:tc>
        <w:tc>
          <w:tcPr>
            <w:tcW w:w="4535" w:type="dxa"/>
            <w:vAlign w:val="center"/>
          </w:tcPr>
          <w:p w14:paraId="5D393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patch/u-boot/v2026.07/board_odroidn2/meson64-boot-usb-nvme-scsi-first.patch</w:t>
            </w:r>
          </w:p>
        </w:tc>
      </w:tr>
      <w:tr w14:paraId="5C7D5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A55C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patch/kernel/archive/rockchip64-7.2/overlay/rockchip-rk3566-i2c2-m1.dtso</w:t>
            </w:r>
          </w:p>
        </w:tc>
        <w:tc>
          <w:tcPr>
            <w:tcW w:w="4535" w:type="dxa"/>
            <w:vAlign w:val="center"/>
          </w:tcPr>
          <w:p w14:paraId="2ED28C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patch/u-boot/v2026.07/board_qidi-x6/01-qidi-x6-rk3328-add-defconfig.patch</w:t>
            </w:r>
          </w:p>
        </w:tc>
      </w:tr>
      <w:tr w14:paraId="020F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0849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patch/kernel/archive/rockchip64-7.2/overlay/rockchip-rk3566-i2c3-m0.dtso</w:t>
            </w:r>
          </w:p>
        </w:tc>
        <w:tc>
          <w:tcPr>
            <w:tcW w:w="4535" w:type="dxa"/>
            <w:vAlign w:val="center"/>
          </w:tcPr>
          <w:p w14:paraId="1DB97E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patch/u-boot/v2026.07/board_qidi-x6/02-qidi-x6-rk3328-add-dts.patch</w:t>
            </w:r>
          </w:p>
        </w:tc>
      </w:tr>
      <w:tr w14:paraId="1F082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C364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patch/kernel/archive/rockchip64-7.2/overlay/rockchip-rk3566-i2c4-m0.dtso</w:t>
            </w:r>
          </w:p>
        </w:tc>
        <w:tc>
          <w:tcPr>
            <w:tcW w:w="4535" w:type="dxa"/>
            <w:vAlign w:val="center"/>
          </w:tcPr>
          <w:p w14:paraId="1D0D9B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patch/u-boot/v2026.07/board_qidi-x6/03-qidi-x6-rk3328-add-u-boot-dtsi.patch</w:t>
            </w:r>
          </w:p>
        </w:tc>
      </w:tr>
      <w:tr w14:paraId="667A1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6B75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patch/kernel/archive/rockchip64-7.2/overlay/rockchip-rk3566-pwm11-m1.dtso</w:t>
            </w:r>
          </w:p>
        </w:tc>
        <w:tc>
          <w:tcPr>
            <w:tcW w:w="4535" w:type="dxa"/>
            <w:vAlign w:val="center"/>
          </w:tcPr>
          <w:p w14:paraId="46CFE3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patch/u-boot/v2026.07/board_radxa-e24c/0001-rockchip-rk3528-Add-support-for-booting-from-SPI-fla.patch</w:t>
            </w:r>
          </w:p>
        </w:tc>
      </w:tr>
      <w:tr w14:paraId="7DDC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52D9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patch/kernel/archive/rockchip64-7.2/overlay/rockchip-rk3566-pwm15-m1.dtso</w:t>
            </w:r>
          </w:p>
        </w:tc>
        <w:tc>
          <w:tcPr>
            <w:tcW w:w="4535" w:type="dxa"/>
            <w:vAlign w:val="center"/>
          </w:tcPr>
          <w:p w14:paraId="02E034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patch/u-boot/v2026.07/board_radxa-e24c/0002-WIP-net-rockchip-Allow-use-of-rx-tx-delayline-for-rg.patch</w:t>
            </w:r>
          </w:p>
        </w:tc>
      </w:tr>
      <w:tr w14:paraId="55F1C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750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patch/kernel/archive/rockchip64-7.2/overlay/rockchip-rk3566-pwm7.dtso</w:t>
            </w:r>
          </w:p>
        </w:tc>
        <w:tc>
          <w:tcPr>
            <w:tcW w:w="4535" w:type="dxa"/>
            <w:vAlign w:val="center"/>
          </w:tcPr>
          <w:p w14:paraId="3E6CA3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patch/u-boot/v2026.07/board_radxa-e24c/0003-WIP-net-rockchip-Use-CRU-as-default-TX-clk-source-fo.patch</w:t>
            </w:r>
          </w:p>
        </w:tc>
      </w:tr>
      <w:tr w14:paraId="2FA76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A6F3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patch/kernel/archive/rockchip64-7.2/overlay/rockchip-rk3566-sata2.dtso</w:t>
            </w:r>
          </w:p>
        </w:tc>
        <w:tc>
          <w:tcPr>
            <w:tcW w:w="4535" w:type="dxa"/>
            <w:vAlign w:val="center"/>
          </w:tcPr>
          <w:p w14:paraId="68A7B8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patch/u-boot/v2026.07/board_radxa-e24c/0004-WIP-add-e24c-board-model-to-rock-2-rk3528.c.patch</w:t>
            </w:r>
          </w:p>
        </w:tc>
      </w:tr>
      <w:tr w14:paraId="3D450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9CF1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patch/kernel/archive/rockchip64-7.2/overlay/rockchip-rk3566-spi3-m0-cs0-spidev.dtso</w:t>
            </w:r>
          </w:p>
        </w:tc>
        <w:tc>
          <w:tcPr>
            <w:tcW w:w="4535" w:type="dxa"/>
            <w:vAlign w:val="center"/>
          </w:tcPr>
          <w:p w14:paraId="2501A6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patch/u-boot/v2026.07/board_radxa-e24c/0005-WiP-rk3528-u-boot-dtsi-drop-otp-as-already-in-main-d.patch</w:t>
            </w:r>
          </w:p>
        </w:tc>
      </w:tr>
      <w:tr w14:paraId="45EB5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8DAD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patch/kernel/archive/rockchip64-7.2/overlay/rockchip-rk3566-uart3-m0.dtso</w:t>
            </w:r>
          </w:p>
        </w:tc>
        <w:tc>
          <w:tcPr>
            <w:tcW w:w="4535" w:type="dxa"/>
            <w:vAlign w:val="center"/>
          </w:tcPr>
          <w:p w14:paraId="1361B6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patch/u-boot/v2026.07/board_radxa-e24c/0006-rockchip-rk3528-add-USB-nodes.patch</w:t>
            </w:r>
          </w:p>
        </w:tc>
      </w:tr>
      <w:tr w14:paraId="6627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864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patch/kernel/archive/rockchip64-7.2/overlay/rockchip-rk3566-uart7-m2.dtso</w:t>
            </w:r>
          </w:p>
        </w:tc>
        <w:tc>
          <w:tcPr>
            <w:tcW w:w="4535" w:type="dxa"/>
            <w:vAlign w:val="center"/>
          </w:tcPr>
          <w:p w14:paraId="1E4B1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patch/u-boot/v2026.07/board_radxa-e24c/0007-rockchip-rk3528-add-OTP.patch</w:t>
            </w:r>
          </w:p>
        </w:tc>
      </w:tr>
      <w:tr w14:paraId="42289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74BB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patch/kernel/archive/rockchip64-7.2/overlay/rockchip-rk3566-uart9-m2.dtso</w:t>
            </w:r>
          </w:p>
        </w:tc>
        <w:tc>
          <w:tcPr>
            <w:tcW w:w="4535" w:type="dxa"/>
            <w:vAlign w:val="center"/>
          </w:tcPr>
          <w:p w14:paraId="5B00A3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patch/u-boot/v2026.07/board_radxa-e24c/0008-rockchip-rk3528-add-VPU.patch</w:t>
            </w:r>
          </w:p>
        </w:tc>
      </w:tr>
      <w:tr w14:paraId="1BFE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3C8A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patch/kernel/archive/rockchip64-7.2/overlay/rockchip-rk3568-hk-i2c0.dtso</w:t>
            </w:r>
          </w:p>
        </w:tc>
        <w:tc>
          <w:tcPr>
            <w:tcW w:w="4535" w:type="dxa"/>
            <w:vAlign w:val="center"/>
          </w:tcPr>
          <w:p w14:paraId="3CDC30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patch/u-boot/v2026.07/board_radxa-e24c/0009-rockchip-rk3528-add-Watchdog.patch</w:t>
            </w:r>
          </w:p>
        </w:tc>
      </w:tr>
      <w:tr w14:paraId="707F7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3BFD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patch/kernel/archive/rockchip64-7.2/overlay/rockchip-rk3568-hk-i2c1.dtso</w:t>
            </w:r>
          </w:p>
        </w:tc>
        <w:tc>
          <w:tcPr>
            <w:tcW w:w="4535" w:type="dxa"/>
            <w:vAlign w:val="center"/>
          </w:tcPr>
          <w:p w14:paraId="5F2B25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patch/u-boot/v2026.07/board_radxa-e24c/0010-rockchip-rk3528-add-SFC.patch</w:t>
            </w:r>
          </w:p>
        </w:tc>
      </w:tr>
      <w:tr w14:paraId="66938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2089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patch/kernel/archive/rockchip64-7.2/overlay/rockchip-rk3568-hk-pwm1.dtso</w:t>
            </w:r>
          </w:p>
        </w:tc>
        <w:tc>
          <w:tcPr>
            <w:tcW w:w="4535" w:type="dxa"/>
            <w:vAlign w:val="center"/>
          </w:tcPr>
          <w:p w14:paraId="01D103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patch/u-boot/v2026.07/board_rockpi-4a/0001-rockchip-rock-pi-4a-cap-SPI-NOR-frequency-at-24-MHz.patch</w:t>
            </w:r>
          </w:p>
        </w:tc>
      </w:tr>
      <w:tr w14:paraId="4A51F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88D4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patch/kernel/archive/rockchip64-7.2/overlay/rockchip-rk3568-hk-pwm2.dtso</w:t>
            </w:r>
          </w:p>
        </w:tc>
        <w:tc>
          <w:tcPr>
            <w:tcW w:w="4535" w:type="dxa"/>
            <w:vAlign w:val="center"/>
          </w:tcPr>
          <w:p w14:paraId="13D843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patch/u-boot/v2026.07/board_yy3568/0001-board-rockchip-add-Youyeetoo-YY3568-support.patch</w:t>
            </w:r>
          </w:p>
        </w:tc>
      </w:tr>
      <w:tr w14:paraId="7715E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E61E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patch/kernel/archive/rockchip64-7.2/overlay/rockchip-rk3568-hk-pwm9.dtso</w:t>
            </w:r>
          </w:p>
        </w:tc>
        <w:tc>
          <w:tcPr>
            <w:tcW w:w="4535" w:type="dxa"/>
            <w:vAlign w:val="center"/>
          </w:tcPr>
          <w:p w14:paraId="2702E0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patch/u-boot/v2026.07/cmd-fileenv-read-string-from-file-into-env.patch</w:t>
            </w:r>
          </w:p>
        </w:tc>
      </w:tr>
      <w:tr w14:paraId="2C5E5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4D4C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patch/kernel/archive/rockchip64-7.2/overlay/rockchip-rk3568-hk-spi-spidev.dtso</w:t>
            </w:r>
          </w:p>
        </w:tc>
        <w:tc>
          <w:tcPr>
            <w:tcW w:w="4535" w:type="dxa"/>
            <w:vAlign w:val="center"/>
          </w:tcPr>
          <w:p w14:paraId="457CA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patch/u-boot/v2026.07/defconfig/easepi-a2-rk3568_defconfig</w:t>
            </w:r>
          </w:p>
        </w:tc>
      </w:tr>
      <w:tr w14:paraId="314A5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1665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patch/kernel/archive/rockchip64-7.2/overlay/rockchip-rk3568-hk-uart0-rts_cts.dtso</w:t>
            </w:r>
          </w:p>
        </w:tc>
        <w:tc>
          <w:tcPr>
            <w:tcW w:w="4535" w:type="dxa"/>
            <w:vAlign w:val="center"/>
          </w:tcPr>
          <w:p w14:paraId="21DC8E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patch/u-boot/v2026.07/defconfig/easepi-r2-rk3588_defconfig</w:t>
            </w:r>
          </w:p>
        </w:tc>
      </w:tr>
      <w:tr w14:paraId="0908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582F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patch/kernel/archive/rockchip64-7.2/overlay/rockchip-rk3568-hk-uart0.dtso</w:t>
            </w:r>
          </w:p>
        </w:tc>
        <w:tc>
          <w:tcPr>
            <w:tcW w:w="4535" w:type="dxa"/>
            <w:vAlign w:val="center"/>
          </w:tcPr>
          <w:p w14:paraId="418DA2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patch/u-boot/v2026.07/defconfig/lubancat-3-v2-rk3576_defconfig</w:t>
            </w:r>
          </w:p>
        </w:tc>
      </w:tr>
      <w:tr w14:paraId="09259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8986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patch/kernel/archive/rockchip64-7.2/overlay/rockchip-rk3568-hk-uart1.dtso</w:t>
            </w:r>
          </w:p>
        </w:tc>
        <w:tc>
          <w:tcPr>
            <w:tcW w:w="4535" w:type="dxa"/>
            <w:vAlign w:val="center"/>
          </w:tcPr>
          <w:p w14:paraId="084962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patch/u-boot/v2026.07/defconfig/mekotronics-r58x-pro-rk3588_defconfig</w:t>
            </w:r>
          </w:p>
        </w:tc>
      </w:tr>
      <w:tr w14:paraId="2F98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871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patch/kernel/archive/rockchip64-7.2/overlay/rockchip-rk3568-nanopi-r5c-leds.dtso</w:t>
            </w:r>
          </w:p>
        </w:tc>
        <w:tc>
          <w:tcPr>
            <w:tcW w:w="4535" w:type="dxa"/>
            <w:vAlign w:val="center"/>
          </w:tcPr>
          <w:p w14:paraId="651C01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patch/u-boot/v2026.07/defconfig/meson-gxm-c400-plus_defconfig</w:t>
            </w:r>
          </w:p>
        </w:tc>
      </w:tr>
      <w:tr w14:paraId="5798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43B7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patch/kernel/archive/rockchip64-7.2/overlay/rockchip-rk3568-nanopi-r5s-leds.dtso</w:t>
            </w:r>
          </w:p>
        </w:tc>
        <w:tc>
          <w:tcPr>
            <w:tcW w:w="4535" w:type="dxa"/>
            <w:vAlign w:val="center"/>
          </w:tcPr>
          <w:p w14:paraId="7D885F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patch/u-boot/v2026.07/defconfig/mixtile-blade3-rk3588_defconfig</w:t>
            </w:r>
          </w:p>
        </w:tc>
      </w:tr>
      <w:tr w14:paraId="53F6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DDA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patch/kernel/archive/rockchip64-7.2/overlay/rockchip-rk3568-rock-3a-disable-uart2.dtso</w:t>
            </w:r>
          </w:p>
        </w:tc>
        <w:tc>
          <w:tcPr>
            <w:tcW w:w="4535" w:type="dxa"/>
            <w:vAlign w:val="center"/>
          </w:tcPr>
          <w:p w14:paraId="4EDFF3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patch/u-boot/v2026.07/defconfig/mixtile-core3588e-rk3588_defconfig</w:t>
            </w:r>
          </w:p>
        </w:tc>
      </w:tr>
      <w:tr w14:paraId="143B7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5C90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patch/kernel/archive/rockchip64-7.2/overlay/rockchip-rk3588-can0-m0.dtso</w:t>
            </w:r>
          </w:p>
        </w:tc>
        <w:tc>
          <w:tcPr>
            <w:tcW w:w="4535" w:type="dxa"/>
            <w:vAlign w:val="center"/>
          </w:tcPr>
          <w:p w14:paraId="148806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patch/u-boot/v2026.07/defconfig/radxa-e24c-rk3528_defconfig</w:t>
            </w:r>
          </w:p>
        </w:tc>
      </w:tr>
      <w:tr w14:paraId="08B29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A499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patch/kernel/archive/rockchip64-7.2/overlay/rockchip-rk3588-can0-m1.dtso</w:t>
            </w:r>
          </w:p>
        </w:tc>
        <w:tc>
          <w:tcPr>
            <w:tcW w:w="4535" w:type="dxa"/>
            <w:vAlign w:val="center"/>
          </w:tcPr>
          <w:p w14:paraId="484A84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patch/u-boot/v2026.07/defconfig/recomputer-rk3576_defconfig</w:t>
            </w:r>
          </w:p>
        </w:tc>
      </w:tr>
      <w:tr w14:paraId="1639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FC8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patch/kernel/archive/rockchip64-7.2/overlay/rockchip-rk3588-can1-m0.dtso</w:t>
            </w:r>
          </w:p>
        </w:tc>
        <w:tc>
          <w:tcPr>
            <w:tcW w:w="4535" w:type="dxa"/>
            <w:vAlign w:val="center"/>
          </w:tcPr>
          <w:p w14:paraId="321A34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patch/u-boot/v2026.07/defconfig/recomputer-rk3588_defconfig</w:t>
            </w:r>
          </w:p>
        </w:tc>
      </w:tr>
      <w:tr w14:paraId="2892A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BB95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patch/kernel/archive/rockchip64-7.2/overlay/rockchip-rk3588-can1-m1.dtso</w:t>
            </w:r>
          </w:p>
        </w:tc>
        <w:tc>
          <w:tcPr>
            <w:tcW w:w="4535" w:type="dxa"/>
            <w:vAlign w:val="center"/>
          </w:tcPr>
          <w:p w14:paraId="399E54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patch/u-boot/v2026.07/dt_uboot/meson-gxm-c400-plus.dtsi</w:t>
            </w:r>
          </w:p>
        </w:tc>
      </w:tr>
      <w:tr w14:paraId="60586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D68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patch/kernel/archive/rockchip64-7.2/overlay/rockchip-rk3588-can2-m0.dtso</w:t>
            </w:r>
          </w:p>
        </w:tc>
        <w:tc>
          <w:tcPr>
            <w:tcW w:w="4535" w:type="dxa"/>
            <w:vAlign w:val="center"/>
          </w:tcPr>
          <w:p w14:paraId="0BA883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patch/u-boot/v2026.07/dt_uboot/rk3528-radxa-e24c-u-boot.dtsi</w:t>
            </w:r>
          </w:p>
        </w:tc>
      </w:tr>
      <w:tr w14:paraId="24C9E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25DEC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patch/kernel/archive/rockchip64-7.2/overlay/rockchip-rk3588-can2-m1.dtso</w:t>
            </w:r>
          </w:p>
        </w:tc>
        <w:tc>
          <w:tcPr>
            <w:tcW w:w="4535" w:type="dxa"/>
            <w:vAlign w:val="center"/>
          </w:tcPr>
          <w:p w14:paraId="6ABCF5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patch/u-boot/v2026.07/dt_uboot/rk3568-easepi-a2-u-boot.dtsi</w:t>
            </w:r>
          </w:p>
        </w:tc>
      </w:tr>
      <w:tr w14:paraId="3B10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CCC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patch/kernel/archive/rockchip64-7.2/overlay/rockchip-rk3588-fanctrl.dtso</w:t>
            </w:r>
          </w:p>
        </w:tc>
        <w:tc>
          <w:tcPr>
            <w:tcW w:w="4535" w:type="dxa"/>
            <w:vAlign w:val="center"/>
          </w:tcPr>
          <w:p w14:paraId="297D4C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patch/u-boot/v2026.07/dt_uboot/rk3576-lubancat-3-v2-u-boot.dtsi</w:t>
            </w:r>
          </w:p>
        </w:tc>
      </w:tr>
      <w:tr w14:paraId="77186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5244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patch/kernel/archive/rockchip64-7.2/overlay/rockchip-rk3588-hdmirx.dtso</w:t>
            </w:r>
          </w:p>
        </w:tc>
        <w:tc>
          <w:tcPr>
            <w:tcW w:w="4535" w:type="dxa"/>
            <w:vAlign w:val="center"/>
          </w:tcPr>
          <w:p w14:paraId="1CA2F6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patch/u-boot/v2026.07/dt_uboot/rk3576-recomputer-devkit-u-boot.dtsi</w:t>
            </w:r>
          </w:p>
        </w:tc>
      </w:tr>
      <w:tr w14:paraId="5F35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C342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patch/kernel/archive/rockchip64-7.2/overlay/rockchip-rk3588-i2c8-m2.dtso</w:t>
            </w:r>
          </w:p>
        </w:tc>
        <w:tc>
          <w:tcPr>
            <w:tcW w:w="4535" w:type="dxa"/>
            <w:vAlign w:val="center"/>
          </w:tcPr>
          <w:p w14:paraId="0F7C3B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patch/u-boot/v2026.07/dt_uboot/rk3588-easepi-r2-u-boot.dtsi</w:t>
            </w:r>
          </w:p>
        </w:tc>
      </w:tr>
      <w:tr w14:paraId="5487F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D229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patch/kernel/archive/rockchip64-7.2/overlay/rockchip-rk3588-nanopc-t6-mmc-frequency.dtso</w:t>
            </w:r>
          </w:p>
        </w:tc>
        <w:tc>
          <w:tcPr>
            <w:tcW w:w="4535" w:type="dxa"/>
            <w:vAlign w:val="center"/>
          </w:tcPr>
          <w:p w14:paraId="21F719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patch/u-boot/v2026.07/dt_uboot/rk3588-mixtile-blade3-u-boot.dtsi</w:t>
            </w:r>
          </w:p>
        </w:tc>
      </w:tr>
      <w:tr w14:paraId="4FDA5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7D97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patch/kernel/archive/rockchip64-7.2/overlay/rockchip-rk3588-nanopi-m6-display-dsi1-yx35.dtso</w:t>
            </w:r>
          </w:p>
        </w:tc>
        <w:tc>
          <w:tcPr>
            <w:tcW w:w="4535" w:type="dxa"/>
            <w:vAlign w:val="center"/>
          </w:tcPr>
          <w:p w14:paraId="4B8C54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patch/u-boot/v2026.07/dt_uboot/rk3588-mixtile-core3588e-u-boot.dtsi</w:t>
            </w:r>
          </w:p>
        </w:tc>
      </w:tr>
      <w:tr w14:paraId="4D20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8B53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patch/kernel/archive/rockchip64-7.2/overlay/rockchip-rk3588-nanopi-m6-spi-nor-flash.dtso</w:t>
            </w:r>
          </w:p>
        </w:tc>
        <w:tc>
          <w:tcPr>
            <w:tcW w:w="4535" w:type="dxa"/>
            <w:vAlign w:val="center"/>
          </w:tcPr>
          <w:p w14:paraId="368020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patch/u-boot/v2026.07/dt_uboot/rk3588-recomputer-devkit-u-boot.dtsi</w:t>
            </w:r>
          </w:p>
        </w:tc>
      </w:tr>
      <w:tr w14:paraId="2688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7CBF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patch/kernel/archive/rockchip64-7.2/overlay/rockchip-rk3588-odroidm2-display-vu8s.dtso</w:t>
            </w:r>
          </w:p>
        </w:tc>
        <w:tc>
          <w:tcPr>
            <w:tcW w:w="4535" w:type="dxa"/>
            <w:vAlign w:val="center"/>
          </w:tcPr>
          <w:p w14:paraId="10E90F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patch/u-boot/v2026.07/dt_upstream_amlogic/meson-gxm-c400-plus.dts</w:t>
            </w:r>
          </w:p>
        </w:tc>
      </w:tr>
      <w:tr w14:paraId="51A8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949C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patch/kernel/archive/rockchip64-7.2/overlay/rockchip-rk3588-odroidm2-weather-board-zero.dtso</w:t>
            </w:r>
          </w:p>
        </w:tc>
        <w:tc>
          <w:tcPr>
            <w:tcW w:w="4535" w:type="dxa"/>
            <w:vAlign w:val="center"/>
          </w:tcPr>
          <w:p w14:paraId="1FD417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patch/u-boot/v2026.07/dt_upstream_rockchip/rk3528-radxa-e24c.dts</w:t>
            </w:r>
          </w:p>
        </w:tc>
      </w:tr>
      <w:tr w14:paraId="1314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D664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patch/kernel/archive/rockchip64-7.2/overlay/rockchip-rk3588-orangepi-5-ap6275p.dtso</w:t>
            </w:r>
          </w:p>
        </w:tc>
        <w:tc>
          <w:tcPr>
            <w:tcW w:w="4535" w:type="dxa"/>
            <w:vAlign w:val="center"/>
          </w:tcPr>
          <w:p w14:paraId="612612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patch/u-boot/v2026.07/dt_upstream_rockchip/rk3568-easepi-a2.dts</w:t>
            </w:r>
          </w:p>
        </w:tc>
      </w:tr>
      <w:tr w14:paraId="79286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1B12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patch/kernel/archive/rockchip64-7.2/overlay/rockchip-rk3588-pwm0-m0.dtso</w:t>
            </w:r>
          </w:p>
        </w:tc>
        <w:tc>
          <w:tcPr>
            <w:tcW w:w="4535" w:type="dxa"/>
            <w:vAlign w:val="center"/>
          </w:tcPr>
          <w:p w14:paraId="641CD2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patch/u-boot/v2026.07/dt_upstream_rockchip/rk3576-lubancat-3-v2.dts</w:t>
            </w:r>
          </w:p>
        </w:tc>
      </w:tr>
      <w:tr w14:paraId="761A0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53E3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patch/kernel/archive/rockchip64-7.2/overlay/rockchip-rk3588-pwm0-m1.dtso</w:t>
            </w:r>
          </w:p>
        </w:tc>
        <w:tc>
          <w:tcPr>
            <w:tcW w:w="4535" w:type="dxa"/>
            <w:vAlign w:val="center"/>
          </w:tcPr>
          <w:p w14:paraId="578A41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patch/u-boot/v2026.07/dt_upstream_rockchip/rk3576-recomputer-devkit.dts</w:t>
            </w:r>
          </w:p>
        </w:tc>
      </w:tr>
      <w:tr w14:paraId="336F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592A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patch/kernel/archive/rockchip64-7.2/overlay/rockchip-rk3588-pwm0-m2.dtso</w:t>
            </w:r>
          </w:p>
        </w:tc>
        <w:tc>
          <w:tcPr>
            <w:tcW w:w="4535" w:type="dxa"/>
            <w:vAlign w:val="center"/>
          </w:tcPr>
          <w:p w14:paraId="5700AA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patch/u-boot/v2026.07/dt_upstream_rockchip/rk3588-easepi-r2.dts</w:t>
            </w:r>
          </w:p>
        </w:tc>
      </w:tr>
      <w:tr w14:paraId="2F1BA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3D75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patch/kernel/archive/rockchip64-7.2/overlay/rockchip-rk3588-pwm1-m0.dtso</w:t>
            </w:r>
          </w:p>
        </w:tc>
        <w:tc>
          <w:tcPr>
            <w:tcW w:w="4535" w:type="dxa"/>
            <w:vAlign w:val="center"/>
          </w:tcPr>
          <w:p w14:paraId="443531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patch/u-boot/v2026.07/dt_upstream_rockchip/rk3588-mekotronics-r58x-pro.dts</w:t>
            </w:r>
          </w:p>
        </w:tc>
      </w:tr>
      <w:tr w14:paraId="19CC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22F9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patch/kernel/archive/rockchip64-7.2/overlay/rockchip-rk3588-pwm1-m1.dtso</w:t>
            </w:r>
          </w:p>
        </w:tc>
        <w:tc>
          <w:tcPr>
            <w:tcW w:w="4535" w:type="dxa"/>
            <w:vAlign w:val="center"/>
          </w:tcPr>
          <w:p w14:paraId="163590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patch/u-boot/v2026.07/dt_upstream_rockchip/rk3588-mixtile-blade3.dts</w:t>
            </w:r>
          </w:p>
        </w:tc>
      </w:tr>
      <w:tr w14:paraId="5EC2D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CFF8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patch/kernel/archive/rockchip64-7.2/overlay/rockchip-rk3588-pwm1-m2.dtso</w:t>
            </w:r>
          </w:p>
        </w:tc>
        <w:tc>
          <w:tcPr>
            <w:tcW w:w="4535" w:type="dxa"/>
            <w:vAlign w:val="center"/>
          </w:tcPr>
          <w:p w14:paraId="5F0151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patch/u-boot/v2026.07/dt_upstream_rockchip/rk3588-mixtile-core3588e.dts</w:t>
            </w:r>
          </w:p>
        </w:tc>
      </w:tr>
      <w:tr w14:paraId="2238D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3A66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patch/kernel/archive/rockchip64-7.2/overlay/rockchip-rk3588-pwm10-m0.dtso</w:t>
            </w:r>
          </w:p>
        </w:tc>
        <w:tc>
          <w:tcPr>
            <w:tcW w:w="4535" w:type="dxa"/>
            <w:vAlign w:val="center"/>
          </w:tcPr>
          <w:p w14:paraId="1BCC70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patch/u-boot/v2026.07/dt_upstream_rockchip/rk3588-recomputer-devkit.dts</w:t>
            </w:r>
          </w:p>
        </w:tc>
      </w:tr>
      <w:tr w14:paraId="1EEB4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0C428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patch/kernel/archive/rockchip64-7.2/overlay/rockchip-rk3588-pwm11-m0.dtso</w:t>
            </w:r>
          </w:p>
        </w:tc>
        <w:tc>
          <w:tcPr>
            <w:tcW w:w="4535" w:type="dxa"/>
            <w:vAlign w:val="center"/>
          </w:tcPr>
          <w:p w14:paraId="2964F1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patch/u-boot/v2026.07/general-fix-btrfs-zstd-decompression.patch</w:t>
            </w:r>
          </w:p>
        </w:tc>
      </w:tr>
      <w:tr w14:paraId="0D683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A7A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patch/kernel/archive/rockchip64-7.2/overlay/rockchip-rk3588-pwm11-m1.dtso</w:t>
            </w:r>
          </w:p>
        </w:tc>
        <w:tc>
          <w:tcPr>
            <w:tcW w:w="4535" w:type="dxa"/>
            <w:vAlign w:val="center"/>
          </w:tcPr>
          <w:p w14:paraId="5CAF66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patch/u-boot/v2026.07/general-rk3588-add-i2s-mclk-output-to-io-clock-ids.patch</w:t>
            </w:r>
          </w:p>
        </w:tc>
      </w:tr>
      <w:tr w14:paraId="7136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1F36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patch/kernel/archive/rockchip64-7.2/overlay/rockchip-rk3588-pwm12-m0.dtso</w:t>
            </w:r>
          </w:p>
        </w:tc>
        <w:tc>
          <w:tcPr>
            <w:tcW w:w="4535" w:type="dxa"/>
            <w:vAlign w:val="center"/>
          </w:tcPr>
          <w:p w14:paraId="58F64F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patch/u-boot/v2026.07/general-rk3588-raise-cpu-clocks-via-scmi.patch</w:t>
            </w:r>
          </w:p>
        </w:tc>
      </w:tr>
      <w:tr w14:paraId="26B4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F484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patch/kernel/archive/rockchip64-7.2/overlay/rockchip-rk3588-pwm13-m0.dtso</w:t>
            </w:r>
          </w:p>
        </w:tc>
        <w:tc>
          <w:tcPr>
            <w:tcW w:w="4535" w:type="dxa"/>
            <w:vAlign w:val="center"/>
          </w:tcPr>
          <w:p w14:paraId="089AB4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patch/u-boot/v2026.07/mtd-spi-nor-Add-support-for-Zbit-ZB25LQ128.patch</w:t>
            </w:r>
          </w:p>
        </w:tc>
      </w:tr>
      <w:tr w14:paraId="23A2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532E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patch/kernel/archive/rockchip64-7.2/overlay/rockchip-rk3588-pwm13-m2.dtso</w:t>
            </w:r>
          </w:p>
        </w:tc>
        <w:tc>
          <w:tcPr>
            <w:tcW w:w="4535" w:type="dxa"/>
            <w:vAlign w:val="center"/>
          </w:tcPr>
          <w:p w14:paraId="71F93A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renovate.json5</w:t>
            </w:r>
          </w:p>
        </w:tc>
      </w:tr>
      <w:tr w14:paraId="3919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342C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patch/kernel/archive/rockchip64-7.2/overlay/rockchip-rk3588-pwm14-m0.dtso</w:t>
            </w:r>
          </w:p>
        </w:tc>
        <w:tc>
          <w:tcPr>
            <w:tcW w:w="4535" w:type="dxa"/>
            <w:vAlign w:val="center"/>
          </w:tcPr>
          <w:p w14:paraId="11578E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requirements.txt</w:t>
            </w:r>
          </w:p>
        </w:tc>
      </w:tr>
      <w:tr w14:paraId="3BF46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42D5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patch/kernel/archive/rockchip64-7.2/overlay/rockchip-rk3588-pwm14-m1.dtso</w:t>
            </w:r>
          </w:p>
        </w:tc>
        <w:tc>
          <w:tcPr>
            <w:tcW w:w="4535" w:type="dxa"/>
            <w:vAlign w:val="center"/>
          </w:tcPr>
          <w:p w14:paraId="3A3407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shell.nix</w:t>
            </w:r>
          </w:p>
        </w:tc>
      </w:tr>
      <w:tr w14:paraId="23EB6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1D29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patch/kernel/archive/rockchip64-7.2/overlay/rockchip-rk3588-pwm14-m2.dtso</w:t>
            </w:r>
          </w:p>
        </w:tc>
        <w:tc>
          <w:tcPr>
            <w:tcW w:w="4535" w:type="dxa"/>
            <w:vAlign w:val="center"/>
          </w:tcPr>
          <w:p w14:paraId="6A3B9E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tools/README.md</w:t>
            </w:r>
          </w:p>
        </w:tc>
      </w:tr>
      <w:tr w14:paraId="4B9E2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95D9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patch/kernel/archive/rockchip64-7.2/overlay/rockchip-rk3588-pwm15-m0.dtso</w:t>
            </w:r>
          </w:p>
        </w:tc>
        <w:tc>
          <w:tcPr>
            <w:tcW w:w="4535" w:type="dxa"/>
            <w:vAlign w:val="center"/>
          </w:tcPr>
          <w:p w14:paraId="5B7B4B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tools/dashboards/armbian-general-dashboards.ndjson</w:t>
            </w:r>
          </w:p>
        </w:tc>
      </w:tr>
      <w:tr w14:paraId="39F43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847B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patch/kernel/archive/rockchip64-7.2/overlay/rockchip-rk3588-pwm15-m1.dtso</w:t>
            </w:r>
          </w:p>
        </w:tc>
        <w:tc>
          <w:tcPr>
            <w:tcW w:w="4535" w:type="dxa"/>
            <w:vAlign w:val="center"/>
          </w:tcPr>
          <w:p w14:paraId="09AD50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tools/dashboards/docker-compose-opensearch.yaml</w:t>
            </w:r>
          </w:p>
        </w:tc>
      </w:tr>
      <w:tr w14:paraId="0B1AB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603D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patch/kernel/archive/rockchip64-7.2/overlay/rockchip-rk3588-pwm15-m2.dtso</w:t>
            </w:r>
          </w:p>
        </w:tc>
        <w:tc>
          <w:tcPr>
            <w:tcW w:w="4535" w:type="dxa"/>
            <w:vAlign w:val="center"/>
          </w:tcPr>
          <w:p w14:paraId="36691F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tools/gen-series.sh</w:t>
            </w:r>
          </w:p>
        </w:tc>
      </w:tr>
      <w:tr w14:paraId="14DE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7787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patch/kernel/archive/rockchip64-7.2/overlay/rockchip-rk3588-pwm15-m3.dtso</w:t>
            </w:r>
          </w:p>
        </w:tc>
        <w:tc>
          <w:tcPr>
            <w:tcW w:w="4535" w:type="dxa"/>
            <w:vAlign w:val="center"/>
          </w:tcPr>
          <w:p w14:paraId="133B11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tools/mk_format_patch</w:t>
            </w:r>
          </w:p>
        </w:tc>
      </w:tr>
      <w:tr w14:paraId="6B38E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9F2B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patch/kernel/archive/rockchip64-7.2/overlay/rockchip-rk3588-pwm2-m1.dtso</w:t>
            </w:r>
          </w:p>
        </w:tc>
        <w:tc>
          <w:tcPr>
            <w:tcW w:w="4535" w:type="dxa"/>
            <w:vAlign w:val="center"/>
          </w:tcPr>
          <w:p w14:paraId="2B9FC2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tools/repository/aptly.conf</w:t>
            </w:r>
          </w:p>
        </w:tc>
      </w:tr>
      <w:tr w14:paraId="18BDF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7721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patch/kernel/archive/rockchip64-7.2/overlay/rockchip-rk3588-pwm3-m0.dtso</w:t>
            </w:r>
          </w:p>
        </w:tc>
        <w:tc>
          <w:tcPr>
            <w:tcW w:w="4535" w:type="dxa"/>
            <w:vAlign w:val="center"/>
          </w:tcPr>
          <w:p w14:paraId="18973F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tools/repository/armbian.key</w:t>
            </w:r>
          </w:p>
        </w:tc>
      </w:tr>
      <w:tr w14:paraId="483BA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F2DE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patch/kernel/archive/rockchip64-7.2/overlay/rockchip-rk3588-pwm3-m1.dtso</w:t>
            </w:r>
          </w:p>
        </w:tc>
        <w:tc>
          <w:tcPr>
            <w:tcW w:w="4535" w:type="dxa"/>
            <w:vAlign w:val="center"/>
          </w:tcPr>
          <w:p w14:paraId="671BD3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tools/repository/cleanup-debs.sh</w:t>
            </w:r>
          </w:p>
        </w:tc>
      </w:tr>
      <w:tr w14:paraId="59552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E2C0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patch/kernel/archive/rockchip64-7.2/overlay/rockchip-rk3588-pwm3-m2.dtso</w:t>
            </w:r>
          </w:p>
        </w:tc>
        <w:tc>
          <w:tcPr>
            <w:tcW w:w="4535" w:type="dxa"/>
            <w:vAlign w:val="center"/>
          </w:tcPr>
          <w:p w14:paraId="53E5CF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tools/repository/example.deb</w:t>
            </w:r>
          </w:p>
        </w:tc>
      </w:tr>
      <w:tr w14:paraId="2647D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6F01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patch/kernel/archive/rockchip64-7.2/overlay/rockchip-rk3588-pwm3-m3.dtso</w:t>
            </w:r>
          </w:p>
        </w:tc>
        <w:tc>
          <w:tcPr>
            <w:tcW w:w="4535" w:type="dxa"/>
            <w:vAlign w:val="center"/>
          </w:tcPr>
          <w:p w14:paraId="30F728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tools/repository/extract-repo.sh</w:t>
            </w:r>
          </w:p>
        </w:tc>
      </w:tr>
      <w:tr w14:paraId="65C56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5583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patch/kernel/archive/rockchip64-7.2/overlay/rockchip-rk3588-pwm5-m2.dtso</w:t>
            </w:r>
          </w:p>
        </w:tc>
        <w:tc>
          <w:tcPr>
            <w:tcW w:w="4535" w:type="dxa"/>
            <w:vAlign w:val="center"/>
          </w:tcPr>
          <w:p w14:paraId="4B3583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tools/repository/footer.html</w:t>
            </w:r>
          </w:p>
        </w:tc>
      </w:tr>
      <w:tr w14:paraId="798F0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4211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patch/kernel/archive/rockchip64-7.2/overlay/rockchip-rk3588-pwm6-m0.dtso</w:t>
            </w:r>
          </w:p>
        </w:tc>
        <w:tc>
          <w:tcPr>
            <w:tcW w:w="4535" w:type="dxa"/>
            <w:vAlign w:val="center"/>
          </w:tcPr>
          <w:p w14:paraId="286F29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tools/repository/header.html</w:t>
            </w:r>
          </w:p>
        </w:tc>
      </w:tr>
      <w:tr w14:paraId="68AD7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3A77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patch/kernel/archive/rockchip64-7.2/overlay/rockchip-rk3588-pwm6-m2.dtso</w:t>
            </w:r>
          </w:p>
        </w:tc>
        <w:tc>
          <w:tcPr>
            <w:tcW w:w="4535" w:type="dxa"/>
            <w:vAlign w:val="center"/>
          </w:tcPr>
          <w:p w14:paraId="105D1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tools/repository/repo</w:t>
            </w:r>
          </w:p>
        </w:tc>
      </w:tr>
      <w:tr w14:paraId="5C19B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904C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patch/kernel/archive/rockchip64-7.2/overlay/rockchip-rk3588-pwm7-m0.dtso</w:t>
            </w:r>
          </w:p>
        </w:tc>
        <w:tc>
          <w:tcPr>
            <w:tcW w:w="4535" w:type="dxa"/>
            <w:vAlign w:val="center"/>
          </w:tcPr>
          <w:p w14:paraId="29B478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tools/repository/repo.sh</w:t>
            </w:r>
          </w:p>
        </w:tc>
      </w:tr>
      <w:tr w14:paraId="6747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49B3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patch/kernel/archive/rockchip64-7.2/overlay/rockchip-rk3588-pwm7-m3.dtso</w:t>
            </w:r>
          </w:p>
        </w:tc>
        <w:tc>
          <w:tcPr>
            <w:tcW w:w="4535" w:type="dxa"/>
            <w:vAlign w:val="center"/>
          </w:tcPr>
          <w:p w14:paraId="0CC32B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tools/unifying_configs</w:t>
            </w:r>
          </w:p>
        </w:tc>
      </w:tr>
      <w:tr w14:paraId="32F64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8801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patch/kernel/archive/rockchip64-7.2/overlay/rockchip-rk3588-pwm8-m0.dtso</w:t>
            </w:r>
          </w:p>
        </w:tc>
        <w:tc>
          <w:tcPr>
            <w:tcW w:w="4535" w:type="dxa"/>
            <w:vAlign w:val="center"/>
          </w:tcPr>
          <w:p w14:paraId="059983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tools/validate-board-config.py</w:t>
            </w:r>
          </w:p>
        </w:tc>
      </w:tr>
    </w:tbl>
    <w:p w14:paraId="1F28D7D8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FDFDC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B7493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275fad4985b0acf4ce6f1e650520de801c2072574975c297f1cb46702e62664f:d5dbd387d64806b9afc92f8e11cf292687301e99d6996b62c7291e4d3794ea20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58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63C197702A6740B48C6945921F4C87E0_12</vt:lpwstr>
  </property>
</Properties>
</file>