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9CB4A">
      <w:pPr>
        <w:pStyle w:val="33"/>
        <w:spacing w:before="3000"/>
      </w:pPr>
      <w:bookmarkStart w:id="33" w:name="_GoBack"/>
      <w:bookmarkEnd w:id="33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EFEB1BC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robopi_firmware</w:t>
      </w:r>
    </w:p>
    <w:p w14:paraId="1C33660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430FFA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仓库地址：https://github.com/Roboparty/robopi_firmware</w:t>
      </w:r>
    </w:p>
    <w:p w14:paraId="5A358FEE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92EF3CC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14B4B82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EB86A0A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_Toc25838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_Toc25838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61D829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_Toc28854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_Toc28854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4830CE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_Toc9418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_Toc9418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DAF645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_Toc4857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_Toc4857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642BC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_Toc14107 </w:instrText>
      </w:r>
      <w:r>
        <w:rPr>
          <w:rFonts w:ascii="Times New Roman" w:hAnsi="Times New Roman" w:eastAsia="宋体"/>
        </w:rPr>
        <w:fldChar w:fldCharType="separate"/>
      </w:r>
      <w:r>
        <w:t>RTL8192SU/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764B35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_Toc5335 </w:instrText>
      </w:r>
      <w:r>
        <w:rPr>
          <w:rFonts w:ascii="Times New Roman" w:hAnsi="Times New Roman" w:eastAsia="宋体"/>
        </w:rPr>
        <w:fldChar w:fldCharType="separate"/>
      </w:r>
      <w:r>
        <w:t>aic8800d80/</w:t>
      </w:r>
      <w:r>
        <w:tab/>
      </w:r>
      <w:r>
        <w:fldChar w:fldCharType="begin"/>
      </w:r>
      <w:r>
        <w:instrText xml:space="preserve"> PAGEREF _Toc5335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596E98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_Toc6832 </w:instrText>
      </w:r>
      <w:r>
        <w:rPr>
          <w:rFonts w:ascii="Times New Roman" w:hAnsi="Times New Roman" w:eastAsia="宋体"/>
        </w:rPr>
        <w:fldChar w:fldCharType="separate"/>
      </w:r>
      <w:r>
        <w:t>ap6210/</w:t>
      </w:r>
      <w:r>
        <w:tab/>
      </w:r>
      <w:r>
        <w:fldChar w:fldCharType="begin"/>
      </w:r>
      <w:r>
        <w:instrText xml:space="preserve"> PAGEREF _Toc6832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4B51A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_Toc29609 </w:instrText>
      </w:r>
      <w:r>
        <w:rPr>
          <w:rFonts w:ascii="Times New Roman" w:hAnsi="Times New Roman" w:eastAsia="宋体"/>
        </w:rPr>
        <w:fldChar w:fldCharType="separate"/>
      </w:r>
      <w:r>
        <w:t>ap6212/</w:t>
      </w:r>
      <w:r>
        <w:tab/>
      </w:r>
      <w:r>
        <w:fldChar w:fldCharType="begin"/>
      </w:r>
      <w:r>
        <w:instrText xml:space="preserve"> PAGEREF _Toc29609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E072B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_Toc4638 </w:instrText>
      </w:r>
      <w:r>
        <w:rPr>
          <w:rFonts w:ascii="Times New Roman" w:hAnsi="Times New Roman" w:eastAsia="宋体"/>
        </w:rPr>
        <w:fldChar w:fldCharType="separate"/>
      </w:r>
      <w:r>
        <w:t>ap6275p/</w:t>
      </w:r>
      <w:r>
        <w:tab/>
      </w:r>
      <w:r>
        <w:fldChar w:fldCharType="begin"/>
      </w:r>
      <w:r>
        <w:instrText xml:space="preserve"> PAGEREF _Toc4638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3223C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_Toc16337 </w:instrText>
      </w:r>
      <w:r>
        <w:rPr>
          <w:rFonts w:ascii="Times New Roman" w:hAnsi="Times New Roman" w:eastAsia="宋体"/>
        </w:rPr>
        <w:fldChar w:fldCharType="separate"/>
      </w:r>
      <w:r>
        <w:t>arm/</w:t>
      </w:r>
      <w:r>
        <w:tab/>
      </w:r>
      <w:r>
        <w:fldChar w:fldCharType="begin"/>
      </w:r>
      <w:r>
        <w:instrText xml:space="preserve"> PAGEREF _Toc16337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D719E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_Toc19445 </w:instrText>
      </w:r>
      <w:r>
        <w:rPr>
          <w:rFonts w:ascii="Times New Roman" w:hAnsi="Times New Roman" w:eastAsia="宋体"/>
        </w:rPr>
        <w:fldChar w:fldCharType="separate"/>
      </w:r>
      <w:r>
        <w:t>brcm/</w:t>
      </w:r>
      <w:r>
        <w:tab/>
      </w:r>
      <w:r>
        <w:fldChar w:fldCharType="begin"/>
      </w:r>
      <w:r>
        <w:instrText xml:space="preserve"> PAGEREF _Toc19445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AA9E22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_Toc5763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_Toc5763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0C5F63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_Toc7636 </w:instrText>
      </w:r>
      <w:r>
        <w:rPr>
          <w:rFonts w:ascii="Times New Roman" w:hAnsi="Times New Roman" w:eastAsia="宋体"/>
        </w:rPr>
        <w:fldChar w:fldCharType="separate"/>
      </w:r>
      <w:r>
        <w:t>edid/</w:t>
      </w:r>
      <w:r>
        <w:tab/>
      </w:r>
      <w:r>
        <w:fldChar w:fldCharType="begin"/>
      </w:r>
      <w:r>
        <w:instrText xml:space="preserve"> PAGEREF _Toc7636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AF7403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_Toc30495 </w:instrText>
      </w:r>
      <w:r>
        <w:rPr>
          <w:rFonts w:ascii="Times New Roman" w:hAnsi="Times New Roman" w:eastAsia="宋体"/>
        </w:rPr>
        <w:fldChar w:fldCharType="separate"/>
      </w:r>
      <w:r>
        <w:t>ene-ub6250/</w:t>
      </w:r>
      <w:r>
        <w:tab/>
      </w:r>
      <w:r>
        <w:fldChar w:fldCharType="begin"/>
      </w:r>
      <w:r>
        <w:instrText xml:space="preserve"> PAGEREF _Toc30495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31E457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_Toc28917 </w:instrText>
      </w:r>
      <w:r>
        <w:rPr>
          <w:rFonts w:ascii="Times New Roman" w:hAnsi="Times New Roman" w:eastAsia="宋体"/>
        </w:rPr>
        <w:fldChar w:fldCharType="separate"/>
      </w:r>
      <w:r>
        <w:t>imx/</w:t>
      </w:r>
      <w:r>
        <w:tab/>
      </w:r>
      <w:r>
        <w:fldChar w:fldCharType="begin"/>
      </w:r>
      <w:r>
        <w:instrText xml:space="preserve"> PAGEREF _Toc28917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CA8689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_Toc14339 </w:instrText>
      </w:r>
      <w:r>
        <w:rPr>
          <w:rFonts w:ascii="Times New Roman" w:hAnsi="Times New Roman" w:eastAsia="宋体"/>
        </w:rPr>
        <w:fldChar w:fldCharType="separate"/>
      </w:r>
      <w:r>
        <w:t>intel/</w:t>
      </w:r>
      <w:r>
        <w:tab/>
      </w:r>
      <w:r>
        <w:fldChar w:fldCharType="begin"/>
      </w:r>
      <w:r>
        <w:instrText xml:space="preserve"> PAGEREF _Toc14339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A6C1BF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_Toc13339 </w:instrText>
      </w:r>
      <w:r>
        <w:rPr>
          <w:rFonts w:ascii="Times New Roman" w:hAnsi="Times New Roman" w:eastAsia="宋体"/>
        </w:rPr>
        <w:fldChar w:fldCharType="separate"/>
      </w:r>
      <w:r>
        <w:t>mediatek/</w:t>
      </w:r>
      <w:r>
        <w:tab/>
      </w:r>
      <w:r>
        <w:fldChar w:fldCharType="begin"/>
      </w:r>
      <w:r>
        <w:instrText xml:space="preserve"> PAGEREF _Toc13339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11C35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_Toc16187 </w:instrText>
      </w:r>
      <w:r>
        <w:rPr>
          <w:rFonts w:ascii="Times New Roman" w:hAnsi="Times New Roman" w:eastAsia="宋体"/>
        </w:rPr>
        <w:fldChar w:fldCharType="separate"/>
      </w:r>
      <w:r>
        <w:t>meson/</w:t>
      </w:r>
      <w:r>
        <w:tab/>
      </w:r>
      <w:r>
        <w:fldChar w:fldCharType="begin"/>
      </w:r>
      <w:r>
        <w:instrText xml:space="preserve"> PAGEREF _Toc16187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CE7A9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_Toc1558 </w:instrText>
      </w:r>
      <w:r>
        <w:rPr>
          <w:rFonts w:ascii="Times New Roman" w:hAnsi="Times New Roman" w:eastAsia="宋体"/>
        </w:rPr>
        <w:fldChar w:fldCharType="separate"/>
      </w:r>
      <w:r>
        <w:t>rkwifi/</w:t>
      </w:r>
      <w:r>
        <w:tab/>
      </w:r>
      <w:r>
        <w:fldChar w:fldCharType="begin"/>
      </w:r>
      <w:r>
        <w:instrText xml:space="preserve"> PAGEREF _Toc1558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9CD789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_Toc1410 </w:instrText>
      </w:r>
      <w:r>
        <w:rPr>
          <w:rFonts w:ascii="Times New Roman" w:hAnsi="Times New Roman" w:eastAsia="宋体"/>
        </w:rPr>
        <w:fldChar w:fldCharType="separate"/>
      </w:r>
      <w:r>
        <w:t>rockchip/</w:t>
      </w:r>
      <w:r>
        <w:tab/>
      </w:r>
      <w:r>
        <w:fldChar w:fldCharType="begin"/>
      </w:r>
      <w:r>
        <w:instrText xml:space="preserve"> PAGEREF _Toc1410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9B6F7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_Toc9523 </w:instrText>
      </w:r>
      <w:r>
        <w:rPr>
          <w:rFonts w:ascii="Times New Roman" w:hAnsi="Times New Roman" w:eastAsia="宋体"/>
        </w:rPr>
        <w:fldChar w:fldCharType="separate"/>
      </w:r>
      <w:r>
        <w:t>rtl_bt/</w:t>
      </w:r>
      <w:r>
        <w:tab/>
      </w:r>
      <w:r>
        <w:fldChar w:fldCharType="begin"/>
      </w:r>
      <w:r>
        <w:instrText xml:space="preserve"> PAGEREF _Toc9523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B1742E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_Toc24172 </w:instrText>
      </w:r>
      <w:r>
        <w:rPr>
          <w:rFonts w:ascii="Times New Roman" w:hAnsi="Times New Roman" w:eastAsia="宋体"/>
        </w:rPr>
        <w:fldChar w:fldCharType="separate"/>
      </w:r>
      <w:r>
        <w:t>rtl_nic/</w:t>
      </w:r>
      <w:r>
        <w:tab/>
      </w:r>
      <w:r>
        <w:fldChar w:fldCharType="begin"/>
      </w:r>
      <w:r>
        <w:instrText xml:space="preserve"> PAGEREF _Toc24172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5787E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_Toc21328 </w:instrText>
      </w:r>
      <w:r>
        <w:rPr>
          <w:rFonts w:ascii="Times New Roman" w:hAnsi="Times New Roman" w:eastAsia="宋体"/>
        </w:rPr>
        <w:fldChar w:fldCharType="separate"/>
      </w:r>
      <w:r>
        <w:t>rtlbt/</w:t>
      </w:r>
      <w:r>
        <w:tab/>
      </w:r>
      <w:r>
        <w:fldChar w:fldCharType="begin"/>
      </w:r>
      <w:r>
        <w:instrText xml:space="preserve"> PAGEREF _Toc21328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A54F5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_Toc5805 </w:instrText>
      </w:r>
      <w:r>
        <w:rPr>
          <w:rFonts w:ascii="Times New Roman" w:hAnsi="Times New Roman" w:eastAsia="宋体"/>
        </w:rPr>
        <w:fldChar w:fldCharType="separate"/>
      </w:r>
      <w:r>
        <w:t>rtlwifi/</w:t>
      </w:r>
      <w:r>
        <w:tab/>
      </w:r>
      <w:r>
        <w:fldChar w:fldCharType="begin"/>
      </w:r>
      <w:r>
        <w:instrText xml:space="preserve"> PAGEREF _Toc5805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4CEBAB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_Toc7019 </w:instrText>
      </w:r>
      <w:r>
        <w:rPr>
          <w:rFonts w:ascii="Times New Roman" w:hAnsi="Times New Roman" w:eastAsia="宋体"/>
        </w:rPr>
        <w:fldChar w:fldCharType="separate"/>
      </w:r>
      <w:r>
        <w:t>rtw88/</w:t>
      </w:r>
      <w:r>
        <w:tab/>
      </w:r>
      <w:r>
        <w:fldChar w:fldCharType="begin"/>
      </w:r>
      <w:r>
        <w:instrText xml:space="preserve"> PAGEREF _Toc7019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C83A1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_Toc16863 </w:instrText>
      </w:r>
      <w:r>
        <w:rPr>
          <w:rFonts w:ascii="Times New Roman" w:hAnsi="Times New Roman" w:eastAsia="宋体"/>
        </w:rPr>
        <w:fldChar w:fldCharType="separate"/>
      </w:r>
      <w:r>
        <w:t>rtw89/</w:t>
      </w:r>
      <w:r>
        <w:tab/>
      </w:r>
      <w:r>
        <w:fldChar w:fldCharType="begin"/>
      </w:r>
      <w:r>
        <w:instrText xml:space="preserve"> PAGEREF _Toc16863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E34C4C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_Toc3308 </w:instrText>
      </w:r>
      <w:r>
        <w:rPr>
          <w:rFonts w:ascii="Times New Roman" w:hAnsi="Times New Roman" w:eastAsia="宋体"/>
        </w:rPr>
        <w:fldChar w:fldCharType="separate"/>
      </w:r>
      <w:r>
        <w:t>sdma/</w:t>
      </w:r>
      <w:r>
        <w:tab/>
      </w:r>
      <w:r>
        <w:fldChar w:fldCharType="begin"/>
      </w:r>
      <w:r>
        <w:instrText xml:space="preserve"> PAGEREF _Toc3308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58C68B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_Toc6966 </w:instrText>
      </w:r>
      <w:r>
        <w:rPr>
          <w:rFonts w:ascii="Times New Roman" w:hAnsi="Times New Roman" w:eastAsia="宋体"/>
        </w:rPr>
        <w:fldChar w:fldCharType="separate"/>
      </w:r>
      <w:r>
        <w:t>ti-connectivity/</w:t>
      </w:r>
      <w:r>
        <w:tab/>
      </w:r>
      <w:r>
        <w:fldChar w:fldCharType="begin"/>
      </w:r>
      <w:r>
        <w:instrText xml:space="preserve"> PAGEREF _Toc6966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E153C5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_Toc25081 </w:instrText>
      </w:r>
      <w:r>
        <w:rPr>
          <w:rFonts w:ascii="Times New Roman" w:hAnsi="Times New Roman" w:eastAsia="宋体"/>
        </w:rPr>
        <w:fldChar w:fldCharType="separate"/>
      </w:r>
      <w:r>
        <w:t>uwe5621ds/</w:t>
      </w:r>
      <w:r>
        <w:tab/>
      </w:r>
      <w:r>
        <w:fldChar w:fldCharType="begin"/>
      </w:r>
      <w:r>
        <w:instrText xml:space="preserve"> PAGEREF _Toc25081 \h </w:instrText>
      </w:r>
      <w:r>
        <w:fldChar w:fldCharType="separate"/>
      </w:r>
      <w:r>
        <w:t>18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403E84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_Toc14586 </w:instrText>
      </w:r>
      <w:r>
        <w:rPr>
          <w:rFonts w:ascii="Times New Roman" w:hAnsi="Times New Roman" w:eastAsia="宋体"/>
        </w:rPr>
        <w:fldChar w:fldCharType="separate"/>
      </w:r>
      <w:r>
        <w:t>vpu/</w:t>
      </w:r>
      <w:r>
        <w:tab/>
      </w:r>
      <w:r>
        <w:fldChar w:fldCharType="begin"/>
      </w:r>
      <w:r>
        <w:instrText xml:space="preserve"> PAGEREF _Toc14586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C3099E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_Toc29067 </w:instrText>
      </w:r>
      <w:r>
        <w:rPr>
          <w:rFonts w:ascii="Times New Roman" w:hAnsi="Times New Roman" w:eastAsia="宋体"/>
        </w:rPr>
        <w:fldChar w:fldCharType="separate"/>
      </w:r>
      <w:r>
        <w:t>xr819/</w:t>
      </w:r>
      <w:r>
        <w:tab/>
      </w:r>
      <w:r>
        <w:fldChar w:fldCharType="begin"/>
      </w:r>
      <w:r>
        <w:instrText xml:space="preserve"> PAGEREF _Toc29067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41306B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_Toc4298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_Toc4298 \h </w:instrText>
      </w:r>
      <w:r>
        <w:fldChar w:fldCharType="separate"/>
      </w:r>
      <w:r>
        <w:t>19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EA65E1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_Toc4905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_Toc4905 \h </w:instrText>
      </w:r>
      <w:r>
        <w:fldChar w:fldCharType="separate"/>
      </w:r>
      <w:r>
        <w:t>21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2852CA6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370B1775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B9F917A">
      <w:pPr>
        <w:pStyle w:val="3"/>
      </w:pPr>
      <w:bookmarkStart w:id="0" w:name="_Toc2583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AC6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78EAF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4880E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DFB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FAF5E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10B0DE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robopi_firmware</w:t>
            </w:r>
          </w:p>
        </w:tc>
      </w:tr>
      <w:tr w14:paraId="09C1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DD3F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1F0FA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https://github.com/Roboparty/robopi_firmware</w:t>
            </w:r>
          </w:p>
        </w:tc>
      </w:tr>
      <w:tr w14:paraId="16C1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5ED0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72A34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0E9A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1EF1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140C1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Makefile</w:t>
            </w:r>
          </w:p>
        </w:tc>
      </w:tr>
      <w:tr w14:paraId="003A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EB9F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01187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384B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111B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1EC3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4391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45A1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F6EF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449B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22CE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51B24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3E84C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15871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95D9E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2026-03-12</w:t>
            </w:r>
          </w:p>
        </w:tc>
      </w:tr>
      <w:tr w14:paraId="3C546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035FA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6093F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2026-05-08</w:t>
            </w:r>
          </w:p>
        </w:tc>
      </w:tr>
      <w:tr w14:paraId="3589D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661F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BAD2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2026-05-08</w:t>
            </w:r>
          </w:p>
        </w:tc>
      </w:tr>
      <w:tr w14:paraId="358E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2CB3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FAF0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450</w:t>
            </w:r>
          </w:p>
        </w:tc>
      </w:tr>
      <w:tr w14:paraId="0DA29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A22B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2795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</w:tr>
      <w:tr w14:paraId="7496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106F1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9BD1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</w:t>
            </w:r>
          </w:p>
        </w:tc>
      </w:tr>
    </w:tbl>
    <w:p w14:paraId="3E6D3AE5"/>
    <w:p w14:paraId="4C427011">
      <w:pPr>
        <w:ind w:firstLine="480" w:firstLineChars="200"/>
      </w:pPr>
      <w:r>
        <w:t>robopi_firmware 是 Roboparty 组织下的香橙派（Orange Pi）板卡固件集合仓库，仓库简介为 Orange Pi specific firmware。其作用是为香橙派系列主板的无线网卡、蓝牙、GPU、视频编解码、显示等外设提供二进制固件与配套校准/配置文件，属于面向系统镜像与板卡固件的仓库。</w:t>
      </w:r>
    </w:p>
    <w:p w14:paraId="6B614D46">
      <w:pPr>
        <w:ind w:firstLine="480" w:firstLineChars="200"/>
      </w:pPr>
      <w:r>
        <w:t>仓库内容以厂商二进制固件为主体，按芯片厂商与型号分目录组织：brcm、ap6210、ap6212、ap6275p、rkwifi、rtl_bt、rtl_nic、rtlbt、rtlwifi、rtw88、rtw89、RTL8192SU、aic8800d80、mediatek、intel、uwe5621ds、ti-connectivity、xr819、ene-ub6250 面向无线与蓝牙芯片；edid、meson、vpu、sdma、imx、arm 面向显示、视频解码与 DMA 等平台能力；rockchip 目录下仅有 dptx.bin 一个显示接口固件。</w:t>
      </w:r>
    </w:p>
    <w:p w14:paraId="77EC255A">
      <w:pPr>
        <w:ind w:firstLine="480" w:firstLineChars="200"/>
      </w:pPr>
      <w:r>
        <w:t>顶层还直接放置了若干通用固件与校准文件，扩展名以 .bin、.fw、.ucode、.hcd、.txt、.ini 为主，例如 fw_bcm43455c0_ag.bin、iwlwifi-cc-a0-77.ucode、nvram_ap6256.txt、bt_configure_pskey.ini 等；debian 目录提供 deb 包打包控制文件，.github/workflows/build-deb.yml 定义 deb 构建流水线。</w:t>
      </w:r>
    </w:p>
    <w:p w14:paraId="5E00F33C">
      <w:pPr>
        <w:ind w:firstLine="480" w:firstLineChars="200"/>
      </w:pPr>
      <w:r>
        <w:t>本次采集覆盖默认分支 master 上的全部受控内容，共 450 个文件、40 个目录、76 个顶层条目；仓库自身的 README 仅有标题与一句简介，未提供任何目录说明，故本册各条目说明均以真实文件名与扩展名推断。</w:t>
      </w:r>
    </w:p>
    <w:p w14:paraId="524C1C72">
      <w:pPr>
        <w:ind w:firstLine="480" w:firstLineChars="200"/>
      </w:pPr>
      <w:r>
        <w:t>该仓含 README.md，但正文极短（约 39 个字符），仅包含标题“firmware”与一句说明“Orange Pi specific firmware”，未涉及目录结构、安装或使用方法；因此本册除仓库总体定位外，目录与文件用途均依真实文件名、扩展名推断，并已逐条标注依据。</w:t>
      </w:r>
    </w:p>
    <w:p w14:paraId="56AFEDBD">
      <w:pPr>
        <w:ind w:firstLine="480" w:firstLineChars="200"/>
      </w:pPr>
      <w:r>
        <w:t>说明依据：本仓 README 仅提供仓库定位，未对任何目录或文件作出解释，故上述全部条目的用途均系依真实文件名、扩展名与芯片型号命名惯例推断；凡仅凭文件名无法确定的，已写明其为依命名推断而非 README 记载。</w:t>
      </w:r>
    </w:p>
    <w:p w14:paraId="7C54772F">
      <w:pPr>
        <w:ind w:firstLine="480" w:firstLineChars="200"/>
      </w:pPr>
      <w:r>
        <w:t>采集范围与仓库属性：本册清单取自默认分支 master 的一次完整采集，共 450 个受控文件、40 个目录、76 个顶层条目。该仓在 GitHub 上标记为 fork 仓库，采集时未随仓提供 LICENSE 文件，元数据表中许可证字段显示为未声明。</w:t>
      </w:r>
    </w:p>
    <w:p w14:paraId="389E86A0">
      <w:pPr>
        <w:pStyle w:val="3"/>
      </w:pPr>
      <w:bookmarkStart w:id="1" w:name="_Toc28854"/>
      <w:r>
        <w:t>二、顶层条目索引</w:t>
      </w:r>
      <w:bookmarkEnd w:id="1"/>
    </w:p>
    <w:p w14:paraId="617672E5">
      <w:pPr>
        <w:ind w:firstLine="480" w:firstLineChars="200"/>
      </w:pPr>
      <w:r>
        <w:t>下表列出仓库根目录下的全部顶层条目（共 76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1DC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226FA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0D6A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4F6BF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EF448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F9AC8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597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B0068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1CAD3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3BAFC7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A7161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5B9CB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平台配置目录，唯一子目录为 workflows/，其中 build-deb.yml 定义 deb 安装包的自动构建流水线。仓库正文中没有源代码，该目录承担发布工程角色。</w:t>
            </w:r>
          </w:p>
        </w:tc>
      </w:tr>
      <w:tr w14:paraId="0CAB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DE35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D50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BBE87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67E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7D5B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397B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D2F86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3A01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BCM4345C0.hcd</w:t>
            </w:r>
          </w:p>
        </w:tc>
        <w:tc>
          <w:tcPr>
            <w:tcW w:w="794" w:type="dxa"/>
            <w:vAlign w:val="center"/>
          </w:tcPr>
          <w:p w14:paraId="0F6A60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26E40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8AFB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BCM4345C0 芯片的蓝牙固件，HCD 格式。</w:t>
            </w:r>
          </w:p>
        </w:tc>
      </w:tr>
      <w:tr w14:paraId="5D2D1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7587C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5CEC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BCM4345C5.hcd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FF3A8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A3DB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64D4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BCM4345C5 芯片的蓝牙固件，HCD 格式。</w:t>
            </w:r>
          </w:p>
        </w:tc>
      </w:tr>
      <w:tr w14:paraId="1174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AE24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01DE2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690842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24C3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9B9A5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64F5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54117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E7D9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RTL8192SU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B7FB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3B5F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E335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RTL8192SU 无线网卡专用固件目录，目录名对应芯片型号，内含唯一文件 rtl8192sfw.bin。</w:t>
            </w:r>
          </w:p>
        </w:tc>
      </w:tr>
      <w:tr w14:paraId="5AF2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AF741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19264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SYN43711A0.hcd</w:t>
            </w:r>
          </w:p>
        </w:tc>
        <w:tc>
          <w:tcPr>
            <w:tcW w:w="794" w:type="dxa"/>
            <w:vAlign w:val="center"/>
          </w:tcPr>
          <w:p w14:paraId="2CB86B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9163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7BCF1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Synaptics SYN43711A0 芯片的蓝牙固件，HCD 格式。</w:t>
            </w:r>
          </w:p>
        </w:tc>
      </w:tr>
      <w:tr w14:paraId="5EFF4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D64D0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AD86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aic8800d80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9DE0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BE3A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715B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爱芯 AIC8800D80 无线芯片的固件与配置目录，含 7 个 .bin 与 1 个 .txt：fmacfw_8800d80_u02.bin、fmacfw_8800d80_h_u02.bin、fmacfwbt_8800d80_u02.bin、fw_adid_8800d80_u02.bin、fw_patch_8800d80_u02.bin、fw_patch_table_8800d80_u02.bin、lmacfw_rf_8800d80_u02.bin 与 aic_userconfig_8800d80.txt。文件名中的 mac/bt 区分无线与蓝牙，patch 与 adid 用于固件分片。</w:t>
            </w:r>
          </w:p>
        </w:tc>
      </w:tr>
      <w:tr w14:paraId="4A80D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12165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717A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ap6210</w:t>
            </w:r>
          </w:p>
        </w:tc>
        <w:tc>
          <w:tcPr>
            <w:tcW w:w="794" w:type="dxa"/>
            <w:vAlign w:val="center"/>
          </w:tcPr>
          <w:p w14:paraId="07253E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A0B11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vAlign w:val="center"/>
          </w:tcPr>
          <w:p w14:paraId="2FEB4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Ampak AP6210 无线蓝牙二合一模块的固件目录，含 8 个文件：无线固件 fw_bcm40181a2.bin 及其 _apsta、_p2p 变体，蓝牙固件 bcm20710a1.hcd，以及 bd_addr.txt、nvram.txt、nvram_ap6210.txt、nvram_apxxxx.txt 等 4 个 .txt 校准与地址文件。</w:t>
            </w:r>
          </w:p>
        </w:tc>
      </w:tr>
      <w:tr w14:paraId="1149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2280E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DE24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ap6212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618E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93B2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54C3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Ampak AP6212 模块固件目录，含 9 个文件：BCM43438 系列无线固件 fw_bcm43438a0.bin 与 fw_bcm43438a1.bin 及其 _apsta、_mfg 变体共 6 个 .bin，蓝牙固件 bcm43438a0.hcd、bcm43438a1.hcd，以及校准参数 nvram.txt。</w:t>
            </w:r>
          </w:p>
        </w:tc>
      </w:tr>
      <w:tr w14:paraId="0E0F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D8820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D4E2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ap6275p</w:t>
            </w:r>
          </w:p>
        </w:tc>
        <w:tc>
          <w:tcPr>
            <w:tcW w:w="794" w:type="dxa"/>
            <w:vAlign w:val="center"/>
          </w:tcPr>
          <w:p w14:paraId="45A711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93F2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vAlign w:val="center"/>
          </w:tcPr>
          <w:p w14:paraId="73CD6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Ampak AP6275P 模块（BCM43752 PCIe 方案）固件目录，含 6 个文件：无线固件 fw_bcm43752a2_pcie_ag.bin、射频校准 clm_bcm43752a2_pcie_ag.blob、蓝牙固件 BCM4362A2.hcd，以及 nvram_AP6275P.txt、nvram_ap6275p.txt、config.txt 三种配置。</w:t>
            </w:r>
          </w:p>
        </w:tc>
      </w:tr>
      <w:tr w14:paraId="2DBC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68A0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8E96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36183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D67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17F7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ARM 平台 GPU 相关固件目录，唯一子目录为 mali/，目录内无直接文件，共 1 个 .bin 位于 mali/arch10.8/ 下，用于 ARM Mali 图形核心。</w:t>
            </w:r>
          </w:p>
        </w:tc>
      </w:tr>
      <w:tr w14:paraId="0310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24ED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4BBFC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aw87xxx_acf.bin</w:t>
            </w:r>
          </w:p>
        </w:tc>
        <w:tc>
          <w:tcPr>
            <w:tcW w:w="794" w:type="dxa"/>
            <w:vAlign w:val="center"/>
          </w:tcPr>
          <w:p w14:paraId="5AC81D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B23A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2664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AW87xxx 系列音频功放芯片的 ACF 配置固件数据。</w:t>
            </w:r>
          </w:p>
        </w:tc>
      </w:tr>
      <w:tr w14:paraId="7958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3CF1A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9CD5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brcm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4B2EB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ED8E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40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F9E3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无线与蓝牙固件的汇总目录，共 40 个文件，扩展名分布为 .txt 17、.bin 13、.hcd 8、.clm_blob 2。文件名覆盖的芯片型号主要有 4329、4330、4334、43362、4339、43430、43438、4345、43455、43456、4356、4359；命名分两类：无线固件以 brcmfmac 前缀加型号，例如 brcmfmac4329-sdio.bin、brcmfmac4330-sdio.txt、brcmfmac4339-sdio.bin，蓝牙固件以 BCM 前缀，例如 BCM4330B1.hcd、BCM4345C5.hcd、bcm43438-sdio.hcd；部分文件名还带 rockchip,rk3318-box 板卡限定后缀。</w:t>
            </w:r>
          </w:p>
        </w:tc>
      </w:tr>
      <w:tr w14:paraId="53C32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B72BA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1F4FE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bt_configure_pskey.ini</w:t>
            </w:r>
          </w:p>
        </w:tc>
        <w:tc>
          <w:tcPr>
            <w:tcW w:w="794" w:type="dxa"/>
            <w:vAlign w:val="center"/>
          </w:tcPr>
          <w:p w14:paraId="042BB1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5877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75DB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蓝牙 PSKEY 配置文件，提供射频之外的蓝牙平台参数。</w:t>
            </w:r>
          </w:p>
        </w:tc>
      </w:tr>
      <w:tr w14:paraId="3A68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27754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9B8E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bt_configure_rf.ini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7819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4FBDA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A6B3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蓝牙射频配置文件，提供与 bt_configure_pskey.ini 配套的射频参数。</w:t>
            </w:r>
          </w:p>
        </w:tc>
      </w:tr>
      <w:tr w14:paraId="0E1E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0D3E8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660C6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clm_syn43711a0.blob</w:t>
            </w:r>
          </w:p>
        </w:tc>
        <w:tc>
          <w:tcPr>
            <w:tcW w:w="794" w:type="dxa"/>
            <w:vAlign w:val="center"/>
          </w:tcPr>
          <w:p w14:paraId="56C9C07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1ECD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C629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Synaptics SYN43711 芯片的 CLM 射频校准数据，blob 格式。</w:t>
            </w:r>
          </w:p>
        </w:tc>
      </w:tr>
      <w:tr w14:paraId="7D75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D3ABC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8E54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642F3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BC7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5B23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打包控制文件目录，含 changelog、control、rules 三个无后缀文件，配合 .github/workflows/build-deb.yml 生成 deb 包。</w:t>
            </w:r>
          </w:p>
        </w:tc>
      </w:tr>
      <w:tr w14:paraId="7656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3AC0AA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0776A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dvb-demod-mn88472-02.fw</w:t>
            </w:r>
          </w:p>
        </w:tc>
        <w:tc>
          <w:tcPr>
            <w:tcW w:w="794" w:type="dxa"/>
            <w:vAlign w:val="center"/>
          </w:tcPr>
          <w:p w14:paraId="1F66A0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C71C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F092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Panasonic MN88472 DVB 解调器固件。</w:t>
            </w:r>
          </w:p>
        </w:tc>
      </w:tr>
      <w:tr w14:paraId="1E14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E4E27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E677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dvb-demod-mn88473-01.fw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BB91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DA1F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305A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Panasonic MN88473 DVB 解调器固件。</w:t>
            </w:r>
          </w:p>
        </w:tc>
      </w:tr>
      <w:tr w14:paraId="0936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CFF07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48CA1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dvb-demod-si2168-d60-01.fw</w:t>
            </w:r>
          </w:p>
        </w:tc>
        <w:tc>
          <w:tcPr>
            <w:tcW w:w="794" w:type="dxa"/>
            <w:vAlign w:val="center"/>
          </w:tcPr>
          <w:p w14:paraId="009103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38CE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A48A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Silicon Labs Si2168 DVB 解调器固件。</w:t>
            </w:r>
          </w:p>
        </w:tc>
      </w:tr>
      <w:tr w14:paraId="74C5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B6EB8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CBC7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dvb-fe-xc5000-1.6.114.fw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060CA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E7D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CE7B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Xceive XC5000 DVB 调谐器固件，版本号 1.6.114。</w:t>
            </w:r>
          </w:p>
        </w:tc>
      </w:tr>
      <w:tr w14:paraId="2E69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156B7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w="2268" w:type="dxa"/>
            <w:vAlign w:val="center"/>
          </w:tcPr>
          <w:p w14:paraId="3E189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dvb-tuner-si2141-a10-01.fw</w:t>
            </w:r>
          </w:p>
        </w:tc>
        <w:tc>
          <w:tcPr>
            <w:tcW w:w="794" w:type="dxa"/>
            <w:vAlign w:val="center"/>
          </w:tcPr>
          <w:p w14:paraId="56CADE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16BB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6C16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Silicon Labs Si2141 DVB 调谐器固件。</w:t>
            </w:r>
          </w:p>
        </w:tc>
      </w:tr>
      <w:tr w14:paraId="39DF1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C8DDB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193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dvb-usb-tbs5520.fw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76D182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534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3D1E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TBS5520 USB DVB 接收设备固件。</w:t>
            </w:r>
          </w:p>
        </w:tc>
      </w:tr>
      <w:tr w14:paraId="16AE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4C91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</w:t>
            </w:r>
          </w:p>
        </w:tc>
        <w:tc>
          <w:tcPr>
            <w:tcW w:w="2268" w:type="dxa"/>
            <w:vAlign w:val="center"/>
          </w:tcPr>
          <w:p w14:paraId="7A25A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edid</w:t>
            </w:r>
          </w:p>
        </w:tc>
        <w:tc>
          <w:tcPr>
            <w:tcW w:w="794" w:type="dxa"/>
            <w:vAlign w:val="center"/>
          </w:tcPr>
          <w:p w14:paraId="25867B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EDA4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 个文件 / 0 个子目录</w:t>
            </w:r>
          </w:p>
        </w:tc>
        <w:tc>
          <w:tcPr>
            <w:tcW w:w="3685" w:type="dxa"/>
            <w:vAlign w:val="center"/>
          </w:tcPr>
          <w:p w14:paraId="7C818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显示器 EDID 数据目录，含 29 个 .bin，文件名直接给出分辨率与时序，如 1024x600.bin、1280x720.bin、1920x1080.bin，以及带刷新率限定的 1920x1080_23_976hz.bin、1920x1080_50hz.bin、1920x1200_60hz.bin 等变体。</w:t>
            </w:r>
          </w:p>
        </w:tc>
      </w:tr>
      <w:tr w14:paraId="6E1A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5FE72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D46E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ene-ub6250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E3168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2847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6E26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ENE UB6250 存储卡控制器固件目录，含 6 个 .bin，文件名区分记忆棒与 SD 卡的初始化与读写阶段，如 ms_init.bin、ms_rdwr.bin、msp_rdwr.bin、sd_init1.bin、sd_init2.bin、sd_rdwr.bin。</w:t>
            </w:r>
          </w:p>
        </w:tc>
      </w:tr>
      <w:tr w14:paraId="67931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FD0EF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</w:t>
            </w:r>
          </w:p>
        </w:tc>
        <w:tc>
          <w:tcPr>
            <w:tcW w:w="2268" w:type="dxa"/>
            <w:vAlign w:val="center"/>
          </w:tcPr>
          <w:p w14:paraId="1F5FD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fw_bcm43455c0_ag.bin</w:t>
            </w:r>
          </w:p>
        </w:tc>
        <w:tc>
          <w:tcPr>
            <w:tcW w:w="794" w:type="dxa"/>
            <w:vAlign w:val="center"/>
          </w:tcPr>
          <w:p w14:paraId="5327AC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4D94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D4EA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BCM43455C0 无线固件主镜像。</w:t>
            </w:r>
          </w:p>
        </w:tc>
      </w:tr>
      <w:tr w14:paraId="1EB3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9F52F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AD0D4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fw_bcm43455c0_ag_apsta.bin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9137A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1638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44B87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BCM43455C0 无线固件的 AP 与 STA 双模变体。</w:t>
            </w:r>
          </w:p>
        </w:tc>
      </w:tr>
      <w:tr w14:paraId="53C0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FF1D8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</w:t>
            </w:r>
          </w:p>
        </w:tc>
        <w:tc>
          <w:tcPr>
            <w:tcW w:w="2268" w:type="dxa"/>
            <w:vAlign w:val="center"/>
          </w:tcPr>
          <w:p w14:paraId="160FE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fw_bcm43455c0_ag_p2p.bin</w:t>
            </w:r>
          </w:p>
        </w:tc>
        <w:tc>
          <w:tcPr>
            <w:tcW w:w="794" w:type="dxa"/>
            <w:vAlign w:val="center"/>
          </w:tcPr>
          <w:p w14:paraId="37E0B8F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FF47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40A6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BCM43455C0 无线固件的 P2P 直连变体。</w:t>
            </w:r>
          </w:p>
        </w:tc>
      </w:tr>
      <w:tr w14:paraId="7BF0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10CFF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3D0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fw_bcm43456c5_ag.bin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D5A139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CA7A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5D18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BCM43456C5 无线固件主镜像。</w:t>
            </w:r>
          </w:p>
        </w:tc>
      </w:tr>
      <w:tr w14:paraId="0445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0095A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</w:t>
            </w:r>
          </w:p>
        </w:tc>
        <w:tc>
          <w:tcPr>
            <w:tcW w:w="2268" w:type="dxa"/>
            <w:vAlign w:val="center"/>
          </w:tcPr>
          <w:p w14:paraId="017DE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fw_bcm43456c5_ag_apsta.bin</w:t>
            </w:r>
          </w:p>
        </w:tc>
        <w:tc>
          <w:tcPr>
            <w:tcW w:w="794" w:type="dxa"/>
            <w:vAlign w:val="center"/>
          </w:tcPr>
          <w:p w14:paraId="69CF98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E7ED4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9224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BCM43456C5 无线固件的 AP 与 STA 双模变体。</w:t>
            </w:r>
          </w:p>
        </w:tc>
      </w:tr>
      <w:tr w14:paraId="26A32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F9DF7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CDA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fw_bcm43456c5_ag_mfg.bin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10348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C1F9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9668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BCM43456C5 无线固件的工厂测试（MFG）变体。</w:t>
            </w:r>
          </w:p>
        </w:tc>
      </w:tr>
      <w:tr w14:paraId="14BD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EF4B4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33</w:t>
            </w:r>
          </w:p>
        </w:tc>
        <w:tc>
          <w:tcPr>
            <w:tcW w:w="2268" w:type="dxa"/>
            <w:vAlign w:val="center"/>
          </w:tcPr>
          <w:p w14:paraId="4BE76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fw_bcm43456c5_ag_p2p.bin</w:t>
            </w:r>
          </w:p>
        </w:tc>
        <w:tc>
          <w:tcPr>
            <w:tcW w:w="794" w:type="dxa"/>
            <w:vAlign w:val="center"/>
          </w:tcPr>
          <w:p w14:paraId="30C164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422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27D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BCM43456C5 无线固件的 P2P 直连变体。</w:t>
            </w:r>
          </w:p>
        </w:tc>
      </w:tr>
      <w:tr w14:paraId="3713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B4AA29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4146F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fw_bcm4359c0_ag.bin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7E09B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31D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3E5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Broadcom BCM4359C0 无线固件主镜像。</w:t>
            </w:r>
          </w:p>
        </w:tc>
      </w:tr>
      <w:tr w14:paraId="481F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415ACB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35</w:t>
            </w:r>
          </w:p>
        </w:tc>
        <w:tc>
          <w:tcPr>
            <w:tcW w:w="2268" w:type="dxa"/>
            <w:vAlign w:val="center"/>
          </w:tcPr>
          <w:p w14:paraId="6F0A5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fw_syn43711a0_sdio.bin</w:t>
            </w:r>
          </w:p>
        </w:tc>
        <w:tc>
          <w:tcPr>
            <w:tcW w:w="794" w:type="dxa"/>
            <w:vAlign w:val="center"/>
          </w:tcPr>
          <w:p w14:paraId="0B010DF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C1623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EADC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Synaptics SYN43711A0 芯片的 SDIO 接口无线固件。</w:t>
            </w:r>
          </w:p>
        </w:tc>
      </w:tr>
      <w:tr w14:paraId="19E1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96FA0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347E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imx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3992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5863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86B9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恩智浦 i.MX 平台固件目录，无直接文件，下含 sdma/ 与 vpu/ 两个二级目录，分别对应 SDMA 数据传输与视频处理单元固件。</w:t>
            </w:r>
          </w:p>
        </w:tc>
      </w:tr>
      <w:tr w14:paraId="163E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DCAD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37</w:t>
            </w:r>
          </w:p>
        </w:tc>
        <w:tc>
          <w:tcPr>
            <w:tcW w:w="2268" w:type="dxa"/>
            <w:vAlign w:val="center"/>
          </w:tcPr>
          <w:p w14:paraId="78154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</w:t>
            </w:r>
          </w:p>
        </w:tc>
        <w:tc>
          <w:tcPr>
            <w:tcW w:w="794" w:type="dxa"/>
            <w:vAlign w:val="center"/>
          </w:tcPr>
          <w:p w14:paraId="015D80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9553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vAlign w:val="center"/>
          </w:tcPr>
          <w:p w14:paraId="11F9D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无线网卡蓝牙固件目录，含 8 个文件，按型号分为 ibt-0041-0041、ibt-11-5、ibt-12-16、ibt-20-1-3 四组，每组一个 .sfi 固件与一个 .ddc 配置。</w:t>
            </w:r>
          </w:p>
        </w:tc>
      </w:tr>
      <w:tr w14:paraId="619D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1213E5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8388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iwlwifi-cc-a0-59.ucode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2192E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D9B4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5A5A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CC 步进芯片的固件，API 版本 59。</w:t>
            </w:r>
          </w:p>
        </w:tc>
      </w:tr>
      <w:tr w14:paraId="021F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1F681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39</w:t>
            </w:r>
          </w:p>
        </w:tc>
        <w:tc>
          <w:tcPr>
            <w:tcW w:w="2268" w:type="dxa"/>
            <w:vAlign w:val="center"/>
          </w:tcPr>
          <w:p w14:paraId="0CE32F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iwlwifi-cc-a0-72.ucode</w:t>
            </w:r>
          </w:p>
        </w:tc>
        <w:tc>
          <w:tcPr>
            <w:tcW w:w="794" w:type="dxa"/>
            <w:vAlign w:val="center"/>
          </w:tcPr>
          <w:p w14:paraId="48A54B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605A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4A8D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CC 步进芯片的固件，API 版本 72。</w:t>
            </w:r>
          </w:p>
        </w:tc>
      </w:tr>
      <w:tr w14:paraId="5BCE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59C81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C998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iwlwifi-cc-a0-77.ucode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3B171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5A1B2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5033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CC 步进芯片的固件，API 版本 77。</w:t>
            </w:r>
          </w:p>
        </w:tc>
      </w:tr>
      <w:tr w14:paraId="48B7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470EA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41</w:t>
            </w:r>
          </w:p>
        </w:tc>
        <w:tc>
          <w:tcPr>
            <w:tcW w:w="2268" w:type="dxa"/>
            <w:vAlign w:val="center"/>
          </w:tcPr>
          <w:p w14:paraId="7994D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iwlwifi-ty-a0-gf-a0-59.ucode</w:t>
            </w:r>
          </w:p>
        </w:tc>
        <w:tc>
          <w:tcPr>
            <w:tcW w:w="794" w:type="dxa"/>
            <w:vAlign w:val="center"/>
          </w:tcPr>
          <w:p w14:paraId="2C381F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756F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07A8E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TY 步进芯片的固件，API 版本 59。</w:t>
            </w:r>
          </w:p>
        </w:tc>
      </w:tr>
      <w:tr w14:paraId="0157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8ADAD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299D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iwlwifi-ty-a0-gf-a0-72.ucode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81053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52F2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0F03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TY 步进芯片的固件，API 版本 72。</w:t>
            </w:r>
          </w:p>
        </w:tc>
      </w:tr>
      <w:tr w14:paraId="03D74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E8F88B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43</w:t>
            </w:r>
          </w:p>
        </w:tc>
        <w:tc>
          <w:tcPr>
            <w:tcW w:w="2268" w:type="dxa"/>
            <w:vAlign w:val="center"/>
          </w:tcPr>
          <w:p w14:paraId="56BA3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iwlwifi-ty-a0-gf-a0-89.ucode</w:t>
            </w:r>
          </w:p>
        </w:tc>
        <w:tc>
          <w:tcPr>
            <w:tcW w:w="794" w:type="dxa"/>
            <w:vAlign w:val="center"/>
          </w:tcPr>
          <w:p w14:paraId="25EB63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34A5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B985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 TY 步进芯片的固件，API 版本 89。</w:t>
            </w:r>
          </w:p>
        </w:tc>
      </w:tr>
      <w:tr w14:paraId="25ED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1F5E1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F97C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iwlwifi-ty-a0-gf-a0.pnvm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41084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6ABF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F882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Intel 无线网卡的 NVM 校准数据文件，与同名前缀的 ucode 固件配套。</w:t>
            </w:r>
          </w:p>
        </w:tc>
      </w:tr>
      <w:tr w14:paraId="39FB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521B6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45</w:t>
            </w:r>
          </w:p>
        </w:tc>
        <w:tc>
          <w:tcPr>
            <w:tcW w:w="2268" w:type="dxa"/>
            <w:vAlign w:val="center"/>
          </w:tcPr>
          <w:p w14:paraId="40479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mediatek</w:t>
            </w:r>
          </w:p>
        </w:tc>
        <w:tc>
          <w:tcPr>
            <w:tcW w:w="794" w:type="dxa"/>
            <w:vAlign w:val="center"/>
          </w:tcPr>
          <w:p w14:paraId="17E25C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B615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1 个子目录</w:t>
            </w:r>
          </w:p>
        </w:tc>
        <w:tc>
          <w:tcPr>
            <w:tcW w:w="3685" w:type="dxa"/>
            <w:vAlign w:val="center"/>
          </w:tcPr>
          <w:p w14:paraId="051B1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联发科无线与蓝牙固件目录，含 9 个直接文件：mt7663pr2h.bin、mt7668pr2h.bin、WIFI_RAM_CODE_MT7922_1.bin、WIFI_RAM_CODE_7623、BT_RAM_CODE_MT7922_1_1_hdr.bin、ROMv2_lm_patch_1_0_hdr.bin、ROMv2_lm_patch_1_1_hdr.bin、WMT_SOC.cfg，并含 nvram/ 二级目录。文件名区分 WiFi 与 BT 固件、ROM patch 与 SoC 配置。</w:t>
            </w:r>
          </w:p>
        </w:tc>
      </w:tr>
      <w:tr w14:paraId="5169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809C4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AA06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meson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D30EC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386E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5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56F7C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晶晨 Amlogic 平台视频解码微码目录，无直接文件，按 SoC 世代下含 gx/、gxbb/、gxl/、gxm/、m8/ 五个二级目录，各自放在无后缀的解码微码固件。</w:t>
            </w:r>
          </w:p>
        </w:tc>
      </w:tr>
      <w:tr w14:paraId="2FA3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265E2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47</w:t>
            </w:r>
          </w:p>
        </w:tc>
        <w:tc>
          <w:tcPr>
            <w:tcW w:w="2268" w:type="dxa"/>
            <w:vAlign w:val="center"/>
          </w:tcPr>
          <w:p w14:paraId="503A8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mt7601.bin</w:t>
            </w:r>
          </w:p>
        </w:tc>
        <w:tc>
          <w:tcPr>
            <w:tcW w:w="794" w:type="dxa"/>
            <w:vAlign w:val="center"/>
          </w:tcPr>
          <w:p w14:paraId="7A9FC9A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837C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2E3A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联发科 MT7601 无线网卡固件。</w:t>
            </w:r>
          </w:p>
        </w:tc>
      </w:tr>
      <w:tr w14:paraId="6CEF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95A4C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A14F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mt7601u.bin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443C29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B5CB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5D23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联发科 MT7601U（USB 接口版本）无线网卡固件。</w:t>
            </w:r>
          </w:p>
        </w:tc>
      </w:tr>
      <w:tr w14:paraId="6747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DFDAF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49</w:t>
            </w:r>
          </w:p>
        </w:tc>
        <w:tc>
          <w:tcPr>
            <w:tcW w:w="2268" w:type="dxa"/>
            <w:vAlign w:val="center"/>
          </w:tcPr>
          <w:p w14:paraId="52490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mt7610u.bin</w:t>
            </w:r>
          </w:p>
        </w:tc>
        <w:tc>
          <w:tcPr>
            <w:tcW w:w="794" w:type="dxa"/>
            <w:vAlign w:val="center"/>
          </w:tcPr>
          <w:p w14:paraId="6A90D2E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548E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8F608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联发科 MT7610U 无线网卡固件。</w:t>
            </w:r>
          </w:p>
        </w:tc>
      </w:tr>
      <w:tr w14:paraId="3A47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DA567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B350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nvram_ap6255.txt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5B3A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0D9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B581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AP6255 无线模块的 NVRAM 射频校准参数。</w:t>
            </w:r>
          </w:p>
        </w:tc>
      </w:tr>
      <w:tr w14:paraId="09D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4F50B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51</w:t>
            </w:r>
          </w:p>
        </w:tc>
        <w:tc>
          <w:tcPr>
            <w:tcW w:w="2268" w:type="dxa"/>
            <w:vAlign w:val="center"/>
          </w:tcPr>
          <w:p w14:paraId="57DEF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nvram_ap6256.txt</w:t>
            </w:r>
          </w:p>
        </w:tc>
        <w:tc>
          <w:tcPr>
            <w:tcW w:w="794" w:type="dxa"/>
            <w:vAlign w:val="center"/>
          </w:tcPr>
          <w:p w14:paraId="511C35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DF9D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D447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AP6256 无线模块的 NVRAM 射频校准参数。</w:t>
            </w:r>
          </w:p>
        </w:tc>
      </w:tr>
      <w:tr w14:paraId="3162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DAD44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66D1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nvram_ap6256.txt-orangepi4a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0271BA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6BBA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2B1E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面向香橙派 Orange Pi 4A 板卡调校的 AP6256 校准参数。</w:t>
            </w:r>
          </w:p>
        </w:tc>
      </w:tr>
      <w:tr w14:paraId="61A5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B7589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53</w:t>
            </w:r>
          </w:p>
        </w:tc>
        <w:tc>
          <w:tcPr>
            <w:tcW w:w="2268" w:type="dxa"/>
            <w:vAlign w:val="center"/>
          </w:tcPr>
          <w:p w14:paraId="17EC2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nvram_ap6256.txt-orangepicm5-tablet</w:t>
            </w:r>
          </w:p>
        </w:tc>
        <w:tc>
          <w:tcPr>
            <w:tcW w:w="794" w:type="dxa"/>
            <w:vAlign w:val="center"/>
          </w:tcPr>
          <w:p w14:paraId="12B36A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717C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E197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 Orange Pi CM5 平板形态调校的 AP6256 校准参数。</w:t>
            </w:r>
          </w:p>
        </w:tc>
      </w:tr>
      <w:tr w14:paraId="498C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A6945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D42C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nvram_ap6256.txt-orangepirv2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3022EF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27F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377B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 Orange Pi RV2 板卡调校的 AP6256 校准参数。</w:t>
            </w:r>
          </w:p>
        </w:tc>
      </w:tr>
      <w:tr w14:paraId="613E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021A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55</w:t>
            </w:r>
          </w:p>
        </w:tc>
        <w:tc>
          <w:tcPr>
            <w:tcW w:w="2268" w:type="dxa"/>
            <w:vAlign w:val="center"/>
          </w:tcPr>
          <w:p w14:paraId="67164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nvram_ap6398s.txt</w:t>
            </w:r>
          </w:p>
        </w:tc>
        <w:tc>
          <w:tcPr>
            <w:tcW w:w="794" w:type="dxa"/>
            <w:vAlign w:val="center"/>
          </w:tcPr>
          <w:p w14:paraId="0C31F2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9DCF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BEB0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AP6398S 无线模块的 NVRAM 射频校准参数。</w:t>
            </w:r>
          </w:p>
        </w:tc>
      </w:tr>
      <w:tr w14:paraId="1D8C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5FE09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E2B9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nvram_ap6611s.txt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80907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BBF55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58A6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AP6611S 无线模块的 NVRAM 射频校准参数。</w:t>
            </w:r>
          </w:p>
        </w:tc>
      </w:tr>
      <w:tr w14:paraId="1EB6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658AD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</w:t>
            </w:r>
          </w:p>
        </w:tc>
        <w:tc>
          <w:tcPr>
            <w:tcW w:w="2268" w:type="dxa"/>
            <w:vAlign w:val="center"/>
          </w:tcPr>
          <w:p w14:paraId="0BD4C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nvram_ap6611s.txt-orangepi5ultra</w:t>
            </w:r>
          </w:p>
        </w:tc>
        <w:tc>
          <w:tcPr>
            <w:tcW w:w="794" w:type="dxa"/>
            <w:vAlign w:val="center"/>
          </w:tcPr>
          <w:p w14:paraId="617B56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AEE2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85DC5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面向 Orange Pi 5 Ultra 板卡调校的 AP6611S 校准参数。</w:t>
            </w:r>
          </w:p>
        </w:tc>
      </w:tr>
      <w:tr w14:paraId="17A7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101AA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1697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rkwifi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4711C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B3671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90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3C92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瑞芯微 Rockchip 平台 WiFi 固件集合，规模为全仓最大，共 90 个文件：扩展名分布 .bin 51、.txt 28、.dat 4、.trx 2、.cal 2、.map 2、.z77 1。文件名覆盖 fw_RK901、fw_RK903、fw_RK903b2、fw_awnb108、fw_bcm40183b2 等多个无线模组及其 _apsta、_p2p 变体，并含 RT2870STA.dat、RT2870STACard.dat 等 Ralink 驱动数据，另有 bcmdhd/ 二级目录。</w:t>
            </w:r>
          </w:p>
        </w:tc>
      </w:tr>
      <w:tr w14:paraId="27D2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3A61C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59</w:t>
            </w:r>
          </w:p>
        </w:tc>
        <w:tc>
          <w:tcPr>
            <w:tcW w:w="2268" w:type="dxa"/>
            <w:vAlign w:val="center"/>
          </w:tcPr>
          <w:p w14:paraId="1A078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rockchip</w:t>
            </w:r>
          </w:p>
        </w:tc>
        <w:tc>
          <w:tcPr>
            <w:tcW w:w="794" w:type="dxa"/>
            <w:vAlign w:val="center"/>
          </w:tcPr>
          <w:p w14:paraId="2836BA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0A2B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5CC37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瑞芯微显示相关固件目录，只含 dptx.bin 一个文件，依文件名推断为 DisplayPort 发送端固件。</w:t>
            </w:r>
          </w:p>
        </w:tc>
      </w:tr>
      <w:tr w14:paraId="4E78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D1F27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04AB2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rt2870.bin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16F8D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BD5B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F71E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Ralink RT2870 无线网卡固件。</w:t>
            </w:r>
          </w:p>
        </w:tc>
      </w:tr>
      <w:tr w14:paraId="0AB1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2851F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61</w:t>
            </w:r>
          </w:p>
        </w:tc>
        <w:tc>
          <w:tcPr>
            <w:tcW w:w="2268" w:type="dxa"/>
            <w:vAlign w:val="center"/>
          </w:tcPr>
          <w:p w14:paraId="107FD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rtl_bt</w:t>
            </w:r>
          </w:p>
        </w:tc>
        <w:tc>
          <w:tcPr>
            <w:tcW w:w="794" w:type="dxa"/>
            <w:vAlign w:val="center"/>
          </w:tcPr>
          <w:p w14:paraId="14AC78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AD4A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38 个文件 / 0 个子目录</w:t>
            </w:r>
          </w:p>
        </w:tc>
        <w:tc>
          <w:tcPr>
            <w:tcW w:w="3685" w:type="dxa"/>
            <w:vAlign w:val="center"/>
          </w:tcPr>
          <w:p w14:paraId="77214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蓝牙固件目录，共 38 个文件，以 .bin 为主（35 个），文件名成对出现，如 rtl8723b_fw.bin 与 rtl8723b_config.bin、rtl8761b_fw.bin 与 rtl8761b_config.bin、rtl8822b_fw.bin 与 rtl8822b_config.bin，另有 3 个无后缀文件。</w:t>
            </w:r>
          </w:p>
        </w:tc>
      </w:tr>
      <w:tr w14:paraId="39D9F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9F937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BB455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rtl_nic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7AF0C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3F4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70B60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有线网卡固件目录，含 31 个 .fw 文件，文件名即芯片型号与版本，如 rtl8105e-1.fw、rtl8168g-1.fw、rtl8125b-2.fw、rtl8153b-2.fw、rtl8156b-2.fw，覆盖千兆与 2.5G 网卡系列。</w:t>
            </w:r>
          </w:p>
        </w:tc>
      </w:tr>
      <w:tr w14:paraId="2F06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AA30C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63</w:t>
            </w:r>
          </w:p>
        </w:tc>
        <w:tc>
          <w:tcPr>
            <w:tcW w:w="2268" w:type="dxa"/>
            <w:vAlign w:val="center"/>
          </w:tcPr>
          <w:p w14:paraId="6DA4C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rtlbt</w:t>
            </w:r>
          </w:p>
        </w:tc>
        <w:tc>
          <w:tcPr>
            <w:tcW w:w="794" w:type="dxa"/>
            <w:vAlign w:val="center"/>
          </w:tcPr>
          <w:p w14:paraId="402C63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36FFA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 个文件 / 0 个子目录</w:t>
            </w:r>
          </w:p>
        </w:tc>
        <w:tc>
          <w:tcPr>
            <w:tcW w:w="3685" w:type="dxa"/>
            <w:vAlign w:val="center"/>
          </w:tcPr>
          <w:p w14:paraId="0B3A3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蓝牙固件的无后缀版本目录，含 19 个文件，命名形如 rtl8703a_fw、rtl8703a_config、rtl8723cs_cg_fw、rtl8723cs_cg_config、rtl8822b_fw，按芯片与变体（VQ0、cg、vf、xx）成对提供固件与配置。</w:t>
            </w:r>
          </w:p>
        </w:tc>
      </w:tr>
      <w:tr w14:paraId="4E69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6A378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C4E4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rtlwifi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53CA8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2A55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30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30FC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无线网卡固件目录，含 30 个 .bin，文件名即芯片型号，如 rtl8188efw.bin、rtl8188eufw.bin、rtl8192cufw.bin、rtl8192eefw.bin、rtl8723befw.bin，部分带 _A、_B、_TMSC 等硬件版本后缀。</w:t>
            </w:r>
          </w:p>
        </w:tc>
      </w:tr>
      <w:tr w14:paraId="40F6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CBA9D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65</w:t>
            </w:r>
          </w:p>
        </w:tc>
        <w:tc>
          <w:tcPr>
            <w:tcW w:w="2268" w:type="dxa"/>
            <w:vAlign w:val="center"/>
          </w:tcPr>
          <w:p w14:paraId="66E24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rtw88</w:t>
            </w:r>
          </w:p>
        </w:tc>
        <w:tc>
          <w:tcPr>
            <w:tcW w:w="794" w:type="dxa"/>
            <w:vAlign w:val="center"/>
          </w:tcPr>
          <w:p w14:paraId="003623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A6B7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vAlign w:val="center"/>
          </w:tcPr>
          <w:p w14:paraId="44011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rtw88 驱动配套固件目录，含 5 个 .bin（rtw8723d_fw.bin、rtw8821c_fw.bin、rtw8822b_fw.bin、rtw8822c_fw.bin、rtw8822c_wow_fw.bin）与一个名为 README 的说明文件。</w:t>
            </w:r>
          </w:p>
        </w:tc>
      </w:tr>
      <w:tr w14:paraId="4C11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792DDB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CBD0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rtw89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6391B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43F1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F83F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Realtek rtw89 驱动配套固件目录，含 5 个 .bin：rtw8851b_fw.bin、rtw8852a_fw.bin、rtw8852b_fw.bin、rtw8852b_fw-1.bin、rtw8852c_fw.bin。</w:t>
            </w:r>
          </w:p>
        </w:tc>
      </w:tr>
      <w:tr w14:paraId="729B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E8B5C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67</w:t>
            </w:r>
          </w:p>
        </w:tc>
        <w:tc>
          <w:tcPr>
            <w:tcW w:w="2268" w:type="dxa"/>
            <w:vAlign w:val="center"/>
          </w:tcPr>
          <w:p w14:paraId="7861F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s5p-mfc-v8.fw</w:t>
            </w:r>
          </w:p>
        </w:tc>
        <w:tc>
          <w:tcPr>
            <w:tcW w:w="794" w:type="dxa"/>
            <w:vAlign w:val="center"/>
          </w:tcPr>
          <w:p w14:paraId="60213A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B007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9A64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三星 S5P 系列多格式视频编解码器（MFC）第 8 版固件。</w:t>
            </w:r>
          </w:p>
        </w:tc>
      </w:tr>
      <w:tr w14:paraId="17A2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0D589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84F4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sdma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BEBAA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28F4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2A8B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i.MX 平台 SDMA 控制器固件目录，含 7 个 .bin，文件名给出对应 SoC 与流控版本，如 sdma-imx25-to1.bin、sdma-imx31-to1.bin、sdma-imx35-to2.bin、sdma-imx51-to3.bin、sdma-imx53-to1.bin。</w:t>
            </w:r>
          </w:p>
        </w:tc>
      </w:tr>
      <w:tr w14:paraId="4928E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7A52B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69</w:t>
            </w:r>
          </w:p>
        </w:tc>
        <w:tc>
          <w:tcPr>
            <w:tcW w:w="2268" w:type="dxa"/>
            <w:vAlign w:val="center"/>
          </w:tcPr>
          <w:p w14:paraId="048F7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ti-connectivity</w:t>
            </w:r>
          </w:p>
        </w:tc>
        <w:tc>
          <w:tcPr>
            <w:tcW w:w="794" w:type="dxa"/>
            <w:vAlign w:val="center"/>
          </w:tcPr>
          <w:p w14:paraId="2389A4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B19A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11823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德州仪器 WiLink 无线连接固件目录，含 wl18xx-fw-4.bin 与 wl18xx-conf.bin 两个文件，分别对应固件主体与配置数据。</w:t>
            </w:r>
          </w:p>
        </w:tc>
      </w:tr>
      <w:tr w14:paraId="14B8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1FAAE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EB0D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uwe5621ds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C256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F58B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EE12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紫光展锐 UWE5621DS 无线蓝牙芯片的固件与射频配置目录，含 17 个文件：wcnmodem.bin 一个 .bin，以及 16 个 .ini，包括 bt_configure_pskey.ini、bt_configure_rf_marlin.ini、bt_configure_rf_marlin3_2.ini，与 wifi_23550001_2ant.ini、wifi_56630001_3ant.ini 等按芯片编号与天线数命名的 WiFi 射频配置。</w:t>
            </w:r>
          </w:p>
        </w:tc>
      </w:tr>
      <w:tr w14:paraId="59DE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C0B89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71</w:t>
            </w:r>
          </w:p>
        </w:tc>
        <w:tc>
          <w:tcPr>
            <w:tcW w:w="2268" w:type="dxa"/>
            <w:vAlign w:val="center"/>
          </w:tcPr>
          <w:p w14:paraId="6858B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v4l-coda960-imx6dl.bin</w:t>
            </w:r>
          </w:p>
        </w:tc>
        <w:tc>
          <w:tcPr>
            <w:tcW w:w="794" w:type="dxa"/>
            <w:vAlign w:val="center"/>
          </w:tcPr>
          <w:p w14:paraId="2FC105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C7D8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4011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恩智浦 i.MX6DL 平台的 Coda960 视频编解码固件。</w:t>
            </w:r>
          </w:p>
        </w:tc>
      </w:tr>
      <w:tr w14:paraId="487D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61B3B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0CCB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v4l-coda960-imx6q.bin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4F1F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BC8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F47E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恩智浦 i.MX6Q 平台的 Coda960 视频编解码固件。</w:t>
            </w:r>
          </w:p>
        </w:tc>
      </w:tr>
      <w:tr w14:paraId="1A7A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19618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73</w:t>
            </w:r>
          </w:p>
        </w:tc>
        <w:tc>
          <w:tcPr>
            <w:tcW w:w="2268" w:type="dxa"/>
            <w:vAlign w:val="center"/>
          </w:tcPr>
          <w:p w14:paraId="4A493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vpu</w:t>
            </w:r>
          </w:p>
        </w:tc>
        <w:tc>
          <w:tcPr>
            <w:tcW w:w="794" w:type="dxa"/>
            <w:vAlign w:val="center"/>
          </w:tcPr>
          <w:p w14:paraId="79DA3C0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3ED3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 个文件 / 0 个子目录</w:t>
            </w:r>
          </w:p>
        </w:tc>
        <w:tc>
          <w:tcPr>
            <w:tcW w:w="3685" w:type="dxa"/>
            <w:vAlign w:val="center"/>
          </w:tcPr>
          <w:p w14:paraId="5F5DF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视频处理单元固件目录，含 8 个 .bin，文件名区分 i.MX 各代 SoC 与编解码 IP：vpu_fw_imx27_TO1.bin、vpu_fw_imx51.bin、vpu_fw_imx53.bin、vpu_fw_imx6d.bin、vpu_fw_imx6q.bin，以及基于 Coda960 的 v4l-coda960-imx6dl.bin、v4l-coda960-imx6q.bin。</w:t>
            </w:r>
          </w:p>
        </w:tc>
      </w:tr>
      <w:tr w14:paraId="668F0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5967A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53A6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wcnmodem.bin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5E5E31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BE00D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36F7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紫光展锐 WCN 无线通信模块的 modem 侧固件。</w:t>
            </w:r>
          </w:p>
        </w:tc>
      </w:tr>
      <w:tr w14:paraId="41C5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236F5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</w:t>
            </w:r>
          </w:p>
        </w:tc>
        <w:tc>
          <w:tcPr>
            <w:tcW w:w="2268" w:type="dxa"/>
            <w:vAlign w:val="center"/>
          </w:tcPr>
          <w:p w14:paraId="4930C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wifi_2355b001_1ant.ini</w:t>
            </w:r>
          </w:p>
        </w:tc>
        <w:tc>
          <w:tcPr>
            <w:tcW w:w="794" w:type="dxa"/>
            <w:vAlign w:val="center"/>
          </w:tcPr>
          <w:p w14:paraId="27CB7C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7E7A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0FEF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展锐 WCN 芯片（编号 2355b001）的单天线射频配置参数。</w:t>
            </w:r>
          </w:p>
        </w:tc>
      </w:tr>
      <w:tr w14:paraId="5889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0E0D8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2A5F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xr819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4725E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153D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4323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Xradio XR819 WiFi 芯片固件目录，含 4 个文件：boot_xr819.bin、fw_xr819.bin、sdd_xr819.bin 三个 .bin 与一个构建片段 device-xradio.mk。</w:t>
            </w:r>
          </w:p>
        </w:tc>
      </w:tr>
    </w:tbl>
    <w:p w14:paraId="0D36FC5B">
      <w:pPr>
        <w:pStyle w:val="3"/>
      </w:pPr>
      <w:bookmarkStart w:id="2" w:name="_Toc9418"/>
      <w:r>
        <w:t>三、目录用途说明</w:t>
      </w:r>
      <w:bookmarkEnd w:id="2"/>
    </w:p>
    <w:p w14:paraId="323C1210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491682A6">
      <w:pPr>
        <w:pStyle w:val="4"/>
      </w:pPr>
      <w:bookmarkStart w:id="3" w:name="_Toc4857"/>
      <w:r>
        <w:t>.github/</w:t>
      </w:r>
      <w:bookmarkEnd w:id="3"/>
    </w:p>
    <w:p w14:paraId="47BBEBF1">
      <w:pPr>
        <w:ind w:firstLine="480" w:firstLineChars="200"/>
      </w:pPr>
      <w:r>
        <w:t>GitHub 平台配置目录，唯一子目录为 workflows/，其中 build-deb.yml 定义 deb 安装包的自动构建流水线。仓库正文中没有源代码，该目录承担发布工程角色。</w:t>
      </w:r>
    </w:p>
    <w:p w14:paraId="3C26EF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072F1443">
      <w:pPr>
        <w:pStyle w:val="5"/>
      </w:pPr>
      <w:r>
        <w:t>.github/workflows/</w:t>
      </w:r>
    </w:p>
    <w:p w14:paraId="094E4C4E">
      <w:pPr>
        <w:ind w:firstLine="480" w:firstLineChars="200"/>
      </w:pPr>
      <w:r>
        <w:t>GitHub Actions 工作流定义目录，只有 build-deb.yml 一个文件，用于构建本仓的 deb 固件包。</w:t>
      </w:r>
    </w:p>
    <w:p w14:paraId="38E3D3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6FAAB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3D840EDE">
      <w:pPr>
        <w:pStyle w:val="4"/>
      </w:pPr>
      <w:bookmarkStart w:id="4" w:name="_Toc14107"/>
      <w:r>
        <w:t>RTL8192SU/</w:t>
      </w:r>
      <w:bookmarkEnd w:id="4"/>
    </w:p>
    <w:p w14:paraId="0B5D0272">
      <w:pPr>
        <w:ind w:firstLine="480" w:firstLineChars="200"/>
      </w:pPr>
      <w:r>
        <w:t>Realtek RTL8192SU 无线网卡专用固件目录，目录名对应芯片型号，内含唯一文件 rtl8192sfw.bin。</w:t>
      </w:r>
    </w:p>
    <w:p w14:paraId="5E57F1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38DD1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根层代表文件：rtl8192sfw.bin。</w:t>
      </w:r>
    </w:p>
    <w:p w14:paraId="2CE8A6F5">
      <w:pPr>
        <w:pStyle w:val="4"/>
      </w:pPr>
      <w:bookmarkStart w:id="5" w:name="_Toc5335"/>
      <w:r>
        <w:t>aic8800d80/</w:t>
      </w:r>
      <w:bookmarkEnd w:id="5"/>
    </w:p>
    <w:p w14:paraId="66FD54FE">
      <w:pPr>
        <w:ind w:firstLine="480" w:firstLineChars="200"/>
      </w:pPr>
      <w:r>
        <w:t>爱芯 AIC8800D80 无线芯片的固件与配置目录，含 7 个 .bin 与 1 个 .txt：fmacfw_8800d80_u02.bin、fmacfw_8800d80_h_u02.bin、fmacfwbt_8800d80_u02.bin、fw_adid_8800d80_u02.bin、fw_patch_8800d80_u02.bin、fw_patch_table_8800d80_u02.bin、lmacfw_rf_8800d80_u02.bin 与 aic_userconfig_8800d80.txt。文件名中的 mac/bt 区分无线与蓝牙，patch 与 adid 用于固件分片。</w:t>
      </w:r>
    </w:p>
    <w:p w14:paraId="4971635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6037B8C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根层代表文件：aic_userconfig_8800d80.txt、fmacfw_8800d80_h_u02.bin、fmacfw_8800d80_u02.bin、fmacfwbt_8800d80_u02.bin、fw_adid_8800d80_u02.bin、fw_patch_8800d80_u02.bin、fw_patch_table_8800d80_u02.bin、lmacfw_rf_8800d80_u02.bin。</w:t>
      </w:r>
    </w:p>
    <w:p w14:paraId="01301456">
      <w:pPr>
        <w:pStyle w:val="4"/>
      </w:pPr>
      <w:bookmarkStart w:id="6" w:name="_Toc6832"/>
      <w:r>
        <w:t>ap6210/</w:t>
      </w:r>
      <w:bookmarkEnd w:id="6"/>
    </w:p>
    <w:p w14:paraId="5CFB4C09">
      <w:pPr>
        <w:ind w:firstLine="480" w:firstLineChars="200"/>
      </w:pPr>
      <w:r>
        <w:t>Ampak AP6210 无线蓝牙二合一模块的固件目录，含 8 个文件：无线固件 fw_bcm40181a2.bin 及其 _apsta、_p2p 变体，蓝牙固件 bcm20710a1.hcd，以及 bd_addr.txt、nvram.txt、nvram_ap6210.txt、nvram_apxxxx.txt 等 4 个 .txt 校准与地址文件。</w:t>
      </w:r>
    </w:p>
    <w:p w14:paraId="510E827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43C966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根层代表文件：bcm20710a1.hcd、bd_addr.txt、fw_bcm40181a2.bin、fw_bcm40181a2_apsta.bin、fw_bcm40181a2_p2p.bin、nvram.txt、nvram_ap6210.txt、nvram_apxxxx.txt。</w:t>
      </w:r>
    </w:p>
    <w:p w14:paraId="2E1EF8F4">
      <w:pPr>
        <w:pStyle w:val="4"/>
      </w:pPr>
      <w:bookmarkStart w:id="7" w:name="_Toc29609"/>
      <w:r>
        <w:t>ap6212/</w:t>
      </w:r>
      <w:bookmarkEnd w:id="7"/>
    </w:p>
    <w:p w14:paraId="040FE5AC">
      <w:pPr>
        <w:ind w:firstLine="480" w:firstLineChars="200"/>
      </w:pPr>
      <w:r>
        <w:t>Ampak AP6212 模块固件目录，含 9 个文件：BCM43438 系列无线固件 fw_bcm43438a0.bin 与 fw_bcm43438a1.bin 及其 _apsta、_mfg 变体共 6 个 .bin，蓝牙固件 bcm43438a0.hcd、bcm43438a1.hcd，以及校准参数 nvram.txt。</w:t>
      </w:r>
    </w:p>
    <w:p w14:paraId="57E641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7FD38C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根层代表文件：bcm43438a0.hcd、bcm43438a1.hcd、fw_bcm43438a0.bin、fw_bcm43438a0_apsta.bin、fw_bcm43438a0_mfg.bin、fw_bcm43438a1.bin、fw_bcm43438a1_apsta.bin、fw_bcm43438a1_mfg.bin；另有 1 个直接文件。</w:t>
      </w:r>
    </w:p>
    <w:p w14:paraId="11392EBB">
      <w:pPr>
        <w:pStyle w:val="4"/>
      </w:pPr>
      <w:bookmarkStart w:id="8" w:name="_Toc4638"/>
      <w:r>
        <w:t>ap6275p/</w:t>
      </w:r>
      <w:bookmarkEnd w:id="8"/>
    </w:p>
    <w:p w14:paraId="7C0A5B34">
      <w:pPr>
        <w:ind w:firstLine="480" w:firstLineChars="200"/>
      </w:pPr>
      <w:r>
        <w:t>Ampak AP6275P 模块（BCM43752 PCIe 方案）固件目录，含 6 个文件：无线固件 fw_bcm43752a2_pcie_ag.bin、射频校准 clm_bcm43752a2_pcie_ag.blob、蓝牙固件 BCM4362A2.hcd，以及 nvram_AP6275P.txt、nvram_ap6275p.txt、config.txt 三种配置。</w:t>
      </w:r>
    </w:p>
    <w:p w14:paraId="75FE00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35F06C1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根层代表文件：BCM4362A2.hcd、clm_bcm43752a2_pcie_ag.blob、config.txt、fw_bcm43752a2_pcie_ag.bin、nvram_AP6275P.txt、nvram_ap6275p.txt。</w:t>
      </w:r>
    </w:p>
    <w:p w14:paraId="4AE8481D">
      <w:pPr>
        <w:pStyle w:val="4"/>
      </w:pPr>
      <w:bookmarkStart w:id="9" w:name="_Toc16337"/>
      <w:r>
        <w:t>arm/</w:t>
      </w:r>
      <w:bookmarkEnd w:id="9"/>
    </w:p>
    <w:p w14:paraId="14BE6B33">
      <w:pPr>
        <w:ind w:firstLine="480" w:firstLineChars="200"/>
      </w:pPr>
      <w:r>
        <w:t>ARM 平台 GPU 相关固件目录，唯一子目录为 mali/，目录内无直接文件，共 1 个 .bin 位于 mali/arch10.8/ 下，用于 ARM Mali 图形核心。</w:t>
      </w:r>
    </w:p>
    <w:p w14:paraId="2D2E3B1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个文件、2 个目录。README 未说明，依文件名推断</w:t>
      </w:r>
    </w:p>
    <w:p w14:paraId="7D1A8FF5">
      <w:pPr>
        <w:pStyle w:val="5"/>
      </w:pPr>
      <w:r>
        <w:t>arm/mali/</w:t>
      </w:r>
    </w:p>
    <w:p w14:paraId="4C691920">
      <w:pPr>
        <w:ind w:firstLine="480" w:firstLineChars="200"/>
      </w:pPr>
      <w:r>
        <w:t>ARM Mali GPU 固件目录，其下还有一层 arch10.8/ 三级目录，目录内共 1 个 .bin 文件；从命名看对应 Mali 架构版本 10.8。</w:t>
      </w:r>
    </w:p>
    <w:p w14:paraId="7F55212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427A8E31">
      <w:pPr>
        <w:pStyle w:val="4"/>
      </w:pPr>
      <w:bookmarkStart w:id="10" w:name="_Toc19445"/>
      <w:r>
        <w:t>brcm/</w:t>
      </w:r>
      <w:bookmarkEnd w:id="10"/>
    </w:p>
    <w:p w14:paraId="0CBFA114">
      <w:pPr>
        <w:ind w:firstLine="480" w:firstLineChars="200"/>
      </w:pPr>
      <w:r>
        <w:t>Broadcom 无线与蓝牙固件的汇总目录，共 40 个文件，扩展名分布为 .txt 17、.bin 13、.hcd 8、.clm_blob 2。文件名覆盖的芯片型号主要有 4329、4330、4334、43362、4339、43430、43438、4345、43455、43456、4356、4359；命名分两类：无线固件以 brcmfmac 前缀加型号，例如 brcmfmac4329-sdio.bin、brcmfmac4330-sdio.txt、brcmfmac4339-sdio.bin，蓝牙固件以 BCM 前缀，例如 BCM4330B1.hcd、BCM4345C5.hcd、bcm43438-sdio.hcd；部分文件名还带 rockchip,rk3318-box 板卡限定后缀。</w:t>
      </w:r>
    </w:p>
    <w:p w14:paraId="1C8D117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40 个，子目录 0 个；递归共 40 个文件、0 个目录。README 未说明，依文件名推断</w:t>
      </w:r>
    </w:p>
    <w:p w14:paraId="5AC0A4C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根层代表文件：BCM4330B1.hcd、BCM4334B0.hcd、BCM43430A1.hcd、BCM4345C5.hcd、BCM4356A2.hcd、bcm4329.hcd、bcm4330.hcd、bcm43438-sdio.hcd；另有 32 个直接文件。</w:t>
      </w:r>
    </w:p>
    <w:p w14:paraId="406639A4">
      <w:pPr>
        <w:pStyle w:val="4"/>
      </w:pPr>
      <w:bookmarkStart w:id="11" w:name="_Toc5763"/>
      <w:r>
        <w:t>debian/</w:t>
      </w:r>
      <w:bookmarkEnd w:id="11"/>
    </w:p>
    <w:p w14:paraId="6AA7849F">
      <w:pPr>
        <w:ind w:firstLine="480" w:firstLineChars="200"/>
      </w:pPr>
      <w:r>
        <w:t>Debian 打包控制文件目录，含 changelog、control、rules 三个无后缀文件，配合 .github/workflows/build-deb.yml 生成 deb 包。</w:t>
      </w:r>
    </w:p>
    <w:p w14:paraId="26494A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51C8DA9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根层代表文件：changelog、control、rules。</w:t>
      </w:r>
    </w:p>
    <w:p w14:paraId="773EAF8A">
      <w:pPr>
        <w:pStyle w:val="4"/>
      </w:pPr>
      <w:bookmarkStart w:id="12" w:name="_Toc7636"/>
      <w:r>
        <w:t>edid/</w:t>
      </w:r>
      <w:bookmarkEnd w:id="12"/>
    </w:p>
    <w:p w14:paraId="3BD7BA91">
      <w:pPr>
        <w:ind w:firstLine="480" w:firstLineChars="200"/>
      </w:pPr>
      <w:r>
        <w:t>显示器 EDID 数据目录，含 29 个 .bin，文件名直接给出分辨率与时序，如 1024x600.bin、1280x720.bin、1920x1080.bin，以及带刷新率限定的 1920x1080_23_976hz.bin、1920x1080_50hz.bin、1920x1200_60hz.bin 等变体。</w:t>
      </w:r>
    </w:p>
    <w:p w14:paraId="5B74EC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29 个，子目录 0 个；递归共 29 个文件、0 个目录。README 未说明，依文件名推断</w:t>
      </w:r>
    </w:p>
    <w:p w14:paraId="0B1FB8B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根层代表文件：1024x600.bin、1024x768.bin、1152x864_75hz.bin、1280x1024.bin、1280x720.bin、1280x768.bin、1280x800.bin、1360x768.bin；另有 21 个直接文件。</w:t>
      </w:r>
    </w:p>
    <w:p w14:paraId="3C2DA5E6">
      <w:pPr>
        <w:pStyle w:val="4"/>
      </w:pPr>
      <w:bookmarkStart w:id="13" w:name="_Toc30495"/>
      <w:r>
        <w:t>ene-ub6250/</w:t>
      </w:r>
      <w:bookmarkEnd w:id="13"/>
    </w:p>
    <w:p w14:paraId="6A3C9E8A">
      <w:pPr>
        <w:ind w:firstLine="480" w:firstLineChars="200"/>
      </w:pPr>
      <w:r>
        <w:t>ENE UB6250 存储卡控制器固件目录，含 6 个 .bin，文件名区分记忆棒与 SD 卡的初始化与读写阶段，如 ms_init.bin、ms_rdwr.bin、msp_rdwr.bin、sd_init1.bin、sd_init2.bin、sd_rdwr.bin。</w:t>
      </w:r>
    </w:p>
    <w:p w14:paraId="157C110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33DAA16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根层代表文件：ms_init.bin、ms_rdwr.bin、msp_rdwr.bin、sd_init1.bin、sd_init2.bin、sd_rdwr.bin。</w:t>
      </w:r>
    </w:p>
    <w:p w14:paraId="57FEA6FA">
      <w:pPr>
        <w:pStyle w:val="4"/>
      </w:pPr>
      <w:bookmarkStart w:id="14" w:name="_Toc28917"/>
      <w:r>
        <w:t>imx/</w:t>
      </w:r>
      <w:bookmarkEnd w:id="14"/>
    </w:p>
    <w:p w14:paraId="6D9DB0C3">
      <w:pPr>
        <w:ind w:firstLine="480" w:firstLineChars="200"/>
      </w:pPr>
      <w:r>
        <w:t>恩智浦 i.MX 平台固件目录，无直接文件，下含 sdma/ 与 vpu/ 两个二级目录，分别对应 SDMA 数据传输与视频处理单元固件。</w:t>
      </w:r>
    </w:p>
    <w:p w14:paraId="7CEB865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4 个文件、2 个目录。README 未说明，依文件名推断</w:t>
      </w:r>
    </w:p>
    <w:p w14:paraId="7B494933">
      <w:pPr>
        <w:pStyle w:val="5"/>
      </w:pPr>
      <w:r>
        <w:t>imx/sdma/</w:t>
      </w:r>
    </w:p>
    <w:p w14:paraId="4B2A44D0">
      <w:pPr>
        <w:ind w:firstLine="480" w:firstLineChars="200"/>
      </w:pPr>
      <w:r>
        <w:t>i.MX6 与 i.MX7 的 SDMA 控制器固件，含 sdma-imx6q.bin、sdma-imx7d.bin 两个文件。</w:t>
      </w:r>
    </w:p>
    <w:p w14:paraId="426CFC5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10CB96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代表文件：sdma-imx6q.bin、sdma-imx7d.bin。</w:t>
      </w:r>
    </w:p>
    <w:p w14:paraId="22FE11FC">
      <w:pPr>
        <w:pStyle w:val="5"/>
      </w:pPr>
      <w:r>
        <w:t>imx/vpu/</w:t>
      </w:r>
    </w:p>
    <w:p w14:paraId="69D1F947">
      <w:pPr>
        <w:ind w:firstLine="480" w:firstLineChars="200"/>
      </w:pPr>
      <w:r>
        <w:t>i.MX6 系列视频处理单元固件，含 vpu_fw_imx6d.bin、vpu_fw_imx6q.bin。</w:t>
      </w:r>
    </w:p>
    <w:p w14:paraId="4E4063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AE1D7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代表文件：vpu_fw_imx6d.bin、vpu_fw_imx6q.bin。</w:t>
      </w:r>
    </w:p>
    <w:p w14:paraId="5AE674BC">
      <w:pPr>
        <w:pStyle w:val="4"/>
      </w:pPr>
      <w:bookmarkStart w:id="15" w:name="_Toc14339"/>
      <w:r>
        <w:t>intel/</w:t>
      </w:r>
      <w:bookmarkEnd w:id="15"/>
    </w:p>
    <w:p w14:paraId="745F795E">
      <w:pPr>
        <w:ind w:firstLine="480" w:firstLineChars="200"/>
      </w:pPr>
      <w:r>
        <w:t>Intel 无线网卡蓝牙固件目录，含 8 个文件，按型号分为 ibt-0041-0041、ibt-11-5、ibt-12-16、ibt-20-1-3 四组，每组一个 .sfi 固件与一个 .ddc 配置。</w:t>
      </w:r>
    </w:p>
    <w:p w14:paraId="0E46F7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102D56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根层代表文件：ibt-0041-0041.ddc、ibt-0041-0041.sfi、ibt-11-5.ddc、ibt-11-5.sfi、ibt-12-16.ddc、ibt-12-16.sfi、ibt-20-1-3.ddc、ibt-20-1-3.sfi。</w:t>
      </w:r>
    </w:p>
    <w:p w14:paraId="1EC44DED">
      <w:pPr>
        <w:pStyle w:val="4"/>
      </w:pPr>
      <w:bookmarkStart w:id="16" w:name="_Toc13339"/>
      <w:r>
        <w:t>mediatek/</w:t>
      </w:r>
      <w:bookmarkEnd w:id="16"/>
    </w:p>
    <w:p w14:paraId="3AB72CDC">
      <w:pPr>
        <w:ind w:firstLine="480" w:firstLineChars="200"/>
      </w:pPr>
      <w:r>
        <w:t>联发科无线与蓝牙固件目录，含 9 个直接文件：mt7663pr2h.bin、mt7668pr2h.bin、WIFI_RAM_CODE_MT7922_1.bin、WIFI_RAM_CODE_7623、BT_RAM_CODE_MT7922_1_1_hdr.bin、ROMv2_lm_patch_1_0_hdr.bin、ROMv2_lm_patch_1_1_hdr.bin、WMT_SOC.cfg，并含 nvram/ 二级目录。文件名区分 WiFi 与 BT 固件、ROM patch 与 SoC 配置。</w:t>
      </w:r>
    </w:p>
    <w:p w14:paraId="44208FA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1 个；递归共 10 个文件、1 个目录。README 未说明，依文件名推断</w:t>
      </w:r>
    </w:p>
    <w:p w14:paraId="409A0F5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根层代表文件：BT_RAM_CODE_MT7922_1_1_hdr.bin、ROMv2_lm_patch_1_0_hdr.bin、ROMv2_lm_patch_1_1_hdr.bin、WIFI_MT7922_patch_mcu_1_1_hdr.bin、WIFI_RAM_CODE_7623、WIFI_RAM_CODE_MT7922_1.bin、WMT_SOC.cfg、mt7663pr2h.bin；另有 1 个直接文件。</w:t>
      </w:r>
    </w:p>
    <w:p w14:paraId="758058CE">
      <w:pPr>
        <w:pStyle w:val="5"/>
      </w:pPr>
      <w:r>
        <w:t>mediatek/nvram/</w:t>
      </w:r>
    </w:p>
    <w:p w14:paraId="65275213">
      <w:pPr>
        <w:ind w:firstLine="480" w:firstLineChars="200"/>
      </w:pPr>
      <w:r>
        <w:t>联发科无线模块校准参数目录，只含一个名为 WIFI 的无后缀文件，对应 WiFi 侧的 NVRAM 数据。</w:t>
      </w:r>
    </w:p>
    <w:p w14:paraId="5D57FE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1378DB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代表文件：WIFI。</w:t>
      </w:r>
    </w:p>
    <w:p w14:paraId="7C0DA2B2">
      <w:pPr>
        <w:pStyle w:val="4"/>
      </w:pPr>
      <w:bookmarkStart w:id="17" w:name="_Toc16187"/>
      <w:r>
        <w:t>meson/</w:t>
      </w:r>
      <w:bookmarkEnd w:id="17"/>
    </w:p>
    <w:p w14:paraId="1B0A106C">
      <w:pPr>
        <w:ind w:firstLine="480" w:firstLineChars="200"/>
      </w:pPr>
      <w:r>
        <w:t>晶晨 Amlogic 平台视频解码微码目录，无直接文件，按 SoC 世代下含 gx/、gxbb/、gxl/、gxm/、m8/ 五个二级目录，各自放在无后缀的解码微码固件。</w:t>
      </w:r>
    </w:p>
    <w:p w14:paraId="2F0953F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10 个文件、5 个目录。README 未说明，依文件名推断</w:t>
      </w:r>
    </w:p>
    <w:p w14:paraId="4F516CDC">
      <w:pPr>
        <w:pStyle w:val="5"/>
      </w:pPr>
      <w:r>
        <w:t>meson/gx/</w:t>
      </w:r>
    </w:p>
    <w:p w14:paraId="292112EC">
      <w:pPr>
        <w:ind w:firstLine="480" w:firstLineChars="200"/>
      </w:pPr>
      <w:r>
        <w:t>Amlogic GX 世代视频解码微码，含 6 个无后缀固件：h263_mc、vh265_mc、vh265_mc_mmu、vmjpeg_mc、vmpeg12_mc、vmpeg4_mc_5，文件名对应所支持的解码格式。</w:t>
      </w:r>
    </w:p>
    <w:p w14:paraId="5631F24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3DDC528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代表文件：h263_mc、vh265_mc、vh265_mc_mmu、vmjpeg_mc、vmpeg12_mc、vmpeg4_mc_5。</w:t>
      </w:r>
    </w:p>
    <w:p w14:paraId="4274FF8E">
      <w:pPr>
        <w:pStyle w:val="5"/>
      </w:pPr>
      <w:r>
        <w:t>meson/gxbb/</w:t>
      </w:r>
    </w:p>
    <w:p w14:paraId="6DD738DA">
      <w:pPr>
        <w:ind w:firstLine="480" w:firstLineChars="200"/>
      </w:pPr>
      <w:r>
        <w:t>Amlogic GXBB 世代视频解码微码，仅 vh264_mc 一个文件。</w:t>
      </w:r>
    </w:p>
    <w:p w14:paraId="2DA5EAF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59644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代表文件：vh264_mc。</w:t>
      </w:r>
    </w:p>
    <w:p w14:paraId="38FF5302">
      <w:pPr>
        <w:pStyle w:val="5"/>
      </w:pPr>
      <w:r>
        <w:t>meson/gxl/</w:t>
      </w:r>
    </w:p>
    <w:p w14:paraId="59C2723E">
      <w:pPr>
        <w:ind w:firstLine="480" w:firstLineChars="200"/>
      </w:pPr>
      <w:r>
        <w:t>Amlogic GXL 世代视频解码微码，仅 vh264_mc 一个文件。</w:t>
      </w:r>
    </w:p>
    <w:p w14:paraId="54CF150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055664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代表文件：vh264_mc。</w:t>
      </w:r>
    </w:p>
    <w:p w14:paraId="784134BA">
      <w:pPr>
        <w:pStyle w:val="5"/>
      </w:pPr>
      <w:r>
        <w:t>meson/gxm/</w:t>
      </w:r>
    </w:p>
    <w:p w14:paraId="4932FB60">
      <w:pPr>
        <w:ind w:firstLine="480" w:firstLineChars="200"/>
      </w:pPr>
      <w:r>
        <w:t>Amlogic GXM 世代视频解码微码，仅 vh264_mc 一个文件。</w:t>
      </w:r>
    </w:p>
    <w:p w14:paraId="747AC17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1D28C6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代表文件：vh264_mc。</w:t>
      </w:r>
    </w:p>
    <w:p w14:paraId="155F803C">
      <w:pPr>
        <w:pStyle w:val="5"/>
      </w:pPr>
      <w:r>
        <w:t>meson/m8/</w:t>
      </w:r>
    </w:p>
    <w:p w14:paraId="3C7B8B7B">
      <w:pPr>
        <w:ind w:firstLine="480" w:firstLineChars="200"/>
      </w:pPr>
      <w:r>
        <w:t>Amlogic M8 世代视频解码微码，仅 vh264_mc 一个文件。</w:t>
      </w:r>
    </w:p>
    <w:p w14:paraId="6BA1DEC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61C05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代表文件：vh264_mc。</w:t>
      </w:r>
    </w:p>
    <w:p w14:paraId="467A3200">
      <w:pPr>
        <w:pStyle w:val="4"/>
      </w:pPr>
      <w:bookmarkStart w:id="18" w:name="_Toc1558"/>
      <w:r>
        <w:t>rkwifi/</w:t>
      </w:r>
      <w:bookmarkEnd w:id="18"/>
    </w:p>
    <w:p w14:paraId="4C53C035">
      <w:pPr>
        <w:ind w:firstLine="480" w:firstLineChars="200"/>
      </w:pPr>
      <w:r>
        <w:t>瑞芯微 Rockchip 平台 WiFi 固件集合，规模为全仓最大，共 90 个文件：扩展名分布 .bin 51、.txt 28、.dat 4、.trx 2、.cal 2、.map 2、.z77 1。文件名覆盖 fw_RK901、fw_RK903、fw_RK903b2、fw_awnb108、fw_bcm40183b2 等多个无线模组及其 _apsta、_p2p 变体，并含 RT2870STA.dat、RT2870STACard.dat 等 Ralink 驱动数据，另有 bcmdhd/ 二级目录。</w:t>
      </w:r>
    </w:p>
    <w:p w14:paraId="2F62EA6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87 个，子目录 1 个；递归共 90 个文件、1 个目录。README 未说明，依文件名推断</w:t>
      </w:r>
    </w:p>
    <w:p w14:paraId="0F052F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根层代表文件：RT2870AP.dat、RT2870APCard.dat、RT2870STA.dat、RT2870STACard.dat、config.txt、fw_RK901.bin、fw_RK901a0.bin、fw_RK901a0_apsta.bin；另有 79 个直接文件。</w:t>
      </w:r>
    </w:p>
    <w:p w14:paraId="2FC70D81">
      <w:pPr>
        <w:pStyle w:val="5"/>
      </w:pPr>
      <w:r>
        <w:t>rkwifi/bcmdhd/</w:t>
      </w:r>
    </w:p>
    <w:p w14:paraId="015FC145">
      <w:pPr>
        <w:ind w:firstLine="480" w:firstLineChars="200"/>
      </w:pPr>
      <w:r>
        <w:t>Rockchip 平台上 Broadcom dhd 驱动配套固件，含 3 个文件：fw-bcm43569a2-clm.bin.trx、fw-bcm43569a2-wfds.bin.trx 两个 trx 打包固件与 nvfam-bcm43569a2-phy.txt 物理层校准参数。</w:t>
      </w:r>
    </w:p>
    <w:p w14:paraId="5D874CB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5ACCF8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代表文件：fw-bcm43569a2-clm.bin.trx、fw-bcm43569a2-wfds.bin.trx、nvfam-bcm43569a2-phy.txt。</w:t>
      </w:r>
    </w:p>
    <w:p w14:paraId="5F53422C">
      <w:pPr>
        <w:pStyle w:val="4"/>
      </w:pPr>
      <w:bookmarkStart w:id="19" w:name="_Toc1410"/>
      <w:r>
        <w:t>rockchip/</w:t>
      </w:r>
      <w:bookmarkEnd w:id="19"/>
    </w:p>
    <w:p w14:paraId="1D443BF2">
      <w:pPr>
        <w:ind w:firstLine="480" w:firstLineChars="200"/>
      </w:pPr>
      <w:r>
        <w:t>瑞芯微显示相关固件目录，只含 dptx.bin 一个文件，依文件名推断为 DisplayPort 发送端固件。</w:t>
      </w:r>
    </w:p>
    <w:p w14:paraId="7071BFA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4F954EF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根层代表文件：dptx.bin。</w:t>
      </w:r>
    </w:p>
    <w:p w14:paraId="573A4DE4">
      <w:pPr>
        <w:pStyle w:val="4"/>
      </w:pPr>
      <w:bookmarkStart w:id="20" w:name="_Toc9523"/>
      <w:r>
        <w:t>rtl_bt/</w:t>
      </w:r>
      <w:bookmarkEnd w:id="20"/>
    </w:p>
    <w:p w14:paraId="612D8215">
      <w:pPr>
        <w:ind w:firstLine="480" w:firstLineChars="200"/>
      </w:pPr>
      <w:r>
        <w:t>Realtek 蓝牙固件目录，共 38 个文件，以 .bin 为主（35 个），文件名成对出现，如 rtl8723b_fw.bin 与 rtl8723b_config.bin、rtl8761b_fw.bin 与 rtl8761b_config.bin、rtl8822b_fw.bin 与 rtl8822b_config.bin，另有 3 个无后缀文件。</w:t>
      </w:r>
    </w:p>
    <w:p w14:paraId="39DD0B4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38 个，子目录 0 个；递归共 38 个文件、0 个目录。README 未说明，依文件名推断</w:t>
      </w:r>
    </w:p>
    <w:p w14:paraId="198CB05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根层代表文件：rtl8192ee_fw.bin、rtl8192eu_fw.bin、rtl8723a_fw.bin、rtl8723b_config.bin、rtl8723b_fw.bin、rtl8723bs_config-OBDA8723.bin、rtl8723bs_config.bin、rtl8723bs_fw.bin；另有 30 个直接文件。</w:t>
      </w:r>
    </w:p>
    <w:p w14:paraId="082277EA">
      <w:pPr>
        <w:pStyle w:val="4"/>
      </w:pPr>
      <w:bookmarkStart w:id="21" w:name="_Toc24172"/>
      <w:r>
        <w:t>rtl_nic/</w:t>
      </w:r>
      <w:bookmarkEnd w:id="21"/>
    </w:p>
    <w:p w14:paraId="0BFBF705">
      <w:pPr>
        <w:ind w:firstLine="480" w:firstLineChars="200"/>
      </w:pPr>
      <w:r>
        <w:t>Realtek 有线网卡固件目录，含 31 个 .fw 文件，文件名即芯片型号与版本，如 rtl8105e-1.fw、rtl8168g-1.fw、rtl8125b-2.fw、rtl8153b-2.fw、rtl8156b-2.fw，覆盖千兆与 2.5G 网卡系列。</w:t>
      </w:r>
    </w:p>
    <w:p w14:paraId="2C875E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31 个，子目录 0 个；递归共 31 个文件、0 个目录。README 未说明，依文件名推断</w:t>
      </w:r>
    </w:p>
    <w:p w14:paraId="11BBFD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根层代表文件：rtl8105e-1.fw、rtl8106e-1.fw、rtl8106e-2.fw、rtl8107e-1.fw、rtl8107e-2.fw、rtl8125a-3.fw、rtl8125b-1.fw、rtl8125b-2.fw；另有 23 个直接文件。</w:t>
      </w:r>
    </w:p>
    <w:p w14:paraId="4D948C49">
      <w:pPr>
        <w:pStyle w:val="4"/>
      </w:pPr>
      <w:bookmarkStart w:id="22" w:name="_Toc21328"/>
      <w:r>
        <w:t>rtlbt/</w:t>
      </w:r>
      <w:bookmarkEnd w:id="22"/>
    </w:p>
    <w:p w14:paraId="039CED09">
      <w:pPr>
        <w:ind w:firstLine="480" w:firstLineChars="200"/>
      </w:pPr>
      <w:r>
        <w:t>Realtek 蓝牙固件的无后缀版本目录，含 19 个文件，命名形如 rtl8703a_fw、rtl8703a_config、rtl8723cs_cg_fw、rtl8723cs_cg_config、rtl8822b_fw，按芯片与变体（VQ0、cg、vf、xx）成对提供固件与配置。</w:t>
      </w:r>
    </w:p>
    <w:p w14:paraId="1DF5DA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19 个，子目录 0 个；递归共 19 个文件、0 个目录。README 未说明，依文件名推断</w:t>
      </w:r>
    </w:p>
    <w:p w14:paraId="1CEB0AE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根层代表文件：rtl8703a_config、rtl8703a_fw、rtl8703b_config、rtl8703b_fw、rtl8723a_config、rtl8723a_fw、rtl8723b_VQ0_config、rtl8723b_VQ0_fw；另有 11 个直接文件。</w:t>
      </w:r>
    </w:p>
    <w:p w14:paraId="6D96BA36">
      <w:pPr>
        <w:pStyle w:val="4"/>
      </w:pPr>
      <w:bookmarkStart w:id="23" w:name="_Toc5805"/>
      <w:r>
        <w:t>rtlwifi/</w:t>
      </w:r>
      <w:bookmarkEnd w:id="23"/>
    </w:p>
    <w:p w14:paraId="03563B8F">
      <w:pPr>
        <w:ind w:firstLine="480" w:firstLineChars="200"/>
      </w:pPr>
      <w:r>
        <w:t>Realtek 无线网卡固件目录，含 30 个 .bin，文件名即芯片型号，如 rtl8188efw.bin、rtl8188eufw.bin、rtl8192cufw.bin、rtl8192eefw.bin、rtl8723befw.bin，部分带 _A、_B、_TMSC 等硬件版本后缀。</w:t>
      </w:r>
    </w:p>
    <w:p w14:paraId="7511ECA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30 个，子目录 0 个；递归共 30 个文件、0 个目录。README 未说明，依文件名推断</w:t>
      </w:r>
    </w:p>
    <w:p w14:paraId="3C27D7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根层代表文件：rtl8188efw.bin、rtl8188eufw.bin、rtl8192cfw.bin、rtl8192cfwU.bin、rtl8192cfwU_B.bin、rtl8192cufw.bin、rtl8192cufw_A.bin、rtl8192cufw_B.bin；另有 22 个直接文件。</w:t>
      </w:r>
    </w:p>
    <w:p w14:paraId="553211DD">
      <w:pPr>
        <w:pStyle w:val="4"/>
      </w:pPr>
      <w:bookmarkStart w:id="24" w:name="_Toc7019"/>
      <w:r>
        <w:t>rtw88/</w:t>
      </w:r>
      <w:bookmarkEnd w:id="24"/>
    </w:p>
    <w:p w14:paraId="37C02213">
      <w:pPr>
        <w:ind w:firstLine="480" w:firstLineChars="200"/>
      </w:pPr>
      <w:r>
        <w:t>Realtek rtw88 驱动配套固件目录，含 5 个 .bin（rtw8723d_fw.bin、rtw8821c_fw.bin、rtw8822b_fw.bin、rtw8822c_fw.bin、rtw8822c_wow_fw.bin）与一个名为 README 的说明文件。</w:t>
      </w:r>
    </w:p>
    <w:p w14:paraId="0FB5A96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5EBC98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根层代表文件：README、rtw8723d_fw.bin、rtw8821c_fw.bin、rtw8822b_fw.bin、rtw8822c_fw.bin、rtw8822c_wow_fw.bin。</w:t>
      </w:r>
    </w:p>
    <w:p w14:paraId="3596D18E">
      <w:pPr>
        <w:pStyle w:val="4"/>
      </w:pPr>
      <w:bookmarkStart w:id="25" w:name="_Toc16863"/>
      <w:r>
        <w:t>rtw89/</w:t>
      </w:r>
      <w:bookmarkEnd w:id="25"/>
    </w:p>
    <w:p w14:paraId="407A1ACC">
      <w:pPr>
        <w:ind w:firstLine="480" w:firstLineChars="200"/>
      </w:pPr>
      <w:r>
        <w:t>Realtek rtw89 驱动配套固件目录，含 5 个 .bin：rtw8851b_fw.bin、rtw8852a_fw.bin、rtw8852b_fw.bin、rtw8852b_fw-1.bin、rtw8852c_fw.bin。</w:t>
      </w:r>
    </w:p>
    <w:p w14:paraId="7DF512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611F220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根层代表文件：rtw8851b_fw.bin、rtw8852a_fw.bin、rtw8852b_fw-1.bin、rtw8852b_fw.bin、rtw8852c_fw.bin。</w:t>
      </w:r>
    </w:p>
    <w:p w14:paraId="6A5F89DB">
      <w:pPr>
        <w:pStyle w:val="4"/>
      </w:pPr>
      <w:bookmarkStart w:id="26" w:name="_Toc3308"/>
      <w:r>
        <w:t>sdma/</w:t>
      </w:r>
      <w:bookmarkEnd w:id="26"/>
    </w:p>
    <w:p w14:paraId="4563F4A3">
      <w:pPr>
        <w:ind w:firstLine="480" w:firstLineChars="200"/>
      </w:pPr>
      <w:r>
        <w:t>i.MX 平台 SDMA 控制器固件目录，含 7 个 .bin，文件名给出对应 SoC 与流控版本，如 sdma-imx25-to1.bin、sdma-imx31-to1.bin、sdma-imx35-to2.bin、sdma-imx51-to3.bin、sdma-imx53-to1.bin。</w:t>
      </w:r>
    </w:p>
    <w:p w14:paraId="220C579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4666BE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根层代表文件：sdma-imx25-to1.bin、sdma-imx31-to1.bin、sdma-imx31-to2.bin、sdma-imx35-to1.bin、sdma-imx35-to2.bin、sdma-imx51-to3.bin、sdma-imx53-to1.bin。</w:t>
      </w:r>
    </w:p>
    <w:p w14:paraId="383D19E4">
      <w:pPr>
        <w:pStyle w:val="4"/>
      </w:pPr>
      <w:bookmarkStart w:id="27" w:name="_Toc6966"/>
      <w:r>
        <w:t>ti-connectivity/</w:t>
      </w:r>
      <w:bookmarkEnd w:id="27"/>
    </w:p>
    <w:p w14:paraId="1C45974E">
      <w:pPr>
        <w:ind w:firstLine="480" w:firstLineChars="200"/>
      </w:pPr>
      <w:r>
        <w:t>德州仪器 WiLink 无线连接固件目录，含 wl18xx-fw-4.bin 与 wl18xx-conf.bin 两个文件，分别对应固件主体与配置数据。</w:t>
      </w:r>
    </w:p>
    <w:p w14:paraId="084CA2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2E681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根层代表文件：wl18xx-conf.bin、wl18xx-fw-4.bin。</w:t>
      </w:r>
    </w:p>
    <w:p w14:paraId="15A926E0">
      <w:pPr>
        <w:pStyle w:val="4"/>
      </w:pPr>
      <w:bookmarkStart w:id="28" w:name="_Toc25081"/>
      <w:r>
        <w:t>uwe5621ds/</w:t>
      </w:r>
      <w:bookmarkEnd w:id="28"/>
    </w:p>
    <w:p w14:paraId="40BDECD4">
      <w:pPr>
        <w:ind w:firstLine="480" w:firstLineChars="200"/>
      </w:pPr>
      <w:r>
        <w:t>紫光展锐 UWE5621DS 无线蓝牙芯片的固件与射频配置目录，含 17 个文件：wcnmodem.bin 一个 .bin，以及 16 个 .ini，包括 bt_configure_pskey.ini、bt_configure_rf_marlin.ini、bt_configure_rf_marlin3_2.ini，与 wifi_23550001_2ant.ini、wifi_56630001_3ant.ini 等按芯片编号与天线数命名的 WiFi 射频配置。</w:t>
      </w:r>
    </w:p>
    <w:p w14:paraId="174610D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17 个，子目录 0 个；递归共 17 个文件、0 个目录。README 未说明，依文件名推断</w:t>
      </w:r>
    </w:p>
    <w:p w14:paraId="489A4F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根层代表文件：bt_configure_pskey.ini、bt_configure_rf_marlin.ini、bt_configure_rf_marlin3_2.ini、bt_configure_rf_marlin3_3.ini、bt_configure_rf_marlin3e_2.ini、bt_configure_rf_marlin3e_3.ini、wcnmodem.bin、wifi_23550001_2ant.ini；另有 9 个直接文件。</w:t>
      </w:r>
    </w:p>
    <w:p w14:paraId="61CE1FC4">
      <w:pPr>
        <w:pStyle w:val="4"/>
      </w:pPr>
      <w:bookmarkStart w:id="29" w:name="_Toc14586"/>
      <w:r>
        <w:t>vpu/</w:t>
      </w:r>
      <w:bookmarkEnd w:id="29"/>
    </w:p>
    <w:p w14:paraId="7AE6B518">
      <w:pPr>
        <w:ind w:firstLine="480" w:firstLineChars="200"/>
      </w:pPr>
      <w:r>
        <w:t>视频处理单元固件目录，含 8 个 .bin，文件名区分 i.MX 各代 SoC 与编解码 IP：vpu_fw_imx27_TO1.bin、vpu_fw_imx51.bin、vpu_fw_imx53.bin、vpu_fw_imx6d.bin、vpu_fw_imx6q.bin，以及基于 Coda960 的 v4l-coda960-imx6dl.bin、v4l-coda960-imx6q.bin。</w:t>
      </w:r>
    </w:p>
    <w:p w14:paraId="00D7E8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4F823C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根层代表文件：v4l-coda960-imx6dl.bin、v4l-coda960-imx6q.bin、vpu_fw_imx27_TO1.bin、vpu_fw_imx27_TO2.bin、vpu_fw_imx51.bin、vpu_fw_imx53.bin、vpu_fw_imx6d.bin、vpu_fw_imx6q.bin。</w:t>
      </w:r>
    </w:p>
    <w:p w14:paraId="0810B662">
      <w:pPr>
        <w:pStyle w:val="4"/>
      </w:pPr>
      <w:bookmarkStart w:id="30" w:name="_Toc29067"/>
      <w:r>
        <w:t>xr819/</w:t>
      </w:r>
      <w:bookmarkEnd w:id="30"/>
    </w:p>
    <w:p w14:paraId="0BE32F1A">
      <w:pPr>
        <w:ind w:firstLine="480" w:firstLineChars="200"/>
      </w:pPr>
      <w:r>
        <w:t>Xradio XR819 WiFi 芯片固件目录，含 4 个文件：boot_xr819.bin、fw_xr819.bin、sdd_xr819.bin 三个 .bin 与一个构建片段 device-xradio.mk。</w:t>
      </w:r>
    </w:p>
    <w:p w14:paraId="0F69C71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4994514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根层代表文件：boot_xr819.bin、device-xradio.mk、fw_xr819.bin、sdd_xr819.bin。</w:t>
      </w:r>
    </w:p>
    <w:p w14:paraId="1330FBCF">
      <w:pPr>
        <w:pStyle w:val="4"/>
      </w:pPr>
      <w:bookmarkStart w:id="31" w:name="_Toc4298"/>
      <w:r>
        <w:t>根目录文件</w:t>
      </w:r>
      <w:bookmarkEnd w:id="31"/>
    </w:p>
    <w:p w14:paraId="2BA16988">
      <w:pPr>
        <w:ind w:firstLine="480" w:firstLineChars="200"/>
      </w:pPr>
      <w:r>
        <w:t>.gitignore：Git 忽略规则，声明不纳入版本控制的文件。</w:t>
      </w:r>
    </w:p>
    <w:p w14:paraId="453F2479">
      <w:pPr>
        <w:ind w:firstLine="480" w:firstLineChars="200"/>
      </w:pPr>
      <w:r>
        <w:t>BCM4345C0.hcd：Broadcom BCM4345C0 芯片的蓝牙固件，HCD 格式。</w:t>
      </w:r>
    </w:p>
    <w:p w14:paraId="78D8A80D">
      <w:pPr>
        <w:ind w:firstLine="480" w:firstLineChars="200"/>
      </w:pPr>
      <w:r>
        <w:t>BCM4345C5.hcd：Broadcom BCM4345C5 芯片的蓝牙固件，HCD 格式。</w:t>
      </w:r>
    </w:p>
    <w:p w14:paraId="42C9C07C">
      <w:pPr>
        <w:ind w:firstLine="480" w:firstLineChars="200"/>
      </w:pPr>
      <w:r>
        <w:t>README.md：仓库说明文档，介绍用途、安装与使用方法。</w:t>
      </w:r>
    </w:p>
    <w:p w14:paraId="619ABC09">
      <w:pPr>
        <w:ind w:firstLine="480" w:firstLineChars="200"/>
      </w:pPr>
      <w:r>
        <w:t>SYN43711A0.hcd：Synaptics SYN43711A0 芯片的蓝牙固件，HCD 格式。</w:t>
      </w:r>
    </w:p>
    <w:p w14:paraId="2C8196E3">
      <w:pPr>
        <w:ind w:firstLine="480" w:firstLineChars="200"/>
      </w:pPr>
      <w:r>
        <w:t>aw87xxx_acf.bin：AW87xxx 系列音频功放芯片的 ACF 配置固件数据。</w:t>
      </w:r>
    </w:p>
    <w:p w14:paraId="36FA1312">
      <w:pPr>
        <w:ind w:firstLine="480" w:firstLineChars="200"/>
      </w:pPr>
      <w:r>
        <w:t>bt_configure_pskey.ini：蓝牙 PSKEY 配置文件，提供射频之外的蓝牙平台参数。</w:t>
      </w:r>
    </w:p>
    <w:p w14:paraId="73BEEB93">
      <w:pPr>
        <w:ind w:firstLine="480" w:firstLineChars="200"/>
      </w:pPr>
      <w:r>
        <w:t>bt_configure_rf.ini：蓝牙射频配置文件，提供与 bt_configure_pskey.ini 配套的射频参数。</w:t>
      </w:r>
    </w:p>
    <w:p w14:paraId="1202151C">
      <w:pPr>
        <w:ind w:firstLine="480" w:firstLineChars="200"/>
      </w:pPr>
      <w:r>
        <w:t>clm_syn43711a0.blob：Synaptics SYN43711 芯片的 CLM 射频校准数据，blob 格式。</w:t>
      </w:r>
    </w:p>
    <w:p w14:paraId="06617B1D">
      <w:pPr>
        <w:ind w:firstLine="480" w:firstLineChars="200"/>
      </w:pPr>
      <w:r>
        <w:t>dvb-demod-mn88472-02.fw：Panasonic MN88472 DVB 解调器固件。</w:t>
      </w:r>
    </w:p>
    <w:p w14:paraId="7B658CBF">
      <w:pPr>
        <w:ind w:firstLine="480" w:firstLineChars="200"/>
      </w:pPr>
      <w:r>
        <w:t>dvb-demod-mn88473-01.fw：Panasonic MN88473 DVB 解调器固件。</w:t>
      </w:r>
    </w:p>
    <w:p w14:paraId="7FB3EE1D">
      <w:pPr>
        <w:ind w:firstLine="480" w:firstLineChars="200"/>
      </w:pPr>
      <w:r>
        <w:t>dvb-demod-si2168-d60-01.fw：Silicon Labs Si2168 DVB 解调器固件。</w:t>
      </w:r>
    </w:p>
    <w:p w14:paraId="4E7EB923">
      <w:pPr>
        <w:ind w:firstLine="480" w:firstLineChars="200"/>
      </w:pPr>
      <w:r>
        <w:t>dvb-fe-xc5000-1.6.114.fw：Xceive XC5000 DVB 调谐器固件，版本号 1.6.114。</w:t>
      </w:r>
    </w:p>
    <w:p w14:paraId="19F9A8A5">
      <w:pPr>
        <w:ind w:firstLine="480" w:firstLineChars="200"/>
      </w:pPr>
      <w:r>
        <w:t>dvb-tuner-si2141-a10-01.fw：Silicon Labs Si2141 DVB 调谐器固件。</w:t>
      </w:r>
    </w:p>
    <w:p w14:paraId="35B8A811">
      <w:pPr>
        <w:ind w:firstLine="480" w:firstLineChars="200"/>
      </w:pPr>
      <w:r>
        <w:t>dvb-usb-tbs5520.fw：TBS5520 USB DVB 接收设备固件。</w:t>
      </w:r>
    </w:p>
    <w:p w14:paraId="3593C730">
      <w:pPr>
        <w:ind w:firstLine="480" w:firstLineChars="200"/>
      </w:pPr>
      <w:r>
        <w:t>fw_bcm43455c0_ag.bin：Broadcom BCM43455C0 无线固件主镜像。</w:t>
      </w:r>
    </w:p>
    <w:p w14:paraId="1F939611">
      <w:pPr>
        <w:ind w:firstLine="480" w:firstLineChars="200"/>
      </w:pPr>
      <w:r>
        <w:t>fw_bcm43455c0_ag_apsta.bin：Broadcom BCM43455C0 无线固件的 AP 与 STA 双模变体。</w:t>
      </w:r>
    </w:p>
    <w:p w14:paraId="7E3052B7">
      <w:pPr>
        <w:ind w:firstLine="480" w:firstLineChars="200"/>
      </w:pPr>
      <w:r>
        <w:t>fw_bcm43455c0_ag_p2p.bin：Broadcom BCM43455C0 无线固件的 P2P 直连变体。</w:t>
      </w:r>
    </w:p>
    <w:p w14:paraId="4284512A">
      <w:pPr>
        <w:ind w:firstLine="480" w:firstLineChars="200"/>
      </w:pPr>
      <w:r>
        <w:t>fw_bcm43456c5_ag.bin：Broadcom BCM43456C5 无线固件主镜像。</w:t>
      </w:r>
    </w:p>
    <w:p w14:paraId="09A2092A">
      <w:pPr>
        <w:ind w:firstLine="480" w:firstLineChars="200"/>
      </w:pPr>
      <w:r>
        <w:t>fw_bcm43456c5_ag_apsta.bin：Broadcom BCM43456C5 无线固件的 AP 与 STA 双模变体。</w:t>
      </w:r>
    </w:p>
    <w:p w14:paraId="1EE26B00">
      <w:pPr>
        <w:ind w:firstLine="480" w:firstLineChars="200"/>
      </w:pPr>
      <w:r>
        <w:t>fw_bcm43456c5_ag_mfg.bin：Broadcom BCM43456C5 无线固件的工厂测试（MFG）变体。</w:t>
      </w:r>
    </w:p>
    <w:p w14:paraId="0633A41E">
      <w:pPr>
        <w:ind w:firstLine="480" w:firstLineChars="200"/>
      </w:pPr>
      <w:r>
        <w:t>fw_bcm43456c5_ag_p2p.bin：Broadcom BCM43456C5 无线固件的 P2P 直连变体。</w:t>
      </w:r>
    </w:p>
    <w:p w14:paraId="60325245">
      <w:pPr>
        <w:ind w:firstLine="480" w:firstLineChars="200"/>
      </w:pPr>
      <w:r>
        <w:t>fw_bcm4359c0_ag.bin：Broadcom BCM4359C0 无线固件主镜像。</w:t>
      </w:r>
    </w:p>
    <w:p w14:paraId="75A4C16F">
      <w:pPr>
        <w:ind w:firstLine="480" w:firstLineChars="200"/>
      </w:pPr>
      <w:r>
        <w:t>fw_syn43711a0_sdio.bin：Synaptics SYN43711A0 芯片的 SDIO 接口无线固件。</w:t>
      </w:r>
    </w:p>
    <w:p w14:paraId="6B5B659C">
      <w:pPr>
        <w:ind w:firstLine="480" w:firstLineChars="200"/>
      </w:pPr>
      <w:r>
        <w:t>iwlwifi-cc-a0-59.ucode：Intel 无线网卡 CC 步进芯片的固件，API 版本 59。</w:t>
      </w:r>
    </w:p>
    <w:p w14:paraId="32AA6A28">
      <w:pPr>
        <w:ind w:firstLine="480" w:firstLineChars="200"/>
      </w:pPr>
      <w:r>
        <w:t>iwlwifi-cc-a0-72.ucode：Intel 无线网卡 CC 步进芯片的固件，API 版本 72。</w:t>
      </w:r>
    </w:p>
    <w:p w14:paraId="25B77989">
      <w:pPr>
        <w:ind w:firstLine="480" w:firstLineChars="200"/>
      </w:pPr>
      <w:r>
        <w:t>iwlwifi-cc-a0-77.ucode：Intel 无线网卡 CC 步进芯片的固件，API 版本 77。</w:t>
      </w:r>
    </w:p>
    <w:p w14:paraId="02A63738">
      <w:pPr>
        <w:ind w:firstLine="480" w:firstLineChars="200"/>
      </w:pPr>
      <w:r>
        <w:t>iwlwifi-ty-a0-gf-a0-59.ucode：Intel 无线网卡 TY 步进芯片的固件，API 版本 59。</w:t>
      </w:r>
    </w:p>
    <w:p w14:paraId="3D636B35">
      <w:pPr>
        <w:ind w:firstLine="480" w:firstLineChars="200"/>
      </w:pPr>
      <w:r>
        <w:t>iwlwifi-ty-a0-gf-a0-72.ucode：Intel 无线网卡 TY 步进芯片的固件，API 版本 72。</w:t>
      </w:r>
    </w:p>
    <w:p w14:paraId="7762203A">
      <w:pPr>
        <w:ind w:firstLine="480" w:firstLineChars="200"/>
      </w:pPr>
      <w:r>
        <w:t>iwlwifi-ty-a0-gf-a0-89.ucode：Intel 无线网卡 TY 步进芯片的固件，API 版本 89。</w:t>
      </w:r>
    </w:p>
    <w:p w14:paraId="5CFFBAB8">
      <w:pPr>
        <w:ind w:firstLine="480" w:firstLineChars="200"/>
      </w:pPr>
      <w:r>
        <w:t>iwlwifi-ty-a0-gf-a0.pnvm：Intel 无线网卡的 NVM 校准数据文件，与同名前缀的 ucode 固件配套。</w:t>
      </w:r>
    </w:p>
    <w:p w14:paraId="16B71EDA">
      <w:pPr>
        <w:ind w:firstLine="480" w:firstLineChars="200"/>
      </w:pPr>
      <w:r>
        <w:t>mt7601.bin：联发科 MT7601 无线网卡固件。</w:t>
      </w:r>
    </w:p>
    <w:p w14:paraId="796009B9">
      <w:pPr>
        <w:ind w:firstLine="480" w:firstLineChars="200"/>
      </w:pPr>
      <w:r>
        <w:t>mt7601u.bin：联发科 MT7601U（USB 接口版本）无线网卡固件。</w:t>
      </w:r>
    </w:p>
    <w:p w14:paraId="3C5F37D2">
      <w:pPr>
        <w:ind w:firstLine="480" w:firstLineChars="200"/>
      </w:pPr>
      <w:r>
        <w:t>mt7610u.bin：联发科 MT7610U 无线网卡固件。</w:t>
      </w:r>
    </w:p>
    <w:p w14:paraId="7FBA4DBD">
      <w:pPr>
        <w:ind w:firstLine="480" w:firstLineChars="200"/>
      </w:pPr>
      <w:r>
        <w:t>nvram_ap6255.txt：AP6255 无线模块的 NVRAM 射频校准参数。</w:t>
      </w:r>
    </w:p>
    <w:p w14:paraId="330163A0">
      <w:pPr>
        <w:ind w:firstLine="480" w:firstLineChars="200"/>
      </w:pPr>
      <w:r>
        <w:t>nvram_ap6256.txt：AP6256 无线模块的 NVRAM 射频校准参数。</w:t>
      </w:r>
    </w:p>
    <w:p w14:paraId="39AD62AC">
      <w:pPr>
        <w:ind w:firstLine="480" w:firstLineChars="200"/>
      </w:pPr>
      <w:r>
        <w:t>nvram_ap6256.txt-orangepi4a：面向香橙派 Orange Pi 4A 板卡调校的 AP6256 校准参数。</w:t>
      </w:r>
    </w:p>
    <w:p w14:paraId="62BD0138">
      <w:pPr>
        <w:ind w:firstLine="480" w:firstLineChars="200"/>
      </w:pPr>
      <w:r>
        <w:t>nvram_ap6256.txt-orangepicm5-tablet：面向 Orange Pi CM5 平板形态调校的 AP6256 校准参数。</w:t>
      </w:r>
    </w:p>
    <w:p w14:paraId="1480DA15">
      <w:pPr>
        <w:ind w:firstLine="480" w:firstLineChars="200"/>
      </w:pPr>
      <w:r>
        <w:t>nvram_ap6256.txt-orangepirv2：面向 Orange Pi RV2 板卡调校的 AP6256 校准参数。</w:t>
      </w:r>
    </w:p>
    <w:p w14:paraId="07CB1A9C">
      <w:pPr>
        <w:ind w:firstLine="480" w:firstLineChars="200"/>
      </w:pPr>
      <w:r>
        <w:t>nvram_ap6398s.txt：AP6398S 无线模块的 NVRAM 射频校准参数。</w:t>
      </w:r>
    </w:p>
    <w:p w14:paraId="2060378D">
      <w:pPr>
        <w:ind w:firstLine="480" w:firstLineChars="200"/>
      </w:pPr>
      <w:r>
        <w:t>nvram_ap6611s.txt：AP6611S 无线模块的 NVRAM 射频校准参数。</w:t>
      </w:r>
    </w:p>
    <w:p w14:paraId="050054C8">
      <w:pPr>
        <w:ind w:firstLine="480" w:firstLineChars="200"/>
      </w:pPr>
      <w:r>
        <w:t>nvram_ap6611s.txt-orangepi5ultra：面向 Orange Pi 5 Ultra 板卡调校的 AP6611S 校准参数。</w:t>
      </w:r>
    </w:p>
    <w:p w14:paraId="3BEC9E50">
      <w:pPr>
        <w:ind w:firstLine="480" w:firstLineChars="200"/>
      </w:pPr>
      <w:r>
        <w:t>rt2870.bin：Ralink RT2870 无线网卡固件。</w:t>
      </w:r>
    </w:p>
    <w:p w14:paraId="44E04380">
      <w:pPr>
        <w:ind w:firstLine="480" w:firstLineChars="200"/>
      </w:pPr>
      <w:r>
        <w:t>s5p-mfc-v8.fw：三星 S5P 系列多格式视频编解码器（MFC）第 8 版固件。</w:t>
      </w:r>
    </w:p>
    <w:p w14:paraId="31832EDB">
      <w:pPr>
        <w:ind w:firstLine="480" w:firstLineChars="200"/>
      </w:pPr>
      <w:r>
        <w:t>v4l-coda960-imx6dl.bin：恩智浦 i.MX6DL 平台的 Coda960 视频编解码固件。</w:t>
      </w:r>
    </w:p>
    <w:p w14:paraId="04B74830">
      <w:pPr>
        <w:ind w:firstLine="480" w:firstLineChars="200"/>
      </w:pPr>
      <w:r>
        <w:t>v4l-coda960-imx6q.bin：恩智浦 i.MX6Q 平台的 Coda960 视频编解码固件。</w:t>
      </w:r>
    </w:p>
    <w:p w14:paraId="2A1414B0">
      <w:pPr>
        <w:ind w:firstLine="480" w:firstLineChars="200"/>
      </w:pPr>
      <w:r>
        <w:t>wcnmodem.bin：紫光展锐 WCN 无线通信模块的 modem 侧固件。</w:t>
      </w:r>
    </w:p>
    <w:p w14:paraId="50DB1D6F">
      <w:pPr>
        <w:ind w:firstLine="480" w:firstLineChars="200"/>
      </w:pPr>
      <w:r>
        <w:t>wifi_2355b001_1ant.ini：展锐 WCN 芯片（编号 2355b001）的单天线射频配置参数。</w:t>
      </w:r>
    </w:p>
    <w:p w14:paraId="27DB242D">
      <w:pPr>
        <w:pStyle w:val="3"/>
      </w:pPr>
      <w:bookmarkStart w:id="32" w:name="_Toc4905"/>
      <w:r>
        <w:t>附录：完整文件清单</w:t>
      </w:r>
      <w:bookmarkEnd w:id="32"/>
    </w:p>
    <w:p w14:paraId="4261C2DF">
      <w:pPr>
        <w:ind w:firstLine="480" w:firstLineChars="200"/>
      </w:pPr>
      <w:r>
        <w:t>下表按路径列出该仓库全部 450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B7C7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6532F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D2088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B61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E52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5E05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rkwifi/fw_bcm4334b1_ag_apsta.bin</w:t>
            </w:r>
          </w:p>
        </w:tc>
      </w:tr>
      <w:tr w14:paraId="08264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E3C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A45E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rkwifi/fw_bcm4334b1_ag_p2p.bin</w:t>
            </w:r>
          </w:p>
        </w:tc>
      </w:tr>
      <w:tr w14:paraId="6B80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06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BCM4345C0.hcd</w:t>
            </w:r>
          </w:p>
        </w:tc>
        <w:tc>
          <w:tcPr>
            <w:tcW w:w="4535" w:type="dxa"/>
            <w:vAlign w:val="center"/>
          </w:tcPr>
          <w:p w14:paraId="55355A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rkwifi/fw_bcm4339a0_ag.bin</w:t>
            </w:r>
          </w:p>
        </w:tc>
      </w:tr>
      <w:tr w14:paraId="324C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83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BCM4345C5.hcd</w:t>
            </w:r>
          </w:p>
        </w:tc>
        <w:tc>
          <w:tcPr>
            <w:tcW w:w="4535" w:type="dxa"/>
            <w:vAlign w:val="center"/>
          </w:tcPr>
          <w:p w14:paraId="224D3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rkwifi/fw_bcm4339a0_ag_apsta.bin</w:t>
            </w:r>
          </w:p>
        </w:tc>
      </w:tr>
      <w:tr w14:paraId="500C0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32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23E0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rkwifi/fw_bcm4339a0_ag_p2p.bin</w:t>
            </w:r>
          </w:p>
        </w:tc>
      </w:tr>
      <w:tr w14:paraId="1B65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1B7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RTL8192SU/rtl8192sfw.bin</w:t>
            </w:r>
          </w:p>
        </w:tc>
        <w:tc>
          <w:tcPr>
            <w:tcW w:w="4535" w:type="dxa"/>
            <w:vAlign w:val="center"/>
          </w:tcPr>
          <w:p w14:paraId="2FE1B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rkwifi/fw_bcm43438a0.bin</w:t>
            </w:r>
          </w:p>
        </w:tc>
      </w:tr>
      <w:tr w14:paraId="58C8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61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SYN43711A0.hcd</w:t>
            </w:r>
          </w:p>
        </w:tc>
        <w:tc>
          <w:tcPr>
            <w:tcW w:w="4535" w:type="dxa"/>
            <w:vAlign w:val="center"/>
          </w:tcPr>
          <w:p w14:paraId="2475E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rkwifi/fw_bcm43438a0_apsta.bin</w:t>
            </w:r>
          </w:p>
        </w:tc>
      </w:tr>
      <w:tr w14:paraId="07CF0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87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aic8800d80/aic_userconfig_8800d80.txt</w:t>
            </w:r>
          </w:p>
        </w:tc>
        <w:tc>
          <w:tcPr>
            <w:tcW w:w="4535" w:type="dxa"/>
            <w:vAlign w:val="center"/>
          </w:tcPr>
          <w:p w14:paraId="3BD27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rkwifi/fw_bcm43438a0_p2p.bin</w:t>
            </w:r>
          </w:p>
        </w:tc>
      </w:tr>
      <w:tr w14:paraId="13AF9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A18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aic8800d80/fmacfw_8800d80_h_u02.bin</w:t>
            </w:r>
          </w:p>
        </w:tc>
        <w:tc>
          <w:tcPr>
            <w:tcW w:w="4535" w:type="dxa"/>
            <w:vAlign w:val="center"/>
          </w:tcPr>
          <w:p w14:paraId="57C84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rkwifi/fw_bcm43455c0_ag.bin</w:t>
            </w:r>
          </w:p>
        </w:tc>
      </w:tr>
      <w:tr w14:paraId="7F9E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08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aic8800d80/fmacfw_8800d80_u02.bin</w:t>
            </w:r>
          </w:p>
        </w:tc>
        <w:tc>
          <w:tcPr>
            <w:tcW w:w="4535" w:type="dxa"/>
            <w:vAlign w:val="center"/>
          </w:tcPr>
          <w:p w14:paraId="526BA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rkwifi/fw_bcm43455c0_ag_apsta.bin</w:t>
            </w:r>
          </w:p>
        </w:tc>
      </w:tr>
      <w:tr w14:paraId="4E84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BF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aic8800d80/fmacfwbt_8800d80_u02.bin</w:t>
            </w:r>
          </w:p>
        </w:tc>
        <w:tc>
          <w:tcPr>
            <w:tcW w:w="4535" w:type="dxa"/>
            <w:vAlign w:val="center"/>
          </w:tcPr>
          <w:p w14:paraId="6D0A0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rkwifi/fw_bcm43455c0_ag_p2p.bin</w:t>
            </w:r>
          </w:p>
        </w:tc>
      </w:tr>
      <w:tr w14:paraId="6D66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AC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aic8800d80/fw_adid_8800d80_u02.bin</w:t>
            </w:r>
          </w:p>
        </w:tc>
        <w:tc>
          <w:tcPr>
            <w:tcW w:w="4535" w:type="dxa"/>
            <w:vAlign w:val="center"/>
          </w:tcPr>
          <w:p w14:paraId="5A83A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rkwifi/fw_bcm43456c5_ag.bin</w:t>
            </w:r>
          </w:p>
        </w:tc>
      </w:tr>
      <w:tr w14:paraId="1BB8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97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aic8800d80/fw_patch_8800d80_u02.bin</w:t>
            </w:r>
          </w:p>
        </w:tc>
        <w:tc>
          <w:tcPr>
            <w:tcW w:w="4535" w:type="dxa"/>
            <w:vAlign w:val="center"/>
          </w:tcPr>
          <w:p w14:paraId="0981C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rkwifi/fw_bcm43456c5_ag_apsta.bin</w:t>
            </w:r>
          </w:p>
        </w:tc>
      </w:tr>
      <w:tr w14:paraId="6442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6B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aic8800d80/fw_patch_table_8800d80_u02.bin</w:t>
            </w:r>
          </w:p>
        </w:tc>
        <w:tc>
          <w:tcPr>
            <w:tcW w:w="4535" w:type="dxa"/>
            <w:vAlign w:val="center"/>
          </w:tcPr>
          <w:p w14:paraId="01A39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rkwifi/fw_bcm43456c5_ag_p2p.bin</w:t>
            </w:r>
          </w:p>
        </w:tc>
      </w:tr>
      <w:tr w14:paraId="3A07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02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aic8800d80/lmacfw_rf_8800d80_u02.bin</w:t>
            </w:r>
          </w:p>
        </w:tc>
        <w:tc>
          <w:tcPr>
            <w:tcW w:w="4535" w:type="dxa"/>
            <w:vAlign w:val="center"/>
          </w:tcPr>
          <w:p w14:paraId="093E8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rkwifi/fw_bcm4354a1_ag.bin</w:t>
            </w:r>
          </w:p>
        </w:tc>
      </w:tr>
      <w:tr w14:paraId="5579F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9F2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ap6210/bcm20710a1.hcd</w:t>
            </w:r>
          </w:p>
        </w:tc>
        <w:tc>
          <w:tcPr>
            <w:tcW w:w="4535" w:type="dxa"/>
            <w:vAlign w:val="center"/>
          </w:tcPr>
          <w:p w14:paraId="373F7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rkwifi/fw_bcm4354a1_ag_apsta.bin</w:t>
            </w:r>
          </w:p>
        </w:tc>
      </w:tr>
      <w:tr w14:paraId="49AC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F6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ap6210/bd_addr.txt</w:t>
            </w:r>
          </w:p>
        </w:tc>
        <w:tc>
          <w:tcPr>
            <w:tcW w:w="4535" w:type="dxa"/>
            <w:vAlign w:val="center"/>
          </w:tcPr>
          <w:p w14:paraId="4D719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rkwifi/fw_bcm4354a1_ag_p2p.bin</w:t>
            </w:r>
          </w:p>
        </w:tc>
      </w:tr>
      <w:tr w14:paraId="53AB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98D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ap6210/fw_bcm40181a2.bin</w:t>
            </w:r>
          </w:p>
        </w:tc>
        <w:tc>
          <w:tcPr>
            <w:tcW w:w="4535" w:type="dxa"/>
            <w:vAlign w:val="center"/>
          </w:tcPr>
          <w:p w14:paraId="18AD5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rkwifi/fw_bcm4356a2_ag.bin</w:t>
            </w:r>
          </w:p>
        </w:tc>
      </w:tr>
      <w:tr w14:paraId="6C22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D95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ap6210/fw_bcm40181a2_apsta.bin</w:t>
            </w:r>
          </w:p>
        </w:tc>
        <w:tc>
          <w:tcPr>
            <w:tcW w:w="4535" w:type="dxa"/>
            <w:vAlign w:val="center"/>
          </w:tcPr>
          <w:p w14:paraId="374A3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rkwifi/fw_bcm4356a2_ag_apsta.bin</w:t>
            </w:r>
          </w:p>
        </w:tc>
      </w:tr>
      <w:tr w14:paraId="456C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77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ap6210/fw_bcm40181a2_p2p.bin</w:t>
            </w:r>
          </w:p>
        </w:tc>
        <w:tc>
          <w:tcPr>
            <w:tcW w:w="4535" w:type="dxa"/>
            <w:vAlign w:val="center"/>
          </w:tcPr>
          <w:p w14:paraId="050FC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rkwifi/fw_bcm4356a2_ag_p2p.bin</w:t>
            </w:r>
          </w:p>
        </w:tc>
      </w:tr>
      <w:tr w14:paraId="4C34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CB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ap6210/nvram.txt</w:t>
            </w:r>
          </w:p>
        </w:tc>
        <w:tc>
          <w:tcPr>
            <w:tcW w:w="4535" w:type="dxa"/>
            <w:vAlign w:val="center"/>
          </w:tcPr>
          <w:p w14:paraId="4AD99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rkwifi/nvram_4330.txt</w:t>
            </w:r>
          </w:p>
        </w:tc>
      </w:tr>
      <w:tr w14:paraId="04B8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64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ap6210/nvram_ap6210.txt</w:t>
            </w:r>
          </w:p>
        </w:tc>
        <w:tc>
          <w:tcPr>
            <w:tcW w:w="4535" w:type="dxa"/>
            <w:vAlign w:val="center"/>
          </w:tcPr>
          <w:p w14:paraId="6B0DB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rkwifi/nvram_4330_oob.txt</w:t>
            </w:r>
          </w:p>
        </w:tc>
      </w:tr>
      <w:tr w14:paraId="737B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81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ap6210/nvram_apxxxx.txt</w:t>
            </w:r>
          </w:p>
        </w:tc>
        <w:tc>
          <w:tcPr>
            <w:tcW w:w="4535" w:type="dxa"/>
            <w:vAlign w:val="center"/>
          </w:tcPr>
          <w:p w14:paraId="709DF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rkwifi/nvram_AP6181.txt</w:t>
            </w:r>
          </w:p>
        </w:tc>
      </w:tr>
      <w:tr w14:paraId="08B4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6B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ap6212/bcm43438a0.hcd</w:t>
            </w:r>
          </w:p>
        </w:tc>
        <w:tc>
          <w:tcPr>
            <w:tcW w:w="4535" w:type="dxa"/>
            <w:vAlign w:val="center"/>
          </w:tcPr>
          <w:p w14:paraId="1D1A4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rkwifi/nvram_AP6210.txt</w:t>
            </w:r>
          </w:p>
        </w:tc>
      </w:tr>
      <w:tr w14:paraId="28B1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7C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ap6212/bcm43438a1.hcd</w:t>
            </w:r>
          </w:p>
        </w:tc>
        <w:tc>
          <w:tcPr>
            <w:tcW w:w="4535" w:type="dxa"/>
            <w:vAlign w:val="center"/>
          </w:tcPr>
          <w:p w14:paraId="3F17BA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rkwifi/nvram_AP6210_24M.txt</w:t>
            </w:r>
          </w:p>
        </w:tc>
      </w:tr>
      <w:tr w14:paraId="1CCE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E9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ap6212/fw_bcm43438a0.bin</w:t>
            </w:r>
          </w:p>
        </w:tc>
        <w:tc>
          <w:tcPr>
            <w:tcW w:w="4535" w:type="dxa"/>
            <w:vAlign w:val="center"/>
          </w:tcPr>
          <w:p w14:paraId="7D41E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rkwifi/nvram_AP6234.txt</w:t>
            </w:r>
          </w:p>
        </w:tc>
      </w:tr>
      <w:tr w14:paraId="3ABA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F5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ap6212/fw_bcm43438a0_apsta.bin</w:t>
            </w:r>
          </w:p>
        </w:tc>
        <w:tc>
          <w:tcPr>
            <w:tcW w:w="4535" w:type="dxa"/>
            <w:vAlign w:val="center"/>
          </w:tcPr>
          <w:p w14:paraId="7E0C8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rkwifi/nvram_AP6330.txt</w:t>
            </w:r>
          </w:p>
        </w:tc>
      </w:tr>
      <w:tr w14:paraId="1CEF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71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ap6212/fw_bcm43438a0_mfg.bin</w:t>
            </w:r>
          </w:p>
        </w:tc>
        <w:tc>
          <w:tcPr>
            <w:tcW w:w="4535" w:type="dxa"/>
            <w:vAlign w:val="center"/>
          </w:tcPr>
          <w:p w14:paraId="60C9A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rkwifi/nvram_AP6335.txt</w:t>
            </w:r>
          </w:p>
        </w:tc>
      </w:tr>
      <w:tr w14:paraId="36DD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3EE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ap6212/fw_bcm43438a1.bin</w:t>
            </w:r>
          </w:p>
        </w:tc>
        <w:tc>
          <w:tcPr>
            <w:tcW w:w="4535" w:type="dxa"/>
            <w:vAlign w:val="center"/>
          </w:tcPr>
          <w:p w14:paraId="79EA06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rkwifi/nvram_AP6441.txt</w:t>
            </w:r>
          </w:p>
        </w:tc>
      </w:tr>
      <w:tr w14:paraId="23BD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A6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ap6212/fw_bcm43438a1_apsta.bin</w:t>
            </w:r>
          </w:p>
        </w:tc>
        <w:tc>
          <w:tcPr>
            <w:tcW w:w="4535" w:type="dxa"/>
            <w:vAlign w:val="center"/>
          </w:tcPr>
          <w:p w14:paraId="352FF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rkwifi/nvram_AP6476.txt</w:t>
            </w:r>
          </w:p>
        </w:tc>
      </w:tr>
      <w:tr w14:paraId="7935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886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ap6212/fw_bcm43438a1_mfg.bin</w:t>
            </w:r>
          </w:p>
        </w:tc>
        <w:tc>
          <w:tcPr>
            <w:tcW w:w="4535" w:type="dxa"/>
            <w:vAlign w:val="center"/>
          </w:tcPr>
          <w:p w14:paraId="070F8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rkwifi/nvram_AP6493.txt</w:t>
            </w:r>
          </w:p>
        </w:tc>
      </w:tr>
      <w:tr w14:paraId="4232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47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ap6212/nvram.txt</w:t>
            </w:r>
          </w:p>
        </w:tc>
        <w:tc>
          <w:tcPr>
            <w:tcW w:w="4535" w:type="dxa"/>
            <w:vAlign w:val="center"/>
          </w:tcPr>
          <w:p w14:paraId="04DBF6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rkwifi/nvram_B23.txt</w:t>
            </w:r>
          </w:p>
        </w:tc>
      </w:tr>
      <w:tr w14:paraId="5866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C632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ap6275p/BCM4362A2.hcd</w:t>
            </w:r>
          </w:p>
        </w:tc>
        <w:tc>
          <w:tcPr>
            <w:tcW w:w="4535" w:type="dxa"/>
            <w:vAlign w:val="center"/>
          </w:tcPr>
          <w:p w14:paraId="2B496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rkwifi/nvram_GB86302I.txt</w:t>
            </w:r>
          </w:p>
        </w:tc>
      </w:tr>
      <w:tr w14:paraId="3053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C35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ap6275p/clm_bcm43752a2_pcie_ag.blob</w:t>
            </w:r>
          </w:p>
        </w:tc>
        <w:tc>
          <w:tcPr>
            <w:tcW w:w="4535" w:type="dxa"/>
            <w:vAlign w:val="center"/>
          </w:tcPr>
          <w:p w14:paraId="0E27A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rkwifi/nvram_RK901.txt</w:t>
            </w:r>
          </w:p>
        </w:tc>
      </w:tr>
      <w:tr w14:paraId="2790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C4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ap6275p/config.txt</w:t>
            </w:r>
          </w:p>
        </w:tc>
        <w:tc>
          <w:tcPr>
            <w:tcW w:w="4535" w:type="dxa"/>
            <w:vAlign w:val="center"/>
          </w:tcPr>
          <w:p w14:paraId="25736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rkwifi/nvram_RK903.cal</w:t>
            </w:r>
          </w:p>
        </w:tc>
      </w:tr>
      <w:tr w14:paraId="11AE9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B13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ap6275p/fw_bcm43752a2_pcie_ag.bin</w:t>
            </w:r>
          </w:p>
        </w:tc>
        <w:tc>
          <w:tcPr>
            <w:tcW w:w="4535" w:type="dxa"/>
            <w:vAlign w:val="center"/>
          </w:tcPr>
          <w:p w14:paraId="52F8BC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rkwifi/nvram_RK903.txt</w:t>
            </w:r>
          </w:p>
        </w:tc>
      </w:tr>
      <w:tr w14:paraId="6402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6B5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ap6275p/nvram_AP6275P.txt</w:t>
            </w:r>
          </w:p>
        </w:tc>
        <w:tc>
          <w:tcPr>
            <w:tcW w:w="4535" w:type="dxa"/>
            <w:vAlign w:val="center"/>
          </w:tcPr>
          <w:p w14:paraId="0981BC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rkwifi/nvram_RK903_26M.cal</w:t>
            </w:r>
          </w:p>
        </w:tc>
      </w:tr>
      <w:tr w14:paraId="1EA6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FC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ap6275p/nvram_ap6275p.txt</w:t>
            </w:r>
          </w:p>
        </w:tc>
        <w:tc>
          <w:tcPr>
            <w:tcW w:w="4535" w:type="dxa"/>
            <w:vAlign w:val="center"/>
          </w:tcPr>
          <w:p w14:paraId="27B0E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rkwifi/nvram_WL211.txt</w:t>
            </w:r>
          </w:p>
        </w:tc>
      </w:tr>
      <w:tr w14:paraId="13047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F3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arm/mali/arch10.8/mali_csffw.bin</w:t>
            </w:r>
          </w:p>
        </w:tc>
        <w:tc>
          <w:tcPr>
            <w:tcW w:w="4535" w:type="dxa"/>
            <w:vAlign w:val="center"/>
          </w:tcPr>
          <w:p w14:paraId="5F56B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rkwifi/nvram_ap6212.txt</w:t>
            </w:r>
          </w:p>
        </w:tc>
      </w:tr>
      <w:tr w14:paraId="4D7E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E9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aw87xxx_acf.bin</w:t>
            </w:r>
          </w:p>
        </w:tc>
        <w:tc>
          <w:tcPr>
            <w:tcW w:w="4535" w:type="dxa"/>
            <w:vAlign w:val="center"/>
          </w:tcPr>
          <w:p w14:paraId="17F5D5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rkwifi/nvram_ap6233f.txt</w:t>
            </w:r>
          </w:p>
        </w:tc>
      </w:tr>
      <w:tr w14:paraId="493B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88C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brcm/BCM4330B1.hcd</w:t>
            </w:r>
          </w:p>
        </w:tc>
        <w:tc>
          <w:tcPr>
            <w:tcW w:w="4535" w:type="dxa"/>
            <w:vAlign w:val="center"/>
          </w:tcPr>
          <w:p w14:paraId="380B8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rkwifi/nvram_ap6255.txt</w:t>
            </w:r>
          </w:p>
        </w:tc>
      </w:tr>
      <w:tr w14:paraId="485E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655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brcm/BCM4334B0.hcd</w:t>
            </w:r>
          </w:p>
        </w:tc>
        <w:tc>
          <w:tcPr>
            <w:tcW w:w="4535" w:type="dxa"/>
            <w:vAlign w:val="center"/>
          </w:tcPr>
          <w:p w14:paraId="27B32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rkwifi/nvram_ap6256.txt</w:t>
            </w:r>
          </w:p>
        </w:tc>
      </w:tr>
      <w:tr w14:paraId="1065E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7C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brcm/BCM43430A1.hcd</w:t>
            </w:r>
          </w:p>
        </w:tc>
        <w:tc>
          <w:tcPr>
            <w:tcW w:w="4535" w:type="dxa"/>
            <w:vAlign w:val="center"/>
          </w:tcPr>
          <w:p w14:paraId="36E60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rkwifi/nvram_ap62x2.txt</w:t>
            </w:r>
          </w:p>
        </w:tc>
      </w:tr>
      <w:tr w14:paraId="6564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A5B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brcm/BCM4345C5.hcd</w:t>
            </w:r>
          </w:p>
        </w:tc>
        <w:tc>
          <w:tcPr>
            <w:tcW w:w="4535" w:type="dxa"/>
            <w:vAlign w:val="center"/>
          </w:tcPr>
          <w:p w14:paraId="474E1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rkwifi/nvram_ap6354.txt</w:t>
            </w:r>
          </w:p>
        </w:tc>
      </w:tr>
      <w:tr w14:paraId="1F81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74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brcm/BCM4356A2.hcd</w:t>
            </w:r>
          </w:p>
        </w:tc>
        <w:tc>
          <w:tcPr>
            <w:tcW w:w="4535" w:type="dxa"/>
            <w:vAlign w:val="center"/>
          </w:tcPr>
          <w:p w14:paraId="6DF85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rkwifi/nvram_ap6356.txt</w:t>
            </w:r>
          </w:p>
        </w:tc>
      </w:tr>
      <w:tr w14:paraId="5F09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2D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brcm/bcm4329.hcd</w:t>
            </w:r>
          </w:p>
        </w:tc>
        <w:tc>
          <w:tcPr>
            <w:tcW w:w="4535" w:type="dxa"/>
            <w:vAlign w:val="center"/>
          </w:tcPr>
          <w:p w14:paraId="0A339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rkwifi/nvram_ap6356s.txt</w:t>
            </w:r>
          </w:p>
        </w:tc>
      </w:tr>
      <w:tr w14:paraId="687A3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FB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brcm/bcm4330.hcd</w:t>
            </w:r>
          </w:p>
        </w:tc>
        <w:tc>
          <w:tcPr>
            <w:tcW w:w="4535" w:type="dxa"/>
            <w:vAlign w:val="center"/>
          </w:tcPr>
          <w:p w14:paraId="4185D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rkwifi/nvram_ap6452.txt</w:t>
            </w:r>
          </w:p>
        </w:tc>
      </w:tr>
      <w:tr w14:paraId="7033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9F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brcm/bcm43438-sdio.hcd</w:t>
            </w:r>
          </w:p>
        </w:tc>
        <w:tc>
          <w:tcPr>
            <w:tcW w:w="4535" w:type="dxa"/>
            <w:vAlign w:val="center"/>
          </w:tcPr>
          <w:p w14:paraId="14990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rkwifi/nvram_awnb108.txt</w:t>
            </w:r>
          </w:p>
        </w:tc>
      </w:tr>
      <w:tr w14:paraId="6E87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F4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brcm/brcmfmac-ap6330-sdio.bin</w:t>
            </w:r>
          </w:p>
        </w:tc>
        <w:tc>
          <w:tcPr>
            <w:tcW w:w="4535" w:type="dxa"/>
            <w:vAlign w:val="center"/>
          </w:tcPr>
          <w:p w14:paraId="2CE80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rkwifi/otp.bin.z77</w:t>
            </w:r>
          </w:p>
        </w:tc>
      </w:tr>
      <w:tr w14:paraId="5E930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2C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brcm/brcmfmac-ap6330-sdio.txt</w:t>
            </w:r>
          </w:p>
        </w:tc>
        <w:tc>
          <w:tcPr>
            <w:tcW w:w="4535" w:type="dxa"/>
            <w:vAlign w:val="center"/>
          </w:tcPr>
          <w:p w14:paraId="5804A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rkwifi/wifi_efuse_8189e.map</w:t>
            </w:r>
          </w:p>
        </w:tc>
      </w:tr>
      <w:tr w14:paraId="38B9C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F5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brcm/brcmfmac4329-sdio.bin</w:t>
            </w:r>
          </w:p>
        </w:tc>
        <w:tc>
          <w:tcPr>
            <w:tcW w:w="4535" w:type="dxa"/>
            <w:vAlign w:val="center"/>
          </w:tcPr>
          <w:p w14:paraId="6C5298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rkwifi/wifi_efuse_8723bs-vq0.map</w:t>
            </w:r>
          </w:p>
        </w:tc>
      </w:tr>
      <w:tr w14:paraId="607E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78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brcm/brcmfmac4329-sdio.txt</w:t>
            </w:r>
          </w:p>
        </w:tc>
        <w:tc>
          <w:tcPr>
            <w:tcW w:w="4535" w:type="dxa"/>
            <w:vAlign w:val="center"/>
          </w:tcPr>
          <w:p w14:paraId="6AAE53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rockchip/dptx.bin</w:t>
            </w:r>
          </w:p>
        </w:tc>
      </w:tr>
      <w:tr w14:paraId="3935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8D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brcm/brcmfmac4330-sdio.bin</w:t>
            </w:r>
          </w:p>
        </w:tc>
        <w:tc>
          <w:tcPr>
            <w:tcW w:w="4535" w:type="dxa"/>
            <w:vAlign w:val="center"/>
          </w:tcPr>
          <w:p w14:paraId="65189A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rt2870.bin</w:t>
            </w:r>
          </w:p>
        </w:tc>
      </w:tr>
      <w:tr w14:paraId="5285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F5A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brcm/brcmfmac4330-sdio.rockchip,rk3318-box.txt</w:t>
            </w:r>
          </w:p>
        </w:tc>
        <w:tc>
          <w:tcPr>
            <w:tcW w:w="4535" w:type="dxa"/>
            <w:vAlign w:val="center"/>
          </w:tcPr>
          <w:p w14:paraId="6F4DC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rtl_bt/rtl8192ee_fw.bin</w:t>
            </w:r>
          </w:p>
        </w:tc>
      </w:tr>
      <w:tr w14:paraId="58128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0A7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brcm/brcmfmac4330-sdio.txt</w:t>
            </w:r>
          </w:p>
        </w:tc>
        <w:tc>
          <w:tcPr>
            <w:tcW w:w="4535" w:type="dxa"/>
            <w:vAlign w:val="center"/>
          </w:tcPr>
          <w:p w14:paraId="3E379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rtl_bt/rtl8192eu_fw.bin</w:t>
            </w:r>
          </w:p>
        </w:tc>
      </w:tr>
      <w:tr w14:paraId="69198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28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brcm/brcmfmac4334-sdio.bin</w:t>
            </w:r>
          </w:p>
        </w:tc>
        <w:tc>
          <w:tcPr>
            <w:tcW w:w="4535" w:type="dxa"/>
            <w:vAlign w:val="center"/>
          </w:tcPr>
          <w:p w14:paraId="4EE5E8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rtl_bt/rtl8723a_fw.bin</w:t>
            </w:r>
          </w:p>
        </w:tc>
      </w:tr>
      <w:tr w14:paraId="746A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FAD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brcm/brcmfmac4334-sdio.rockchip,rk3318-box.txt</w:t>
            </w:r>
          </w:p>
        </w:tc>
        <w:tc>
          <w:tcPr>
            <w:tcW w:w="4535" w:type="dxa"/>
            <w:vAlign w:val="center"/>
          </w:tcPr>
          <w:p w14:paraId="6F4AC7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rtl_bt/rtl8723b_config.bin</w:t>
            </w:r>
          </w:p>
        </w:tc>
      </w:tr>
      <w:tr w14:paraId="63BC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55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brcm/brcmfmac43362-sdio.bin</w:t>
            </w:r>
          </w:p>
        </w:tc>
        <w:tc>
          <w:tcPr>
            <w:tcW w:w="4535" w:type="dxa"/>
            <w:vAlign w:val="center"/>
          </w:tcPr>
          <w:p w14:paraId="018C4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rtl_bt/rtl8723b_fw.bin</w:t>
            </w:r>
          </w:p>
        </w:tc>
      </w:tr>
      <w:tr w14:paraId="37A59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04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brcm/brcmfmac43362-sdio.txt</w:t>
            </w:r>
          </w:p>
        </w:tc>
        <w:tc>
          <w:tcPr>
            <w:tcW w:w="4535" w:type="dxa"/>
            <w:vAlign w:val="center"/>
          </w:tcPr>
          <w:p w14:paraId="06B38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rtl_bt/rtl8723bs_config-OBDA8723.bin</w:t>
            </w:r>
          </w:p>
        </w:tc>
      </w:tr>
      <w:tr w14:paraId="216B8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A64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brcm/brcmfmac4339-sdio.1CK.txt</w:t>
            </w:r>
          </w:p>
        </w:tc>
        <w:tc>
          <w:tcPr>
            <w:tcW w:w="4535" w:type="dxa"/>
            <w:vAlign w:val="center"/>
          </w:tcPr>
          <w:p w14:paraId="5F492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rtl_bt/rtl8723bs_config.bin</w:t>
            </w:r>
          </w:p>
        </w:tc>
      </w:tr>
      <w:tr w14:paraId="37AB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5B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brcm/brcmfmac4339-sdio.ZP.txt</w:t>
            </w:r>
          </w:p>
        </w:tc>
        <w:tc>
          <w:tcPr>
            <w:tcW w:w="4535" w:type="dxa"/>
            <w:vAlign w:val="center"/>
          </w:tcPr>
          <w:p w14:paraId="26939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rtl_bt/rtl8723bs_fw.bin</w:t>
            </w:r>
          </w:p>
        </w:tc>
      </w:tr>
      <w:tr w14:paraId="2223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C0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brcm/brcmfmac4339-sdio.bin</w:t>
            </w:r>
          </w:p>
        </w:tc>
        <w:tc>
          <w:tcPr>
            <w:tcW w:w="4535" w:type="dxa"/>
            <w:vAlign w:val="center"/>
          </w:tcPr>
          <w:p w14:paraId="6003B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rtl_bt/rtl8723d_config.bin</w:t>
            </w:r>
          </w:p>
        </w:tc>
      </w:tr>
      <w:tr w14:paraId="78E7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C0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brcm/brcmfmac4339-sdio.txt</w:t>
            </w:r>
          </w:p>
        </w:tc>
        <w:tc>
          <w:tcPr>
            <w:tcW w:w="4535" w:type="dxa"/>
            <w:vAlign w:val="center"/>
          </w:tcPr>
          <w:p w14:paraId="5F8BE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rtl_bt/rtl8723d_fw.bin</w:t>
            </w:r>
          </w:p>
        </w:tc>
      </w:tr>
      <w:tr w14:paraId="238C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1C9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brcm/brcmfmac43430-sdio.bin</w:t>
            </w:r>
          </w:p>
        </w:tc>
        <w:tc>
          <w:tcPr>
            <w:tcW w:w="4535" w:type="dxa"/>
            <w:vAlign w:val="center"/>
          </w:tcPr>
          <w:p w14:paraId="3FB4B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rtl_bt/rtl8723ds_config.bin</w:t>
            </w:r>
          </w:p>
        </w:tc>
      </w:tr>
      <w:tr w14:paraId="740B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F6F2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brcm/brcmfmac43430-sdio.txt</w:t>
            </w:r>
          </w:p>
        </w:tc>
        <w:tc>
          <w:tcPr>
            <w:tcW w:w="4535" w:type="dxa"/>
            <w:vAlign w:val="center"/>
          </w:tcPr>
          <w:p w14:paraId="2B7B3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rtl_bt/rtl8723ds_fw.bin</w:t>
            </w:r>
          </w:p>
        </w:tc>
      </w:tr>
      <w:tr w14:paraId="1EB3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7F2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brcm/brcmfmac43430a0-sdio.bin</w:t>
            </w:r>
          </w:p>
        </w:tc>
        <w:tc>
          <w:tcPr>
            <w:tcW w:w="4535" w:type="dxa"/>
            <w:vAlign w:val="center"/>
          </w:tcPr>
          <w:p w14:paraId="3F8E9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rtl_bt/rtl8761a_config.bin</w:t>
            </w:r>
          </w:p>
        </w:tc>
      </w:tr>
      <w:tr w14:paraId="678C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86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brcm/brcmfmac43430a0-sdio.txt</w:t>
            </w:r>
          </w:p>
        </w:tc>
        <w:tc>
          <w:tcPr>
            <w:tcW w:w="4535" w:type="dxa"/>
            <w:vAlign w:val="center"/>
          </w:tcPr>
          <w:p w14:paraId="1C0C9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rtl_bt/rtl8761a_fw.bin</w:t>
            </w:r>
          </w:p>
        </w:tc>
      </w:tr>
      <w:tr w14:paraId="5245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EA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brcm/brcmfmac43455-sdio.bin</w:t>
            </w:r>
          </w:p>
        </w:tc>
        <w:tc>
          <w:tcPr>
            <w:tcW w:w="4535" w:type="dxa"/>
            <w:vAlign w:val="center"/>
          </w:tcPr>
          <w:p w14:paraId="48CC6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rtl_bt/rtl8761b_config.bin</w:t>
            </w:r>
          </w:p>
        </w:tc>
      </w:tr>
      <w:tr w14:paraId="6DF2F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1F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brcm/brcmfmac43455-sdio.clm_blob</w:t>
            </w:r>
          </w:p>
        </w:tc>
        <w:tc>
          <w:tcPr>
            <w:tcW w:w="4535" w:type="dxa"/>
            <w:vAlign w:val="center"/>
          </w:tcPr>
          <w:p w14:paraId="4EFD7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rtl_bt/rtl8761b_fw.bin</w:t>
            </w:r>
          </w:p>
        </w:tc>
      </w:tr>
      <w:tr w14:paraId="6359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10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brcm/brcmfmac43455-sdio.txt</w:t>
            </w:r>
          </w:p>
        </w:tc>
        <w:tc>
          <w:tcPr>
            <w:tcW w:w="4535" w:type="dxa"/>
            <w:vAlign w:val="center"/>
          </w:tcPr>
          <w:p w14:paraId="202B2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rtl_bt/rtl8761bu_config.bin</w:t>
            </w:r>
          </w:p>
        </w:tc>
      </w:tr>
      <w:tr w14:paraId="55A7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B919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brcm/brcmfmac43456-sdio.bin</w:t>
            </w:r>
          </w:p>
        </w:tc>
        <w:tc>
          <w:tcPr>
            <w:tcW w:w="4535" w:type="dxa"/>
            <w:vAlign w:val="center"/>
          </w:tcPr>
          <w:p w14:paraId="79EFF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rtl_bt/rtl8761bu_fw.bin</w:t>
            </w:r>
          </w:p>
        </w:tc>
      </w:tr>
      <w:tr w14:paraId="74F6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51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brcm/brcmfmac43456-sdio.txt</w:t>
            </w:r>
          </w:p>
        </w:tc>
        <w:tc>
          <w:tcPr>
            <w:tcW w:w="4535" w:type="dxa"/>
            <w:vAlign w:val="center"/>
          </w:tcPr>
          <w:p w14:paraId="7AAE9D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rtl_bt/rtl8812ae_fw.bin</w:t>
            </w:r>
          </w:p>
        </w:tc>
      </w:tr>
      <w:tr w14:paraId="208A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E6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brcm/brcmfmac4356-sdio-nanopi-m4v2.bin</w:t>
            </w:r>
          </w:p>
        </w:tc>
        <w:tc>
          <w:tcPr>
            <w:tcW w:w="4535" w:type="dxa"/>
            <w:vAlign w:val="center"/>
          </w:tcPr>
          <w:p w14:paraId="2E81F0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rtl_bt/rtl8821a_config.bin</w:t>
            </w:r>
          </w:p>
        </w:tc>
      </w:tr>
      <w:tr w14:paraId="62D47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D4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brcm/brcmfmac4356-sdio-nanopi-m4v2.txt</w:t>
            </w:r>
          </w:p>
        </w:tc>
        <w:tc>
          <w:tcPr>
            <w:tcW w:w="4535" w:type="dxa"/>
            <w:vAlign w:val="center"/>
          </w:tcPr>
          <w:p w14:paraId="483F74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rtl_bt/rtl8821a_fw.bin</w:t>
            </w:r>
          </w:p>
        </w:tc>
      </w:tr>
      <w:tr w14:paraId="30B3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FF6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brcm/brcmfmac4356-sdio.bin</w:t>
            </w:r>
          </w:p>
        </w:tc>
        <w:tc>
          <w:tcPr>
            <w:tcW w:w="4535" w:type="dxa"/>
            <w:vAlign w:val="center"/>
          </w:tcPr>
          <w:p w14:paraId="7A5FCB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rtl_bt/rtl8821c_config.bin</w:t>
            </w:r>
          </w:p>
        </w:tc>
      </w:tr>
      <w:tr w14:paraId="4A74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2BB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brcm/brcmfmac4356-sdio.clm_blob</w:t>
            </w:r>
          </w:p>
        </w:tc>
        <w:tc>
          <w:tcPr>
            <w:tcW w:w="4535" w:type="dxa"/>
            <w:vAlign w:val="center"/>
          </w:tcPr>
          <w:p w14:paraId="6BC09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rtl_bt/rtl8821c_fw.bin</w:t>
            </w:r>
          </w:p>
        </w:tc>
      </w:tr>
      <w:tr w14:paraId="6FA4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365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brcm/brcmfmac4356-sdio.txt</w:t>
            </w:r>
          </w:p>
        </w:tc>
        <w:tc>
          <w:tcPr>
            <w:tcW w:w="4535" w:type="dxa"/>
            <w:vAlign w:val="center"/>
          </w:tcPr>
          <w:p w14:paraId="2EA91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rtl_bt/rtl8822b_config.bin</w:t>
            </w:r>
          </w:p>
        </w:tc>
      </w:tr>
      <w:tr w14:paraId="4309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36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brcm/brcmfmac4359-sdio.bin</w:t>
            </w:r>
          </w:p>
        </w:tc>
        <w:tc>
          <w:tcPr>
            <w:tcW w:w="4535" w:type="dxa"/>
            <w:vAlign w:val="center"/>
          </w:tcPr>
          <w:p w14:paraId="1C407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rtl_bt/rtl8822b_fw.bin</w:t>
            </w:r>
          </w:p>
        </w:tc>
      </w:tr>
      <w:tr w14:paraId="2EA2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0B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brcm/brcmfmac4359-sdio.txt</w:t>
            </w:r>
          </w:p>
        </w:tc>
        <w:tc>
          <w:tcPr>
            <w:tcW w:w="4535" w:type="dxa"/>
            <w:vAlign w:val="center"/>
          </w:tcPr>
          <w:p w14:paraId="68C74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rtl_bt/rtl8822cs_config.bin</w:t>
            </w:r>
          </w:p>
        </w:tc>
      </w:tr>
      <w:tr w14:paraId="7D4A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B7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brcm/config.txt</w:t>
            </w:r>
          </w:p>
        </w:tc>
        <w:tc>
          <w:tcPr>
            <w:tcW w:w="4535" w:type="dxa"/>
            <w:vAlign w:val="center"/>
          </w:tcPr>
          <w:p w14:paraId="7649A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rtl_bt/rtl8822cs_fw.bin</w:t>
            </w:r>
          </w:p>
        </w:tc>
      </w:tr>
      <w:tr w14:paraId="492A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D2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bt_configure_pskey.ini</w:t>
            </w:r>
          </w:p>
        </w:tc>
        <w:tc>
          <w:tcPr>
            <w:tcW w:w="4535" w:type="dxa"/>
            <w:vAlign w:val="center"/>
          </w:tcPr>
          <w:p w14:paraId="63CAC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rtl_bt/rtl8822cu_config.bin</w:t>
            </w:r>
          </w:p>
        </w:tc>
      </w:tr>
      <w:tr w14:paraId="6FAC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1F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bt_configure_rf.ini</w:t>
            </w:r>
          </w:p>
        </w:tc>
        <w:tc>
          <w:tcPr>
            <w:tcW w:w="4535" w:type="dxa"/>
            <w:vAlign w:val="center"/>
          </w:tcPr>
          <w:p w14:paraId="043BB6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rtl_bt/rtl8822cu_fw.bin</w:t>
            </w:r>
          </w:p>
        </w:tc>
      </w:tr>
      <w:tr w14:paraId="28839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0C1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clm_syn43711a0.blob</w:t>
            </w:r>
          </w:p>
        </w:tc>
        <w:tc>
          <w:tcPr>
            <w:tcW w:w="4535" w:type="dxa"/>
            <w:vAlign w:val="center"/>
          </w:tcPr>
          <w:p w14:paraId="26541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rtl_bt/rtl8852au_config.bin</w:t>
            </w:r>
          </w:p>
        </w:tc>
      </w:tr>
      <w:tr w14:paraId="5D4A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82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0B01B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rtl_bt/rtl8852au_fw.bin</w:t>
            </w:r>
          </w:p>
        </w:tc>
      </w:tr>
      <w:tr w14:paraId="343C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F332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33B53D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rtl_bt/rtl8852bu_config.bin</w:t>
            </w:r>
          </w:p>
        </w:tc>
      </w:tr>
      <w:tr w14:paraId="05A0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01F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4DCEC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rtl_bt/rtl8852bu_fw.bin</w:t>
            </w:r>
          </w:p>
        </w:tc>
      </w:tr>
      <w:tr w14:paraId="1827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4D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dvb-demod-mn88472-02.fw</w:t>
            </w:r>
          </w:p>
        </w:tc>
        <w:tc>
          <w:tcPr>
            <w:tcW w:w="4535" w:type="dxa"/>
            <w:vAlign w:val="center"/>
          </w:tcPr>
          <w:p w14:paraId="0FC6D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rtl_bt/rtl8852cu_config.bin</w:t>
            </w:r>
          </w:p>
        </w:tc>
      </w:tr>
      <w:tr w14:paraId="2DB6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95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dvb-demod-mn88473-01.fw</w:t>
            </w:r>
          </w:p>
        </w:tc>
        <w:tc>
          <w:tcPr>
            <w:tcW w:w="4535" w:type="dxa"/>
            <w:vAlign w:val="center"/>
          </w:tcPr>
          <w:p w14:paraId="72E78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rtl_bt/rtl8852cu_fw.bin</w:t>
            </w:r>
          </w:p>
        </w:tc>
      </w:tr>
      <w:tr w14:paraId="6DE4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F5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dvb-demod-si2168-d60-01.fw</w:t>
            </w:r>
          </w:p>
        </w:tc>
        <w:tc>
          <w:tcPr>
            <w:tcW w:w="4535" w:type="dxa"/>
            <w:vAlign w:val="center"/>
          </w:tcPr>
          <w:p w14:paraId="62595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rtl_bt/rtlbt_config</w:t>
            </w:r>
          </w:p>
        </w:tc>
      </w:tr>
      <w:tr w14:paraId="5DAC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72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dvb-fe-xc5000-1.6.114.fw</w:t>
            </w:r>
          </w:p>
        </w:tc>
        <w:tc>
          <w:tcPr>
            <w:tcW w:w="4535" w:type="dxa"/>
            <w:vAlign w:val="center"/>
          </w:tcPr>
          <w:p w14:paraId="11C8A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rtl_bt/rtlbt_fw</w:t>
            </w:r>
          </w:p>
        </w:tc>
      </w:tr>
      <w:tr w14:paraId="2616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E3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dvb-tuner-si2141-a10-01.fw</w:t>
            </w:r>
          </w:p>
        </w:tc>
        <w:tc>
          <w:tcPr>
            <w:tcW w:w="4535" w:type="dxa"/>
            <w:vAlign w:val="center"/>
          </w:tcPr>
          <w:p w14:paraId="4866FE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rtl_bt/rtlbt_fw_new</w:t>
            </w:r>
          </w:p>
        </w:tc>
      </w:tr>
      <w:tr w14:paraId="2A63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DE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dvb-usb-tbs5520.fw</w:t>
            </w:r>
          </w:p>
        </w:tc>
        <w:tc>
          <w:tcPr>
            <w:tcW w:w="4535" w:type="dxa"/>
            <w:vAlign w:val="center"/>
          </w:tcPr>
          <w:p w14:paraId="5F6DB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rtl_nic/rtl8105e-1.fw</w:t>
            </w:r>
          </w:p>
        </w:tc>
      </w:tr>
      <w:tr w14:paraId="7526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3D9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edid/1024x600.bin</w:t>
            </w:r>
          </w:p>
        </w:tc>
        <w:tc>
          <w:tcPr>
            <w:tcW w:w="4535" w:type="dxa"/>
            <w:vAlign w:val="center"/>
          </w:tcPr>
          <w:p w14:paraId="36C47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rtl_nic/rtl8106e-1.fw</w:t>
            </w:r>
          </w:p>
        </w:tc>
      </w:tr>
      <w:tr w14:paraId="1F09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A7D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edid/1024x768.bin</w:t>
            </w:r>
          </w:p>
        </w:tc>
        <w:tc>
          <w:tcPr>
            <w:tcW w:w="4535" w:type="dxa"/>
            <w:vAlign w:val="center"/>
          </w:tcPr>
          <w:p w14:paraId="7EBF9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rtl_nic/rtl8106e-2.fw</w:t>
            </w:r>
          </w:p>
        </w:tc>
      </w:tr>
      <w:tr w14:paraId="2896B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D4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edid/1152x864_75hz.bin</w:t>
            </w:r>
          </w:p>
        </w:tc>
        <w:tc>
          <w:tcPr>
            <w:tcW w:w="4535" w:type="dxa"/>
            <w:vAlign w:val="center"/>
          </w:tcPr>
          <w:p w14:paraId="0A728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rtl_nic/rtl8107e-1.fw</w:t>
            </w:r>
          </w:p>
        </w:tc>
      </w:tr>
      <w:tr w14:paraId="35AC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56A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edid/1280x1024.bin</w:t>
            </w:r>
          </w:p>
        </w:tc>
        <w:tc>
          <w:tcPr>
            <w:tcW w:w="4535" w:type="dxa"/>
            <w:vAlign w:val="center"/>
          </w:tcPr>
          <w:p w14:paraId="045CC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rtl_nic/rtl8107e-2.fw</w:t>
            </w:r>
          </w:p>
        </w:tc>
      </w:tr>
      <w:tr w14:paraId="008A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4D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edid/1280x720.bin</w:t>
            </w:r>
          </w:p>
        </w:tc>
        <w:tc>
          <w:tcPr>
            <w:tcW w:w="4535" w:type="dxa"/>
            <w:vAlign w:val="center"/>
          </w:tcPr>
          <w:p w14:paraId="38F61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rtl_nic/rtl8125a-3.fw</w:t>
            </w:r>
          </w:p>
        </w:tc>
      </w:tr>
      <w:tr w14:paraId="6B01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94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edid/1280x768.bin</w:t>
            </w:r>
          </w:p>
        </w:tc>
        <w:tc>
          <w:tcPr>
            <w:tcW w:w="4535" w:type="dxa"/>
            <w:vAlign w:val="center"/>
          </w:tcPr>
          <w:p w14:paraId="4F3A60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rtl_nic/rtl8125b-1.fw</w:t>
            </w:r>
          </w:p>
        </w:tc>
      </w:tr>
      <w:tr w14:paraId="5863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C1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edid/1280x800.bin</w:t>
            </w:r>
          </w:p>
        </w:tc>
        <w:tc>
          <w:tcPr>
            <w:tcW w:w="4535" w:type="dxa"/>
            <w:vAlign w:val="center"/>
          </w:tcPr>
          <w:p w14:paraId="3EB9F9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rtl_nic/rtl8125b-2.fw</w:t>
            </w:r>
          </w:p>
        </w:tc>
      </w:tr>
      <w:tr w14:paraId="15FF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5C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edid/1360x768.bin</w:t>
            </w:r>
          </w:p>
        </w:tc>
        <w:tc>
          <w:tcPr>
            <w:tcW w:w="4535" w:type="dxa"/>
            <w:vAlign w:val="center"/>
          </w:tcPr>
          <w:p w14:paraId="3C5661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rtl_nic/rtl8153a-2.fw</w:t>
            </w:r>
          </w:p>
        </w:tc>
      </w:tr>
      <w:tr w14:paraId="2AB9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2FA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edid/1366x768.bin</w:t>
            </w:r>
          </w:p>
        </w:tc>
        <w:tc>
          <w:tcPr>
            <w:tcW w:w="4535" w:type="dxa"/>
            <w:vAlign w:val="center"/>
          </w:tcPr>
          <w:p w14:paraId="1C5CB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rtl_nic/rtl8153a-3.fw</w:t>
            </w:r>
          </w:p>
        </w:tc>
      </w:tr>
      <w:tr w14:paraId="60D9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B9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edid/1400x1050.bin</w:t>
            </w:r>
          </w:p>
        </w:tc>
        <w:tc>
          <w:tcPr>
            <w:tcW w:w="4535" w:type="dxa"/>
            <w:vAlign w:val="center"/>
          </w:tcPr>
          <w:p w14:paraId="31311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rtl_nic/rtl8153a-4.fw</w:t>
            </w:r>
          </w:p>
        </w:tc>
      </w:tr>
      <w:tr w14:paraId="58B8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58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edid/1440x900.bin</w:t>
            </w:r>
          </w:p>
        </w:tc>
        <w:tc>
          <w:tcPr>
            <w:tcW w:w="4535" w:type="dxa"/>
            <w:vAlign w:val="center"/>
          </w:tcPr>
          <w:p w14:paraId="3BF8C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rtl_nic/rtl8153b-2.fw</w:t>
            </w:r>
          </w:p>
        </w:tc>
      </w:tr>
      <w:tr w14:paraId="53F1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52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edid/1600x1200.bin</w:t>
            </w:r>
          </w:p>
        </w:tc>
        <w:tc>
          <w:tcPr>
            <w:tcW w:w="4535" w:type="dxa"/>
            <w:vAlign w:val="center"/>
          </w:tcPr>
          <w:p w14:paraId="6A3CD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rtl_nic/rtl8153c-1.fw</w:t>
            </w:r>
          </w:p>
        </w:tc>
      </w:tr>
      <w:tr w14:paraId="08D99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23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edid/1600x900.bin</w:t>
            </w:r>
          </w:p>
        </w:tc>
        <w:tc>
          <w:tcPr>
            <w:tcW w:w="4535" w:type="dxa"/>
            <w:vAlign w:val="center"/>
          </w:tcPr>
          <w:p w14:paraId="749CCD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rtl_nic/rtl8156a-2.fw</w:t>
            </w:r>
          </w:p>
        </w:tc>
      </w:tr>
      <w:tr w14:paraId="4D08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51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edid/1680x1050.bin</w:t>
            </w:r>
          </w:p>
        </w:tc>
        <w:tc>
          <w:tcPr>
            <w:tcW w:w="4535" w:type="dxa"/>
            <w:vAlign w:val="center"/>
          </w:tcPr>
          <w:p w14:paraId="65428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rtl_nic/rtl8156b-2.fw</w:t>
            </w:r>
          </w:p>
        </w:tc>
      </w:tr>
      <w:tr w14:paraId="717B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481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edid/1792x1344.bin</w:t>
            </w:r>
          </w:p>
        </w:tc>
        <w:tc>
          <w:tcPr>
            <w:tcW w:w="4535" w:type="dxa"/>
            <w:vAlign w:val="center"/>
          </w:tcPr>
          <w:p w14:paraId="40C95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rtl_nic/rtl8168d-1.fw</w:t>
            </w:r>
          </w:p>
        </w:tc>
      </w:tr>
      <w:tr w14:paraId="1CCC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FC8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edid/1920x1080.bin</w:t>
            </w:r>
          </w:p>
        </w:tc>
        <w:tc>
          <w:tcPr>
            <w:tcW w:w="4535" w:type="dxa"/>
            <w:vAlign w:val="center"/>
          </w:tcPr>
          <w:p w14:paraId="13E80F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rtl_nic/rtl8168d-2.fw</w:t>
            </w:r>
          </w:p>
        </w:tc>
      </w:tr>
      <w:tr w14:paraId="4CF3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5A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edid/1920x1080_23_976hz.bin</w:t>
            </w:r>
          </w:p>
        </w:tc>
        <w:tc>
          <w:tcPr>
            <w:tcW w:w="4535" w:type="dxa"/>
            <w:vAlign w:val="center"/>
          </w:tcPr>
          <w:p w14:paraId="2357E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rtl_nic/rtl8168e-1.fw</w:t>
            </w:r>
          </w:p>
        </w:tc>
      </w:tr>
      <w:tr w14:paraId="44AEF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BD8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edid/1920x1080_24hz.bin</w:t>
            </w:r>
          </w:p>
        </w:tc>
        <w:tc>
          <w:tcPr>
            <w:tcW w:w="4535" w:type="dxa"/>
            <w:vAlign w:val="center"/>
          </w:tcPr>
          <w:p w14:paraId="26DAF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rtl_nic/rtl8168e-2.fw</w:t>
            </w:r>
          </w:p>
        </w:tc>
      </w:tr>
      <w:tr w14:paraId="0C20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6E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edid/1920x1080_50hz.bin</w:t>
            </w:r>
          </w:p>
        </w:tc>
        <w:tc>
          <w:tcPr>
            <w:tcW w:w="4535" w:type="dxa"/>
            <w:vAlign w:val="center"/>
          </w:tcPr>
          <w:p w14:paraId="01DDA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rtl_nic/rtl8168e-3.fw</w:t>
            </w:r>
          </w:p>
        </w:tc>
      </w:tr>
      <w:tr w14:paraId="33C9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D29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edid/1920x1200_30hz.bin</w:t>
            </w:r>
          </w:p>
        </w:tc>
        <w:tc>
          <w:tcPr>
            <w:tcW w:w="4535" w:type="dxa"/>
            <w:vAlign w:val="center"/>
          </w:tcPr>
          <w:p w14:paraId="507E9C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rtl_nic/rtl8168f-1.fw</w:t>
            </w:r>
          </w:p>
        </w:tc>
      </w:tr>
      <w:tr w14:paraId="18D5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2B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edid/1920x1200_60hz.bin</w:t>
            </w:r>
          </w:p>
        </w:tc>
        <w:tc>
          <w:tcPr>
            <w:tcW w:w="4535" w:type="dxa"/>
            <w:vAlign w:val="center"/>
          </w:tcPr>
          <w:p w14:paraId="0BEE7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rtl_nic/rtl8168f-2.fw</w:t>
            </w:r>
          </w:p>
        </w:tc>
      </w:tr>
      <w:tr w14:paraId="0026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E7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edid/1920x800.bin</w:t>
            </w:r>
          </w:p>
        </w:tc>
        <w:tc>
          <w:tcPr>
            <w:tcW w:w="4535" w:type="dxa"/>
            <w:vAlign w:val="center"/>
          </w:tcPr>
          <w:p w14:paraId="56117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rtl_nic/rtl8168fp-3.fw</w:t>
            </w:r>
          </w:p>
        </w:tc>
      </w:tr>
      <w:tr w14:paraId="6296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4B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edid/480x800.bin</w:t>
            </w:r>
          </w:p>
        </w:tc>
        <w:tc>
          <w:tcPr>
            <w:tcW w:w="4535" w:type="dxa"/>
            <w:vAlign w:val="center"/>
          </w:tcPr>
          <w:p w14:paraId="0DA9A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rtl_nic/rtl8168g-1.fw</w:t>
            </w:r>
          </w:p>
        </w:tc>
      </w:tr>
      <w:tr w14:paraId="59EE6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79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edid/640x480.bin</w:t>
            </w:r>
          </w:p>
        </w:tc>
        <w:tc>
          <w:tcPr>
            <w:tcW w:w="4535" w:type="dxa"/>
            <w:vAlign w:val="center"/>
          </w:tcPr>
          <w:p w14:paraId="09469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rtl_nic/rtl8168g-2.fw</w:t>
            </w:r>
          </w:p>
        </w:tc>
      </w:tr>
      <w:tr w14:paraId="49E6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17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edid/720x480.bin</w:t>
            </w:r>
          </w:p>
        </w:tc>
        <w:tc>
          <w:tcPr>
            <w:tcW w:w="4535" w:type="dxa"/>
            <w:vAlign w:val="center"/>
          </w:tcPr>
          <w:p w14:paraId="247B0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rtl_nic/rtl8168g-3.fw</w:t>
            </w:r>
          </w:p>
        </w:tc>
      </w:tr>
      <w:tr w14:paraId="0272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2C1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edid/720x576.bin</w:t>
            </w:r>
          </w:p>
        </w:tc>
        <w:tc>
          <w:tcPr>
            <w:tcW w:w="4535" w:type="dxa"/>
            <w:vAlign w:val="center"/>
          </w:tcPr>
          <w:p w14:paraId="1D905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rtl_nic/rtl8168h-1.fw</w:t>
            </w:r>
          </w:p>
        </w:tc>
      </w:tr>
      <w:tr w14:paraId="5B4C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AB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edid/800x480.bin</w:t>
            </w:r>
          </w:p>
        </w:tc>
        <w:tc>
          <w:tcPr>
            <w:tcW w:w="4535" w:type="dxa"/>
            <w:vAlign w:val="center"/>
          </w:tcPr>
          <w:p w14:paraId="0D332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rtl_nic/rtl8168h-2.fw</w:t>
            </w:r>
          </w:p>
        </w:tc>
      </w:tr>
      <w:tr w14:paraId="6E06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61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edid/800x600.bin</w:t>
            </w:r>
          </w:p>
        </w:tc>
        <w:tc>
          <w:tcPr>
            <w:tcW w:w="4535" w:type="dxa"/>
            <w:vAlign w:val="center"/>
          </w:tcPr>
          <w:p w14:paraId="31E8C1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rtl_nic/rtl8402-1.fw</w:t>
            </w:r>
          </w:p>
        </w:tc>
      </w:tr>
      <w:tr w14:paraId="2743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BE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edid/848x480.bin</w:t>
            </w:r>
          </w:p>
        </w:tc>
        <w:tc>
          <w:tcPr>
            <w:tcW w:w="4535" w:type="dxa"/>
            <w:vAlign w:val="center"/>
          </w:tcPr>
          <w:p w14:paraId="66288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rtl_nic/rtl8411-1.fw</w:t>
            </w:r>
          </w:p>
        </w:tc>
      </w:tr>
      <w:tr w14:paraId="0D8F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C6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ene-ub6250/ms_init.bin</w:t>
            </w:r>
          </w:p>
        </w:tc>
        <w:tc>
          <w:tcPr>
            <w:tcW w:w="4535" w:type="dxa"/>
            <w:vAlign w:val="center"/>
          </w:tcPr>
          <w:p w14:paraId="0E423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rtl_nic/rtl8411-2.fw</w:t>
            </w:r>
          </w:p>
        </w:tc>
      </w:tr>
      <w:tr w14:paraId="5F71B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64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ene-ub6250/ms_rdwr.bin</w:t>
            </w:r>
          </w:p>
        </w:tc>
        <w:tc>
          <w:tcPr>
            <w:tcW w:w="4535" w:type="dxa"/>
            <w:vAlign w:val="center"/>
          </w:tcPr>
          <w:p w14:paraId="193FC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rtlbt/rtl8703a_config</w:t>
            </w:r>
          </w:p>
        </w:tc>
      </w:tr>
      <w:tr w14:paraId="28EF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BC7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ene-ub6250/msp_rdwr.bin</w:t>
            </w:r>
          </w:p>
        </w:tc>
        <w:tc>
          <w:tcPr>
            <w:tcW w:w="4535" w:type="dxa"/>
            <w:vAlign w:val="center"/>
          </w:tcPr>
          <w:p w14:paraId="07B50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rtlbt/rtl8703a_fw</w:t>
            </w:r>
          </w:p>
        </w:tc>
      </w:tr>
      <w:tr w14:paraId="56C5B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D7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ene-ub6250/sd_init1.bin</w:t>
            </w:r>
          </w:p>
        </w:tc>
        <w:tc>
          <w:tcPr>
            <w:tcW w:w="4535" w:type="dxa"/>
            <w:vAlign w:val="center"/>
          </w:tcPr>
          <w:p w14:paraId="35F99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rtlbt/rtl8703b_config</w:t>
            </w:r>
          </w:p>
        </w:tc>
      </w:tr>
      <w:tr w14:paraId="3BAC1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39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ene-ub6250/sd_init2.bin</w:t>
            </w:r>
          </w:p>
        </w:tc>
        <w:tc>
          <w:tcPr>
            <w:tcW w:w="4535" w:type="dxa"/>
            <w:vAlign w:val="center"/>
          </w:tcPr>
          <w:p w14:paraId="21A52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rtlbt/rtl8703b_fw</w:t>
            </w:r>
          </w:p>
        </w:tc>
      </w:tr>
      <w:tr w14:paraId="2C2D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68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ene-ub6250/sd_rdwr.bin</w:t>
            </w:r>
          </w:p>
        </w:tc>
        <w:tc>
          <w:tcPr>
            <w:tcW w:w="4535" w:type="dxa"/>
            <w:vAlign w:val="center"/>
          </w:tcPr>
          <w:p w14:paraId="329D8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rtlbt/rtl8723a_config</w:t>
            </w:r>
          </w:p>
        </w:tc>
      </w:tr>
      <w:tr w14:paraId="56BB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C04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fw_bcm43455c0_ag.bin</w:t>
            </w:r>
          </w:p>
        </w:tc>
        <w:tc>
          <w:tcPr>
            <w:tcW w:w="4535" w:type="dxa"/>
            <w:vAlign w:val="center"/>
          </w:tcPr>
          <w:p w14:paraId="7E496E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rtlbt/rtl8723a_fw</w:t>
            </w:r>
          </w:p>
        </w:tc>
      </w:tr>
      <w:tr w14:paraId="632A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45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fw_bcm43455c0_ag_apsta.bin</w:t>
            </w:r>
          </w:p>
        </w:tc>
        <w:tc>
          <w:tcPr>
            <w:tcW w:w="4535" w:type="dxa"/>
            <w:vAlign w:val="center"/>
          </w:tcPr>
          <w:p w14:paraId="36BC1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rtlbt/rtl8723b_VQ0_config</w:t>
            </w:r>
          </w:p>
        </w:tc>
      </w:tr>
      <w:tr w14:paraId="4E8CC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B97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fw_bcm43455c0_ag_p2p.bin</w:t>
            </w:r>
          </w:p>
        </w:tc>
        <w:tc>
          <w:tcPr>
            <w:tcW w:w="4535" w:type="dxa"/>
            <w:vAlign w:val="center"/>
          </w:tcPr>
          <w:p w14:paraId="6773E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rtlbt/rtl8723b_VQ0_fw</w:t>
            </w:r>
          </w:p>
        </w:tc>
      </w:tr>
      <w:tr w14:paraId="2A77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20F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fw_bcm43456c5_ag.bin</w:t>
            </w:r>
          </w:p>
        </w:tc>
        <w:tc>
          <w:tcPr>
            <w:tcW w:w="4535" w:type="dxa"/>
            <w:vAlign w:val="center"/>
          </w:tcPr>
          <w:p w14:paraId="01EEF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rtlbt/rtl8723b_config</w:t>
            </w:r>
          </w:p>
        </w:tc>
      </w:tr>
      <w:tr w14:paraId="1ED2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365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fw_bcm43456c5_ag_apsta.bin</w:t>
            </w:r>
          </w:p>
        </w:tc>
        <w:tc>
          <w:tcPr>
            <w:tcW w:w="4535" w:type="dxa"/>
            <w:vAlign w:val="center"/>
          </w:tcPr>
          <w:p w14:paraId="4FDB5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rtlbt/rtl8723b_config_2Ant_S0</w:t>
            </w:r>
          </w:p>
        </w:tc>
      </w:tr>
      <w:tr w14:paraId="1941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07A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fw_bcm43456c5_ag_mfg.bin</w:t>
            </w:r>
          </w:p>
        </w:tc>
        <w:tc>
          <w:tcPr>
            <w:tcW w:w="4535" w:type="dxa"/>
            <w:vAlign w:val="center"/>
          </w:tcPr>
          <w:p w14:paraId="67720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rtlbt/rtl8723b_fw</w:t>
            </w:r>
          </w:p>
        </w:tc>
      </w:tr>
      <w:tr w14:paraId="2EE2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FAD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fw_bcm43456c5_ag_p2p.bin</w:t>
            </w:r>
          </w:p>
        </w:tc>
        <w:tc>
          <w:tcPr>
            <w:tcW w:w="4535" w:type="dxa"/>
            <w:vAlign w:val="center"/>
          </w:tcPr>
          <w:p w14:paraId="55A99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rtlbt/rtl8723cs_cg_config</w:t>
            </w:r>
          </w:p>
        </w:tc>
      </w:tr>
      <w:tr w14:paraId="7F581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68D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fw_bcm4359c0_ag.bin</w:t>
            </w:r>
          </w:p>
        </w:tc>
        <w:tc>
          <w:tcPr>
            <w:tcW w:w="4535" w:type="dxa"/>
            <w:vAlign w:val="center"/>
          </w:tcPr>
          <w:p w14:paraId="777E5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rtlbt/rtl8723cs_cg_fw</w:t>
            </w:r>
          </w:p>
        </w:tc>
      </w:tr>
      <w:tr w14:paraId="1602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2A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fw_syn43711a0_sdio.bin</w:t>
            </w:r>
          </w:p>
        </w:tc>
        <w:tc>
          <w:tcPr>
            <w:tcW w:w="4535" w:type="dxa"/>
            <w:vAlign w:val="center"/>
          </w:tcPr>
          <w:p w14:paraId="25294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rtlbt/rtl8723cs_vf_config</w:t>
            </w:r>
          </w:p>
        </w:tc>
      </w:tr>
      <w:tr w14:paraId="2AEC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C8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imx/sdma/sdma-imx6q.bin</w:t>
            </w:r>
          </w:p>
        </w:tc>
        <w:tc>
          <w:tcPr>
            <w:tcW w:w="4535" w:type="dxa"/>
            <w:vAlign w:val="center"/>
          </w:tcPr>
          <w:p w14:paraId="3BB57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rtlbt/rtl8723cs_vf_fw</w:t>
            </w:r>
          </w:p>
        </w:tc>
      </w:tr>
      <w:tr w14:paraId="42A0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16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imx/sdma/sdma-imx7d.bin</w:t>
            </w:r>
          </w:p>
        </w:tc>
        <w:tc>
          <w:tcPr>
            <w:tcW w:w="4535" w:type="dxa"/>
            <w:vAlign w:val="center"/>
          </w:tcPr>
          <w:p w14:paraId="06048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rtlbt/rtl8723cs_xx_config</w:t>
            </w:r>
          </w:p>
        </w:tc>
      </w:tr>
      <w:tr w14:paraId="06F42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C9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imx/vpu/vpu_fw_imx6d.bin</w:t>
            </w:r>
          </w:p>
        </w:tc>
        <w:tc>
          <w:tcPr>
            <w:tcW w:w="4535" w:type="dxa"/>
            <w:vAlign w:val="center"/>
          </w:tcPr>
          <w:p w14:paraId="6DFAC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rtlbt/rtl8723cs_xx_fw</w:t>
            </w:r>
          </w:p>
        </w:tc>
      </w:tr>
      <w:tr w14:paraId="0CE2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E9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imx/vpu/vpu_fw_imx6q.bin</w:t>
            </w:r>
          </w:p>
        </w:tc>
        <w:tc>
          <w:tcPr>
            <w:tcW w:w="4535" w:type="dxa"/>
            <w:vAlign w:val="center"/>
          </w:tcPr>
          <w:p w14:paraId="6ECE8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rtlbt/rtl8822b_config</w:t>
            </w:r>
          </w:p>
        </w:tc>
      </w:tr>
      <w:tr w14:paraId="42990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92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intel/ibt-0041-0041.ddc</w:t>
            </w:r>
          </w:p>
        </w:tc>
        <w:tc>
          <w:tcPr>
            <w:tcW w:w="4535" w:type="dxa"/>
            <w:vAlign w:val="center"/>
          </w:tcPr>
          <w:p w14:paraId="2F27A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rtlbt/rtl8822b_fw</w:t>
            </w:r>
          </w:p>
        </w:tc>
      </w:tr>
      <w:tr w14:paraId="4587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31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intel/ibt-0041-0041.sfi</w:t>
            </w:r>
          </w:p>
        </w:tc>
        <w:tc>
          <w:tcPr>
            <w:tcW w:w="4535" w:type="dxa"/>
            <w:vAlign w:val="center"/>
          </w:tcPr>
          <w:p w14:paraId="27AA4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rtlwifi/rtl8188efw.bin</w:t>
            </w:r>
          </w:p>
        </w:tc>
      </w:tr>
      <w:tr w14:paraId="593D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F4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intel/ibt-11-5.ddc</w:t>
            </w:r>
          </w:p>
        </w:tc>
        <w:tc>
          <w:tcPr>
            <w:tcW w:w="4535" w:type="dxa"/>
            <w:vAlign w:val="center"/>
          </w:tcPr>
          <w:p w14:paraId="426A4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rtlwifi/rtl8188eufw.bin</w:t>
            </w:r>
          </w:p>
        </w:tc>
      </w:tr>
      <w:tr w14:paraId="5501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56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intel/ibt-11-5.sfi</w:t>
            </w:r>
          </w:p>
        </w:tc>
        <w:tc>
          <w:tcPr>
            <w:tcW w:w="4535" w:type="dxa"/>
            <w:vAlign w:val="center"/>
          </w:tcPr>
          <w:p w14:paraId="0CAAE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rtlwifi/rtl8192cfw.bin</w:t>
            </w:r>
          </w:p>
        </w:tc>
      </w:tr>
      <w:tr w14:paraId="4F23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71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intel/ibt-12-16.ddc</w:t>
            </w:r>
          </w:p>
        </w:tc>
        <w:tc>
          <w:tcPr>
            <w:tcW w:w="4535" w:type="dxa"/>
            <w:vAlign w:val="center"/>
          </w:tcPr>
          <w:p w14:paraId="0D966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rtlwifi/rtl8192cfwU.bin</w:t>
            </w:r>
          </w:p>
        </w:tc>
      </w:tr>
      <w:tr w14:paraId="1040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CEF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intel/ibt-12-16.sfi</w:t>
            </w:r>
          </w:p>
        </w:tc>
        <w:tc>
          <w:tcPr>
            <w:tcW w:w="4535" w:type="dxa"/>
            <w:vAlign w:val="center"/>
          </w:tcPr>
          <w:p w14:paraId="1C16F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rtlwifi/rtl8192cfwU_B.bin</w:t>
            </w:r>
          </w:p>
        </w:tc>
      </w:tr>
      <w:tr w14:paraId="6F76A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FE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intel/ibt-20-1-3.ddc</w:t>
            </w:r>
          </w:p>
        </w:tc>
        <w:tc>
          <w:tcPr>
            <w:tcW w:w="4535" w:type="dxa"/>
            <w:vAlign w:val="center"/>
          </w:tcPr>
          <w:p w14:paraId="07F0E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rtlwifi/rtl8192cufw.bin</w:t>
            </w:r>
          </w:p>
        </w:tc>
      </w:tr>
      <w:tr w14:paraId="1A1F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610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intel/ibt-20-1-3.sfi</w:t>
            </w:r>
          </w:p>
        </w:tc>
        <w:tc>
          <w:tcPr>
            <w:tcW w:w="4535" w:type="dxa"/>
            <w:vAlign w:val="center"/>
          </w:tcPr>
          <w:p w14:paraId="1978E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rtlwifi/rtl8192cufw_A.bin</w:t>
            </w:r>
          </w:p>
        </w:tc>
      </w:tr>
      <w:tr w14:paraId="704E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D4B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iwlwifi-cc-a0-59.ucode</w:t>
            </w:r>
          </w:p>
        </w:tc>
        <w:tc>
          <w:tcPr>
            <w:tcW w:w="4535" w:type="dxa"/>
            <w:vAlign w:val="center"/>
          </w:tcPr>
          <w:p w14:paraId="32B3C9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rtlwifi/rtl8192cufw_B.bin</w:t>
            </w:r>
          </w:p>
        </w:tc>
      </w:tr>
      <w:tr w14:paraId="6BBF2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7C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iwlwifi-cc-a0-72.ucode</w:t>
            </w:r>
          </w:p>
        </w:tc>
        <w:tc>
          <w:tcPr>
            <w:tcW w:w="4535" w:type="dxa"/>
            <w:vAlign w:val="center"/>
          </w:tcPr>
          <w:p w14:paraId="22C26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rtlwifi/rtl8192cufw_TMSC.bin</w:t>
            </w:r>
          </w:p>
        </w:tc>
      </w:tr>
      <w:tr w14:paraId="142E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DE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iwlwifi-cc-a0-77.ucode</w:t>
            </w:r>
          </w:p>
        </w:tc>
        <w:tc>
          <w:tcPr>
            <w:tcW w:w="4535" w:type="dxa"/>
            <w:vAlign w:val="center"/>
          </w:tcPr>
          <w:p w14:paraId="457A7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rtlwifi/rtl8192defw.bin</w:t>
            </w:r>
          </w:p>
        </w:tc>
      </w:tr>
      <w:tr w14:paraId="0CD04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C2C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iwlwifi-ty-a0-gf-a0-59.ucode</w:t>
            </w:r>
          </w:p>
        </w:tc>
        <w:tc>
          <w:tcPr>
            <w:tcW w:w="4535" w:type="dxa"/>
            <w:vAlign w:val="center"/>
          </w:tcPr>
          <w:p w14:paraId="395831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rtlwifi/rtl8192eefw.bin</w:t>
            </w:r>
          </w:p>
        </w:tc>
      </w:tr>
      <w:tr w14:paraId="431A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15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iwlwifi-ty-a0-gf-a0-72.ucode</w:t>
            </w:r>
          </w:p>
        </w:tc>
        <w:tc>
          <w:tcPr>
            <w:tcW w:w="4535" w:type="dxa"/>
            <w:vAlign w:val="center"/>
          </w:tcPr>
          <w:p w14:paraId="01CC7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rtlwifi/rtl8192eu_ap_wowlan.bin</w:t>
            </w:r>
          </w:p>
        </w:tc>
      </w:tr>
      <w:tr w14:paraId="6BA7C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F3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iwlwifi-ty-a0-gf-a0-89.ucode</w:t>
            </w:r>
          </w:p>
        </w:tc>
        <w:tc>
          <w:tcPr>
            <w:tcW w:w="4535" w:type="dxa"/>
            <w:vAlign w:val="center"/>
          </w:tcPr>
          <w:p w14:paraId="4F471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rtlwifi/rtl8192eu_nic.bin</w:t>
            </w:r>
          </w:p>
        </w:tc>
      </w:tr>
      <w:tr w14:paraId="19B1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52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iwlwifi-ty-a0-gf-a0.pnvm</w:t>
            </w:r>
          </w:p>
        </w:tc>
        <w:tc>
          <w:tcPr>
            <w:tcW w:w="4535" w:type="dxa"/>
            <w:vAlign w:val="center"/>
          </w:tcPr>
          <w:p w14:paraId="17D06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rtlwifi/rtl8192eu_wowlan.bin</w:t>
            </w:r>
          </w:p>
        </w:tc>
      </w:tr>
      <w:tr w14:paraId="61FC1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A46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mediatek/BT_RAM_CODE_MT7922_1_1_hdr.bin</w:t>
            </w:r>
          </w:p>
        </w:tc>
        <w:tc>
          <w:tcPr>
            <w:tcW w:w="4535" w:type="dxa"/>
            <w:vAlign w:val="center"/>
          </w:tcPr>
          <w:p w14:paraId="68AEF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rtlwifi/rtl8192sefw.bin</w:t>
            </w:r>
          </w:p>
        </w:tc>
      </w:tr>
      <w:tr w14:paraId="2F5E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90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mediatek/ROMv2_lm_patch_1_0_hdr.bin</w:t>
            </w:r>
          </w:p>
        </w:tc>
        <w:tc>
          <w:tcPr>
            <w:tcW w:w="4535" w:type="dxa"/>
            <w:vAlign w:val="center"/>
          </w:tcPr>
          <w:p w14:paraId="3D99F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rtlwifi/rtl8712u.bin</w:t>
            </w:r>
          </w:p>
        </w:tc>
      </w:tr>
      <w:tr w14:paraId="4738F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E5B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mediatek/ROMv2_lm_patch_1_1_hdr.bin</w:t>
            </w:r>
          </w:p>
        </w:tc>
        <w:tc>
          <w:tcPr>
            <w:tcW w:w="4535" w:type="dxa"/>
            <w:vAlign w:val="center"/>
          </w:tcPr>
          <w:p w14:paraId="10EB57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rtlwifi/rtl8723aufw_A.bin</w:t>
            </w:r>
          </w:p>
        </w:tc>
      </w:tr>
      <w:tr w14:paraId="759E5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1CE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mediatek/WIFI_MT7922_patch_mcu_1_1_hdr.bin</w:t>
            </w:r>
          </w:p>
        </w:tc>
        <w:tc>
          <w:tcPr>
            <w:tcW w:w="4535" w:type="dxa"/>
            <w:vAlign w:val="center"/>
          </w:tcPr>
          <w:p w14:paraId="3EED9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rtlwifi/rtl8723aufw_B.bin</w:t>
            </w:r>
          </w:p>
        </w:tc>
      </w:tr>
      <w:tr w14:paraId="0058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B5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mediatek/WIFI_RAM_CODE_7623</w:t>
            </w:r>
          </w:p>
        </w:tc>
        <w:tc>
          <w:tcPr>
            <w:tcW w:w="4535" w:type="dxa"/>
            <w:vAlign w:val="center"/>
          </w:tcPr>
          <w:p w14:paraId="343FA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rtlwifi/rtl8723aufw_B_NoBT.bin</w:t>
            </w:r>
          </w:p>
        </w:tc>
      </w:tr>
      <w:tr w14:paraId="77D4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EED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mediatek/WIFI_RAM_CODE_MT7922_1.bin</w:t>
            </w:r>
          </w:p>
        </w:tc>
        <w:tc>
          <w:tcPr>
            <w:tcW w:w="4535" w:type="dxa"/>
            <w:vAlign w:val="center"/>
          </w:tcPr>
          <w:p w14:paraId="0AF1B3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rtlwifi/rtl8723befw.bin</w:t>
            </w:r>
          </w:p>
        </w:tc>
      </w:tr>
      <w:tr w14:paraId="0924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616A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mediatek/WMT_SOC.cfg</w:t>
            </w:r>
          </w:p>
        </w:tc>
        <w:tc>
          <w:tcPr>
            <w:tcW w:w="4535" w:type="dxa"/>
            <w:vAlign w:val="center"/>
          </w:tcPr>
          <w:p w14:paraId="60100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rtlwifi/rtl8723bs_ap_wowlan.bin</w:t>
            </w:r>
          </w:p>
        </w:tc>
      </w:tr>
      <w:tr w14:paraId="3A08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85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mediatek/mt7663pr2h.bin</w:t>
            </w:r>
          </w:p>
        </w:tc>
        <w:tc>
          <w:tcPr>
            <w:tcW w:w="4535" w:type="dxa"/>
            <w:vAlign w:val="center"/>
          </w:tcPr>
          <w:p w14:paraId="603EE4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rtlwifi/rtl8723bs_nic.bin</w:t>
            </w:r>
          </w:p>
        </w:tc>
      </w:tr>
      <w:tr w14:paraId="30955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516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mediatek/mt7668pr2h.bin</w:t>
            </w:r>
          </w:p>
        </w:tc>
        <w:tc>
          <w:tcPr>
            <w:tcW w:w="4535" w:type="dxa"/>
            <w:vAlign w:val="center"/>
          </w:tcPr>
          <w:p w14:paraId="6B14C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rtlwifi/rtl8723bs_wowlan.bin</w:t>
            </w:r>
          </w:p>
        </w:tc>
      </w:tr>
      <w:tr w14:paraId="5E32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B571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mediatek/nvram/WIFI</w:t>
            </w:r>
          </w:p>
        </w:tc>
        <w:tc>
          <w:tcPr>
            <w:tcW w:w="4535" w:type="dxa"/>
            <w:vAlign w:val="center"/>
          </w:tcPr>
          <w:p w14:paraId="41D8B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rtlwifi/rtl8723bu_ap_wowlan.bin</w:t>
            </w:r>
          </w:p>
        </w:tc>
      </w:tr>
      <w:tr w14:paraId="40DC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2E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meson/gx/h263_mc</w:t>
            </w:r>
          </w:p>
        </w:tc>
        <w:tc>
          <w:tcPr>
            <w:tcW w:w="4535" w:type="dxa"/>
            <w:vAlign w:val="center"/>
          </w:tcPr>
          <w:p w14:paraId="01117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rtlwifi/rtl8723bu_nic.bin</w:t>
            </w:r>
          </w:p>
        </w:tc>
      </w:tr>
      <w:tr w14:paraId="47C9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85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meson/gx/vh265_mc</w:t>
            </w:r>
          </w:p>
        </w:tc>
        <w:tc>
          <w:tcPr>
            <w:tcW w:w="4535" w:type="dxa"/>
            <w:vAlign w:val="center"/>
          </w:tcPr>
          <w:p w14:paraId="249242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rtlwifi/rtl8723bu_wowlan.bin</w:t>
            </w:r>
          </w:p>
        </w:tc>
      </w:tr>
      <w:tr w14:paraId="69AE9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01ED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meson/gx/vh265_mc_mmu</w:t>
            </w:r>
          </w:p>
        </w:tc>
        <w:tc>
          <w:tcPr>
            <w:tcW w:w="4535" w:type="dxa"/>
            <w:vAlign w:val="center"/>
          </w:tcPr>
          <w:p w14:paraId="68AFE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rtlwifi/rtl8723fw.bin</w:t>
            </w:r>
          </w:p>
        </w:tc>
      </w:tr>
      <w:tr w14:paraId="40A8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95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meson/gx/vmjpeg_mc</w:t>
            </w:r>
          </w:p>
        </w:tc>
        <w:tc>
          <w:tcPr>
            <w:tcW w:w="4535" w:type="dxa"/>
            <w:vAlign w:val="center"/>
          </w:tcPr>
          <w:p w14:paraId="38C4B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rtlwifi/rtl8723fw_B.bin</w:t>
            </w:r>
          </w:p>
        </w:tc>
      </w:tr>
      <w:tr w14:paraId="2DD17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512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meson/gx/vmpeg12_mc</w:t>
            </w:r>
          </w:p>
        </w:tc>
        <w:tc>
          <w:tcPr>
            <w:tcW w:w="4535" w:type="dxa"/>
            <w:vAlign w:val="center"/>
          </w:tcPr>
          <w:p w14:paraId="2A26DE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rtlwifi/rtl8821aefw.bin</w:t>
            </w:r>
          </w:p>
        </w:tc>
      </w:tr>
      <w:tr w14:paraId="4411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63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meson/gx/vmpeg4_mc_5</w:t>
            </w:r>
          </w:p>
        </w:tc>
        <w:tc>
          <w:tcPr>
            <w:tcW w:w="4535" w:type="dxa"/>
            <w:vAlign w:val="center"/>
          </w:tcPr>
          <w:p w14:paraId="6DA81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rtlwifi/rtl8821aefw_wowlan.bin</w:t>
            </w:r>
          </w:p>
        </w:tc>
      </w:tr>
      <w:tr w14:paraId="300B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EE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meson/gxbb/vh264_mc</w:t>
            </w:r>
          </w:p>
        </w:tc>
        <w:tc>
          <w:tcPr>
            <w:tcW w:w="4535" w:type="dxa"/>
            <w:vAlign w:val="center"/>
          </w:tcPr>
          <w:p w14:paraId="399A8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rtw88/README</w:t>
            </w:r>
          </w:p>
        </w:tc>
      </w:tr>
      <w:tr w14:paraId="3EAD6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AB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meson/gxl/vh264_mc</w:t>
            </w:r>
          </w:p>
        </w:tc>
        <w:tc>
          <w:tcPr>
            <w:tcW w:w="4535" w:type="dxa"/>
            <w:vAlign w:val="center"/>
          </w:tcPr>
          <w:p w14:paraId="639B2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rtw88/rtw8723d_fw.bin</w:t>
            </w:r>
          </w:p>
        </w:tc>
      </w:tr>
      <w:tr w14:paraId="531B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65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meson/gxm/vh264_mc</w:t>
            </w:r>
          </w:p>
        </w:tc>
        <w:tc>
          <w:tcPr>
            <w:tcW w:w="4535" w:type="dxa"/>
            <w:vAlign w:val="center"/>
          </w:tcPr>
          <w:p w14:paraId="76060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rtw88/rtw8821c_fw.bin</w:t>
            </w:r>
          </w:p>
        </w:tc>
      </w:tr>
      <w:tr w14:paraId="4CF23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75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meson/m8/vh264_mc</w:t>
            </w:r>
          </w:p>
        </w:tc>
        <w:tc>
          <w:tcPr>
            <w:tcW w:w="4535" w:type="dxa"/>
            <w:vAlign w:val="center"/>
          </w:tcPr>
          <w:p w14:paraId="0A6B45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rtw88/rtw8822b_fw.bin</w:t>
            </w:r>
          </w:p>
        </w:tc>
      </w:tr>
      <w:tr w14:paraId="4955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8B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mt7601.bin</w:t>
            </w:r>
          </w:p>
        </w:tc>
        <w:tc>
          <w:tcPr>
            <w:tcW w:w="4535" w:type="dxa"/>
            <w:vAlign w:val="center"/>
          </w:tcPr>
          <w:p w14:paraId="01CCF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rtw88/rtw8822c_fw.bin</w:t>
            </w:r>
          </w:p>
        </w:tc>
      </w:tr>
      <w:tr w14:paraId="6218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D9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mt7601u.bin</w:t>
            </w:r>
          </w:p>
        </w:tc>
        <w:tc>
          <w:tcPr>
            <w:tcW w:w="4535" w:type="dxa"/>
            <w:vAlign w:val="center"/>
          </w:tcPr>
          <w:p w14:paraId="47A408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rtw88/rtw8822c_wow_fw.bin</w:t>
            </w:r>
          </w:p>
        </w:tc>
      </w:tr>
      <w:tr w14:paraId="7CCE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E19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mt7610u.bin</w:t>
            </w:r>
          </w:p>
        </w:tc>
        <w:tc>
          <w:tcPr>
            <w:tcW w:w="4535" w:type="dxa"/>
            <w:vAlign w:val="center"/>
          </w:tcPr>
          <w:p w14:paraId="428E9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rtw89/rtw8851b_fw.bin</w:t>
            </w:r>
          </w:p>
        </w:tc>
      </w:tr>
      <w:tr w14:paraId="2C7F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630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nvram_ap6255.txt</w:t>
            </w:r>
          </w:p>
        </w:tc>
        <w:tc>
          <w:tcPr>
            <w:tcW w:w="4535" w:type="dxa"/>
            <w:vAlign w:val="center"/>
          </w:tcPr>
          <w:p w14:paraId="3DD75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rtw89/rtw8852a_fw.bin</w:t>
            </w:r>
          </w:p>
        </w:tc>
      </w:tr>
      <w:tr w14:paraId="392A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7B4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nvram_ap6256.txt</w:t>
            </w:r>
          </w:p>
        </w:tc>
        <w:tc>
          <w:tcPr>
            <w:tcW w:w="4535" w:type="dxa"/>
            <w:vAlign w:val="center"/>
          </w:tcPr>
          <w:p w14:paraId="0A6387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rtw89/rtw8852b_fw-1.bin</w:t>
            </w:r>
          </w:p>
        </w:tc>
      </w:tr>
      <w:tr w14:paraId="3619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2E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nvram_ap6256.txt-orangepi4a</w:t>
            </w:r>
          </w:p>
        </w:tc>
        <w:tc>
          <w:tcPr>
            <w:tcW w:w="4535" w:type="dxa"/>
            <w:vAlign w:val="center"/>
          </w:tcPr>
          <w:p w14:paraId="55436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rtw89/rtw8852b_fw.bin</w:t>
            </w:r>
          </w:p>
        </w:tc>
      </w:tr>
      <w:tr w14:paraId="2132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EE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nvram_ap6256.txt-orangepicm5-tablet</w:t>
            </w:r>
          </w:p>
        </w:tc>
        <w:tc>
          <w:tcPr>
            <w:tcW w:w="4535" w:type="dxa"/>
            <w:vAlign w:val="center"/>
          </w:tcPr>
          <w:p w14:paraId="51254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rtw89/rtw8852c_fw.bin</w:t>
            </w:r>
          </w:p>
        </w:tc>
      </w:tr>
      <w:tr w14:paraId="6FA1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A0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nvram_ap6256.txt-orangepirv2</w:t>
            </w:r>
          </w:p>
        </w:tc>
        <w:tc>
          <w:tcPr>
            <w:tcW w:w="4535" w:type="dxa"/>
            <w:vAlign w:val="center"/>
          </w:tcPr>
          <w:p w14:paraId="14652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s5p-mfc-v8.fw</w:t>
            </w:r>
          </w:p>
        </w:tc>
      </w:tr>
      <w:tr w14:paraId="62C1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D7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nvram_ap6398s.txt</w:t>
            </w:r>
          </w:p>
        </w:tc>
        <w:tc>
          <w:tcPr>
            <w:tcW w:w="4535" w:type="dxa"/>
            <w:vAlign w:val="center"/>
          </w:tcPr>
          <w:p w14:paraId="744C7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sdma/sdma-imx25-to1.bin</w:t>
            </w:r>
          </w:p>
        </w:tc>
      </w:tr>
      <w:tr w14:paraId="1878B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82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nvram_ap6611s.txt</w:t>
            </w:r>
          </w:p>
        </w:tc>
        <w:tc>
          <w:tcPr>
            <w:tcW w:w="4535" w:type="dxa"/>
            <w:vAlign w:val="center"/>
          </w:tcPr>
          <w:p w14:paraId="25B8D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sdma/sdma-imx31-to1.bin</w:t>
            </w:r>
          </w:p>
        </w:tc>
      </w:tr>
      <w:tr w14:paraId="0854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24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nvram_ap6611s.txt-orangepi5ultra</w:t>
            </w:r>
          </w:p>
        </w:tc>
        <w:tc>
          <w:tcPr>
            <w:tcW w:w="4535" w:type="dxa"/>
            <w:vAlign w:val="center"/>
          </w:tcPr>
          <w:p w14:paraId="0A317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sdma/sdma-imx31-to2.bin</w:t>
            </w:r>
          </w:p>
        </w:tc>
      </w:tr>
      <w:tr w14:paraId="0A37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D5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rkwifi/RT2870AP.dat</w:t>
            </w:r>
          </w:p>
        </w:tc>
        <w:tc>
          <w:tcPr>
            <w:tcW w:w="4535" w:type="dxa"/>
            <w:vAlign w:val="center"/>
          </w:tcPr>
          <w:p w14:paraId="5B789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sdma/sdma-imx35-to1.bin</w:t>
            </w:r>
          </w:p>
        </w:tc>
      </w:tr>
      <w:tr w14:paraId="37CA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FF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rkwifi/RT2870APCard.dat</w:t>
            </w:r>
          </w:p>
        </w:tc>
        <w:tc>
          <w:tcPr>
            <w:tcW w:w="4535" w:type="dxa"/>
            <w:vAlign w:val="center"/>
          </w:tcPr>
          <w:p w14:paraId="48E66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sdma/sdma-imx35-to2.bin</w:t>
            </w:r>
          </w:p>
        </w:tc>
      </w:tr>
      <w:tr w14:paraId="2965A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133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rkwifi/RT2870STA.dat</w:t>
            </w:r>
          </w:p>
        </w:tc>
        <w:tc>
          <w:tcPr>
            <w:tcW w:w="4535" w:type="dxa"/>
            <w:vAlign w:val="center"/>
          </w:tcPr>
          <w:p w14:paraId="6D1C8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sdma/sdma-imx51-to3.bin</w:t>
            </w:r>
          </w:p>
        </w:tc>
      </w:tr>
      <w:tr w14:paraId="29FE0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2B4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rkwifi/RT2870STACard.dat</w:t>
            </w:r>
          </w:p>
        </w:tc>
        <w:tc>
          <w:tcPr>
            <w:tcW w:w="4535" w:type="dxa"/>
            <w:vAlign w:val="center"/>
          </w:tcPr>
          <w:p w14:paraId="43E4E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sdma/sdma-imx53-to1.bin</w:t>
            </w:r>
          </w:p>
        </w:tc>
      </w:tr>
      <w:tr w14:paraId="7397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62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rkwifi/bcmdhd/fw-bcm43569a2-clm.bin.trx</w:t>
            </w:r>
          </w:p>
        </w:tc>
        <w:tc>
          <w:tcPr>
            <w:tcW w:w="4535" w:type="dxa"/>
            <w:vAlign w:val="center"/>
          </w:tcPr>
          <w:p w14:paraId="4281F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ti-connectivity/wl18xx-conf.bin</w:t>
            </w:r>
          </w:p>
        </w:tc>
      </w:tr>
      <w:tr w14:paraId="508FA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6C5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rkwifi/bcmdhd/fw-bcm43569a2-wfds.bin.trx</w:t>
            </w:r>
          </w:p>
        </w:tc>
        <w:tc>
          <w:tcPr>
            <w:tcW w:w="4535" w:type="dxa"/>
            <w:vAlign w:val="center"/>
          </w:tcPr>
          <w:p w14:paraId="265F0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ti-connectivity/wl18xx-fw-4.bin</w:t>
            </w:r>
          </w:p>
        </w:tc>
      </w:tr>
      <w:tr w14:paraId="0FB5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EF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rkwifi/bcmdhd/nvfam-bcm43569a2-phy.txt</w:t>
            </w:r>
          </w:p>
        </w:tc>
        <w:tc>
          <w:tcPr>
            <w:tcW w:w="4535" w:type="dxa"/>
            <w:vAlign w:val="center"/>
          </w:tcPr>
          <w:p w14:paraId="116A4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uwe5621ds/bt_configure_pskey.ini</w:t>
            </w:r>
          </w:p>
        </w:tc>
      </w:tr>
      <w:tr w14:paraId="7ADA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88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rkwifi/config.txt</w:t>
            </w:r>
          </w:p>
        </w:tc>
        <w:tc>
          <w:tcPr>
            <w:tcW w:w="4535" w:type="dxa"/>
            <w:vAlign w:val="center"/>
          </w:tcPr>
          <w:p w14:paraId="33BCB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uwe5621ds/bt_configure_rf_marlin.ini</w:t>
            </w:r>
          </w:p>
        </w:tc>
      </w:tr>
      <w:tr w14:paraId="12BD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08A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rkwifi/fw_RK901.bin</w:t>
            </w:r>
          </w:p>
        </w:tc>
        <w:tc>
          <w:tcPr>
            <w:tcW w:w="4535" w:type="dxa"/>
            <w:vAlign w:val="center"/>
          </w:tcPr>
          <w:p w14:paraId="02E21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uwe5621ds/bt_configure_rf_marlin3_2.ini</w:t>
            </w:r>
          </w:p>
        </w:tc>
      </w:tr>
      <w:tr w14:paraId="69CA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09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rkwifi/fw_RK901a0.bin</w:t>
            </w:r>
          </w:p>
        </w:tc>
        <w:tc>
          <w:tcPr>
            <w:tcW w:w="4535" w:type="dxa"/>
            <w:vAlign w:val="center"/>
          </w:tcPr>
          <w:p w14:paraId="1A10E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uwe5621ds/bt_configure_rf_marlin3_3.ini</w:t>
            </w:r>
          </w:p>
        </w:tc>
      </w:tr>
      <w:tr w14:paraId="5D60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78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rkwifi/fw_RK901a0_apsta.bin</w:t>
            </w:r>
          </w:p>
        </w:tc>
        <w:tc>
          <w:tcPr>
            <w:tcW w:w="4535" w:type="dxa"/>
            <w:vAlign w:val="center"/>
          </w:tcPr>
          <w:p w14:paraId="2F6C7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uwe5621ds/bt_configure_rf_marlin3e_2.ini</w:t>
            </w:r>
          </w:p>
        </w:tc>
      </w:tr>
      <w:tr w14:paraId="39688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DA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rkwifi/fw_RK901a2.bin</w:t>
            </w:r>
          </w:p>
        </w:tc>
        <w:tc>
          <w:tcPr>
            <w:tcW w:w="4535" w:type="dxa"/>
            <w:vAlign w:val="center"/>
          </w:tcPr>
          <w:p w14:paraId="11C88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uwe5621ds/bt_configure_rf_marlin3e_3.ini</w:t>
            </w:r>
          </w:p>
        </w:tc>
      </w:tr>
      <w:tr w14:paraId="2E563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02B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rkwifi/fw_RK901a2_apsta.bin</w:t>
            </w:r>
          </w:p>
        </w:tc>
        <w:tc>
          <w:tcPr>
            <w:tcW w:w="4535" w:type="dxa"/>
            <w:vAlign w:val="center"/>
          </w:tcPr>
          <w:p w14:paraId="76954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uwe5621ds/wcnmodem.bin</w:t>
            </w:r>
          </w:p>
        </w:tc>
      </w:tr>
      <w:tr w14:paraId="1525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94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rkwifi/fw_RK901a2_p2p.bin</w:t>
            </w:r>
          </w:p>
        </w:tc>
        <w:tc>
          <w:tcPr>
            <w:tcW w:w="4535" w:type="dxa"/>
            <w:vAlign w:val="center"/>
          </w:tcPr>
          <w:p w14:paraId="41E440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uwe5621ds/wifi_23550001_2ant.ini</w:t>
            </w:r>
          </w:p>
        </w:tc>
      </w:tr>
      <w:tr w14:paraId="79B5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50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rkwifi/fw_RK903.bin</w:t>
            </w:r>
          </w:p>
        </w:tc>
        <w:tc>
          <w:tcPr>
            <w:tcW w:w="4535" w:type="dxa"/>
            <w:vAlign w:val="center"/>
          </w:tcPr>
          <w:p w14:paraId="594A40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uwe5621ds/wifi_23550001_3ant.ini</w:t>
            </w:r>
          </w:p>
        </w:tc>
      </w:tr>
      <w:tr w14:paraId="4002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0D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rkwifi/fw_RK903_ag.bin</w:t>
            </w:r>
          </w:p>
        </w:tc>
        <w:tc>
          <w:tcPr>
            <w:tcW w:w="4535" w:type="dxa"/>
            <w:vAlign w:val="center"/>
          </w:tcPr>
          <w:p w14:paraId="69F4F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uwe5621ds/wifi_23550002_2ant.ini</w:t>
            </w:r>
          </w:p>
        </w:tc>
      </w:tr>
      <w:tr w14:paraId="7FEC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84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rkwifi/fw_RK903_ag_apsta.bin</w:t>
            </w:r>
          </w:p>
        </w:tc>
        <w:tc>
          <w:tcPr>
            <w:tcW w:w="4535" w:type="dxa"/>
            <w:vAlign w:val="center"/>
          </w:tcPr>
          <w:p w14:paraId="39F65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uwe5621ds/wifi_23550002_3ant.ini</w:t>
            </w:r>
          </w:p>
        </w:tc>
      </w:tr>
      <w:tr w14:paraId="7BCFC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06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rkwifi/fw_RK903_ag_p2p.bin</w:t>
            </w:r>
          </w:p>
        </w:tc>
        <w:tc>
          <w:tcPr>
            <w:tcW w:w="4535" w:type="dxa"/>
            <w:vAlign w:val="center"/>
          </w:tcPr>
          <w:p w14:paraId="1C8FA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uwe5621ds/wifi_23550003_2ant.ini</w:t>
            </w:r>
          </w:p>
        </w:tc>
      </w:tr>
      <w:tr w14:paraId="6DCA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C1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rkwifi/fw_RK903_p2p.bin</w:t>
            </w:r>
          </w:p>
        </w:tc>
        <w:tc>
          <w:tcPr>
            <w:tcW w:w="4535" w:type="dxa"/>
            <w:vAlign w:val="center"/>
          </w:tcPr>
          <w:p w14:paraId="59E0F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uwe5621ds/wifi_23550003_3ant.ini</w:t>
            </w:r>
          </w:p>
        </w:tc>
      </w:tr>
      <w:tr w14:paraId="1E42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5CA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rkwifi/fw_RK903b2.bin</w:t>
            </w:r>
          </w:p>
        </w:tc>
        <w:tc>
          <w:tcPr>
            <w:tcW w:w="4535" w:type="dxa"/>
            <w:vAlign w:val="center"/>
          </w:tcPr>
          <w:p w14:paraId="1BA2F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uwe5621ds/wifi_56630000_2ant.ini</w:t>
            </w:r>
          </w:p>
        </w:tc>
      </w:tr>
      <w:tr w14:paraId="6BCF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1BC5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rkwifi/fw_RK903b2_apsta.bin</w:t>
            </w:r>
          </w:p>
        </w:tc>
        <w:tc>
          <w:tcPr>
            <w:tcW w:w="4535" w:type="dxa"/>
            <w:vAlign w:val="center"/>
          </w:tcPr>
          <w:p w14:paraId="7AD1B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uwe5621ds/wifi_56630000_3ant.ini</w:t>
            </w:r>
          </w:p>
        </w:tc>
      </w:tr>
      <w:tr w14:paraId="735C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8B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rkwifi/fw_RK903b2_p2p.bin</w:t>
            </w:r>
          </w:p>
        </w:tc>
        <w:tc>
          <w:tcPr>
            <w:tcW w:w="4535" w:type="dxa"/>
            <w:vAlign w:val="center"/>
          </w:tcPr>
          <w:p w14:paraId="1BF084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uwe5621ds/wifi_56630001_2ant.ini</w:t>
            </w:r>
          </w:p>
        </w:tc>
      </w:tr>
      <w:tr w14:paraId="2ED5D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35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rkwifi/fw_awnb108.bin</w:t>
            </w:r>
          </w:p>
        </w:tc>
        <w:tc>
          <w:tcPr>
            <w:tcW w:w="4535" w:type="dxa"/>
            <w:vAlign w:val="center"/>
          </w:tcPr>
          <w:p w14:paraId="24E49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uwe5621ds/wifi_56630001_3ant.ini</w:t>
            </w:r>
          </w:p>
        </w:tc>
      </w:tr>
      <w:tr w14:paraId="0A06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8C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rkwifi/fw_awnb108_ap.bin</w:t>
            </w:r>
          </w:p>
        </w:tc>
        <w:tc>
          <w:tcPr>
            <w:tcW w:w="4535" w:type="dxa"/>
            <w:vAlign w:val="center"/>
          </w:tcPr>
          <w:p w14:paraId="34219D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v4l-coda960-imx6dl.bin</w:t>
            </w:r>
          </w:p>
        </w:tc>
      </w:tr>
      <w:tr w14:paraId="54D4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BCE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rkwifi/fw_bcm40183b2.bin</w:t>
            </w:r>
          </w:p>
        </w:tc>
        <w:tc>
          <w:tcPr>
            <w:tcW w:w="4535" w:type="dxa"/>
            <w:vAlign w:val="center"/>
          </w:tcPr>
          <w:p w14:paraId="6D325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v4l-coda960-imx6q.bin</w:t>
            </w:r>
          </w:p>
        </w:tc>
      </w:tr>
      <w:tr w14:paraId="632F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960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rkwifi/fw_bcm40183b2_ag.bin</w:t>
            </w:r>
          </w:p>
        </w:tc>
        <w:tc>
          <w:tcPr>
            <w:tcW w:w="4535" w:type="dxa"/>
            <w:vAlign w:val="center"/>
          </w:tcPr>
          <w:p w14:paraId="70E36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vpu/v4l-coda960-imx6dl.bin</w:t>
            </w:r>
          </w:p>
        </w:tc>
      </w:tr>
      <w:tr w14:paraId="19774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2E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rkwifi/fw_bcm40183b2_ag_apsta.bin</w:t>
            </w:r>
          </w:p>
        </w:tc>
        <w:tc>
          <w:tcPr>
            <w:tcW w:w="4535" w:type="dxa"/>
            <w:vAlign w:val="center"/>
          </w:tcPr>
          <w:p w14:paraId="29368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vpu/v4l-coda960-imx6q.bin</w:t>
            </w:r>
          </w:p>
        </w:tc>
      </w:tr>
      <w:tr w14:paraId="0B88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FC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rkwifi/fw_bcm40183b2_ag_p2p.bin</w:t>
            </w:r>
          </w:p>
        </w:tc>
        <w:tc>
          <w:tcPr>
            <w:tcW w:w="4535" w:type="dxa"/>
            <w:vAlign w:val="center"/>
          </w:tcPr>
          <w:p w14:paraId="295CB7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vpu/vpu_fw_imx27_TO1.bin</w:t>
            </w:r>
          </w:p>
        </w:tc>
      </w:tr>
      <w:tr w14:paraId="300B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F85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rkwifi/fw_bcm40183b2_apsta.bin</w:t>
            </w:r>
          </w:p>
        </w:tc>
        <w:tc>
          <w:tcPr>
            <w:tcW w:w="4535" w:type="dxa"/>
            <w:vAlign w:val="center"/>
          </w:tcPr>
          <w:p w14:paraId="16132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vpu/vpu_fw_imx27_TO2.bin</w:t>
            </w:r>
          </w:p>
        </w:tc>
      </w:tr>
      <w:tr w14:paraId="7966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A8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rkwifi/fw_bcm40183b2_p2p.bin</w:t>
            </w:r>
          </w:p>
        </w:tc>
        <w:tc>
          <w:tcPr>
            <w:tcW w:w="4535" w:type="dxa"/>
            <w:vAlign w:val="center"/>
          </w:tcPr>
          <w:p w14:paraId="15F1D8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vpu/vpu_fw_imx51.bin</w:t>
            </w:r>
          </w:p>
        </w:tc>
      </w:tr>
      <w:tr w14:paraId="09D1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C9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rkwifi/fw_bcm43241b4_ag.bin</w:t>
            </w:r>
          </w:p>
        </w:tc>
        <w:tc>
          <w:tcPr>
            <w:tcW w:w="4535" w:type="dxa"/>
            <w:vAlign w:val="center"/>
          </w:tcPr>
          <w:p w14:paraId="113A6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vpu/vpu_fw_imx53.bin</w:t>
            </w:r>
          </w:p>
        </w:tc>
      </w:tr>
      <w:tr w14:paraId="73E92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C5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rkwifi/fw_bcm43241b4_ag_apsta.bin</w:t>
            </w:r>
          </w:p>
        </w:tc>
        <w:tc>
          <w:tcPr>
            <w:tcW w:w="4535" w:type="dxa"/>
            <w:vAlign w:val="center"/>
          </w:tcPr>
          <w:p w14:paraId="01B9B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vpu/vpu_fw_imx6d.bin</w:t>
            </w:r>
          </w:p>
        </w:tc>
      </w:tr>
      <w:tr w14:paraId="04E4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66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rkwifi/fw_bcm43241b4_ag_p2p.bin</w:t>
            </w:r>
          </w:p>
        </w:tc>
        <w:tc>
          <w:tcPr>
            <w:tcW w:w="4535" w:type="dxa"/>
            <w:vAlign w:val="center"/>
          </w:tcPr>
          <w:p w14:paraId="3645B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vpu/vpu_fw_imx6q.bin</w:t>
            </w:r>
          </w:p>
        </w:tc>
      </w:tr>
      <w:tr w14:paraId="69C1F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B87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rkwifi/fw_bcm4330.bin</w:t>
            </w:r>
          </w:p>
        </w:tc>
        <w:tc>
          <w:tcPr>
            <w:tcW w:w="4535" w:type="dxa"/>
            <w:vAlign w:val="center"/>
          </w:tcPr>
          <w:p w14:paraId="451DCE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wcnmodem.bin</w:t>
            </w:r>
          </w:p>
        </w:tc>
      </w:tr>
      <w:tr w14:paraId="6DE9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E2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rkwifi/fw_bcm4330_apsta.bin</w:t>
            </w:r>
          </w:p>
        </w:tc>
        <w:tc>
          <w:tcPr>
            <w:tcW w:w="4535" w:type="dxa"/>
            <w:vAlign w:val="center"/>
          </w:tcPr>
          <w:p w14:paraId="0449D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wifi_2355b001_1ant.ini</w:t>
            </w:r>
          </w:p>
        </w:tc>
      </w:tr>
      <w:tr w14:paraId="33A0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BD8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rkwifi/fw_bcm43341b0_ag.bin</w:t>
            </w:r>
          </w:p>
        </w:tc>
        <w:tc>
          <w:tcPr>
            <w:tcW w:w="4535" w:type="dxa"/>
            <w:vAlign w:val="center"/>
          </w:tcPr>
          <w:p w14:paraId="2EB68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xr819/boot_xr819.bin</w:t>
            </w:r>
          </w:p>
        </w:tc>
      </w:tr>
      <w:tr w14:paraId="01CB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92A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rkwifi/fw_bcm43341b0_ag_apsta.bin</w:t>
            </w:r>
          </w:p>
        </w:tc>
        <w:tc>
          <w:tcPr>
            <w:tcW w:w="4535" w:type="dxa"/>
            <w:vAlign w:val="center"/>
          </w:tcPr>
          <w:p w14:paraId="462DF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xr819/device-xradio.mk</w:t>
            </w:r>
          </w:p>
        </w:tc>
      </w:tr>
      <w:tr w14:paraId="190B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6F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rkwifi/fw_bcm43341b0_ag_p2p.bin</w:t>
            </w:r>
          </w:p>
        </w:tc>
        <w:tc>
          <w:tcPr>
            <w:tcW w:w="4535" w:type="dxa"/>
            <w:vAlign w:val="center"/>
          </w:tcPr>
          <w:p w14:paraId="5A0D8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xr819/fw_xr819.bin</w:t>
            </w:r>
          </w:p>
        </w:tc>
      </w:tr>
      <w:tr w14:paraId="09F4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9B4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rkwifi/fw_bcm4334b1_ag.bin</w:t>
            </w:r>
          </w:p>
        </w:tc>
        <w:tc>
          <w:tcPr>
            <w:tcW w:w="4535" w:type="dxa"/>
            <w:vAlign w:val="center"/>
          </w:tcPr>
          <w:p w14:paraId="3870C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xr819/sdd_xr819.bin</w:t>
            </w:r>
          </w:p>
        </w:tc>
      </w:tr>
    </w:tbl>
    <w:p w14:paraId="7933FF04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64F1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D86ED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2A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741F97C604A840959CF23C52E916F322_12</vt:lpwstr>
  </property>
</Properties>
</file>