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4A924">
      <w:pPr>
        <w:pStyle w:val="33"/>
        <w:spacing w:before="3000"/>
      </w:pPr>
      <w:bookmarkStart w:id="16" w:name="_GoBack"/>
      <w:bookmarkEnd w:id="16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84E53C6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GR00T-WholeBodyControl_unitree</w:t>
      </w:r>
    </w:p>
    <w:p w14:paraId="747F5C1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A35DF7C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仓库地址：https://github.com/Roboparty/GR00T-WholeBodyControl_unitree</w:t>
      </w:r>
    </w:p>
    <w:p w14:paraId="2805E31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17957E87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EC64898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2636CCB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_Toc30545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_Toc30545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DE270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_Toc31745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_Toc31745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066DE0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_Toc7000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_Toc7000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2FBBAC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_Toc1682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_Toc1682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87E1D7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_Toc13526 </w:instrText>
      </w:r>
      <w:r>
        <w:rPr>
          <w:rFonts w:ascii="Times New Roman" w:hAnsi="Times New Roman" w:eastAsia="宋体"/>
        </w:rPr>
        <w:fldChar w:fldCharType="separate"/>
      </w:r>
      <w:r>
        <w:t>decoupled_wbc/</w:t>
      </w:r>
      <w:r>
        <w:tab/>
      </w:r>
      <w:r>
        <w:fldChar w:fldCharType="begin"/>
      </w:r>
      <w:r>
        <w:instrText xml:space="preserve"> PAGEREF _Toc13526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232A6B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_Toc14113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_Toc14113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0B9423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_Toc12838 </w:instrText>
      </w:r>
      <w:r>
        <w:rPr>
          <w:rFonts w:ascii="Times New Roman" w:hAnsi="Times New Roman" w:eastAsia="宋体"/>
        </w:rPr>
        <w:fldChar w:fldCharType="separate"/>
      </w:r>
      <w:r>
        <w:t>external_dependencies/</w:t>
      </w:r>
      <w:r>
        <w:tab/>
      </w:r>
      <w:r>
        <w:fldChar w:fldCharType="begin"/>
      </w:r>
      <w:r>
        <w:instrText xml:space="preserve"> PAGEREF _Toc12838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914268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_Toc32725 </w:instrText>
      </w:r>
      <w:r>
        <w:rPr>
          <w:rFonts w:ascii="Times New Roman" w:hAnsi="Times New Roman" w:eastAsia="宋体"/>
        </w:rPr>
        <w:fldChar w:fldCharType="separate"/>
      </w:r>
      <w:r>
        <w:t>gear_sonic/</w:t>
      </w:r>
      <w:r>
        <w:tab/>
      </w:r>
      <w:r>
        <w:fldChar w:fldCharType="begin"/>
      </w:r>
      <w:r>
        <w:instrText xml:space="preserve"> PAGEREF _Toc32725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4AC2B0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_Toc19779 </w:instrText>
      </w:r>
      <w:r>
        <w:rPr>
          <w:rFonts w:ascii="Times New Roman" w:hAnsi="Times New Roman" w:eastAsia="宋体"/>
        </w:rPr>
        <w:fldChar w:fldCharType="separate"/>
      </w:r>
      <w:r>
        <w:t>gear_sonic_deploy/</w:t>
      </w:r>
      <w:r>
        <w:tab/>
      </w:r>
      <w:r>
        <w:fldChar w:fldCharType="begin"/>
      </w:r>
      <w:r>
        <w:instrText xml:space="preserve"> PAGEREF _Toc19779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9E0DD2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_Toc10621 </w:instrText>
      </w:r>
      <w:r>
        <w:rPr>
          <w:rFonts w:ascii="Times New Roman" w:hAnsi="Times New Roman" w:eastAsia="宋体"/>
        </w:rPr>
        <w:fldChar w:fldCharType="separate"/>
      </w:r>
      <w:r>
        <w:t>install_scripts/</w:t>
      </w:r>
      <w:r>
        <w:tab/>
      </w:r>
      <w:r>
        <w:fldChar w:fldCharType="begin"/>
      </w:r>
      <w:r>
        <w:instrText xml:space="preserve"> PAGEREF _Toc10621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FC9F37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_Toc20336 </w:instrText>
      </w:r>
      <w:r>
        <w:rPr>
          <w:rFonts w:ascii="Times New Roman" w:hAnsi="Times New Roman" w:eastAsia="宋体"/>
        </w:rPr>
        <w:fldChar w:fldCharType="separate"/>
      </w:r>
      <w:r>
        <w:t>legal/</w:t>
      </w:r>
      <w:r>
        <w:tab/>
      </w:r>
      <w:r>
        <w:fldChar w:fldCharType="begin"/>
      </w:r>
      <w:r>
        <w:instrText xml:space="preserve"> PAGEREF _Toc20336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48E2F4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_Toc21790 </w:instrText>
      </w:r>
      <w:r>
        <w:rPr>
          <w:rFonts w:ascii="Times New Roman" w:hAnsi="Times New Roman" w:eastAsia="宋体"/>
        </w:rPr>
        <w:fldChar w:fldCharType="separate"/>
      </w:r>
      <w:r>
        <w:t>media/</w:t>
      </w:r>
      <w:r>
        <w:tab/>
      </w:r>
      <w:r>
        <w:fldChar w:fldCharType="begin"/>
      </w:r>
      <w:r>
        <w:instrText xml:space="preserve"> PAGEREF _Toc21790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5EB2F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_Toc10033 </w:instrText>
      </w:r>
      <w:r>
        <w:rPr>
          <w:rFonts w:ascii="Times New Roman" w:hAnsi="Times New Roman" w:eastAsia="宋体"/>
        </w:rPr>
        <w:fldChar w:fldCharType="separate"/>
      </w:r>
      <w:r>
        <w:t>motionbricks/</w:t>
      </w:r>
      <w:r>
        <w:tab/>
      </w:r>
      <w:r>
        <w:fldChar w:fldCharType="begin"/>
      </w:r>
      <w:r>
        <w:instrText xml:space="preserve"> PAGEREF _Toc10033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FA9F79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_Toc27285 </w:instrText>
      </w:r>
      <w:r>
        <w:rPr>
          <w:rFonts w:ascii="Times New Roman" w:hAnsi="Times New Roman" w:eastAsia="宋体"/>
        </w:rPr>
        <w:fldChar w:fldCharType="separate"/>
      </w:r>
      <w:r>
        <w:t>systemd/</w:t>
      </w:r>
      <w:r>
        <w:tab/>
      </w:r>
      <w:r>
        <w:fldChar w:fldCharType="begin"/>
      </w:r>
      <w:r>
        <w:instrText xml:space="preserve"> PAGEREF _Toc27285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050C63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_Toc2757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_Toc2757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157D16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_Toc26000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_Toc26000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CDE0995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DAF8BB0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40A9626">
      <w:pPr>
        <w:pStyle w:val="3"/>
      </w:pPr>
      <w:bookmarkStart w:id="0" w:name="_Toc30545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41C5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96D9F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6B2E86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80E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1405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307F5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GR00T-WholeBodyControl_unitree</w:t>
            </w:r>
          </w:p>
        </w:tc>
      </w:tr>
      <w:tr w14:paraId="38EF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E2BE5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3256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https://github.com/Roboparty/GR00T-WholeBodyControl_unitree</w:t>
            </w:r>
          </w:p>
        </w:tc>
      </w:tr>
      <w:tr w14:paraId="63C4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60B9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74CAD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 第三方工具与社区复现</w:t>
            </w:r>
          </w:p>
        </w:tc>
      </w:tr>
      <w:tr w14:paraId="6586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91766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4ABD0D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9EC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3C79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3F50A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NOASSERTION</w:t>
            </w:r>
          </w:p>
        </w:tc>
      </w:tr>
      <w:tr w14:paraId="6D72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336B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487CB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0534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A99C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6ED60A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4CDC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4A4B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1582C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0200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C965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5BD24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2026-07-21</w:t>
            </w:r>
          </w:p>
        </w:tc>
      </w:tr>
      <w:tr w14:paraId="59136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EA45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6D968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2026-07-17</w:t>
            </w:r>
          </w:p>
        </w:tc>
      </w:tr>
      <w:tr w14:paraId="6980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C6DE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166D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2026-07-17</w:t>
            </w:r>
          </w:p>
        </w:tc>
      </w:tr>
      <w:tr w14:paraId="15ED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4CBB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3A788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3361</w:t>
            </w:r>
          </w:p>
        </w:tc>
      </w:tr>
      <w:tr w14:paraId="582E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B212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5D90E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650</w:t>
            </w:r>
          </w:p>
        </w:tc>
      </w:tr>
      <w:tr w14:paraId="71A5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CA44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F2FC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</w:tr>
    </w:tbl>
    <w:p w14:paraId="70DE1C14"/>
    <w:p w14:paraId="76CB96A0">
      <w:pPr>
        <w:ind w:firstLine="480" w:firstLineChars="200"/>
      </w:pPr>
      <w:r>
        <w:t>GR00T-WholeBodyControl_unitree 是 RoboParty 组织下对 NVIDIA GEAR 实验室 GR00T Whole-Body Control（WBC）项目的复刻仓库（fork，默认分支 main），分类为第三方工具与社区复现，许可证在采集数据中记为 NOASSERTION；共 3361 个受版本控制的文件、650 个目录、24 个顶层条目（13 个顶层文件与 11 个顶层目录）。README 说明该代码库面向人形机器人的全身控制器，托管训练、评估与部署所需的模型检查点与脚本。</w:t>
      </w:r>
    </w:p>
    <w:p w14:paraId="41558E63">
      <w:pPr>
        <w:ind w:firstLine="480" w:firstLineChars="200"/>
      </w:pPr>
      <w:r>
        <w:t>README 说明该仓覆盖三条技术线：解耦式全身控制器 Decoupled WBC（下半身用强化学习、上半身用逆运动学，用于 NVIDIA GR00T N1.5 与 N1.6）、GEAR-SONIC 系列通用人形全身控制器，以及 MotionBricks 这一用于动画与机器人交互式动作控制的实时潜变量生成模型。模型侧发布两套 Unitree G1 检查点：默认 SONIC（10 帧、约 200 毫秒参考前瞻）与低延迟遥操作版（4 帧、约 80 毫秒前瞻），部署以 C++ 与 TensorRT 为主，PyTorch 检查点用于 Isaac Lab 评估与继续训练。</w:t>
      </w:r>
    </w:p>
    <w:p w14:paraId="54548FB0">
      <w:pPr>
        <w:ind w:firstLine="480" w:firstLineChars="200"/>
      </w:pPr>
      <w:r>
        <w:t>代码主体集中在四个大目录：gear_sonic（985 个文件，SONIC 完整训练栈，含 PPO 训练、数据处理管线与配置系统）、gear_sonic_deploy（1082 个文件，真机 C++ 推理部署栈，扩展名以 .hpp 583 个、.h 193 个、.cpp 47 个为主）、decoupled_wbc（723 个文件，解耦式控制器）、motionbricks（192 个文件，MotionBricks 预览版）；其余为 docs（79）、external_dependencies（243）、install_scripts（7）、legal（4）、media（31）、systemd（1）与 .github（1）。</w:t>
      </w:r>
    </w:p>
    <w:p w14:paraId="6E94D585">
      <w:pPr>
        <w:ind w:firstLine="480" w:firstLineChars="200"/>
      </w:pPr>
      <w:r>
        <w:t>本次采集覆盖该仓全部 3361 个受控文件的路径清单，并在附录逐条列出；正文第三部分对 11 个顶层目录与 36 个第二层目录逐一说明。需注意本仓为大体积资产仓库，README 的安装步骤要求先安装并启用 Git LFS，否则只会得到指针文件。</w:t>
      </w:r>
    </w:p>
    <w:p w14:paraId="66DE7716">
      <w:pPr>
        <w:ind w:firstLine="480" w:firstLineChars="200"/>
      </w:pPr>
      <w:r>
        <w:t>该仓含 README.md（22,095 字符），内容覆盖项目简介与三个子系统、News 时间线、模型卡（默认 SONIC 与低延迟遥操作两套 G1 检查点的发布文件与用法）、VR 全身遥操作、运动规划器、SONIC 训练快速开始、本版包含内容的清单、按使用场景选择环境与对应安装脚本的表格、文档索引、引文、双许可证说明、支持方式，以及 MotionBricks 与 Decoupled WBC 两节；据其正文判定的目录说明标注为依据该仓 README 原文，其余标注为依文件名推断。</w:t>
      </w:r>
    </w:p>
    <w:p w14:paraId="4E639D40">
      <w:pPr>
        <w:ind w:firstLine="480" w:firstLineChars="200"/>
      </w:pPr>
      <w:r>
        <w:t>注：该仓为 fork 仓库，README 中的仓库地址与克隆命令指向上游 NVlabs/GR00T-WholeBodyControl；本册记录的是 RoboParty 组织下该复刻仓库的实际文件构成。</w:t>
      </w:r>
    </w:p>
    <w:p w14:paraId="185EBD10">
      <w:pPr>
        <w:ind w:firstLine="480" w:firstLineChars="200"/>
      </w:pPr>
      <w:r>
        <w:t>注：本仓含 Git LFS 管理的大体积资产（.stl 网格、.onnx 模型、.ckpt 检查点），README 明确提示未安装 Git LFS 时只会得到指针文件并导致静默失败。</w:t>
      </w:r>
    </w:p>
    <w:p w14:paraId="358C55F5">
      <w:pPr>
        <w:pStyle w:val="3"/>
      </w:pPr>
      <w:bookmarkStart w:id="1" w:name="_Toc31745"/>
      <w:r>
        <w:t>二、顶层条目索引</w:t>
      </w:r>
      <w:bookmarkEnd w:id="1"/>
    </w:p>
    <w:p w14:paraId="09549A87">
      <w:pPr>
        <w:ind w:firstLine="480" w:firstLineChars="200"/>
      </w:pPr>
      <w:r>
        <w:t>下表列出仓库根目录下的全部顶层条目（共 24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7C83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7D9183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B92FA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E4EB0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7F5DA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130AA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2499A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CBD8B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BDEF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799598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DB61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EDC5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7A53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EB2AF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5817F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AECBD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74F7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15A8E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平台配置目录，本身不含文件，向下只有 workflows 子目录；本仓未使用 Issue 或 Pull Request 模板。</w:t>
            </w:r>
          </w:p>
        </w:tc>
      </w:tr>
      <w:tr w14:paraId="6738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FE83C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9B4F5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1E2CFD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8C36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F350A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30AE3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6FE39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DA02E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.lfsconfig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0E36E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6B03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2A5A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LFS 配置，声明大文件存储的服务端与过滤规则；该仓含网格与 ONNX 模型等大体积二进制资产，README 的 Setup 一节要求先安装 Git LFS 再克隆并执行 git lfs pull。</w:t>
            </w:r>
          </w:p>
        </w:tc>
      </w:tr>
      <w:tr w14:paraId="7A67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225F3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72471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CITATION.cff</w:t>
            </w:r>
          </w:p>
        </w:tc>
        <w:tc>
          <w:tcPr>
            <w:tcW w:w="794" w:type="dxa"/>
            <w:vAlign w:val="center"/>
          </w:tcPr>
          <w:p w14:paraId="5E75BE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C5B8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C20D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学术引用信息。</w:t>
            </w:r>
          </w:p>
        </w:tc>
      </w:tr>
      <w:tr w14:paraId="0269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615ED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EA642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CONTRIBUTING.md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D26DD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42766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E04A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贡献指南。</w:t>
            </w:r>
          </w:p>
        </w:tc>
      </w:tr>
      <w:tr w14:paraId="7013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7FDFA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7C7C8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08D00A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2B57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E7EE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开源许可证正文，规定本仓库的授权条款与使用限制。</w:t>
            </w:r>
          </w:p>
        </w:tc>
      </w:tr>
      <w:tr w14:paraId="7CD0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CBE58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F55EE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Makefile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63720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E8D6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0DEFE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Make 构建脚本。</w:t>
            </w:r>
          </w:p>
        </w:tc>
      </w:tr>
      <w:tr w14:paraId="10BA3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8E825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586949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2C475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860D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811D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仓库说明文档，介绍用途、安装与使用方法。</w:t>
            </w:r>
          </w:p>
        </w:tc>
      </w:tr>
      <w:tr w14:paraId="4115E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EF8EE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B5AA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SECURITY.md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00E1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64241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FD3F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安全策略说明。</w:t>
            </w:r>
          </w:p>
        </w:tc>
      </w:tr>
      <w:tr w14:paraId="32AF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EBA3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3DD63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check_environment.py</w:t>
            </w:r>
          </w:p>
        </w:tc>
        <w:tc>
          <w:tcPr>
            <w:tcW w:w="794" w:type="dxa"/>
            <w:vAlign w:val="center"/>
          </w:tcPr>
          <w:p w14:paraId="5696CEA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3026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2A2A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环境自检脚本，README 的 Setup 步骤以 python check_environment.py 调用它来校验本地环境是否齐备。</w:t>
            </w:r>
          </w:p>
        </w:tc>
      </w:tr>
      <w:tr w14:paraId="5793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8D53E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F64D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decoupled_wbc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384AE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D7A92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723 个文件 / 173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7AC1D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解耦式全身控制器代码库，README 说明其下半身用强化学习、上半身用逆运动学，用于 GR00T N1.5 与 N1.6 模型，并指向 docs/source/references/decoupled_wbc.md 作为文档；直接层含 __init__.py、pyproject.toml、version.py，向下分 control、data、dexmg、docker、scripts、sim2mujoco、tests 七个子目录，递归 723 个文件，扩展名以 .py（235）、.stl（194）、.obj（108）、.png（48）、.xml（46）为主。</w:t>
            </w:r>
          </w:p>
        </w:tc>
      </w:tr>
      <w:tr w14:paraId="61E4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68F1C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42712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540E03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0049F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79 个文件 / 13 个子目录</w:t>
            </w:r>
          </w:p>
        </w:tc>
        <w:tc>
          <w:tcPr>
            <w:tcW w:w="3685" w:type="dxa"/>
            <w:vAlign w:val="center"/>
          </w:tcPr>
          <w:p w14:paraId="60DAB0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文档构建目录，直接层含 Makefile、README.md、requirements.txt 三个文件，向下只有 source 子目录，递归 79 个文件，扩展名以 .md（37）、.mp4（22）、.png（10）为主；README 的多处说明引用 docs 下的路径，如 docs/source/references/decoupled_wbc.md 与文档站配图。</w:t>
            </w:r>
          </w:p>
        </w:tc>
      </w:tr>
      <w:tr w14:paraId="6E39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8562B7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F6C5E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download_from_hf.py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F8C60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9174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77B10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从 Hugging Face 下载 SONIC 模型与运动规划器的脚本；README 给出 python download_from_hf.py、加 --low-latency 下载低延迟遥操作版、加 --training 下载训练用检查点与 SMPL 数据三种用法。</w:t>
            </w:r>
          </w:p>
        </w:tc>
      </w:tr>
      <w:tr w14:paraId="6942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F469E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119AD2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external_dependencies</w:t>
            </w:r>
          </w:p>
        </w:tc>
        <w:tc>
          <w:tcPr>
            <w:tcW w:w="794" w:type="dxa"/>
            <w:vAlign w:val="center"/>
          </w:tcPr>
          <w:p w14:paraId="1D6EE6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0CBB2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243 个文件 / 96 个子目录</w:t>
            </w:r>
          </w:p>
        </w:tc>
        <w:tc>
          <w:tcPr>
            <w:tcW w:w="3685" w:type="dxa"/>
            <w:vAlign w:val="center"/>
          </w:tcPr>
          <w:p w14:paraId="5E021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第三方依赖源码目录，本身不含文件，向下分 XRoboToolkit-PC-Service-Pybind_X86_and_ARM64 与 unitree_sdk2_python 两个子目录，递归 243 个文件，扩展名以 .py（216）为主，另含 .so、.hpp、.h、.cpp 与少量 .md、.sh。</w:t>
            </w:r>
          </w:p>
        </w:tc>
      </w:tr>
      <w:tr w14:paraId="4CB7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0EB2A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76C2E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gear_sonic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F282D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84FA1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985 个文件 / 114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95C8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SONIC 完整训练栈，README 说明其包含 PPO 训练、数据处理管线与配置系统，用于在 Bones-SEED 与自定义动作数据集上训练；直接层含 __init__.py、train_agent_trl.py、eval_agent_trl.py、eval_exp.py、pyproject.toml、version.py，向下分 camera、config、data、data_process、envs、isaac_utils、scripts、tests、trl、utils 十个子目录，递归 985 个文件，扩展名以 .stl（597）、.py（144）、.yaml（109）、.xml（47）、.urdf（32）、.usd（31）为主。</w:t>
            </w:r>
          </w:p>
        </w:tc>
      </w:tr>
      <w:tr w14:paraId="494D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378BC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406FC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gear_sonic_deploy</w:t>
            </w:r>
          </w:p>
        </w:tc>
        <w:tc>
          <w:tcPr>
            <w:tcW w:w="794" w:type="dxa"/>
            <w:vAlign w:val="center"/>
          </w:tcPr>
          <w:p w14:paraId="1A10DD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B35E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1082 个文件 / 193 个子目录</w:t>
            </w:r>
          </w:p>
        </w:tc>
        <w:tc>
          <w:tcPr>
            <w:tcW w:w="3685" w:type="dxa"/>
            <w:vAlign w:val="center"/>
          </w:tcPr>
          <w:p w14:paraId="3D268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真机 C++ 推理部署栈，README 说明其用于在真实硬件上部署 SONIC 策略，并给出 cd gear_sonic_deploy 与 ./deploy.sh --input-type zmq_manager real 的默认运行方式，以及用 --cp 与 --obs-config 指定低延迟模型的方式；直接层含 CMakeLists.txt、deploy.sh、visualize_motion.py、.justfile、.clang-format、.cmake-format.py、.editorconfig、.gitattributes、.gitignore 共 9 个文件，向下分 cmake、docker、g1、policy、reference、scripts、src、thirdparty 八个子目录，递归 1082 个文件，扩展名以 .hpp（583）、.h（193）、.csv（78）、.stl（60）、.cpp（47）为主。</w:t>
            </w:r>
          </w:p>
        </w:tc>
      </w:tr>
      <w:tr w14:paraId="7B74E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5A468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0C08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install_scripts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CCFAF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6848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57CE5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环境安装脚本目录，7 个 .sh：install_camera_server.sh、install_data_collection.sh、install_inference.sh、install_leap_sdk.sh、install_mujoco_sim.sh、install_pico.sh、install_ros.sh；README 的环境选择表中，运行 MuJoCo 仿真、VR 遥操作与采集数据分别对应 install_mujoco_sim.sh、install_pico.sh 与 install_data_collection.sh。</w:t>
            </w:r>
          </w:p>
        </w:tc>
      </w:tr>
      <w:tr w14:paraId="3C099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20CB6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w="2268" w:type="dxa"/>
            <w:vAlign w:val="center"/>
          </w:tcPr>
          <w:p w14:paraId="7C427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legal</w:t>
            </w:r>
          </w:p>
        </w:tc>
        <w:tc>
          <w:tcPr>
            <w:tcW w:w="794" w:type="dxa"/>
            <w:vAlign w:val="center"/>
          </w:tcPr>
          <w:p w14:paraId="54F530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2637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664A9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法律文本目录，4 个 .txt：Apache License - GEAR-SONIC.txt、DCO - GEAR-SONIC.txt、THIRD-PARTY SOFTWARE NOTICES - GEAR-SONIC.txt、THIRD-PARTY SOFTWARE NOTICES AND ASSET LICENSES - GEAR-SONIC.txt；README 的许可证一节明确说明所需法律文档（Apache 2.0 许可证、第三方归属声明与 DCO 文本）集中在 /legal 目录。</w:t>
            </w:r>
          </w:p>
        </w:tc>
      </w:tr>
      <w:tr w14:paraId="1CD5B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3C441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941A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lint.sh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6BF2A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E7D9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875D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代码风格检查脚本，README 未引用，依文件名推断。</w:t>
            </w:r>
          </w:p>
        </w:tc>
      </w:tr>
      <w:tr w14:paraId="0279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81740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</w:t>
            </w:r>
          </w:p>
        </w:tc>
        <w:tc>
          <w:tcPr>
            <w:tcW w:w="2268" w:type="dxa"/>
            <w:vAlign w:val="center"/>
          </w:tcPr>
          <w:p w14:paraId="7E68C9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media</w:t>
            </w:r>
          </w:p>
        </w:tc>
        <w:tc>
          <w:tcPr>
            <w:tcW w:w="794" w:type="dxa"/>
            <w:vAlign w:val="center"/>
          </w:tcPr>
          <w:p w14:paraId="1099D7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398D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31 个文件 / 2 个子目录</w:t>
            </w:r>
          </w:p>
        </w:tc>
        <w:tc>
          <w:tcPr>
            <w:tcW w:w="3685" w:type="dxa"/>
            <w:vAlign w:val="center"/>
          </w:tcPr>
          <w:p w14:paraId="72F58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文档与演示素材目录，直接层含 gear_sonic_header.png、groot_wbc.png、Pipeline.jpg、flashing.png、screws.png、ssd.png 与一系列 teleop 动图（teleop_bimanual.gif、teleop_getup.gif、teleop_jumping.gif、teleop_kneeling.gif、teleop_running.gif、teleop_sideways.gif、teleop_switch_hands.gif、teleop_walking.gif、gear_sonic_teleop.gif），向下分 pico_setup 与 planner 两个子目录，递归 31 个文件（18 个 .gif、10 个 .png、2 个 .mp4、1 个 .jpg）；README 正文与图注直接引用其中多个文件。</w:t>
            </w:r>
          </w:p>
        </w:tc>
      </w:tr>
      <w:tr w14:paraId="5C89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6864B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B93C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motionbricks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516C4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18B6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192 个文件 / 47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BEC2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MotionBricks 实时潜变量生成栈的预览发布，README 说明其包含可交互的 G1 演示、预训练检查点（VQVAE、pose、root）、合成训练代码与动作表示文档，并提示检查点默认被 Git LFS 跳过、需显式拉取；直接层含 README.md、setup.py、.gitattributes、.gitignore，向下分 assets、docs、motionbricks、out、scripts 五个子目录，递归 192 个文件，扩展名以 .py（71）、.stl（60）、.gif（20）、.yaml（12）为主。</w:t>
            </w:r>
          </w:p>
        </w:tc>
      </w:tr>
      <w:tr w14:paraId="554EF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F5849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</w:t>
            </w:r>
          </w:p>
        </w:tc>
        <w:tc>
          <w:tcPr>
            <w:tcW w:w="2268" w:type="dxa"/>
            <w:vAlign w:val="center"/>
          </w:tcPr>
          <w:p w14:paraId="2139E1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vAlign w:val="center"/>
          </w:tcPr>
          <w:p w14:paraId="3A3CBC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D025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4779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项目配置，声明依赖与打包方式。</w:t>
            </w:r>
          </w:p>
        </w:tc>
      </w:tr>
      <w:tr w14:paraId="544B9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30424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8505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systemd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34369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5EB5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9A271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systemd 单元目录，仅含 composed_camera_server.service 一个文件，用于把相机服务注册为系统服务；该服务名与 gear_sonic/camera 下的 composed_camera 模块同名。</w:t>
            </w:r>
          </w:p>
        </w:tc>
      </w:tr>
    </w:tbl>
    <w:p w14:paraId="0C651EE4">
      <w:pPr>
        <w:pStyle w:val="3"/>
      </w:pPr>
      <w:bookmarkStart w:id="2" w:name="_Toc7000"/>
      <w:r>
        <w:t>三、目录用途说明</w:t>
      </w:r>
      <w:bookmarkEnd w:id="2"/>
    </w:p>
    <w:p w14:paraId="041F6352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EEA84CB">
      <w:pPr>
        <w:pStyle w:val="4"/>
      </w:pPr>
      <w:bookmarkStart w:id="3" w:name="_Toc1682"/>
      <w:r>
        <w:t>.github/</w:t>
      </w:r>
      <w:bookmarkEnd w:id="3"/>
    </w:p>
    <w:p w14:paraId="0850ACD0">
      <w:pPr>
        <w:ind w:firstLine="480" w:firstLineChars="200"/>
      </w:pPr>
      <w:r>
        <w:t>GitHub 平台配置目录，本身不含文件，向下只有 workflows 子目录；本仓未使用 Issue 或 Pull Request 模板。</w:t>
      </w:r>
    </w:p>
    <w:p w14:paraId="606DDEE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69725E91">
      <w:pPr>
        <w:pStyle w:val="5"/>
      </w:pPr>
      <w:r>
        <w:t>.github/workflows/</w:t>
      </w:r>
    </w:p>
    <w:p w14:paraId="3E01EC88">
      <w:pPr>
        <w:ind w:firstLine="480" w:firstLineChars="200"/>
      </w:pPr>
      <w:r>
        <w:t>GitHub Actions 工作流目录，仅含 docs.yml 一个文件，从文件名看用于文档站的构建或发布。</w:t>
      </w:r>
    </w:p>
    <w:p w14:paraId="7120AFB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404028A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代表文件：docs.yml。</w:t>
      </w:r>
    </w:p>
    <w:p w14:paraId="1E74ECF5">
      <w:pPr>
        <w:pStyle w:val="4"/>
      </w:pPr>
      <w:bookmarkStart w:id="4" w:name="_Toc13526"/>
      <w:r>
        <w:t>decoupled_wbc/</w:t>
      </w:r>
      <w:bookmarkEnd w:id="4"/>
    </w:p>
    <w:p w14:paraId="61C0CB5A">
      <w:pPr>
        <w:ind w:firstLine="480" w:firstLineChars="200"/>
      </w:pPr>
      <w:r>
        <w:t>解耦式全身控制器代码库，README 说明其下半身用强化学习、上半身用逆运动学，用于 GR00T N1.5 与 N1.6 模型，并指向 docs/source/references/decoupled_wbc.md 作为文档；直接层含 __init__.py、pyproject.toml、version.py，向下分 control、data、dexmg、docker、scripts、sim2mujoco、tests 七个子目录，递归 723 个文件，扩展名以 .py（235）、.stl（194）、.obj（108）、.png（48）、.xml（46）为主。</w:t>
      </w:r>
    </w:p>
    <w:p w14:paraId="0BD42E1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7 个；递归共 723 个文件、173 个目录。依据该仓 README 原文</w:t>
      </w:r>
    </w:p>
    <w:p w14:paraId="583A560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根层代表文件：__init__.py、pyproject.toml、version.py。</w:t>
      </w:r>
    </w:p>
    <w:p w14:paraId="4791920C">
      <w:pPr>
        <w:pStyle w:val="5"/>
      </w:pPr>
      <w:r>
        <w:t>decoupled_wbc/control/</w:t>
      </w:r>
    </w:p>
    <w:p w14:paraId="3809BB1A">
      <w:pPr>
        <w:ind w:firstLine="480" w:firstLineChars="200"/>
      </w:pPr>
      <w:r>
        <w:t>控制器主体目录，直接层仅 __init__.py，向下分 base、envs、main、policy、robot_model、sensor、teleop、utils、visualization 九个子目录，递归 232 个文件，扩展名以 .py（127）为主，并含 .stl、.xml 机器人模型与 .hpp、.cpp、.so、.o、.d 等编译产物，说明该目录含需要本地编译的组件。</w:t>
      </w:r>
    </w:p>
    <w:p w14:paraId="5AE9C0C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9 个；递归共 232 个文件、42 个目录。README 未说明，依文件名推断</w:t>
      </w:r>
    </w:p>
    <w:p w14:paraId="5E45D37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代表文件：__init__.py。</w:t>
      </w:r>
    </w:p>
    <w:p w14:paraId="6CD9FB4E">
      <w:pPr>
        <w:pStyle w:val="5"/>
      </w:pPr>
      <w:r>
        <w:t>decoupled_wbc/data/</w:t>
      </w:r>
    </w:p>
    <w:p w14:paraId="43672D60">
      <w:pPr>
        <w:ind w:firstLine="480" w:firstLineChars="200"/>
      </w:pPr>
      <w:r>
        <w:t>数据侧工具目录，直接层四个 .py：constants.py、exporter.py、utils.py、video_writer.py，向下含 viz 子目录，递归共 5 个文件，从文件名看负责数据导出与视频写入。</w:t>
      </w:r>
    </w:p>
    <w:p w14:paraId="6F31926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5 个文件、1 个目录。README 未说明，依文件名推断</w:t>
      </w:r>
    </w:p>
    <w:p w14:paraId="0481E04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代表文件：constants.py、exporter.py、utils.py、video_writer.py。</w:t>
      </w:r>
    </w:p>
    <w:p w14:paraId="21871D90">
      <w:pPr>
        <w:pStyle w:val="5"/>
      </w:pPr>
      <w:r>
        <w:t>decoupled_wbc/dexmg/</w:t>
      </w:r>
    </w:p>
    <w:p w14:paraId="53C6FAA1">
      <w:pPr>
        <w:ind w:firstLine="480" w:firstLineChars="200"/>
      </w:pPr>
      <w:r>
        <w:t>外部场景与手部资产目录，本身不含文件，向下只有 gr00trobocasa 子目录，递归 361 个文件，扩展名以 .obj（108）、.py（78）、.stl（65）、.png（47）、.xml（35）、.mtl（23）为主；目录名 dexmg 与 gr00trobocasa 指示其来自 DexMG 与 RoboCasa 相关资产，README 未单独说明。</w:t>
      </w:r>
    </w:p>
    <w:p w14:paraId="7537872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361 个文件、105 个目录。README 未说明，依文件名推断</w:t>
      </w:r>
    </w:p>
    <w:p w14:paraId="009211E8">
      <w:pPr>
        <w:pStyle w:val="5"/>
      </w:pPr>
      <w:r>
        <w:t>decoupled_wbc/docker/</w:t>
      </w:r>
    </w:p>
    <w:p w14:paraId="1C41EC66">
      <w:pPr>
        <w:ind w:firstLine="480" w:firstLineChars="200"/>
      </w:pPr>
      <w:r>
        <w:t>容器化部署目录，直接层含 Dockerfile.deploy、Dockerfile.deploy.base、build_deploy_base.sh、run_docker.sh、publish.sh、kill_all_containers.sh、kill_decoupled_wbc_processors.sh、image_name.txt、.bashrc、.tmux.conf 与 70-manus-hid.rules 共 11 个文件，向下含 entrypoint 子目录，递归 14 个文件。</w:t>
      </w:r>
    </w:p>
    <w:p w14:paraId="5D9AAA5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11 个，子目录 1 个；递归共 14 个文件、1 个目录。README 未说明，依文件名推断</w:t>
      </w:r>
    </w:p>
    <w:p w14:paraId="41337AE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代表文件：.bashrc、.tmux.conf、70-manus-hid.rules、Dockerfile.deploy、Dockerfile.deploy.base、build_deploy_base.sh、image_name.txt、kill_all_containers.sh；另有 3 个直接文件。</w:t>
      </w:r>
    </w:p>
    <w:p w14:paraId="72BFA432">
      <w:pPr>
        <w:pStyle w:val="5"/>
      </w:pPr>
      <w:r>
        <w:t>decoupled_wbc/scripts/</w:t>
      </w:r>
    </w:p>
    <w:p w14:paraId="46E1CD4B">
      <w:pPr>
        <w:ind w:firstLine="480" w:firstLineChars="200"/>
      </w:pPr>
      <w:r>
        <w:t>可执行脚本目录，3 个 .py：deploy_g1.py、leap_tracking_example.py、run_webcam_recorder.py。</w:t>
      </w:r>
    </w:p>
    <w:p w14:paraId="09D59FA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392E396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代表文件：deploy_g1.py、leap_tracking_example.py、run_webcam_recorder.py。</w:t>
      </w:r>
    </w:p>
    <w:p w14:paraId="602EA616">
      <w:pPr>
        <w:pStyle w:val="5"/>
      </w:pPr>
      <w:r>
        <w:t>decoupled_wbc/sim2mujoco/</w:t>
      </w:r>
    </w:p>
    <w:p w14:paraId="7FA4505C">
      <w:pPr>
        <w:ind w:firstLine="480" w:firstLineChars="200"/>
      </w:pPr>
      <w:r>
        <w:t>仿真资源转换目录，直接层含 README.md、requirements.txt、.gitattributes、.gitignore，向下分 resources 与 scripts 两个子目录，递归 79 个文件，以 .stl（64）为主并含 .onnx、.urdf、.xml、.yaml，从目录名看用于把 Isaac 侧仿真资源转换到 MuJoCo。</w:t>
      </w:r>
    </w:p>
    <w:p w14:paraId="3453B0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2 个；递归共 79 个文件、6 个目录。README 未说明，依文件名推断</w:t>
      </w:r>
    </w:p>
    <w:p w14:paraId="2D9F0B3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代表文件：.gitattributes、.gitignore、README.md、requirements.txt。</w:t>
      </w:r>
    </w:p>
    <w:p w14:paraId="084BE344">
      <w:pPr>
        <w:pStyle w:val="5"/>
      </w:pPr>
      <w:r>
        <w:t>decoupled_wbc/tests/</w:t>
      </w:r>
    </w:p>
    <w:p w14:paraId="1A633622">
      <w:pPr>
        <w:ind w:firstLine="480" w:firstLineChars="200"/>
      </w:pPr>
      <w:r>
        <w:t>测试目录，直接层仅 conftest.py，向下分 control、data、replay_data、sim 四个子目录，递归 26 个文件，含 18 个 .py、5 个 .pkl 回放数据、1 个 .npy 与 1 个 .parquet。</w:t>
      </w:r>
    </w:p>
    <w:p w14:paraId="0787AC8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4 个；递归共 26 个文件、11 个目录。README 未说明，依文件名推断</w:t>
      </w:r>
    </w:p>
    <w:p w14:paraId="1D46142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代表文件：conftest.py。</w:t>
      </w:r>
    </w:p>
    <w:p w14:paraId="7C16C4DB">
      <w:pPr>
        <w:pStyle w:val="4"/>
      </w:pPr>
      <w:bookmarkStart w:id="5" w:name="_Toc14113"/>
      <w:r>
        <w:t>docs/</w:t>
      </w:r>
      <w:bookmarkEnd w:id="5"/>
    </w:p>
    <w:p w14:paraId="785B2859">
      <w:pPr>
        <w:ind w:firstLine="480" w:firstLineChars="200"/>
      </w:pPr>
      <w:r>
        <w:t>文档构建目录，直接层含 Makefile、README.md、requirements.txt 三个文件，向下只有 source 子目录，递归 79 个文件，扩展名以 .md（37）、.mp4（22）、.png（10）为主；README 的多处说明引用 docs 下的路径，如 docs/source/references/decoupled_wbc.md 与文档站配图。</w:t>
      </w:r>
    </w:p>
    <w:p w14:paraId="278811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79 个文件、13 个目录。依据该仓 README 原文</w:t>
      </w:r>
    </w:p>
    <w:p w14:paraId="50AB34A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根层代表文件：Makefile、README.md、requirements.txt。</w:t>
      </w:r>
    </w:p>
    <w:p w14:paraId="165CA565">
      <w:pPr>
        <w:pStyle w:val="5"/>
      </w:pPr>
      <w:r>
        <w:t>docs/source/</w:t>
      </w:r>
    </w:p>
    <w:p w14:paraId="2A54E8D1">
      <w:pPr>
        <w:ind w:firstLine="480" w:firstLineChars="200"/>
      </w:pPr>
      <w:r>
        <w:t>Sphinx 文档源码目录，直接层含 .nojekyll、conf.py、index.rst、model_card.md，向下分 _static、api、getting_started、references、resources、tutorials、user_guide 七个子目录，递归 76 个文件，以 .md（36）与 .mp4（22）为主。</w:t>
      </w:r>
    </w:p>
    <w:p w14:paraId="43AAED8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7 个；递归共 76 个文件、12 个目录。README 未说明，依文件名推断</w:t>
      </w:r>
    </w:p>
    <w:p w14:paraId="0D5DDC6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代表文件：.nojekyll、conf.py、index.rst、model_card.md。</w:t>
      </w:r>
    </w:p>
    <w:p w14:paraId="055D61A6">
      <w:pPr>
        <w:pStyle w:val="4"/>
      </w:pPr>
      <w:bookmarkStart w:id="6" w:name="_Toc12838"/>
      <w:r>
        <w:t>external_dependencies/</w:t>
      </w:r>
      <w:bookmarkEnd w:id="6"/>
    </w:p>
    <w:p w14:paraId="64311C9B">
      <w:pPr>
        <w:ind w:firstLine="480" w:firstLineChars="200"/>
      </w:pPr>
      <w:r>
        <w:t>第三方依赖源码目录，本身不含文件，向下分 XRoboToolkit-PC-Service-Pybind_X86_and_ARM64 与 unitree_sdk2_python 两个子目录，递归 243 个文件，扩展名以 .py（216）为主，另含 .so、.hpp、.h、.cpp 与少量 .md、.sh。</w:t>
      </w:r>
    </w:p>
    <w:p w14:paraId="540133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243 个文件、96 个目录。README 未说明，依文件名推断</w:t>
      </w:r>
    </w:p>
    <w:p w14:paraId="211A3F41">
      <w:pPr>
        <w:pStyle w:val="5"/>
      </w:pPr>
      <w:r>
        <w:t>external_dependencies/XRoboToolkit-PC-Service-Pybind_X86_and_ARM64/</w:t>
      </w:r>
    </w:p>
    <w:p w14:paraId="61BE008E">
      <w:pPr>
        <w:ind w:firstLine="480" w:firstLineChars="200"/>
      </w:pPr>
      <w:r>
        <w:t>XRoboToolkit PC 服务的 Python 绑定（x86 与 ARM64 双架构），直接层含 CLAUDE.md、CMakeLists.txt、LICENSE、README.md、setup.py、setup_orin.sh、setup_ubuntu.sh、setup_windows.bat，向下分 bindings、examples、include、lib 四个子目录，递归 23 个文件，含 .hpp、.h、.so、.cpp 与 .py，说明它同时提供 C++ 头文件与预编译库。</w:t>
      </w:r>
    </w:p>
    <w:p w14:paraId="18C6FB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4 个；递归共 23 个文件、8 个目录。README 未说明，依文件名推断</w:t>
      </w:r>
    </w:p>
    <w:p w14:paraId="7E7F762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代表文件：CLAUDE.md、CMakeLists.txt、LICENSE、README.md、setup.py、setup_orin.sh、setup_ubuntu.sh、setup_windows.bat。</w:t>
      </w:r>
    </w:p>
    <w:p w14:paraId="6AECC8A6">
      <w:pPr>
        <w:pStyle w:val="5"/>
      </w:pPr>
      <w:r>
        <w:t>external_dependencies/unitree_sdk2_python/</w:t>
      </w:r>
    </w:p>
    <w:p w14:paraId="478B494A">
      <w:pPr>
        <w:ind w:firstLine="480" w:firstLineChars="200"/>
      </w:pPr>
      <w:r>
        <w:t>宇树 unitree_sdk2 的 Python 封装，直接层含 .gitignore、LICENSE、README.md、README zh.md、pyproject.toml、setup.py，向下分 example 与 unitree_sdk2py 两个子目录，递归 220 个文件（209 个 .py、2 个 .so），对应 README 中的 Unitree G1 机型支持。</w:t>
      </w:r>
    </w:p>
    <w:p w14:paraId="6D9F14F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2 个；递归共 220 个文件、86 个目录。README 未说明，依文件名推断</w:t>
      </w:r>
    </w:p>
    <w:p w14:paraId="77155B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代表文件：.gitignore、LICENSE、README zh.md、README.md、pyproject.toml、setup.py。</w:t>
      </w:r>
    </w:p>
    <w:p w14:paraId="5E04E77F">
      <w:pPr>
        <w:pStyle w:val="4"/>
      </w:pPr>
      <w:bookmarkStart w:id="7" w:name="_Toc32725"/>
      <w:r>
        <w:t>gear_sonic/</w:t>
      </w:r>
      <w:bookmarkEnd w:id="7"/>
    </w:p>
    <w:p w14:paraId="05F04072">
      <w:pPr>
        <w:ind w:firstLine="480" w:firstLineChars="200"/>
      </w:pPr>
      <w:r>
        <w:t>SONIC 完整训练栈，README 说明其包含 PPO 训练、数据处理管线与配置系统，用于在 Bones-SEED 与自定义动作数据集上训练；直接层含 __init__.py、train_agent_trl.py、eval_agent_trl.py、eval_exp.py、pyproject.toml、version.py，向下分 camera、config、data、data_process、envs、isaac_utils、scripts、tests、trl、utils 十个子目录，递归 985 个文件，扩展名以 .stl（597）、.py（144）、.yaml（109）、.xml（47）、.urdf（32）、.usd（31）为主。</w:t>
      </w:r>
    </w:p>
    <w:p w14:paraId="1C3D2D1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10 个；递归共 985 个文件、114 个目录。依据该仓 README 原文</w:t>
      </w:r>
    </w:p>
    <w:p w14:paraId="4021862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根层代表文件：__init__.py、eval_agent_trl.py、eval_exp.py、pyproject.toml、train_agent_trl.py、version.py。</w:t>
      </w:r>
    </w:p>
    <w:p w14:paraId="0E0389C8">
      <w:pPr>
        <w:pStyle w:val="5"/>
      </w:pPr>
      <w:r>
        <w:t>gear_sonic/camera/</w:t>
      </w:r>
    </w:p>
    <w:p w14:paraId="0AE9EE5F">
      <w:pPr>
        <w:ind w:firstLine="480" w:firstLineChars="200"/>
      </w:pPr>
      <w:r>
        <w:t>相机采集模块目录，直接层含 __init__.py、composed_camera.py、sensor.py、sensor_server.py，向下含 drivers 子目录，递归 9 个文件且全部为 .py；README 提到的 systemd/composed_camera_server.service 与该模块对应。</w:t>
      </w:r>
    </w:p>
    <w:p w14:paraId="43866F2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9 个文件、1 个目录。README 未说明，依文件名推断</w:t>
      </w:r>
    </w:p>
    <w:p w14:paraId="4655AFF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代表文件：__init__.py、composed_camera.py、sensor.py、sensor_server.py。</w:t>
      </w:r>
    </w:p>
    <w:p w14:paraId="1436A83E">
      <w:pPr>
        <w:pStyle w:val="5"/>
      </w:pPr>
      <w:r>
        <w:t>gear_sonic/config/</w:t>
      </w:r>
    </w:p>
    <w:p w14:paraId="5253B78D">
      <w:pPr>
        <w:ind w:firstLine="480" w:firstLineChars="200"/>
      </w:pPr>
      <w:r>
        <w:t>训练配置目录，扩展名全部为 .yaml（共 108 个），直接层含 base.yaml、base_eval.yaml、eval_exp.yaml，向下分 actor_critic、algo、aux_losses、base、callbacks、exp、manager_env、opt、trainer 九个子目录，对应强化学习训练的各配置域。</w:t>
      </w:r>
    </w:p>
    <w:p w14:paraId="0545676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9 个；递归共 108 个文件、42 个目录。README 未说明，依文件名推断</w:t>
      </w:r>
    </w:p>
    <w:p w14:paraId="5113862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代表文件：base.yaml、base_eval.yaml、eval_exp.yaml。</w:t>
      </w:r>
    </w:p>
    <w:p w14:paraId="16C13078">
      <w:pPr>
        <w:pStyle w:val="5"/>
      </w:pPr>
      <w:r>
        <w:t>gear_sonic/data/</w:t>
      </w:r>
    </w:p>
    <w:p w14:paraId="704B6E7C">
      <w:pPr>
        <w:ind w:firstLine="480" w:firstLineChars="200"/>
      </w:pPr>
      <w:r>
        <w:t>训练数据与机器人模型目录，直接层含 exporter.py、features_sonic_vla.py、video_writer.py，向下分 assets、human、robot_model、robots 四个子目录，递归 733 个文件，扩展名以 .stl（597）、.xml（47）、.urdf（32）、.usd（31）为主，说明这里主要存放机体网格与仿真描述。</w:t>
      </w:r>
    </w:p>
    <w:p w14:paraId="6DE10D3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4 个；递归共 733 个文件、38 个目录。README 未说明，依文件名推断</w:t>
      </w:r>
    </w:p>
    <w:p w14:paraId="449037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代表文件：exporter.py、features_sonic_vla.py、video_writer.py。</w:t>
      </w:r>
    </w:p>
    <w:p w14:paraId="211D29CB">
      <w:pPr>
        <w:pStyle w:val="5"/>
      </w:pPr>
      <w:r>
        <w:t>gear_sonic/data_process/</w:t>
      </w:r>
    </w:p>
    <w:p w14:paraId="72A8E2A3">
      <w:pPr>
        <w:ind w:firstLine="480" w:firstLineChars="200"/>
      </w:pPr>
      <w:r>
        <w:t>动作数据处理脚本目录，4 个 .py：convert_soma_csv_to_motion_lib.py、extract_soma_joints_from_bvh.py、filter_and_copy_bones_data.py、split_pkl_files.py；README 的训练快速开始即依次调用前两个脚本把 Bones-SEED 的 G1 CSV 转换成动作库并过滤拷贝。</w:t>
      </w:r>
    </w:p>
    <w:p w14:paraId="2A0BF3B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0380DE7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代表文件：convert_soma_csv_to_motion_lib.py、extract_soma_joints_from_bvh.py、filter_and_copy_bones_data.py、split_pkl_files.py。</w:t>
      </w:r>
    </w:p>
    <w:p w14:paraId="62B0E42A">
      <w:pPr>
        <w:pStyle w:val="5"/>
      </w:pPr>
      <w:r>
        <w:t>gear_sonic/envs/</w:t>
      </w:r>
    </w:p>
    <w:p w14:paraId="4037CA8B">
      <w:pPr>
        <w:ind w:firstLine="480" w:firstLineChars="200"/>
      </w:pPr>
      <w:r>
        <w:t>训练环境定义目录，直接层仅 __init__.py，向下分 env_utils、manager_env、wrapper 三个子目录，递归 22 个文件且全部为 .py。</w:t>
      </w:r>
    </w:p>
    <w:p w14:paraId="08FACF2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22 个文件、5 个目录。README 未说明，依文件名推断</w:t>
      </w:r>
    </w:p>
    <w:p w14:paraId="7D6C469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代表文件：__init__.py。</w:t>
      </w:r>
    </w:p>
    <w:p w14:paraId="7CDEB2CC">
      <w:pPr>
        <w:pStyle w:val="5"/>
      </w:pPr>
      <w:r>
        <w:t>gear_sonic/isaac_utils/</w:t>
      </w:r>
    </w:p>
    <w:p w14:paraId="3E5D55B8">
      <w:pPr>
        <w:ind w:firstLine="480" w:firstLineChars="200"/>
      </w:pPr>
      <w:r>
        <w:t>Isaac 侧工具目录，3 个 .py：__init__.py、maths.py、rotations.py，从文件名看提供数学与旋转工具。</w:t>
      </w:r>
    </w:p>
    <w:p w14:paraId="09F0B92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3E019E0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代表文件：__init__.py、maths.py、rotations.py。</w:t>
      </w:r>
    </w:p>
    <w:p w14:paraId="5BAD59E0">
      <w:pPr>
        <w:pStyle w:val="5"/>
      </w:pPr>
      <w:r>
        <w:t>gear_sonic/scripts/</w:t>
      </w:r>
    </w:p>
    <w:p w14:paraId="051855E3">
      <w:pPr>
        <w:ind w:firstLine="480" w:firstLineChars="200"/>
      </w:pPr>
      <w:r>
        <w:t>入口脚本目录，8 个 .py：launch_data_collection.py、launch_inference.py、pico_manager_thread_server.py、process_dataset.py、run_camera_viewer.py、run_data_exporter.py、run_sim_loop.py、run_vla_inference.py；README 的默认 VLA 启动命令即 python gear_sonic/scripts/launch_inference.py，并可加 --deploy-checkpoint 与 --deploy-obs-config 切换到低延迟模型。</w:t>
      </w:r>
    </w:p>
    <w:p w14:paraId="704D140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个目录。依据该仓 README 原文</w:t>
      </w:r>
    </w:p>
    <w:p w14:paraId="6670FDB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代表文件：launch_data_collection.py、launch_inference.py、pico_manager_thread_server.py、process_dataset.py、run_camera_viewer.py、run_data_exporter.py、run_sim_loop.py、run_vla_inference.py。</w:t>
      </w:r>
    </w:p>
    <w:p w14:paraId="4A8D61B4">
      <w:pPr>
        <w:pStyle w:val="5"/>
      </w:pPr>
      <w:r>
        <w:t>gear_sonic/tests/</w:t>
      </w:r>
    </w:p>
    <w:p w14:paraId="6A74F368">
      <w:pPr>
        <w:ind w:firstLine="480" w:firstLineChars="200"/>
      </w:pPr>
      <w:r>
        <w:t>测试目录，仅含 test_input_readers.py 一个文件，用于验证输入读取组件。</w:t>
      </w:r>
    </w:p>
    <w:p w14:paraId="6CD9515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9B61DC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代表文件：test_input_readers.py。</w:t>
      </w:r>
    </w:p>
    <w:p w14:paraId="3E4B6A40">
      <w:pPr>
        <w:pStyle w:val="5"/>
      </w:pPr>
      <w:r>
        <w:t>gear_sonic/trl/</w:t>
      </w:r>
    </w:p>
    <w:p w14:paraId="019C9B3A">
      <w:pPr>
        <w:ind w:firstLine="480" w:firstLineChars="200"/>
      </w:pPr>
      <w:r>
        <w:t>训练组件目录，直接层仅 __init__.py，向下分 callbacks、losses、modules、trainer、utils 五个子目录，递归 47 个文件，含 38 个 .py 与 5 个 .pt 检查点；README 说明训练通过 gear_sonic/train_agent_trl.py 以 accelerate launch 方式启动，与本目录配套。</w:t>
      </w:r>
    </w:p>
    <w:p w14:paraId="4ABD249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5 个；递归共 47 个文件、7 个目录。README 未说明，依文件名推断</w:t>
      </w:r>
    </w:p>
    <w:p w14:paraId="6FCCD15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代表文件：__init__.py。</w:t>
      </w:r>
    </w:p>
    <w:p w14:paraId="5CFDDD8C">
      <w:pPr>
        <w:pStyle w:val="5"/>
      </w:pPr>
      <w:r>
        <w:t>gear_sonic/utils/</w:t>
      </w:r>
    </w:p>
    <w:p w14:paraId="50714F00">
      <w:pPr>
        <w:ind w:firstLine="480" w:firstLineChars="200"/>
      </w:pPr>
      <w:r>
        <w:t>通用工具目录，直接层含 __init__.py、average_meters.py、batch_normalizer.py、common.py、config_utils.py、inference_helpers.py、logging.py、obs_utils.py、running_mean_std.py、torch_utils.py，向下分 data_collection、inference、motion_lib、mujoco_sim、network、teleop 六个子目录，递归 44 个文件（43 个 .py 与 1 个 .yaml）。</w:t>
      </w:r>
    </w:p>
    <w:p w14:paraId="06C28DD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6 个；递归共 44 个文件、11 个目录。README 未说明，依文件名推断</w:t>
      </w:r>
    </w:p>
    <w:p w14:paraId="5FF00C3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代表文件：__init__.py、average_meters.py、batch_normalizer.py、common.py、config_utils.py、inference_helpers.py、logging.py、obs_utils.py；另有 2 个直接文件。</w:t>
      </w:r>
    </w:p>
    <w:p w14:paraId="2A0BED06">
      <w:pPr>
        <w:pStyle w:val="4"/>
      </w:pPr>
      <w:bookmarkStart w:id="8" w:name="_Toc19779"/>
      <w:r>
        <w:t>gear_sonic_deploy/</w:t>
      </w:r>
      <w:bookmarkEnd w:id="8"/>
    </w:p>
    <w:p w14:paraId="7802FA94">
      <w:pPr>
        <w:ind w:firstLine="480" w:firstLineChars="200"/>
      </w:pPr>
      <w:r>
        <w:t>真机 C++ 推理部署栈，README 说明其用于在真实硬件上部署 SONIC 策略，并给出 cd gear_sonic_deploy 与 ./deploy.sh --input-type zmq_manager real 的默认运行方式，以及用 --cp 与 --obs-config 指定低延迟模型的方式；直接层含 CMakeLists.txt、deploy.sh、visualize_motion.py、.justfile、.clang-format、.cmake-format.py、.editorconfig、.gitattributes、.gitignore 共 9 个文件，向下分 cmake、docker、g1、policy、reference、scripts、src、thirdparty 八个子目录，递归 1082 个文件，扩展名以 .hpp（583）、.h（193）、.csv（78）、.stl（60）、.cpp（47）为主。</w:t>
      </w:r>
    </w:p>
    <w:p w14:paraId="2792E61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8 个；递归共 1082 个文件、193 个目录。依据该仓 README 原文</w:t>
      </w:r>
    </w:p>
    <w:p w14:paraId="58ED38A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根层代表文件：.clang-format、.cmake-format.py、.editorconfig、.gitattributes、.gitignore、.justfile、CMakeLists.txt、deploy.sh；另有 1 个直接文件。</w:t>
      </w:r>
    </w:p>
    <w:p w14:paraId="093785D5">
      <w:pPr>
        <w:pStyle w:val="5"/>
      </w:pPr>
      <w:r>
        <w:t>gear_sonic_deploy/cmake/</w:t>
      </w:r>
    </w:p>
    <w:p w14:paraId="6A0362D4">
      <w:pPr>
        <w:ind w:firstLine="480" w:firstLineChars="200"/>
      </w:pPr>
      <w:r>
        <w:t>CMake 查找模块目录，2 个文件：FindTensorRT.cmake 与 Findonnxruntime.cmake，用于定位 TensorRT 与 ONNX Runtime 依赖。</w:t>
      </w:r>
    </w:p>
    <w:p w14:paraId="7E60564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44F0602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代表文件：FindTensorRT.cmake、Findonnxruntime.cmake。</w:t>
      </w:r>
    </w:p>
    <w:p w14:paraId="75509BA1">
      <w:pPr>
        <w:pStyle w:val="5"/>
      </w:pPr>
      <w:r>
        <w:t>gear_sonic_deploy/docker/</w:t>
      </w:r>
    </w:p>
    <w:p w14:paraId="6335E53C">
      <w:pPr>
        <w:ind w:firstLine="480" w:firstLineChars="200"/>
      </w:pPr>
      <w:r>
        <w:t>容器构建目录，3 个文件：Dockerfile.ros2、run-ros2-dev.sh 与 .dockerignore，从文件名看用于 ROS 2 开发容器。</w:t>
      </w:r>
    </w:p>
    <w:p w14:paraId="143AAA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6ED5272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代表文件：.dockerignore、Dockerfile.ros2、run-ros2-dev.sh。</w:t>
      </w:r>
    </w:p>
    <w:p w14:paraId="0F573611">
      <w:pPr>
        <w:pStyle w:val="5"/>
      </w:pPr>
      <w:r>
        <w:t>gear_sonic_deploy/g1/</w:t>
      </w:r>
    </w:p>
    <w:p w14:paraId="67E9CA9F">
      <w:pPr>
        <w:ind w:firstLine="480" w:firstLineChars="200"/>
      </w:pPr>
      <w:r>
        <w:t>Unitree G1 机型描述目录，直接层含 g1_23dof.xml、g1_29dof.xml、g1_29dof_old.xml、g1_29dof_with_hand.xml、scene_23dof.xml、scene_29dof.xml、scene_29dof_with_hand.xml、scene_empty.xml 共 8 个 MuJoCo XML，向下分 images 与 meshes 两个子目录，递归 72 个文件，含 60 个 .stl 与 4 个 .png；README 说明 SONIC 发布的检查点面向 Unitree G1。</w:t>
      </w:r>
    </w:p>
    <w:p w14:paraId="334DC12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2 个；递归共 72 个文件、2 个目录。README 未说明，依文件名推断</w:t>
      </w:r>
    </w:p>
    <w:p w14:paraId="7D81A65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代表文件：g1_23dof.xml、g1_29dof.xml、g1_29dof_old.xml、g1_29dof_with_hand.xml、scene_23dof.xml、scene_29dof.xml、scene_29dof_with_hand.xml、scene_empty.xml。</w:t>
      </w:r>
    </w:p>
    <w:p w14:paraId="3A5E36D8">
      <w:pPr>
        <w:pStyle w:val="5"/>
      </w:pPr>
      <w:r>
        <w:t>gear_sonic_deploy/policy/</w:t>
      </w:r>
    </w:p>
    <w:p w14:paraId="46BEB182">
      <w:pPr>
        <w:ind w:firstLine="480" w:firstLineChars="200"/>
      </w:pPr>
      <w:r>
        <w:t>策略配置目录，直接层含 observation_config_example.yaml，向下只有 release 子目录，递归 4 个 .yaml；README 的部署命令即通过 --obs-config 指定该目录下的观测配置。</w:t>
      </w:r>
    </w:p>
    <w:p w14:paraId="708A129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4 个文件、1 个目录。依据该仓 README 原文</w:t>
      </w:r>
    </w:p>
    <w:p w14:paraId="2C423C1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代表文件：observation_config_example.yaml。</w:t>
      </w:r>
    </w:p>
    <w:p w14:paraId="3828082D">
      <w:pPr>
        <w:pStyle w:val="5"/>
      </w:pPr>
      <w:r>
        <w:t>gear_sonic_deploy/reference/</w:t>
      </w:r>
    </w:p>
    <w:p w14:paraId="76D88E6C">
      <w:pPr>
        <w:ind w:firstLine="480" w:firstLineChars="200"/>
      </w:pPr>
      <w:r>
        <w:t>参考动作数据目录，直接层含 convert_motions.py，向下只有 example 子目录，递归 105 个文件，扩展名以 .csv（78）与 .txt（26）为主，从文件名看用于存放供跟踪参考的运动序列。</w:t>
      </w:r>
    </w:p>
    <w:p w14:paraId="255D158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105 个文件、14 个目录。README 未说明，依文件名推断</w:t>
      </w:r>
    </w:p>
    <w:p w14:paraId="422AA5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代表文件：convert_motions.py。</w:t>
      </w:r>
    </w:p>
    <w:p w14:paraId="2190D54E">
      <w:pPr>
        <w:pStyle w:val="5"/>
      </w:pPr>
      <w:r>
        <w:t>gear_sonic_deploy/scripts/</w:t>
      </w:r>
    </w:p>
    <w:p w14:paraId="6E552F81">
      <w:pPr>
        <w:ind w:firstLine="480" w:firstLineChars="200"/>
      </w:pPr>
      <w:r>
        <w:t>环境安装脚本目录，5 个 .sh：install_deps.sh、install_ros2_humble.sh、restore_ubuntu_sources.sh、setup_env.sh、setup_wifi.sh。</w:t>
      </w:r>
    </w:p>
    <w:p w14:paraId="310E35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33CDD76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代表文件：install_deps.sh、install_ros2_humble.sh、restore_ubuntu_sources.sh、setup_env.sh、setup_wifi.sh。</w:t>
      </w:r>
    </w:p>
    <w:p w14:paraId="2D548280">
      <w:pPr>
        <w:pStyle w:val="5"/>
      </w:pPr>
      <w:r>
        <w:t>gear_sonic_deploy/src/</w:t>
      </w:r>
    </w:p>
    <w:p w14:paraId="0829D677">
      <w:pPr>
        <w:ind w:firstLine="480" w:firstLineChars="200"/>
      </w:pPr>
      <w:r>
        <w:t>部署侧 C++ 源码目录，直接层仅 CMakeLists.txt，向下分 TRTInference、audio_thread、g1 三个子目录，递归 62 个文件，含 32 个 .hpp、13 个 .cpp、6 个 .h 与 6 个 .txt；模块名 TRTInference 对应 README 所述以 TensorRT 做推理，audio_thread 对应 C++ 推理栈中的语音播报告警。</w:t>
      </w:r>
    </w:p>
    <w:p w14:paraId="7572128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62 个文件、14 个目录。README 未说明，依文件名推断</w:t>
      </w:r>
    </w:p>
    <w:p w14:paraId="1DEB80B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代表文件：CMakeLists.txt。</w:t>
      </w:r>
    </w:p>
    <w:p w14:paraId="4B9EBC31">
      <w:pPr>
        <w:pStyle w:val="5"/>
      </w:pPr>
      <w:r>
        <w:t>gear_sonic_deploy/thirdparty/</w:t>
      </w:r>
    </w:p>
    <w:p w14:paraId="28ED129C">
      <w:pPr>
        <w:ind w:firstLine="480" w:firstLineChars="200"/>
      </w:pPr>
      <w:r>
        <w:t>第三方依赖目录，直接层含 roboticsservice_1.0.0.0_arm64.deb 一个预编译包，向下只有 unitree_sdk2 子目录，递归 820 个文件，扩展名以 .hpp（551）、.h（187）、.cpp（34）为主，另含 .idl 与 .so。</w:t>
      </w:r>
    </w:p>
    <w:p w14:paraId="3D5D098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820 个文件、154 个目录。README 未说明，依文件名推断</w:t>
      </w:r>
    </w:p>
    <w:p w14:paraId="7605A47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代表文件：roboticsservice_1.0.0.0_arm64.deb。</w:t>
      </w:r>
    </w:p>
    <w:p w14:paraId="1E9F9D13">
      <w:pPr>
        <w:pStyle w:val="4"/>
      </w:pPr>
      <w:bookmarkStart w:id="9" w:name="_Toc10621"/>
      <w:r>
        <w:t>install_scripts/</w:t>
      </w:r>
      <w:bookmarkEnd w:id="9"/>
    </w:p>
    <w:p w14:paraId="7510ACF1">
      <w:pPr>
        <w:ind w:firstLine="480" w:firstLineChars="200"/>
      </w:pPr>
      <w:r>
        <w:t>环境安装脚本目录，7 个 .sh：install_camera_server.sh、install_data_collection.sh、install_inference.sh、install_leap_sdk.sh、install_mujoco_sim.sh、install_pico.sh、install_ros.sh；README 的环境选择表中，运行 MuJoCo 仿真、VR 遥操作与采集数据分别对应 install_mujoco_sim.sh、install_pico.sh 与 install_data_collection.sh。</w:t>
      </w:r>
    </w:p>
    <w:p w14:paraId="29A888C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个目录。依据该仓 README 原文</w:t>
      </w:r>
    </w:p>
    <w:p w14:paraId="63B3656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根层代表文件：install_camera_server.sh、install_data_collection.sh、install_inference.sh、install_leap_sdk.sh、install_mujoco_sim.sh、install_pico.sh、install_ros.sh。</w:t>
      </w:r>
    </w:p>
    <w:p w14:paraId="795510F9">
      <w:pPr>
        <w:pStyle w:val="4"/>
      </w:pPr>
      <w:bookmarkStart w:id="10" w:name="_Toc20336"/>
      <w:r>
        <w:t>legal/</w:t>
      </w:r>
      <w:bookmarkEnd w:id="10"/>
    </w:p>
    <w:p w14:paraId="0A74E40D">
      <w:pPr>
        <w:ind w:firstLine="480" w:firstLineChars="200"/>
      </w:pPr>
      <w:r>
        <w:t>法律文本目录，4 个 .txt：Apache License - GEAR-SONIC.txt、DCO - GEAR-SONIC.txt、THIRD-PARTY SOFTWARE NOTICES - GEAR-SONIC.txt、THIRD-PARTY SOFTWARE NOTICES AND ASSET LICENSES - GEAR-SONIC.txt；README 的许可证一节明确说明所需法律文档（Apache 2.0 许可证、第三方归属声明与 DCO 文本）集中在 /legal 目录。</w:t>
      </w:r>
    </w:p>
    <w:p w14:paraId="02F222D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5F832F5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根层代表文件：Apache License - GEAR-SONIC.txt、DCO - GEAR-SONIC.txt、THIRD-PARTY SOFTWARE NOTICES - GEAR-SONIC.txt、THIRD-PARTY SOFTWARE NOTICES AND ASSET LICENSES - GEAR-SONIC.txt。</w:t>
      </w:r>
    </w:p>
    <w:p w14:paraId="6D89A617">
      <w:pPr>
        <w:pStyle w:val="4"/>
      </w:pPr>
      <w:bookmarkStart w:id="11" w:name="_Toc21790"/>
      <w:r>
        <w:t>media/</w:t>
      </w:r>
      <w:bookmarkEnd w:id="11"/>
    </w:p>
    <w:p w14:paraId="0322BA15">
      <w:pPr>
        <w:ind w:firstLine="480" w:firstLineChars="200"/>
      </w:pPr>
      <w:r>
        <w:t>文档与演示素材目录，直接层含 gear_sonic_header.png、groot_wbc.png、Pipeline.jpg、flashing.png、screws.png、ssd.png 与一系列 teleop 动图（teleop_bimanual.gif、teleop_getup.gif、teleop_jumping.gif、teleop_kneeling.gif、teleop_running.gif、teleop_sideways.gif、teleop_switch_hands.gif、teleop_walking.gif、gear_sonic_teleop.gif），向下分 pico_setup 与 planner 两个子目录，递归 31 个文件（18 个 .gif、10 个 .png、2 个 .mp4、1 个 .jpg）；README 正文与图注直接引用其中多个文件。</w:t>
      </w:r>
    </w:p>
    <w:p w14:paraId="30748A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15 个，子目录 2 个；递归共 31 个文件、2 个目录。依据该仓 README 原文</w:t>
      </w:r>
    </w:p>
    <w:p w14:paraId="59427D2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根层代表文件：Pipeline.jpg、flashing.png、gear_sonic_header.png、gear_sonic_teleop.gif、groot_wbc.png、screws.png、ssd.png、teleop_bimanual.gif；另有 7 个直接文件。</w:t>
      </w:r>
    </w:p>
    <w:p w14:paraId="0A2915BF">
      <w:pPr>
        <w:pStyle w:val="5"/>
      </w:pPr>
      <w:r>
        <w:t>media/pico_setup/</w:t>
      </w:r>
    </w:p>
    <w:p w14:paraId="73B36C0F">
      <w:pPr>
        <w:ind w:firstLine="480" w:firstLineChars="200"/>
      </w:pPr>
      <w:r>
        <w:t>PICO VR 头显配置素材目录，7 个文件：google_search_screenshot.png、internet.png、pico_setup_screenshot.png、pico_vr_screenshot.png、xrrobot_setup.png 五张截图与 picoSetUp.mp4、setuprecording.mp4 两段录屏。</w:t>
      </w:r>
    </w:p>
    <w:p w14:paraId="5127969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277CC30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代表文件：google_search_screenshot.png、internet.png、picoSetUp.mp4、pico_setup_screenshot.png、pico_vr_screenshot.png、setuprecording.mp4、xrrobot_setup.png。</w:t>
      </w:r>
    </w:p>
    <w:p w14:paraId="045CBBBA">
      <w:pPr>
        <w:pStyle w:val="5"/>
      </w:pPr>
      <w:r>
        <w:t>media/planner/</w:t>
      </w:r>
    </w:p>
    <w:p w14:paraId="0EB01176">
      <w:pPr>
        <w:ind w:firstLine="480" w:firstLineChars="200"/>
      </w:pPr>
      <w:r>
        <w:t>运动规划器演示动图目录，9 个 .gif：planner_in_the_wild_navigation.gif、planner_run.gif、planner_happy.gif、planner_stealth.gif、planner_injured.gif、planner_kneeling.gif、planner_hand_crawling.gif、planner_elbow_crawling.gif、planner_boxing.gif；README 的 Kinematic Planner 一节即按这些文件名展示对应风格。</w:t>
      </w:r>
    </w:p>
    <w:p w14:paraId="1177D71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个目录。依据该仓 README 原文</w:t>
      </w:r>
    </w:p>
    <w:p w14:paraId="2783C37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代表文件：planner_boxing.gif、planner_elbow_crawling.gif、planner_hand_crawling.gif、planner_happy.gif、planner_in_the_wild_navigation.gif、planner_injured.gif、planner_kneeling.gif、planner_run.gif；另有 1 个直接文件。</w:t>
      </w:r>
    </w:p>
    <w:p w14:paraId="67545066">
      <w:pPr>
        <w:pStyle w:val="4"/>
      </w:pPr>
      <w:bookmarkStart w:id="12" w:name="_Toc10033"/>
      <w:r>
        <w:t>motionbricks/</w:t>
      </w:r>
      <w:bookmarkEnd w:id="12"/>
    </w:p>
    <w:p w14:paraId="313F4448">
      <w:pPr>
        <w:ind w:firstLine="480" w:firstLineChars="200"/>
      </w:pPr>
      <w:r>
        <w:t>MotionBricks 实时潜变量生成栈的预览发布，README 说明其包含可交互的 G1 演示、预训练检查点（VQVAE、pose、root）、合成训练代码与动作表示文档，并提示检查点默认被 Git LFS 跳过、需显式拉取；直接层含 README.md、setup.py、.gitattributes、.gitignore，向下分 assets、docs、motionbricks、out、scripts 五个子目录，递归 192 个文件，扩展名以 .py（71）、.stl（60）、.gif（20）、.yaml（12）为主。</w:t>
      </w:r>
    </w:p>
    <w:p w14:paraId="277016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5 个；递归共 192 个文件、47 个目录。依据该仓 README 原文</w:t>
      </w:r>
    </w:p>
    <w:p w14:paraId="3F1278C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根层代表文件：.gitattributes、.gitignore、README.md、setup.py。</w:t>
      </w:r>
    </w:p>
    <w:p w14:paraId="1C09EBEC">
      <w:pPr>
        <w:pStyle w:val="5"/>
      </w:pPr>
      <w:r>
        <w:t>motionbricks/assets/</w:t>
      </w:r>
    </w:p>
    <w:p w14:paraId="34B5926D">
      <w:pPr>
        <w:ind w:firstLine="480" w:firstLineChars="200"/>
      </w:pPr>
      <w:r>
        <w:t>素材目录，直接层含 teaser_motion_bricks_three_rows.jpg，向下分 gifs 与 skeletons 两个子目录，递归 88 个文件，含 60 个 .stl 骨架网格、20 个 .gif 演示与 7 个 .xml；README 的 MotionBricks 一节引用 assets/gifs 下的 teaser_animation.gif 与 teaser_robotics.gif。</w:t>
      </w:r>
    </w:p>
    <w:p w14:paraId="0734699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88 个文件、4 个目录。依据该仓 README 原文</w:t>
      </w:r>
    </w:p>
    <w:p w14:paraId="40C921A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代表文件：teaser_motion_bricks_three_rows.jpg。</w:t>
      </w:r>
    </w:p>
    <w:p w14:paraId="6B84CD8B">
      <w:pPr>
        <w:pStyle w:val="5"/>
      </w:pPr>
      <w:r>
        <w:t>motionbricks/docs/</w:t>
      </w:r>
    </w:p>
    <w:p w14:paraId="7F01853D">
      <w:pPr>
        <w:ind w:firstLine="480" w:firstLineChars="200"/>
      </w:pPr>
      <w:r>
        <w:t>文档目录，2 个 .md：adding_your_own_dataset.md 与 motion_representation.md；README 说明本预览版随附动作表示文档。</w:t>
      </w:r>
    </w:p>
    <w:p w14:paraId="52FF41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7389EB2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代表文件：adding_your_own_dataset.md、motion_representation.md。</w:t>
      </w:r>
    </w:p>
    <w:p w14:paraId="30CBC9D2">
      <w:pPr>
        <w:pStyle w:val="5"/>
      </w:pPr>
      <w:r>
        <w:t>motionbricks/motionbricks/</w:t>
      </w:r>
    </w:p>
    <w:p w14:paraId="700C7588">
      <w:pPr>
        <w:ind w:firstLine="480" w:firstLineChars="200"/>
      </w:pPr>
      <w:r>
        <w:t>MotionBricks 主包目录，直接层仅 __init__.py，向下分 data、exp_setup、geometry、helper、motion_backbone、motionlib、vqvae 七个子目录，递归 66 个文件且全部为 .py；子目录名 vqvae、motion_backbone、motionlib 与 README 所述潜变量主干与运动表示相对应。</w:t>
      </w:r>
    </w:p>
    <w:p w14:paraId="0E79B61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7 个；递归共 66 个文件、20 个目录。README 未说明，依文件名推断</w:t>
      </w:r>
    </w:p>
    <w:p w14:paraId="10B27A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代表文件：__init__.py。</w:t>
      </w:r>
    </w:p>
    <w:p w14:paraId="02E8DF8C">
      <w:pPr>
        <w:pStyle w:val="5"/>
      </w:pPr>
      <w:r>
        <w:t>motionbricks/out/</w:t>
      </w:r>
    </w:p>
    <w:p w14:paraId="16C0679E">
      <w:pPr>
        <w:ind w:firstLine="480" w:firstLineChars="200"/>
      </w:pPr>
      <w:r>
        <w:t>预训练输出与检查点目录，直接层含 G1-clip.ckpt，向下分 motionbricks_pose、motionbricks_root、motionbricks_vqvae 三个子目录，递归 28 个文件（4 个 .ckpt、6 个 .p、6 个 .npy、12 个 .yaml）；README 说明这三个检查点默认不在克隆时下载，需要额外执行 git lfs pull --include 来获取。</w:t>
      </w:r>
    </w:p>
    <w:p w14:paraId="3AD44F6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28 个文件、18 个目录。依据该仓 README 原文</w:t>
      </w:r>
    </w:p>
    <w:p w14:paraId="30A4BE6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代表文件：G1-clip.ckpt。</w:t>
      </w:r>
    </w:p>
    <w:p w14:paraId="59281D5C">
      <w:pPr>
        <w:pStyle w:val="5"/>
      </w:pPr>
      <w:r>
        <w:t>motionbricks/scripts/</w:t>
      </w:r>
    </w:p>
    <w:p w14:paraId="16C0BC0B">
      <w:pPr>
        <w:ind w:firstLine="480" w:firstLineChars="200"/>
      </w:pPr>
      <w:r>
        <w:t>演示与训练脚本目录，4 个 .py：interactive_demo_g1.py、train_pose.py、train_root.py、train_vqvae.py，分别对应键盘驱动的 G1 交互演示与 pose、root、vqvae 三个模块的训练入口。</w:t>
      </w:r>
    </w:p>
    <w:p w14:paraId="453423D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718E4EE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代表文件：interactive_demo_g1.py、train_pose.py、train_root.py、train_vqvae.py。</w:t>
      </w:r>
    </w:p>
    <w:p w14:paraId="38C62067">
      <w:pPr>
        <w:pStyle w:val="4"/>
      </w:pPr>
      <w:bookmarkStart w:id="13" w:name="_Toc27285"/>
      <w:r>
        <w:t>systemd/</w:t>
      </w:r>
      <w:bookmarkEnd w:id="13"/>
    </w:p>
    <w:p w14:paraId="067D33D4">
      <w:pPr>
        <w:ind w:firstLine="480" w:firstLineChars="200"/>
      </w:pPr>
      <w:r>
        <w:t>systemd 单元目录，仅含 composed_camera_server.service 一个文件，用于把相机服务注册为系统服务；该服务名与 gear_sonic/camera 下的 composed_camera 模块同名。</w:t>
      </w:r>
    </w:p>
    <w:p w14:paraId="083806F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C66DAF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根层代表文件：composed_camera_server.service。</w:t>
      </w:r>
    </w:p>
    <w:p w14:paraId="3E059D25">
      <w:pPr>
        <w:pStyle w:val="4"/>
      </w:pPr>
      <w:bookmarkStart w:id="14" w:name="_Toc2757"/>
      <w:r>
        <w:t>根目录文件</w:t>
      </w:r>
      <w:bookmarkEnd w:id="14"/>
    </w:p>
    <w:p w14:paraId="6B2E1DFA">
      <w:pPr>
        <w:ind w:firstLine="480" w:firstLineChars="200"/>
      </w:pPr>
      <w:r>
        <w:t>.gitattributes：Git 属性配置，规定换行符与二进制文件的处理方式。</w:t>
      </w:r>
    </w:p>
    <w:p w14:paraId="0127FAFA">
      <w:pPr>
        <w:ind w:firstLine="480" w:firstLineChars="200"/>
      </w:pPr>
      <w:r>
        <w:t>.gitignore：Git 忽略规则，声明不纳入版本控制的文件。</w:t>
      </w:r>
    </w:p>
    <w:p w14:paraId="0B31BF01">
      <w:pPr>
        <w:ind w:firstLine="480" w:firstLineChars="200"/>
      </w:pPr>
      <w:r>
        <w:t>.lfsconfig：Git LFS 配置，声明大文件存储的服务端与过滤规则；该仓含网格与 ONNX 模型等大体积二进制资产，README 的 Setup 一节要求先安装 Git LFS 再克隆并执行 git lfs pull。</w:t>
      </w:r>
    </w:p>
    <w:p w14:paraId="1C33786F">
      <w:pPr>
        <w:ind w:firstLine="480" w:firstLineChars="200"/>
      </w:pPr>
      <w:r>
        <w:t>CITATION.cff：学术引用信息。</w:t>
      </w:r>
    </w:p>
    <w:p w14:paraId="6341E349">
      <w:pPr>
        <w:ind w:firstLine="480" w:firstLineChars="200"/>
      </w:pPr>
      <w:r>
        <w:t>CONTRIBUTING.md：贡献指南。</w:t>
      </w:r>
    </w:p>
    <w:p w14:paraId="0EBD5FA3">
      <w:pPr>
        <w:ind w:firstLine="480" w:firstLineChars="200"/>
      </w:pPr>
      <w:r>
        <w:t>LICENSE：开源许可证正文，规定本仓库的授权条款与使用限制。</w:t>
      </w:r>
    </w:p>
    <w:p w14:paraId="05A5B2D4">
      <w:pPr>
        <w:ind w:firstLine="480" w:firstLineChars="200"/>
      </w:pPr>
      <w:r>
        <w:t>Makefile：Make 构建脚本。</w:t>
      </w:r>
    </w:p>
    <w:p w14:paraId="630E6443">
      <w:pPr>
        <w:ind w:firstLine="480" w:firstLineChars="200"/>
      </w:pPr>
      <w:r>
        <w:t>README.md：仓库说明文档，介绍用途、安装与使用方法。</w:t>
      </w:r>
    </w:p>
    <w:p w14:paraId="2981D0B4">
      <w:pPr>
        <w:ind w:firstLine="480" w:firstLineChars="200"/>
      </w:pPr>
      <w:r>
        <w:t>SECURITY.md：安全策略说明。</w:t>
      </w:r>
    </w:p>
    <w:p w14:paraId="7C9B173E">
      <w:pPr>
        <w:ind w:firstLine="480" w:firstLineChars="200"/>
      </w:pPr>
      <w:r>
        <w:t>check_environment.py：环境自检脚本，README 的 Setup 步骤以 python check_environment.py 调用它来校验本地环境是否齐备。</w:t>
      </w:r>
    </w:p>
    <w:p w14:paraId="5FBEE419">
      <w:pPr>
        <w:ind w:firstLine="480" w:firstLineChars="200"/>
      </w:pPr>
      <w:r>
        <w:t>download_from_hf.py：从 Hugging Face 下载 SONIC 模型与运动规划器的脚本；README 给出 python download_from_hf.py、加 --low-latency 下载低延迟遥操作版、加 --training 下载训练用检查点与 SMPL 数据三种用法。</w:t>
      </w:r>
    </w:p>
    <w:p w14:paraId="59C789BD">
      <w:pPr>
        <w:ind w:firstLine="480" w:firstLineChars="200"/>
      </w:pPr>
      <w:r>
        <w:t>lint.sh：代码风格检查脚本，README 未引用，依文件名推断。</w:t>
      </w:r>
    </w:p>
    <w:p w14:paraId="3466D977">
      <w:pPr>
        <w:ind w:firstLine="480" w:firstLineChars="200"/>
      </w:pPr>
      <w:r>
        <w:t>pyproject.toml：Python 项目配置，声明依赖与打包方式。</w:t>
      </w:r>
    </w:p>
    <w:p w14:paraId="4CD8D917">
      <w:pPr>
        <w:pStyle w:val="3"/>
      </w:pPr>
      <w:bookmarkStart w:id="15" w:name="_Toc26000"/>
      <w:r>
        <w:t>附录：完整文件清单</w:t>
      </w:r>
      <w:bookmarkEnd w:id="15"/>
    </w:p>
    <w:p w14:paraId="0662DF21">
      <w:pPr>
        <w:ind w:firstLine="480" w:firstLineChars="200"/>
      </w:pPr>
      <w:r>
        <w:t>下表按路径列出该仓库全部 3361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7631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9CEC2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11113F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27E7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46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4F6F3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gear_sonic/data/robots/g1/meshes/right_rubber_hand.STL</w:t>
            </w:r>
          </w:p>
        </w:tc>
      </w:tr>
      <w:tr w14:paraId="15E0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D2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.github/workflows/docs.yml</w:t>
            </w:r>
          </w:p>
        </w:tc>
        <w:tc>
          <w:tcPr>
            <w:tcW w:w="4535" w:type="dxa"/>
            <w:vAlign w:val="center"/>
          </w:tcPr>
          <w:p w14:paraId="4160A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gear_sonic/data/robots/g1/meshes/right_shoulder_pitch_link.STL</w:t>
            </w:r>
          </w:p>
        </w:tc>
      </w:tr>
      <w:tr w14:paraId="20D1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4FED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53792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gear_sonic/data/robots/g1/meshes/right_shoulder_roll_link.STL</w:t>
            </w:r>
          </w:p>
        </w:tc>
      </w:tr>
      <w:tr w14:paraId="0652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FCC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.lfsconfig</w:t>
            </w:r>
          </w:p>
        </w:tc>
        <w:tc>
          <w:tcPr>
            <w:tcW w:w="4535" w:type="dxa"/>
            <w:vAlign w:val="center"/>
          </w:tcPr>
          <w:p w14:paraId="4A2FFD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gear_sonic/data/robots/g1/meshes/right_shoulder_yaw_link.STL</w:t>
            </w:r>
          </w:p>
        </w:tc>
      </w:tr>
      <w:tr w14:paraId="68ED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6E2E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CITATION.cff</w:t>
            </w:r>
          </w:p>
        </w:tc>
        <w:tc>
          <w:tcPr>
            <w:tcW w:w="4535" w:type="dxa"/>
            <w:vAlign w:val="center"/>
          </w:tcPr>
          <w:p w14:paraId="30726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gear_sonic/data/robots/g1/meshes/right_thumb_1.STL</w:t>
            </w:r>
          </w:p>
        </w:tc>
      </w:tr>
      <w:tr w14:paraId="46C9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51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CONTRIBUTING.md</w:t>
            </w:r>
          </w:p>
        </w:tc>
        <w:tc>
          <w:tcPr>
            <w:tcW w:w="4535" w:type="dxa"/>
            <w:vAlign w:val="center"/>
          </w:tcPr>
          <w:p w14:paraId="1EFB4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gear_sonic/data/robots/g1/meshes/right_thumb_2.STL</w:t>
            </w:r>
          </w:p>
        </w:tc>
      </w:tr>
      <w:tr w14:paraId="43D9A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1CF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7E268E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gear_sonic/data/robots/g1/meshes/right_thumb_3.STL</w:t>
            </w:r>
          </w:p>
        </w:tc>
      </w:tr>
      <w:tr w14:paraId="6FF3F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B0F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Makefile</w:t>
            </w:r>
          </w:p>
        </w:tc>
        <w:tc>
          <w:tcPr>
            <w:tcW w:w="4535" w:type="dxa"/>
            <w:vAlign w:val="center"/>
          </w:tcPr>
          <w:p w14:paraId="5030C1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gear_sonic/data/robots/g1/meshes/right_thumb_4.STL</w:t>
            </w:r>
          </w:p>
        </w:tc>
      </w:tr>
      <w:tr w14:paraId="4746F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FF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FCB6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gear_sonic/data/robots/g1/meshes/right_thumb_force_sensor_1.STL</w:t>
            </w:r>
          </w:p>
        </w:tc>
      </w:tr>
      <w:tr w14:paraId="328A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F48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SECURITY.md</w:t>
            </w:r>
          </w:p>
        </w:tc>
        <w:tc>
          <w:tcPr>
            <w:tcW w:w="4535" w:type="dxa"/>
            <w:vAlign w:val="center"/>
          </w:tcPr>
          <w:p w14:paraId="19B9E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gear_sonic/data/robots/g1/meshes/right_thumb_force_sensor_2.STL</w:t>
            </w:r>
          </w:p>
        </w:tc>
      </w:tr>
      <w:tr w14:paraId="0FDC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23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check_environment.py</w:t>
            </w:r>
          </w:p>
        </w:tc>
        <w:tc>
          <w:tcPr>
            <w:tcW w:w="4535" w:type="dxa"/>
            <w:vAlign w:val="center"/>
          </w:tcPr>
          <w:p w14:paraId="4AA100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gear_sonic/data/robots/g1/meshes/right_thumb_force_sensor_3.STL</w:t>
            </w:r>
          </w:p>
        </w:tc>
      </w:tr>
      <w:tr w14:paraId="2FCCF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51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decoupled_wbc/__init__.py</w:t>
            </w:r>
          </w:p>
        </w:tc>
        <w:tc>
          <w:tcPr>
            <w:tcW w:w="4535" w:type="dxa"/>
            <w:vAlign w:val="center"/>
          </w:tcPr>
          <w:p w14:paraId="0A3E69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gear_sonic/data/robots/g1/meshes/right_thumb_force_sensor_4.STL</w:t>
            </w:r>
          </w:p>
        </w:tc>
      </w:tr>
      <w:tr w14:paraId="464B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721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decoupled_wbc/control/__init__.py</w:t>
            </w:r>
          </w:p>
        </w:tc>
        <w:tc>
          <w:tcPr>
            <w:tcW w:w="4535" w:type="dxa"/>
            <w:vAlign w:val="center"/>
          </w:tcPr>
          <w:p w14:paraId="6CDDC1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gear_sonic/data/robots/g1/meshes/right_wrist_pitch_link.STL</w:t>
            </w:r>
          </w:p>
        </w:tc>
      </w:tr>
      <w:tr w14:paraId="481A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C30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decoupled_wbc/control/base/__init__.py</w:t>
            </w:r>
          </w:p>
        </w:tc>
        <w:tc>
          <w:tcPr>
            <w:tcW w:w="4535" w:type="dxa"/>
            <w:vAlign w:val="center"/>
          </w:tcPr>
          <w:p w14:paraId="765BA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gear_sonic/data/robots/g1/meshes/right_wrist_roll_link.STL</w:t>
            </w:r>
          </w:p>
        </w:tc>
      </w:tr>
      <w:tr w14:paraId="69EB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1F29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decoupled_wbc/control/base/env.py</w:t>
            </w:r>
          </w:p>
        </w:tc>
        <w:tc>
          <w:tcPr>
            <w:tcW w:w="4535" w:type="dxa"/>
            <w:vAlign w:val="center"/>
          </w:tcPr>
          <w:p w14:paraId="35B6EB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gear_sonic/data/robots/g1/meshes/right_wrist_roll_rubber_hand.STL</w:t>
            </w:r>
          </w:p>
        </w:tc>
      </w:tr>
      <w:tr w14:paraId="71BA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1E7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decoupled_wbc/control/base/humanoid_env.py</w:t>
            </w:r>
          </w:p>
        </w:tc>
        <w:tc>
          <w:tcPr>
            <w:tcW w:w="4535" w:type="dxa"/>
            <w:vAlign w:val="center"/>
          </w:tcPr>
          <w:p w14:paraId="08194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gear_sonic/data/robots/g1/meshes/right_wrist_yaw_link.STL</w:t>
            </w:r>
          </w:p>
        </w:tc>
      </w:tr>
      <w:tr w14:paraId="2768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A53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decoupled_wbc/control/base/policy.py</w:t>
            </w:r>
          </w:p>
        </w:tc>
        <w:tc>
          <w:tcPr>
            <w:tcW w:w="4535" w:type="dxa"/>
            <w:vAlign w:val="center"/>
          </w:tcPr>
          <w:p w14:paraId="52E1F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gear_sonic/data/robots/g1/meshes/scene_23dof.xml</w:t>
            </w:r>
          </w:p>
        </w:tc>
      </w:tr>
      <w:tr w14:paraId="79DC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9F7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decoupled_wbc/control/base/sensor.py</w:t>
            </w:r>
          </w:p>
        </w:tc>
        <w:tc>
          <w:tcPr>
            <w:tcW w:w="4535" w:type="dxa"/>
            <w:vAlign w:val="center"/>
          </w:tcPr>
          <w:p w14:paraId="24B32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gear_sonic/data/robots/g1/meshes/scene_23dof_mujoco.xml</w:t>
            </w:r>
          </w:p>
        </w:tc>
      </w:tr>
      <w:tr w14:paraId="534E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D1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decoupled_wbc/control/envs/__init__.py</w:t>
            </w:r>
          </w:p>
        </w:tc>
        <w:tc>
          <w:tcPr>
            <w:tcW w:w="4535" w:type="dxa"/>
            <w:vAlign w:val="center"/>
          </w:tcPr>
          <w:p w14:paraId="24CC5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gear_sonic/data/robots/g1/meshes/scene_29dof.xml</w:t>
            </w:r>
          </w:p>
        </w:tc>
      </w:tr>
      <w:tr w14:paraId="6182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CD8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decoupled_wbc/control/envs/g1/__init__.py</w:t>
            </w:r>
          </w:p>
        </w:tc>
        <w:tc>
          <w:tcPr>
            <w:tcW w:w="4535" w:type="dxa"/>
            <w:vAlign w:val="center"/>
          </w:tcPr>
          <w:p w14:paraId="7AAB4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gear_sonic/data/robots/g1/meshes/scene_29dof_freebase.xml</w:t>
            </w:r>
          </w:p>
        </w:tc>
      </w:tr>
      <w:tr w14:paraId="752F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978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decoupled_wbc/control/envs/g1/g1_body.py</w:t>
            </w:r>
          </w:p>
        </w:tc>
        <w:tc>
          <w:tcPr>
            <w:tcW w:w="4535" w:type="dxa"/>
            <w:vAlign w:val="center"/>
          </w:tcPr>
          <w:p w14:paraId="4E5053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gear_sonic/data/robots/g1/meshes/scene_29dof_mujoco.xml</w:t>
            </w:r>
          </w:p>
        </w:tc>
      </w:tr>
      <w:tr w14:paraId="0A5D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C2C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decoupled_wbc/control/envs/g1/g1_env.py</w:t>
            </w:r>
          </w:p>
        </w:tc>
        <w:tc>
          <w:tcPr>
            <w:tcW w:w="4535" w:type="dxa"/>
            <w:vAlign w:val="center"/>
          </w:tcPr>
          <w:p w14:paraId="5F7B9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gear_sonic/data/robots/g1/meshes/torso_constraint_L_link.STL</w:t>
            </w:r>
          </w:p>
        </w:tc>
      </w:tr>
      <w:tr w14:paraId="7F171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0C84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decoupled_wbc/control/envs/g1/g1_hand.py</w:t>
            </w:r>
          </w:p>
        </w:tc>
        <w:tc>
          <w:tcPr>
            <w:tcW w:w="4535" w:type="dxa"/>
            <w:vAlign w:val="center"/>
          </w:tcPr>
          <w:p w14:paraId="1E0C5E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gear_sonic/data/robots/g1/meshes/torso_constraint_L_rod_link.STL</w:t>
            </w:r>
          </w:p>
        </w:tc>
      </w:tr>
      <w:tr w14:paraId="77E3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5D0A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decoupled_wbc/control/envs/g1/sim/__init__.py</w:t>
            </w:r>
          </w:p>
        </w:tc>
        <w:tc>
          <w:tcPr>
            <w:tcW w:w="4535" w:type="dxa"/>
            <w:vAlign w:val="center"/>
          </w:tcPr>
          <w:p w14:paraId="18F2D4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gear_sonic/data/robots/g1/meshes/torso_constraint_R_link.STL</w:t>
            </w:r>
          </w:p>
        </w:tc>
      </w:tr>
      <w:tr w14:paraId="37B4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526B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decoupled_wbc/control/envs/g1/sim/base_sim.py</w:t>
            </w:r>
          </w:p>
        </w:tc>
        <w:tc>
          <w:tcPr>
            <w:tcW w:w="4535" w:type="dxa"/>
            <w:vAlign w:val="center"/>
          </w:tcPr>
          <w:p w14:paraId="23ABB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gear_sonic/data/robots/g1/meshes/torso_constraint_R_rod_link.STL</w:t>
            </w:r>
          </w:p>
        </w:tc>
      </w:tr>
      <w:tr w14:paraId="53DF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66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decoupled_wbc/control/envs/g1/sim/image_publish_utils.py</w:t>
            </w:r>
          </w:p>
        </w:tc>
        <w:tc>
          <w:tcPr>
            <w:tcW w:w="4535" w:type="dxa"/>
            <w:vAlign w:val="center"/>
          </w:tcPr>
          <w:p w14:paraId="04211A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gear_sonic/data/robots/g1/meshes/torso_link.STL</w:t>
            </w:r>
          </w:p>
        </w:tc>
      </w:tr>
      <w:tr w14:paraId="7136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504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decoupled_wbc/control/envs/g1/sim/metric_utils.py</w:t>
            </w:r>
          </w:p>
        </w:tc>
        <w:tc>
          <w:tcPr>
            <w:tcW w:w="4535" w:type="dxa"/>
            <w:vAlign w:val="center"/>
          </w:tcPr>
          <w:p w14:paraId="2DF754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gear_sonic/data/robots/g1/meshes/torso_link_23dof_rev_1_0.STL</w:t>
            </w:r>
          </w:p>
        </w:tc>
      </w:tr>
      <w:tr w14:paraId="69D0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3F04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decoupled_wbc/control/envs/g1/sim/robocasa_sim.py</w:t>
            </w:r>
          </w:p>
        </w:tc>
        <w:tc>
          <w:tcPr>
            <w:tcW w:w="4535" w:type="dxa"/>
            <w:vAlign w:val="center"/>
          </w:tcPr>
          <w:p w14:paraId="5D724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gear_sonic/data/robots/g1/meshes/torso_link_rev_1_0.STL</w:t>
            </w:r>
          </w:p>
        </w:tc>
      </w:tr>
      <w:tr w14:paraId="2CD7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BDD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decoupled_wbc/control/envs/g1/sim/sim_utilts.py</w:t>
            </w:r>
          </w:p>
        </w:tc>
        <w:tc>
          <w:tcPr>
            <w:tcW w:w="4535" w:type="dxa"/>
            <w:vAlign w:val="center"/>
          </w:tcPr>
          <w:p w14:paraId="7250D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gear_sonic/data/robots/g1/meshes/tote_no_bar.STL</w:t>
            </w:r>
          </w:p>
        </w:tc>
      </w:tr>
      <w:tr w14:paraId="22BFA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393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decoupled_wbc/control/envs/g1/sim/simulator_factory.py</w:t>
            </w:r>
          </w:p>
        </w:tc>
        <w:tc>
          <w:tcPr>
            <w:tcW w:w="4535" w:type="dxa"/>
            <w:vAlign w:val="center"/>
          </w:tcPr>
          <w:p w14:paraId="54ABC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gear_sonic/data/robots/g1/meshes/waist_constraint_L.STL</w:t>
            </w:r>
          </w:p>
        </w:tc>
      </w:tr>
      <w:tr w14:paraId="4F415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CD8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decoupled_wbc/control/envs/g1/sim/unitree_sdk2py_bridge.py</w:t>
            </w:r>
          </w:p>
        </w:tc>
        <w:tc>
          <w:tcPr>
            <w:tcW w:w="4535" w:type="dxa"/>
            <w:vAlign w:val="center"/>
          </w:tcPr>
          <w:p w14:paraId="5FE10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gear_sonic/data/robots/g1/meshes/waist_constraint_R.STL</w:t>
            </w:r>
          </w:p>
        </w:tc>
      </w:tr>
      <w:tr w14:paraId="69A8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D1A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decoupled_wbc/control/envs/g1/utils/__init__.py</w:t>
            </w:r>
          </w:p>
        </w:tc>
        <w:tc>
          <w:tcPr>
            <w:tcW w:w="4535" w:type="dxa"/>
            <w:vAlign w:val="center"/>
          </w:tcPr>
          <w:p w14:paraId="358B5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gear_sonic/data/robots/g1/meshes/waist_roll_link.STL</w:t>
            </w:r>
          </w:p>
        </w:tc>
      </w:tr>
      <w:tr w14:paraId="671D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6E4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decoupled_wbc/control/envs/g1/utils/command_sender.py</w:t>
            </w:r>
          </w:p>
        </w:tc>
        <w:tc>
          <w:tcPr>
            <w:tcW w:w="4535" w:type="dxa"/>
            <w:vAlign w:val="center"/>
          </w:tcPr>
          <w:p w14:paraId="41D72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gear_sonic/data/robots/g1/meshes/waist_roll_link_rev_1_0.STL</w:t>
            </w:r>
          </w:p>
        </w:tc>
      </w:tr>
      <w:tr w14:paraId="2CFD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276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decoupled_wbc/control/envs/g1/utils/joint_safety.py</w:t>
            </w:r>
          </w:p>
        </w:tc>
        <w:tc>
          <w:tcPr>
            <w:tcW w:w="4535" w:type="dxa"/>
            <w:vAlign w:val="center"/>
          </w:tcPr>
          <w:p w14:paraId="30092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gear_sonic/data/robots/g1/meshes/waist_support_link.STL</w:t>
            </w:r>
          </w:p>
        </w:tc>
      </w:tr>
      <w:tr w14:paraId="680C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CB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decoupled_wbc/control/envs/g1/utils/state_processor.py</w:t>
            </w:r>
          </w:p>
        </w:tc>
        <w:tc>
          <w:tcPr>
            <w:tcW w:w="4535" w:type="dxa"/>
            <w:vAlign w:val="center"/>
          </w:tcPr>
          <w:p w14:paraId="40900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gear_sonic/data/robots/g1/meshes/waist_yaw_link.STL</w:t>
            </w:r>
          </w:p>
        </w:tc>
      </w:tr>
      <w:tr w14:paraId="5687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48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decoupled_wbc/control/envs/robocasa/__init__.py</w:t>
            </w:r>
          </w:p>
        </w:tc>
        <w:tc>
          <w:tcPr>
            <w:tcW w:w="4535" w:type="dxa"/>
            <w:vAlign w:val="center"/>
          </w:tcPr>
          <w:p w14:paraId="542D88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gear_sonic/data/robots/g1/meshes/waist_yaw_link_rev_1_0.STL</w:t>
            </w:r>
          </w:p>
        </w:tc>
      </w:tr>
      <w:tr w14:paraId="0A72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AA59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decoupled_wbc/control/envs/robocasa/async_env_server.py</w:t>
            </w:r>
          </w:p>
        </w:tc>
        <w:tc>
          <w:tcPr>
            <w:tcW w:w="4535" w:type="dxa"/>
            <w:vAlign w:val="center"/>
          </w:tcPr>
          <w:p w14:paraId="5362AE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gear_sonic/data/robots/g1/meshes/xl330_link.STL</w:t>
            </w:r>
          </w:p>
        </w:tc>
      </w:tr>
      <w:tr w14:paraId="1AF3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3BD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decoupled_wbc/control/envs/robocasa/sync_env.py</w:t>
            </w:r>
          </w:p>
        </w:tc>
        <w:tc>
          <w:tcPr>
            <w:tcW w:w="4535" w:type="dxa"/>
            <w:vAlign w:val="center"/>
          </w:tcPr>
          <w:p w14:paraId="6A2452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gear_sonic/data/robots/g1/old/g1_10dof_sausage.urdf</w:t>
            </w:r>
          </w:p>
        </w:tc>
      </w:tr>
      <w:tr w14:paraId="64BE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7FB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decoupled_wbc/control/envs/robocasa/utils/__init__.py</w:t>
            </w:r>
          </w:p>
        </w:tc>
        <w:tc>
          <w:tcPr>
            <w:tcW w:w="4535" w:type="dxa"/>
            <w:vAlign w:val="center"/>
          </w:tcPr>
          <w:p w14:paraId="5E87C8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gear_sonic/data/robots/g1/old/g1_12dof.urdf</w:t>
            </w:r>
          </w:p>
        </w:tc>
      </w:tr>
      <w:tr w14:paraId="3C76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9A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decoupled_wbc/control/envs/robocasa/utils/cam_key_converter.py</w:t>
            </w:r>
          </w:p>
        </w:tc>
        <w:tc>
          <w:tcPr>
            <w:tcW w:w="4535" w:type="dxa"/>
            <w:vAlign w:val="center"/>
          </w:tcPr>
          <w:p w14:paraId="0BD5D1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gear_sonic/data/robots/g1/old/g1_23dof.urdf</w:t>
            </w:r>
          </w:p>
        </w:tc>
      </w:tr>
      <w:tr w14:paraId="44BB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8A24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decoupled_wbc/control/envs/robocasa/utils/controller_utils.py</w:t>
            </w:r>
          </w:p>
        </w:tc>
        <w:tc>
          <w:tcPr>
            <w:tcW w:w="4535" w:type="dxa"/>
            <w:vAlign w:val="center"/>
          </w:tcPr>
          <w:p w14:paraId="7A1B13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gear_sonic/data/robots/g1/old/g1_unitree.urdf</w:t>
            </w:r>
          </w:p>
        </w:tc>
      </w:tr>
      <w:tr w14:paraId="12C03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6B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decoupled_wbc/control/envs/robocasa/utils/robocasa_env.py</w:t>
            </w:r>
          </w:p>
        </w:tc>
        <w:tc>
          <w:tcPr>
            <w:tcW w:w="4535" w:type="dxa"/>
            <w:vAlign w:val="center"/>
          </w:tcPr>
          <w:p w14:paraId="797AE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gear_sonic/data/robots/g1/old/mesh/G1/head_link.STL</w:t>
            </w:r>
          </w:p>
        </w:tc>
      </w:tr>
      <w:tr w14:paraId="4C69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531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decoupled_wbc/control/envs/robocasa/utils/robot_key_converter.py</w:t>
            </w:r>
          </w:p>
        </w:tc>
        <w:tc>
          <w:tcPr>
            <w:tcW w:w="4535" w:type="dxa"/>
            <w:vAlign w:val="center"/>
          </w:tcPr>
          <w:p w14:paraId="1B1CAA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gear_sonic/data/robots/g1/old/mesh/G1/left_ankle_pitch_link.STL</w:t>
            </w:r>
          </w:p>
        </w:tc>
      </w:tr>
      <w:tr w14:paraId="45925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A28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decoupled_wbc/control/envs/robocasa/utils/sim_utils.py</w:t>
            </w:r>
          </w:p>
        </w:tc>
        <w:tc>
          <w:tcPr>
            <w:tcW w:w="4535" w:type="dxa"/>
            <w:vAlign w:val="center"/>
          </w:tcPr>
          <w:p w14:paraId="669E0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gear_sonic/data/robots/g1/old/mesh/G1/left_ankle_roll_link.STL</w:t>
            </w:r>
          </w:p>
        </w:tc>
      </w:tr>
      <w:tr w14:paraId="3655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49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decoupled_wbc/control/main/__init__.py</w:t>
            </w:r>
          </w:p>
        </w:tc>
        <w:tc>
          <w:tcPr>
            <w:tcW w:w="4535" w:type="dxa"/>
            <w:vAlign w:val="center"/>
          </w:tcPr>
          <w:p w14:paraId="028BE8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gear_sonic/data/robots/g1/old/mesh/G1/left_elbow_pitch_link.STL</w:t>
            </w:r>
          </w:p>
        </w:tc>
      </w:tr>
      <w:tr w14:paraId="6E7B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4E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decoupled_wbc/control/main/config_template.py</w:t>
            </w:r>
          </w:p>
        </w:tc>
        <w:tc>
          <w:tcPr>
            <w:tcW w:w="4535" w:type="dxa"/>
            <w:vAlign w:val="center"/>
          </w:tcPr>
          <w:p w14:paraId="10A65B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gear_sonic/data/robots/g1/old/mesh/G1/left_elbow_roll_link.STL</w:t>
            </w:r>
          </w:p>
        </w:tc>
      </w:tr>
      <w:tr w14:paraId="0D23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9C9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decoupled_wbc/control/main/constants.py</w:t>
            </w:r>
          </w:p>
        </w:tc>
        <w:tc>
          <w:tcPr>
            <w:tcW w:w="4535" w:type="dxa"/>
            <w:vAlign w:val="center"/>
          </w:tcPr>
          <w:p w14:paraId="7A1D25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gear_sonic/data/robots/g1/old/mesh/G1/left_five_link.STL</w:t>
            </w:r>
          </w:p>
        </w:tc>
      </w:tr>
      <w:tr w14:paraId="7D22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F4C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decoupled_wbc/control/main/teleop/__init__.py</w:t>
            </w:r>
          </w:p>
        </w:tc>
        <w:tc>
          <w:tcPr>
            <w:tcW w:w="4535" w:type="dxa"/>
            <w:vAlign w:val="center"/>
          </w:tcPr>
          <w:p w14:paraId="39233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gear_sonic/data/robots/g1/old/mesh/G1/left_four_link.STL</w:t>
            </w:r>
          </w:p>
        </w:tc>
      </w:tr>
      <w:tr w14:paraId="7C4B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E48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decoupled_wbc/control/main/teleop/configs/configs.py</w:t>
            </w:r>
          </w:p>
        </w:tc>
        <w:tc>
          <w:tcPr>
            <w:tcW w:w="4535" w:type="dxa"/>
            <w:vAlign w:val="center"/>
          </w:tcPr>
          <w:p w14:paraId="6A077B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gear_sonic/data/robots/g1/old/mesh/G1/left_hip_pitch_link.STL</w:t>
            </w:r>
          </w:p>
        </w:tc>
      </w:tr>
      <w:tr w14:paraId="48FE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647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decoupled_wbc/control/main/teleop/configs/g1_29dof_gear_wbc.yaml</w:t>
            </w:r>
          </w:p>
        </w:tc>
        <w:tc>
          <w:tcPr>
            <w:tcW w:w="4535" w:type="dxa"/>
            <w:vAlign w:val="center"/>
          </w:tcPr>
          <w:p w14:paraId="528DE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gear_sonic/data/robots/g1/old/mesh/G1/left_hip_roll_link.STL</w:t>
            </w:r>
          </w:p>
        </w:tc>
      </w:tr>
      <w:tr w14:paraId="12CEF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A10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decoupled_wbc/control/main/teleop/configs/g1_gear_wbc.yaml</w:t>
            </w:r>
          </w:p>
        </w:tc>
        <w:tc>
          <w:tcPr>
            <w:tcW w:w="4535" w:type="dxa"/>
            <w:vAlign w:val="center"/>
          </w:tcPr>
          <w:p w14:paraId="63D76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gear_sonic/data/robots/g1/old/mesh/G1/left_hip_yaw_link.STL</w:t>
            </w:r>
          </w:p>
        </w:tc>
      </w:tr>
      <w:tr w14:paraId="735F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79D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decoupled_wbc/control/main/teleop/configs/identifiers.py</w:t>
            </w:r>
          </w:p>
        </w:tc>
        <w:tc>
          <w:tcPr>
            <w:tcW w:w="4535" w:type="dxa"/>
            <w:vAlign w:val="center"/>
          </w:tcPr>
          <w:p w14:paraId="7E9AA0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gear_sonic/data/robots/g1/old/mesh/G1/left_knee_link.STL</w:t>
            </w:r>
          </w:p>
        </w:tc>
      </w:tr>
      <w:tr w14:paraId="2BCE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3C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decoupled_wbc/control/main/teleop/playback_sync_sim_data.py</w:t>
            </w:r>
          </w:p>
        </w:tc>
        <w:tc>
          <w:tcPr>
            <w:tcW w:w="4535" w:type="dxa"/>
            <w:vAlign w:val="center"/>
          </w:tcPr>
          <w:p w14:paraId="1B0107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gear_sonic/data/robots/g1/old/mesh/G1/left_one_link.STL</w:t>
            </w:r>
          </w:p>
        </w:tc>
      </w:tr>
      <w:tr w14:paraId="4780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BEB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decoupled_wbc/control/main/teleop/run_camera_viewer.py</w:t>
            </w:r>
          </w:p>
        </w:tc>
        <w:tc>
          <w:tcPr>
            <w:tcW w:w="4535" w:type="dxa"/>
            <w:vAlign w:val="center"/>
          </w:tcPr>
          <w:p w14:paraId="1173F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gear_sonic/data/robots/g1/old/mesh/G1/left_palm_link.STL</w:t>
            </w:r>
          </w:p>
        </w:tc>
      </w:tr>
      <w:tr w14:paraId="29EC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684A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decoupled_wbc/control/main/teleop/run_g1_control_loop.py</w:t>
            </w:r>
          </w:p>
        </w:tc>
        <w:tc>
          <w:tcPr>
            <w:tcW w:w="4535" w:type="dxa"/>
            <w:vAlign w:val="center"/>
          </w:tcPr>
          <w:p w14:paraId="0239B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gear_sonic/data/robots/g1/old/mesh/G1/left_shoulder_pitch_link.STL</w:t>
            </w:r>
          </w:p>
        </w:tc>
      </w:tr>
      <w:tr w14:paraId="07AB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07B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decoupled_wbc/control/main/teleop/run_g1_data_exporter.py</w:t>
            </w:r>
          </w:p>
        </w:tc>
        <w:tc>
          <w:tcPr>
            <w:tcW w:w="4535" w:type="dxa"/>
            <w:vAlign w:val="center"/>
          </w:tcPr>
          <w:p w14:paraId="64B04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gear_sonic/data/robots/g1/old/mesh/G1/left_shoulder_roll_link.STL</w:t>
            </w:r>
          </w:p>
        </w:tc>
      </w:tr>
      <w:tr w14:paraId="61FD8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B73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decoupled_wbc/control/main/teleop/run_navigation_policy_loop.py</w:t>
            </w:r>
          </w:p>
        </w:tc>
        <w:tc>
          <w:tcPr>
            <w:tcW w:w="4535" w:type="dxa"/>
            <w:vAlign w:val="center"/>
          </w:tcPr>
          <w:p w14:paraId="60E97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gear_sonic/data/robots/g1/old/mesh/G1/left_shoulder_yaw_link.STL</w:t>
            </w:r>
          </w:p>
        </w:tc>
      </w:tr>
      <w:tr w14:paraId="1E89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BD4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decoupled_wbc/control/main/teleop/run_sim_loop.py</w:t>
            </w:r>
          </w:p>
        </w:tc>
        <w:tc>
          <w:tcPr>
            <w:tcW w:w="4535" w:type="dxa"/>
            <w:vAlign w:val="center"/>
          </w:tcPr>
          <w:p w14:paraId="4B76DB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gear_sonic/data/robots/g1/old/mesh/G1/left_six_link.STL</w:t>
            </w:r>
          </w:p>
        </w:tc>
      </w:tr>
      <w:tr w14:paraId="7B15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4C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decoupled_wbc/control/main/teleop/run_sync_sim_data_collection.py</w:t>
            </w:r>
          </w:p>
        </w:tc>
        <w:tc>
          <w:tcPr>
            <w:tcW w:w="4535" w:type="dxa"/>
            <w:vAlign w:val="center"/>
          </w:tcPr>
          <w:p w14:paraId="15CFEB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gear_sonic/data/robots/g1/old/mesh/G1/left_three_link.STL</w:t>
            </w:r>
          </w:p>
        </w:tc>
      </w:tr>
      <w:tr w14:paraId="7273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00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decoupled_wbc/control/main/teleop/run_teleop_policy_loop.py</w:t>
            </w:r>
          </w:p>
        </w:tc>
        <w:tc>
          <w:tcPr>
            <w:tcW w:w="4535" w:type="dxa"/>
            <w:vAlign w:val="center"/>
          </w:tcPr>
          <w:p w14:paraId="48C42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gear_sonic/data/robots/g1/old/mesh/G1/left_two_link.STL</w:t>
            </w:r>
          </w:p>
        </w:tc>
      </w:tr>
      <w:tr w14:paraId="19A9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41A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decoupled_wbc/control/policy/__init__.py</w:t>
            </w:r>
          </w:p>
        </w:tc>
        <w:tc>
          <w:tcPr>
            <w:tcW w:w="4535" w:type="dxa"/>
            <w:vAlign w:val="center"/>
          </w:tcPr>
          <w:p w14:paraId="169C6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gear_sonic/data/robots/g1/old/mesh/G1/left_zero_link.STL</w:t>
            </w:r>
          </w:p>
        </w:tc>
      </w:tr>
      <w:tr w14:paraId="3153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C5AB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decoupled_wbc/control/policy/g1_decoupled_whole_body_policy.py</w:t>
            </w:r>
          </w:p>
        </w:tc>
        <w:tc>
          <w:tcPr>
            <w:tcW w:w="4535" w:type="dxa"/>
            <w:vAlign w:val="center"/>
          </w:tcPr>
          <w:p w14:paraId="3C2F4D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gear_sonic/data/robots/g1/old/mesh/G1/logo_link.STL</w:t>
            </w:r>
          </w:p>
        </w:tc>
      </w:tr>
      <w:tr w14:paraId="43E9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914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decoupled_wbc/control/policy/g1_gear_wbc_policy.py</w:t>
            </w:r>
          </w:p>
        </w:tc>
        <w:tc>
          <w:tcPr>
            <w:tcW w:w="4535" w:type="dxa"/>
            <w:vAlign w:val="center"/>
          </w:tcPr>
          <w:p w14:paraId="31D13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gear_sonic/data/robots/g1/old/mesh/G1/pelvis.STL</w:t>
            </w:r>
          </w:p>
        </w:tc>
      </w:tr>
      <w:tr w14:paraId="7878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E29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decoupled_wbc/control/policy/identity_policy.py</w:t>
            </w:r>
          </w:p>
        </w:tc>
        <w:tc>
          <w:tcPr>
            <w:tcW w:w="4535" w:type="dxa"/>
            <w:vAlign w:val="center"/>
          </w:tcPr>
          <w:p w14:paraId="3842C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gear_sonic/data/robots/g1/old/mesh/G1/pelvis_contour_link.STL</w:t>
            </w:r>
          </w:p>
        </w:tc>
      </w:tr>
      <w:tr w14:paraId="1606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C39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decoupled_wbc/control/policy/interpolation_policy.py</w:t>
            </w:r>
          </w:p>
        </w:tc>
        <w:tc>
          <w:tcPr>
            <w:tcW w:w="4535" w:type="dxa"/>
            <w:vAlign w:val="center"/>
          </w:tcPr>
          <w:p w14:paraId="5F833A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gear_sonic/data/robots/g1/old/mesh/G1/right_ankle_pitch_link.STL</w:t>
            </w:r>
          </w:p>
        </w:tc>
      </w:tr>
      <w:tr w14:paraId="2F87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97E7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decoupled_wbc/control/policy/keyboard_navigation_policy.py</w:t>
            </w:r>
          </w:p>
        </w:tc>
        <w:tc>
          <w:tcPr>
            <w:tcW w:w="4535" w:type="dxa"/>
            <w:vAlign w:val="center"/>
          </w:tcPr>
          <w:p w14:paraId="2B38DA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gear_sonic/data/robots/g1/old/mesh/G1/right_ankle_roll_link.STL</w:t>
            </w:r>
          </w:p>
        </w:tc>
      </w:tr>
      <w:tr w14:paraId="0CC3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00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decoupled_wbc/control/policy/lerobot_replay_policy.py</w:t>
            </w:r>
          </w:p>
        </w:tc>
        <w:tc>
          <w:tcPr>
            <w:tcW w:w="4535" w:type="dxa"/>
            <w:vAlign w:val="center"/>
          </w:tcPr>
          <w:p w14:paraId="16C28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gear_sonic/data/robots/g1/old/mesh/G1/right_elbow_pitch_link.STL</w:t>
            </w:r>
          </w:p>
        </w:tc>
      </w:tr>
      <w:tr w14:paraId="02060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1A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decoupled_wbc/control/policy/teleop_policy.py</w:t>
            </w:r>
          </w:p>
        </w:tc>
        <w:tc>
          <w:tcPr>
            <w:tcW w:w="4535" w:type="dxa"/>
            <w:vAlign w:val="center"/>
          </w:tcPr>
          <w:p w14:paraId="0C3213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gear_sonic/data/robots/g1/old/mesh/G1/right_elbow_roll_link.STL</w:t>
            </w:r>
          </w:p>
        </w:tc>
      </w:tr>
      <w:tr w14:paraId="02B36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FA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decoupled_wbc/control/policy/wbc_policy_factory.py</w:t>
            </w:r>
          </w:p>
        </w:tc>
        <w:tc>
          <w:tcPr>
            <w:tcW w:w="4535" w:type="dxa"/>
            <w:vAlign w:val="center"/>
          </w:tcPr>
          <w:p w14:paraId="632F8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gear_sonic/data/robots/g1/old/mesh/G1/right_five_link.STL</w:t>
            </w:r>
          </w:p>
        </w:tc>
      </w:tr>
      <w:tr w14:paraId="6044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04E4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decoupled_wbc/control/robot_model/__init__.py</w:t>
            </w:r>
          </w:p>
        </w:tc>
        <w:tc>
          <w:tcPr>
            <w:tcW w:w="4535" w:type="dxa"/>
            <w:vAlign w:val="center"/>
          </w:tcPr>
          <w:p w14:paraId="2A5D67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gear_sonic/data/robots/g1/old/mesh/G1/right_four_link.STL</w:t>
            </w:r>
          </w:p>
        </w:tc>
      </w:tr>
      <w:tr w14:paraId="3129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1E8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decoupled_wbc/control/robot_model/instantiation/__init__.py</w:t>
            </w:r>
          </w:p>
        </w:tc>
        <w:tc>
          <w:tcPr>
            <w:tcW w:w="4535" w:type="dxa"/>
            <w:vAlign w:val="center"/>
          </w:tcPr>
          <w:p w14:paraId="0222C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gear_sonic/data/robots/g1/old/mesh/G1/right_hip_pitch_link.STL</w:t>
            </w:r>
          </w:p>
        </w:tc>
      </w:tr>
      <w:tr w14:paraId="31D7D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F8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decoupled_wbc/control/robot_model/instantiation/g1.py</w:t>
            </w:r>
          </w:p>
        </w:tc>
        <w:tc>
          <w:tcPr>
            <w:tcW w:w="4535" w:type="dxa"/>
            <w:vAlign w:val="center"/>
          </w:tcPr>
          <w:p w14:paraId="300E8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gear_sonic/data/robots/g1/old/mesh/G1/right_hip_roll_link.STL</w:t>
            </w:r>
          </w:p>
        </w:tc>
      </w:tr>
      <w:tr w14:paraId="6413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00F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decoupled_wbc/control/robot_model/model_data/g1/g1_29dof.urdf</w:t>
            </w:r>
          </w:p>
        </w:tc>
        <w:tc>
          <w:tcPr>
            <w:tcW w:w="4535" w:type="dxa"/>
            <w:vAlign w:val="center"/>
          </w:tcPr>
          <w:p w14:paraId="5617A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gear_sonic/data/robots/g1/old/mesh/G1/right_hip_yaw_link.STL</w:t>
            </w:r>
          </w:p>
        </w:tc>
      </w:tr>
      <w:tr w14:paraId="5F28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36A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decoupled_wbc/control/robot_model/model_data/g1/g1_29dof_old.xml</w:t>
            </w:r>
          </w:p>
        </w:tc>
        <w:tc>
          <w:tcPr>
            <w:tcW w:w="4535" w:type="dxa"/>
            <w:vAlign w:val="center"/>
          </w:tcPr>
          <w:p w14:paraId="4B6EE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gear_sonic/data/robots/g1/old/mesh/G1/right_knee_link.STL</w:t>
            </w:r>
          </w:p>
        </w:tc>
      </w:tr>
      <w:tr w14:paraId="54F4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6851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decoupled_wbc/control/robot_model/model_data/g1/g1_29dof_with_hand.urdf</w:t>
            </w:r>
          </w:p>
        </w:tc>
        <w:tc>
          <w:tcPr>
            <w:tcW w:w="4535" w:type="dxa"/>
            <w:vAlign w:val="center"/>
          </w:tcPr>
          <w:p w14:paraId="14CA4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gear_sonic/data/robots/g1/old/mesh/G1/right_one_link.STL</w:t>
            </w:r>
          </w:p>
        </w:tc>
      </w:tr>
      <w:tr w14:paraId="3B849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A8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decoupled_wbc/control/robot_model/model_data/g1/g1_29dof_with_hand.xml</w:t>
            </w:r>
          </w:p>
        </w:tc>
        <w:tc>
          <w:tcPr>
            <w:tcW w:w="4535" w:type="dxa"/>
            <w:vAlign w:val="center"/>
          </w:tcPr>
          <w:p w14:paraId="027B86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gear_sonic/data/robots/g1/old/mesh/G1/right_palm_link.STL</w:t>
            </w:r>
          </w:p>
        </w:tc>
      </w:tr>
      <w:tr w14:paraId="38FF0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7C03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decoupled_wbc/control/robot_model/model_data/g1/g1_29dof_with_hand_rev_1_0_activatedfinger.xml</w:t>
            </w:r>
          </w:p>
        </w:tc>
        <w:tc>
          <w:tcPr>
            <w:tcW w:w="4535" w:type="dxa"/>
            <w:vAlign w:val="center"/>
          </w:tcPr>
          <w:p w14:paraId="65676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gear_sonic/data/robots/g1/old/mesh/G1/right_shoulder_pitch_link.STL</w:t>
            </w:r>
          </w:p>
        </w:tc>
      </w:tr>
      <w:tr w14:paraId="42D3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2AC7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decoupled_wbc/control/robot_model/model_data/g1/lift_box_43dof.xml</w:t>
            </w:r>
          </w:p>
        </w:tc>
        <w:tc>
          <w:tcPr>
            <w:tcW w:w="4535" w:type="dxa"/>
            <w:vAlign w:val="center"/>
          </w:tcPr>
          <w:p w14:paraId="7B2A8E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gear_sonic/data/robots/g1/old/mesh/G1/right_shoulder_roll_link.STL</w:t>
            </w:r>
          </w:p>
        </w:tc>
      </w:tr>
      <w:tr w14:paraId="2440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F15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decoupled_wbc/control/robot_model/model_data/g1/meshes/head_link.STL</w:t>
            </w:r>
          </w:p>
        </w:tc>
        <w:tc>
          <w:tcPr>
            <w:tcW w:w="4535" w:type="dxa"/>
            <w:vAlign w:val="center"/>
          </w:tcPr>
          <w:p w14:paraId="0D36A1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gear_sonic/data/robots/g1/old/mesh/G1/right_shoulder_yaw_link.STL</w:t>
            </w:r>
          </w:p>
        </w:tc>
      </w:tr>
      <w:tr w14:paraId="31483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748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decoupled_wbc/control/robot_model/model_data/g1/meshes/left_ankle_pitch_link.STL</w:t>
            </w:r>
          </w:p>
        </w:tc>
        <w:tc>
          <w:tcPr>
            <w:tcW w:w="4535" w:type="dxa"/>
            <w:vAlign w:val="center"/>
          </w:tcPr>
          <w:p w14:paraId="255E7A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gear_sonic/data/robots/g1/old/mesh/G1/right_six_link.STL</w:t>
            </w:r>
          </w:p>
        </w:tc>
      </w:tr>
      <w:tr w14:paraId="7334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6B8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decoupled_wbc/control/robot_model/model_data/g1/meshes/left_ankle_roll_link.STL</w:t>
            </w:r>
          </w:p>
        </w:tc>
        <w:tc>
          <w:tcPr>
            <w:tcW w:w="4535" w:type="dxa"/>
            <w:vAlign w:val="center"/>
          </w:tcPr>
          <w:p w14:paraId="412F0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gear_sonic/data/robots/g1/old/mesh/G1/right_three_link.STL</w:t>
            </w:r>
          </w:p>
        </w:tc>
      </w:tr>
      <w:tr w14:paraId="5DBD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16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decoupled_wbc/control/robot_model/model_data/g1/meshes/left_elbow_link.STL</w:t>
            </w:r>
          </w:p>
        </w:tc>
        <w:tc>
          <w:tcPr>
            <w:tcW w:w="4535" w:type="dxa"/>
            <w:vAlign w:val="center"/>
          </w:tcPr>
          <w:p w14:paraId="54E34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gear_sonic/data/robots/g1/old/mesh/G1/right_two_link.STL</w:t>
            </w:r>
          </w:p>
        </w:tc>
      </w:tr>
      <w:tr w14:paraId="4BC2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5A3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decoupled_wbc/control/robot_model/model_data/g1/meshes/left_elbow_link_merge.STL</w:t>
            </w:r>
          </w:p>
        </w:tc>
        <w:tc>
          <w:tcPr>
            <w:tcW w:w="4535" w:type="dxa"/>
            <w:vAlign w:val="center"/>
          </w:tcPr>
          <w:p w14:paraId="1D4E35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gear_sonic/data/robots/g1/old/mesh/G1/right_zero_link.STL</w:t>
            </w:r>
          </w:p>
        </w:tc>
      </w:tr>
      <w:tr w14:paraId="774A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6C8A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decoupled_wbc/control/robot_model/model_data/g1/meshes/left_hand_index_0_link.STL</w:t>
            </w:r>
          </w:p>
        </w:tc>
        <w:tc>
          <w:tcPr>
            <w:tcW w:w="4535" w:type="dxa"/>
            <w:vAlign w:val="center"/>
          </w:tcPr>
          <w:p w14:paraId="4F303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gear_sonic/data/robots/g1/old/mesh/G1/torso_link.STL</w:t>
            </w:r>
          </w:p>
        </w:tc>
      </w:tr>
      <w:tr w14:paraId="781AE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4EC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decoupled_wbc/control/robot_model/model_data/g1/meshes/left_hand_index_1_link.STL</w:t>
            </w:r>
          </w:p>
        </w:tc>
        <w:tc>
          <w:tcPr>
            <w:tcW w:w="4535" w:type="dxa"/>
            <w:vAlign w:val="center"/>
          </w:tcPr>
          <w:p w14:paraId="44428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gear_sonic/data/robots/g1/old/mesh/G1_23DoF/head_link.STL</w:t>
            </w:r>
          </w:p>
        </w:tc>
      </w:tr>
      <w:tr w14:paraId="62A3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13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decoupled_wbc/control/robot_model/model_data/g1/meshes/left_hand_middle_0_link.STL</w:t>
            </w:r>
          </w:p>
        </w:tc>
        <w:tc>
          <w:tcPr>
            <w:tcW w:w="4535" w:type="dxa"/>
            <w:vAlign w:val="center"/>
          </w:tcPr>
          <w:p w14:paraId="36788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gear_sonic/data/robots/g1/old/mesh/G1_23DoF/left_ankle_pitch_link.STL</w:t>
            </w:r>
          </w:p>
        </w:tc>
      </w:tr>
      <w:tr w14:paraId="21FA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169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decoupled_wbc/control/robot_model/model_data/g1/meshes/left_hand_middle_1_link.STL</w:t>
            </w:r>
          </w:p>
        </w:tc>
        <w:tc>
          <w:tcPr>
            <w:tcW w:w="4535" w:type="dxa"/>
            <w:vAlign w:val="center"/>
          </w:tcPr>
          <w:p w14:paraId="4E1E57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gear_sonic/data/robots/g1/old/mesh/G1_23DoF/left_ankle_roll_link.STL</w:t>
            </w:r>
          </w:p>
        </w:tc>
      </w:tr>
      <w:tr w14:paraId="2CB4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D7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decoupled_wbc/control/robot_model/model_data/g1/meshes/left_hand_palm_link.STL</w:t>
            </w:r>
          </w:p>
        </w:tc>
        <w:tc>
          <w:tcPr>
            <w:tcW w:w="4535" w:type="dxa"/>
            <w:vAlign w:val="center"/>
          </w:tcPr>
          <w:p w14:paraId="7F8AE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gear_sonic/data/robots/g1/old/mesh/G1_23DoF/left_elbow_link.STL</w:t>
            </w:r>
          </w:p>
        </w:tc>
      </w:tr>
      <w:tr w14:paraId="5E40C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CF4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decoupled_wbc/control/robot_model/model_data/g1/meshes/left_hand_thumb_0_link.STL</w:t>
            </w:r>
          </w:p>
        </w:tc>
        <w:tc>
          <w:tcPr>
            <w:tcW w:w="4535" w:type="dxa"/>
            <w:vAlign w:val="center"/>
          </w:tcPr>
          <w:p w14:paraId="25470C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gear_sonic/data/robots/g1/old/mesh/G1_23DoF/left_hand_index_0_link.STL</w:t>
            </w:r>
          </w:p>
        </w:tc>
      </w:tr>
      <w:tr w14:paraId="526B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AFC4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decoupled_wbc/control/robot_model/model_data/g1/meshes/left_hand_thumb_1_link.STL</w:t>
            </w:r>
          </w:p>
        </w:tc>
        <w:tc>
          <w:tcPr>
            <w:tcW w:w="4535" w:type="dxa"/>
            <w:vAlign w:val="center"/>
          </w:tcPr>
          <w:p w14:paraId="705687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gear_sonic/data/robots/g1/old/mesh/G1_23DoF/left_hand_index_1_link.STL</w:t>
            </w:r>
          </w:p>
        </w:tc>
      </w:tr>
      <w:tr w14:paraId="2CB0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B65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decoupled_wbc/control/robot_model/model_data/g1/meshes/left_hand_thumb_2_link.STL</w:t>
            </w:r>
          </w:p>
        </w:tc>
        <w:tc>
          <w:tcPr>
            <w:tcW w:w="4535" w:type="dxa"/>
            <w:vAlign w:val="center"/>
          </w:tcPr>
          <w:p w14:paraId="5F6490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gear_sonic/data/robots/g1/old/mesh/G1_23DoF/left_hand_middle_0_link.STL</w:t>
            </w:r>
          </w:p>
        </w:tc>
      </w:tr>
      <w:tr w14:paraId="3A0F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D30B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decoupled_wbc/control/robot_model/model_data/g1/meshes/left_hip_pitch_link.STL</w:t>
            </w:r>
          </w:p>
        </w:tc>
        <w:tc>
          <w:tcPr>
            <w:tcW w:w="4535" w:type="dxa"/>
            <w:vAlign w:val="center"/>
          </w:tcPr>
          <w:p w14:paraId="352F13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gear_sonic/data/robots/g1/old/mesh/G1_23DoF/left_hand_middle_1_link.STL</w:t>
            </w:r>
          </w:p>
        </w:tc>
      </w:tr>
      <w:tr w14:paraId="185B6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CCB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decoupled_wbc/control/robot_model/model_data/g1/meshes/left_hip_roll_link.STL</w:t>
            </w:r>
          </w:p>
        </w:tc>
        <w:tc>
          <w:tcPr>
            <w:tcW w:w="4535" w:type="dxa"/>
            <w:vAlign w:val="center"/>
          </w:tcPr>
          <w:p w14:paraId="3D0AD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gear_sonic/data/robots/g1/old/mesh/G1_23DoF/left_hand_palm_link.STL</w:t>
            </w:r>
          </w:p>
        </w:tc>
      </w:tr>
      <w:tr w14:paraId="7C1E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48BA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decoupled_wbc/control/robot_model/model_data/g1/meshes/left_hip_yaw_link.STL</w:t>
            </w:r>
          </w:p>
        </w:tc>
        <w:tc>
          <w:tcPr>
            <w:tcW w:w="4535" w:type="dxa"/>
            <w:vAlign w:val="center"/>
          </w:tcPr>
          <w:p w14:paraId="60598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gear_sonic/data/robots/g1/old/mesh/G1_23DoF/left_hand_thumb_0_link.STL</w:t>
            </w:r>
          </w:p>
        </w:tc>
      </w:tr>
      <w:tr w14:paraId="77CD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BB0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decoupled_wbc/control/robot_model/model_data/g1/meshes/left_knee_link.STL</w:t>
            </w:r>
          </w:p>
        </w:tc>
        <w:tc>
          <w:tcPr>
            <w:tcW w:w="4535" w:type="dxa"/>
            <w:vAlign w:val="center"/>
          </w:tcPr>
          <w:p w14:paraId="7AEFA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gear_sonic/data/robots/g1/old/mesh/G1_23DoF/left_hand_thumb_1_link.STL</w:t>
            </w:r>
          </w:p>
        </w:tc>
      </w:tr>
      <w:tr w14:paraId="7CDB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38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decoupled_wbc/control/robot_model/model_data/g1/meshes/left_rubber_hand.STL</w:t>
            </w:r>
          </w:p>
        </w:tc>
        <w:tc>
          <w:tcPr>
            <w:tcW w:w="4535" w:type="dxa"/>
            <w:vAlign w:val="center"/>
          </w:tcPr>
          <w:p w14:paraId="5FFAE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gear_sonic/data/robots/g1/old/mesh/G1_23DoF/left_hand_thumb_2_link.STL</w:t>
            </w:r>
          </w:p>
        </w:tc>
      </w:tr>
      <w:tr w14:paraId="235A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CB7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decoupled_wbc/control/robot_model/model_data/g1/meshes/left_shoulder_pitch_link.STL</w:t>
            </w:r>
          </w:p>
        </w:tc>
        <w:tc>
          <w:tcPr>
            <w:tcW w:w="4535" w:type="dxa"/>
            <w:vAlign w:val="center"/>
          </w:tcPr>
          <w:p w14:paraId="27A44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gear_sonic/data/robots/g1/old/mesh/G1_23DoF/left_hip_pitch_link.STL</w:t>
            </w:r>
          </w:p>
        </w:tc>
      </w:tr>
      <w:tr w14:paraId="537F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BFC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decoupled_wbc/control/robot_model/model_data/g1/meshes/left_shoulder_roll_link.STL</w:t>
            </w:r>
          </w:p>
        </w:tc>
        <w:tc>
          <w:tcPr>
            <w:tcW w:w="4535" w:type="dxa"/>
            <w:vAlign w:val="center"/>
          </w:tcPr>
          <w:p w14:paraId="34595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gear_sonic/data/robots/g1/old/mesh/G1_23DoF/left_hip_roll_link.STL</w:t>
            </w:r>
          </w:p>
        </w:tc>
      </w:tr>
      <w:tr w14:paraId="3282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69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decoupled_wbc/control/robot_model/model_data/g1/meshes/left_shoulder_yaw_link.STL</w:t>
            </w:r>
          </w:p>
        </w:tc>
        <w:tc>
          <w:tcPr>
            <w:tcW w:w="4535" w:type="dxa"/>
            <w:vAlign w:val="center"/>
          </w:tcPr>
          <w:p w14:paraId="208E4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gear_sonic/data/robots/g1/old/mesh/G1_23DoF/left_hip_yaw_link.STL</w:t>
            </w:r>
          </w:p>
        </w:tc>
      </w:tr>
      <w:tr w14:paraId="0E26F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6A3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decoupled_wbc/control/robot_model/model_data/g1/meshes/left_wrist_pitch_link.STL</w:t>
            </w:r>
          </w:p>
        </w:tc>
        <w:tc>
          <w:tcPr>
            <w:tcW w:w="4535" w:type="dxa"/>
            <w:vAlign w:val="center"/>
          </w:tcPr>
          <w:p w14:paraId="464CA6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gear_sonic/data/robots/g1/old/mesh/G1_23DoF/left_knee_link.STL</w:t>
            </w:r>
          </w:p>
        </w:tc>
      </w:tr>
      <w:tr w14:paraId="3E07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89A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decoupled_wbc/control/robot_model/model_data/g1/meshes/left_wrist_roll_link.STL</w:t>
            </w:r>
          </w:p>
        </w:tc>
        <w:tc>
          <w:tcPr>
            <w:tcW w:w="4535" w:type="dxa"/>
            <w:vAlign w:val="center"/>
          </w:tcPr>
          <w:p w14:paraId="292A2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gear_sonic/data/robots/g1/old/mesh/G1_23DoF/left_rubber_hand.STL</w:t>
            </w:r>
          </w:p>
        </w:tc>
      </w:tr>
      <w:tr w14:paraId="3EF1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1DF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decoupled_wbc/control/robot_model/model_data/g1/meshes/left_wrist_roll_rubber_hand.STL</w:t>
            </w:r>
          </w:p>
        </w:tc>
        <w:tc>
          <w:tcPr>
            <w:tcW w:w="4535" w:type="dxa"/>
            <w:vAlign w:val="center"/>
          </w:tcPr>
          <w:p w14:paraId="6E344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gear_sonic/data/robots/g1/old/mesh/G1_23DoF/left_shoulder_pitch_link.STL</w:t>
            </w:r>
          </w:p>
        </w:tc>
      </w:tr>
      <w:tr w14:paraId="6E0F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889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decoupled_wbc/control/robot_model/model_data/g1/meshes/left_wrist_yaw_link.STL</w:t>
            </w:r>
          </w:p>
        </w:tc>
        <w:tc>
          <w:tcPr>
            <w:tcW w:w="4535" w:type="dxa"/>
            <w:vAlign w:val="center"/>
          </w:tcPr>
          <w:p w14:paraId="5B36B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gear_sonic/data/robots/g1/old/mesh/G1_23DoF/left_shoulder_roll_link.STL</w:t>
            </w:r>
          </w:p>
        </w:tc>
      </w:tr>
      <w:tr w14:paraId="505E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E4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decoupled_wbc/control/robot_model/model_data/g1/meshes/logo_link.STL</w:t>
            </w:r>
          </w:p>
        </w:tc>
        <w:tc>
          <w:tcPr>
            <w:tcW w:w="4535" w:type="dxa"/>
            <w:vAlign w:val="center"/>
          </w:tcPr>
          <w:p w14:paraId="681863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gear_sonic/data/robots/g1/old/mesh/G1_23DoF/left_shoulder_yaw_link.STL</w:t>
            </w:r>
          </w:p>
        </w:tc>
      </w:tr>
      <w:tr w14:paraId="04AE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D9E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decoupled_wbc/control/robot_model/model_data/g1/meshes/pelvis.STL</w:t>
            </w:r>
          </w:p>
        </w:tc>
        <w:tc>
          <w:tcPr>
            <w:tcW w:w="4535" w:type="dxa"/>
            <w:vAlign w:val="center"/>
          </w:tcPr>
          <w:p w14:paraId="62790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gear_sonic/data/robots/g1/old/mesh/G1_23DoF/left_wrist_pitch_link.STL</w:t>
            </w:r>
          </w:p>
        </w:tc>
      </w:tr>
      <w:tr w14:paraId="0CDA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ED01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decoupled_wbc/control/robot_model/model_data/g1/meshes/pelvis_contour_link.STL</w:t>
            </w:r>
          </w:p>
        </w:tc>
        <w:tc>
          <w:tcPr>
            <w:tcW w:w="4535" w:type="dxa"/>
            <w:vAlign w:val="center"/>
          </w:tcPr>
          <w:p w14:paraId="74FC4F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gear_sonic/data/robots/g1/old/mesh/G1_23DoF/left_wrist_roll_link.STL</w:t>
            </w:r>
          </w:p>
        </w:tc>
      </w:tr>
      <w:tr w14:paraId="76F5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01E4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decoupled_wbc/control/robot_model/model_data/g1/meshes/right_ankle_pitch_link.STL</w:t>
            </w:r>
          </w:p>
        </w:tc>
        <w:tc>
          <w:tcPr>
            <w:tcW w:w="4535" w:type="dxa"/>
            <w:vAlign w:val="center"/>
          </w:tcPr>
          <w:p w14:paraId="433E6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gear_sonic/data/robots/g1/old/mesh/G1_23DoF/left_wrist_roll_rubber_hand.STL</w:t>
            </w:r>
          </w:p>
        </w:tc>
      </w:tr>
      <w:tr w14:paraId="539FC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25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decoupled_wbc/control/robot_model/model_data/g1/meshes/right_ankle_roll_link.STL</w:t>
            </w:r>
          </w:p>
        </w:tc>
        <w:tc>
          <w:tcPr>
            <w:tcW w:w="4535" w:type="dxa"/>
            <w:vAlign w:val="center"/>
          </w:tcPr>
          <w:p w14:paraId="02FA8E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gear_sonic/data/robots/g1/old/mesh/G1_23DoF/left_wrist_yaw_link.STL</w:t>
            </w:r>
          </w:p>
        </w:tc>
      </w:tr>
      <w:tr w14:paraId="719A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3B33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decoupled_wbc/control/robot_model/model_data/g1/meshes/right_elbow_link.STL</w:t>
            </w:r>
          </w:p>
        </w:tc>
        <w:tc>
          <w:tcPr>
            <w:tcW w:w="4535" w:type="dxa"/>
            <w:vAlign w:val="center"/>
          </w:tcPr>
          <w:p w14:paraId="73476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gear_sonic/data/robots/g1/old/mesh/G1_23DoF/logo_link.STL</w:t>
            </w:r>
          </w:p>
        </w:tc>
      </w:tr>
      <w:tr w14:paraId="5EFA9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50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decoupled_wbc/control/robot_model/model_data/g1/meshes/right_elbow_link_merge.STL</w:t>
            </w:r>
          </w:p>
        </w:tc>
        <w:tc>
          <w:tcPr>
            <w:tcW w:w="4535" w:type="dxa"/>
            <w:vAlign w:val="center"/>
          </w:tcPr>
          <w:p w14:paraId="1C9781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gear_sonic/data/robots/g1/old/mesh/G1_23DoF/pelvis.STL</w:t>
            </w:r>
          </w:p>
        </w:tc>
      </w:tr>
      <w:tr w14:paraId="31D4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4A6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decoupled_wbc/control/robot_model/model_data/g1/meshes/right_hand_index_0_link.STL</w:t>
            </w:r>
          </w:p>
        </w:tc>
        <w:tc>
          <w:tcPr>
            <w:tcW w:w="4535" w:type="dxa"/>
            <w:vAlign w:val="center"/>
          </w:tcPr>
          <w:p w14:paraId="11D49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gear_sonic/data/robots/g1/old/mesh/G1_23DoF/pelvis_contour_link.STL</w:t>
            </w:r>
          </w:p>
        </w:tc>
      </w:tr>
      <w:tr w14:paraId="221C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A8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decoupled_wbc/control/robot_model/model_data/g1/meshes/right_hand_index_1_link.STL</w:t>
            </w:r>
          </w:p>
        </w:tc>
        <w:tc>
          <w:tcPr>
            <w:tcW w:w="4535" w:type="dxa"/>
            <w:vAlign w:val="center"/>
          </w:tcPr>
          <w:p w14:paraId="63DF6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gear_sonic/data/robots/g1/old/mesh/G1_23DoF/right_ankle_pitch_link.STL</w:t>
            </w:r>
          </w:p>
        </w:tc>
      </w:tr>
      <w:tr w14:paraId="054C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B8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decoupled_wbc/control/robot_model/model_data/g1/meshes/right_hand_middle_0_link.STL</w:t>
            </w:r>
          </w:p>
        </w:tc>
        <w:tc>
          <w:tcPr>
            <w:tcW w:w="4535" w:type="dxa"/>
            <w:vAlign w:val="center"/>
          </w:tcPr>
          <w:p w14:paraId="2D806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gear_sonic/data/robots/g1/old/mesh/G1_23DoF/right_ankle_roll_link.STL</w:t>
            </w:r>
          </w:p>
        </w:tc>
      </w:tr>
      <w:tr w14:paraId="7BCB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10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decoupled_wbc/control/robot_model/model_data/g1/meshes/right_hand_middle_1_link.STL</w:t>
            </w:r>
          </w:p>
        </w:tc>
        <w:tc>
          <w:tcPr>
            <w:tcW w:w="4535" w:type="dxa"/>
            <w:vAlign w:val="center"/>
          </w:tcPr>
          <w:p w14:paraId="3A902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gear_sonic/data/robots/g1/old/mesh/G1_23DoF/right_elbow_link.STL</w:t>
            </w:r>
          </w:p>
        </w:tc>
      </w:tr>
      <w:tr w14:paraId="7142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2D8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decoupled_wbc/control/robot_model/model_data/g1/meshes/right_hand_palm_link.STL</w:t>
            </w:r>
          </w:p>
        </w:tc>
        <w:tc>
          <w:tcPr>
            <w:tcW w:w="4535" w:type="dxa"/>
            <w:vAlign w:val="center"/>
          </w:tcPr>
          <w:p w14:paraId="21A42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gear_sonic/data/robots/g1/old/mesh/G1_23DoF/right_hand_index_0_link.STL</w:t>
            </w:r>
          </w:p>
        </w:tc>
      </w:tr>
      <w:tr w14:paraId="3F73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63A1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decoupled_wbc/control/robot_model/model_data/g1/meshes/right_hand_thumb_0_link.STL</w:t>
            </w:r>
          </w:p>
        </w:tc>
        <w:tc>
          <w:tcPr>
            <w:tcW w:w="4535" w:type="dxa"/>
            <w:vAlign w:val="center"/>
          </w:tcPr>
          <w:p w14:paraId="6F95BE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gear_sonic/data/robots/g1/old/mesh/G1_23DoF/right_hand_index_1_link.STL</w:t>
            </w:r>
          </w:p>
        </w:tc>
      </w:tr>
      <w:tr w14:paraId="4819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EBA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decoupled_wbc/control/robot_model/model_data/g1/meshes/right_hand_thumb_1_link.STL</w:t>
            </w:r>
          </w:p>
        </w:tc>
        <w:tc>
          <w:tcPr>
            <w:tcW w:w="4535" w:type="dxa"/>
            <w:vAlign w:val="center"/>
          </w:tcPr>
          <w:p w14:paraId="15E00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gear_sonic/data/robots/g1/old/mesh/G1_23DoF/right_hand_middle_0_link.STL</w:t>
            </w:r>
          </w:p>
        </w:tc>
      </w:tr>
      <w:tr w14:paraId="2399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8D9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decoupled_wbc/control/robot_model/model_data/g1/meshes/right_hand_thumb_2_link.STL</w:t>
            </w:r>
          </w:p>
        </w:tc>
        <w:tc>
          <w:tcPr>
            <w:tcW w:w="4535" w:type="dxa"/>
            <w:vAlign w:val="center"/>
          </w:tcPr>
          <w:p w14:paraId="306E1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gear_sonic/data/robots/g1/old/mesh/G1_23DoF/right_hand_middle_1_link.STL</w:t>
            </w:r>
          </w:p>
        </w:tc>
      </w:tr>
      <w:tr w14:paraId="78B7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E5C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decoupled_wbc/control/robot_model/model_data/g1/meshes/right_hip_pitch_link.STL</w:t>
            </w:r>
          </w:p>
        </w:tc>
        <w:tc>
          <w:tcPr>
            <w:tcW w:w="4535" w:type="dxa"/>
            <w:vAlign w:val="center"/>
          </w:tcPr>
          <w:p w14:paraId="020AD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gear_sonic/data/robots/g1/old/mesh/G1_23DoF/right_hand_palm_link.STL</w:t>
            </w:r>
          </w:p>
        </w:tc>
      </w:tr>
      <w:tr w14:paraId="0DBF9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1E9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decoupled_wbc/control/robot_model/model_data/g1/meshes/right_hip_roll_link.STL</w:t>
            </w:r>
          </w:p>
        </w:tc>
        <w:tc>
          <w:tcPr>
            <w:tcW w:w="4535" w:type="dxa"/>
            <w:vAlign w:val="center"/>
          </w:tcPr>
          <w:p w14:paraId="1B16DA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gear_sonic/data/robots/g1/old/mesh/G1_23DoF/right_hand_thumb_0_link.STL</w:t>
            </w:r>
          </w:p>
        </w:tc>
      </w:tr>
      <w:tr w14:paraId="4654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17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decoupled_wbc/control/robot_model/model_data/g1/meshes/right_hip_yaw_link.STL</w:t>
            </w:r>
          </w:p>
        </w:tc>
        <w:tc>
          <w:tcPr>
            <w:tcW w:w="4535" w:type="dxa"/>
            <w:vAlign w:val="center"/>
          </w:tcPr>
          <w:p w14:paraId="4A55F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gear_sonic/data/robots/g1/old/mesh/G1_23DoF/right_hand_thumb_1_link.STL</w:t>
            </w:r>
          </w:p>
        </w:tc>
      </w:tr>
      <w:tr w14:paraId="1778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14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decoupled_wbc/control/robot_model/model_data/g1/meshes/right_knee_link.STL</w:t>
            </w:r>
          </w:p>
        </w:tc>
        <w:tc>
          <w:tcPr>
            <w:tcW w:w="4535" w:type="dxa"/>
            <w:vAlign w:val="center"/>
          </w:tcPr>
          <w:p w14:paraId="5C08C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gear_sonic/data/robots/g1/old/mesh/G1_23DoF/right_hand_thumb_2_link.STL</w:t>
            </w:r>
          </w:p>
        </w:tc>
      </w:tr>
      <w:tr w14:paraId="5955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2C6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decoupled_wbc/control/robot_model/model_data/g1/meshes/right_rubber_hand.STL</w:t>
            </w:r>
          </w:p>
        </w:tc>
        <w:tc>
          <w:tcPr>
            <w:tcW w:w="4535" w:type="dxa"/>
            <w:vAlign w:val="center"/>
          </w:tcPr>
          <w:p w14:paraId="7826FB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gear_sonic/data/robots/g1/old/mesh/G1_23DoF/right_hip_pitch_link.STL</w:t>
            </w:r>
          </w:p>
        </w:tc>
      </w:tr>
      <w:tr w14:paraId="576D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310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decoupled_wbc/control/robot_model/model_data/g1/meshes/right_shoulder_pitch_link.STL</w:t>
            </w:r>
          </w:p>
        </w:tc>
        <w:tc>
          <w:tcPr>
            <w:tcW w:w="4535" w:type="dxa"/>
            <w:vAlign w:val="center"/>
          </w:tcPr>
          <w:p w14:paraId="0803D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gear_sonic/data/robots/g1/old/mesh/G1_23DoF/right_hip_roll_link.STL</w:t>
            </w:r>
          </w:p>
        </w:tc>
      </w:tr>
      <w:tr w14:paraId="38EF1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2BC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decoupled_wbc/control/robot_model/model_data/g1/meshes/right_shoulder_roll_link.STL</w:t>
            </w:r>
          </w:p>
        </w:tc>
        <w:tc>
          <w:tcPr>
            <w:tcW w:w="4535" w:type="dxa"/>
            <w:vAlign w:val="center"/>
          </w:tcPr>
          <w:p w14:paraId="6BC57E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gear_sonic/data/robots/g1/old/mesh/G1_23DoF/right_hip_yaw_link.STL</w:t>
            </w:r>
          </w:p>
        </w:tc>
      </w:tr>
      <w:tr w14:paraId="1974D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C4D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decoupled_wbc/control/robot_model/model_data/g1/meshes/right_shoulder_yaw_link.STL</w:t>
            </w:r>
          </w:p>
        </w:tc>
        <w:tc>
          <w:tcPr>
            <w:tcW w:w="4535" w:type="dxa"/>
            <w:vAlign w:val="center"/>
          </w:tcPr>
          <w:p w14:paraId="434C9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gear_sonic/data/robots/g1/old/mesh/G1_23DoF/right_knee_link.STL</w:t>
            </w:r>
          </w:p>
        </w:tc>
      </w:tr>
      <w:tr w14:paraId="7277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A9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decoupled_wbc/control/robot_model/model_data/g1/meshes/right_wrist_pitch_link.STL</w:t>
            </w:r>
          </w:p>
        </w:tc>
        <w:tc>
          <w:tcPr>
            <w:tcW w:w="4535" w:type="dxa"/>
            <w:vAlign w:val="center"/>
          </w:tcPr>
          <w:p w14:paraId="56E31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gear_sonic/data/robots/g1/old/mesh/G1_23DoF/right_rubber_hand.STL</w:t>
            </w:r>
          </w:p>
        </w:tc>
      </w:tr>
      <w:tr w14:paraId="0F90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70A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decoupled_wbc/control/robot_model/model_data/g1/meshes/right_wrist_roll_link.STL</w:t>
            </w:r>
          </w:p>
        </w:tc>
        <w:tc>
          <w:tcPr>
            <w:tcW w:w="4535" w:type="dxa"/>
            <w:vAlign w:val="center"/>
          </w:tcPr>
          <w:p w14:paraId="6F5D1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gear_sonic/data/robots/g1/old/mesh/G1_23DoF/right_shoulder_pitch_link.STL</w:t>
            </w:r>
          </w:p>
        </w:tc>
      </w:tr>
      <w:tr w14:paraId="590C4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47D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decoupled_wbc/control/robot_model/model_data/g1/meshes/right_wrist_roll_rubber_hand.STL</w:t>
            </w:r>
          </w:p>
        </w:tc>
        <w:tc>
          <w:tcPr>
            <w:tcW w:w="4535" w:type="dxa"/>
            <w:vAlign w:val="center"/>
          </w:tcPr>
          <w:p w14:paraId="08AC70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gear_sonic/data/robots/g1/old/mesh/G1_23DoF/right_shoulder_roll_link.STL</w:t>
            </w:r>
          </w:p>
        </w:tc>
      </w:tr>
      <w:tr w14:paraId="64582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9E4B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decoupled_wbc/control/robot_model/model_data/g1/meshes/right_wrist_yaw_link.STL</w:t>
            </w:r>
          </w:p>
        </w:tc>
        <w:tc>
          <w:tcPr>
            <w:tcW w:w="4535" w:type="dxa"/>
            <w:vAlign w:val="center"/>
          </w:tcPr>
          <w:p w14:paraId="0DC25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gear_sonic/data/robots/g1/old/mesh/G1_23DoF/right_shoulder_yaw_link.STL</w:t>
            </w:r>
          </w:p>
        </w:tc>
      </w:tr>
      <w:tr w14:paraId="57307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91B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decoupled_wbc/control/robot_model/model_data/g1/meshes/torso_constraint_L_link.STL</w:t>
            </w:r>
          </w:p>
        </w:tc>
        <w:tc>
          <w:tcPr>
            <w:tcW w:w="4535" w:type="dxa"/>
            <w:vAlign w:val="center"/>
          </w:tcPr>
          <w:p w14:paraId="1D12B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gear_sonic/data/robots/g1/old/mesh/G1_23DoF/right_wrist_pitch_link.STL</w:t>
            </w:r>
          </w:p>
        </w:tc>
      </w:tr>
      <w:tr w14:paraId="50CF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7E3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decoupled_wbc/control/robot_model/model_data/g1/meshes/torso_constraint_L_rod_link.STL</w:t>
            </w:r>
          </w:p>
        </w:tc>
        <w:tc>
          <w:tcPr>
            <w:tcW w:w="4535" w:type="dxa"/>
            <w:vAlign w:val="center"/>
          </w:tcPr>
          <w:p w14:paraId="47FC3D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gear_sonic/data/robots/g1/old/mesh/G1_23DoF/right_wrist_roll_link.STL</w:t>
            </w:r>
          </w:p>
        </w:tc>
      </w:tr>
      <w:tr w14:paraId="62C04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C2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decoupled_wbc/control/robot_model/model_data/g1/meshes/torso_constraint_R_link.STL</w:t>
            </w:r>
          </w:p>
        </w:tc>
        <w:tc>
          <w:tcPr>
            <w:tcW w:w="4535" w:type="dxa"/>
            <w:vAlign w:val="center"/>
          </w:tcPr>
          <w:p w14:paraId="7DACC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gear_sonic/data/robots/g1/old/mesh/G1_23DoF/right_wrist_roll_rubber_hand.STL</w:t>
            </w:r>
          </w:p>
        </w:tc>
      </w:tr>
      <w:tr w14:paraId="23F9C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8A26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decoupled_wbc/control/robot_model/model_data/g1/meshes/torso_constraint_R_rod_link.STL</w:t>
            </w:r>
          </w:p>
        </w:tc>
        <w:tc>
          <w:tcPr>
            <w:tcW w:w="4535" w:type="dxa"/>
            <w:vAlign w:val="center"/>
          </w:tcPr>
          <w:p w14:paraId="0857F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gear_sonic/data/robots/g1/old/mesh/G1_23DoF/right_wrist_yaw_link.STL</w:t>
            </w:r>
          </w:p>
        </w:tc>
      </w:tr>
      <w:tr w14:paraId="2E96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E3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decoupled_wbc/control/robot_model/model_data/g1/meshes/torso_link.STL</w:t>
            </w:r>
          </w:p>
        </w:tc>
        <w:tc>
          <w:tcPr>
            <w:tcW w:w="4535" w:type="dxa"/>
            <w:vAlign w:val="center"/>
          </w:tcPr>
          <w:p w14:paraId="0C8742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gear_sonic/data/robots/g1/old/mesh/G1_23DoF/torso_constraint_L_link.STL</w:t>
            </w:r>
          </w:p>
        </w:tc>
      </w:tr>
      <w:tr w14:paraId="600E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961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decoupled_wbc/control/robot_model/model_data/g1/meshes/torso_link_rev_1_0.STL</w:t>
            </w:r>
          </w:p>
        </w:tc>
        <w:tc>
          <w:tcPr>
            <w:tcW w:w="4535" w:type="dxa"/>
            <w:vAlign w:val="center"/>
          </w:tcPr>
          <w:p w14:paraId="11AB5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gear_sonic/data/robots/g1/old/mesh/G1_23DoF/torso_constraint_L_rod_link.STL</w:t>
            </w:r>
          </w:p>
        </w:tc>
      </w:tr>
      <w:tr w14:paraId="0F4D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62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decoupled_wbc/control/robot_model/model_data/g1/meshes/waist_constraint_L.STL</w:t>
            </w:r>
          </w:p>
        </w:tc>
        <w:tc>
          <w:tcPr>
            <w:tcW w:w="4535" w:type="dxa"/>
            <w:vAlign w:val="center"/>
          </w:tcPr>
          <w:p w14:paraId="1DEE3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gear_sonic/data/robots/g1/old/mesh/G1_23DoF/torso_constraint_R_link.STL</w:t>
            </w:r>
          </w:p>
        </w:tc>
      </w:tr>
      <w:tr w14:paraId="7CE1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56D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decoupled_wbc/control/robot_model/model_data/g1/meshes/waist_constraint_R.STL</w:t>
            </w:r>
          </w:p>
        </w:tc>
        <w:tc>
          <w:tcPr>
            <w:tcW w:w="4535" w:type="dxa"/>
            <w:vAlign w:val="center"/>
          </w:tcPr>
          <w:p w14:paraId="19010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gear_sonic/data/robots/g1/old/mesh/G1_23DoF/torso_constraint_R_rod_link.STL</w:t>
            </w:r>
          </w:p>
        </w:tc>
      </w:tr>
      <w:tr w14:paraId="28FE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6D1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decoupled_wbc/control/robot_model/model_data/g1/meshes/waist_roll_link.STL</w:t>
            </w:r>
          </w:p>
        </w:tc>
        <w:tc>
          <w:tcPr>
            <w:tcW w:w="4535" w:type="dxa"/>
            <w:vAlign w:val="center"/>
          </w:tcPr>
          <w:p w14:paraId="4A945D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gear_sonic/data/robots/g1/old/mesh/G1_23DoF/torso_link.STL</w:t>
            </w:r>
          </w:p>
        </w:tc>
      </w:tr>
      <w:tr w14:paraId="6814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89D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decoupled_wbc/control/robot_model/model_data/g1/meshes/waist_roll_link_rev_1_0.STL</w:t>
            </w:r>
          </w:p>
        </w:tc>
        <w:tc>
          <w:tcPr>
            <w:tcW w:w="4535" w:type="dxa"/>
            <w:vAlign w:val="center"/>
          </w:tcPr>
          <w:p w14:paraId="4008A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gear_sonic/data/robots/g1/old/mesh/G1_23DoF/waist_constraint_L.STL</w:t>
            </w:r>
          </w:p>
        </w:tc>
      </w:tr>
      <w:tr w14:paraId="34A41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D069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decoupled_wbc/control/robot_model/model_data/g1/meshes/waist_support_link.STL</w:t>
            </w:r>
          </w:p>
        </w:tc>
        <w:tc>
          <w:tcPr>
            <w:tcW w:w="4535" w:type="dxa"/>
            <w:vAlign w:val="center"/>
          </w:tcPr>
          <w:p w14:paraId="64BD5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gear_sonic/data/robots/g1/old/mesh/G1_23DoF/waist_constraint_R.STL</w:t>
            </w:r>
          </w:p>
        </w:tc>
      </w:tr>
      <w:tr w14:paraId="38B7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1A4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decoupled_wbc/control/robot_model/model_data/g1/meshes/waist_yaw_link.STL</w:t>
            </w:r>
          </w:p>
        </w:tc>
        <w:tc>
          <w:tcPr>
            <w:tcW w:w="4535" w:type="dxa"/>
            <w:vAlign w:val="center"/>
          </w:tcPr>
          <w:p w14:paraId="16D1B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gear_sonic/data/robots/g1/old/mesh/G1_23DoF/waist_roll_link.STL</w:t>
            </w:r>
          </w:p>
        </w:tc>
      </w:tr>
      <w:tr w14:paraId="7355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BC9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decoupled_wbc/control/robot_model/model_data/g1/meshes/waist_yaw_link_rev_1_0.STL</w:t>
            </w:r>
          </w:p>
        </w:tc>
        <w:tc>
          <w:tcPr>
            <w:tcW w:w="4535" w:type="dxa"/>
            <w:vAlign w:val="center"/>
          </w:tcPr>
          <w:p w14:paraId="70E87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gear_sonic/data/robots/g1/old/mesh/G1_23DoF/waist_support_link.STL</w:t>
            </w:r>
          </w:p>
        </w:tc>
      </w:tr>
      <w:tr w14:paraId="7F71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E6A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decoupled_wbc/control/robot_model/model_data/g1/pnp_bottle_43dof.xml</w:t>
            </w:r>
          </w:p>
        </w:tc>
        <w:tc>
          <w:tcPr>
            <w:tcW w:w="4535" w:type="dxa"/>
            <w:vAlign w:val="center"/>
          </w:tcPr>
          <w:p w14:paraId="4B587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gear_sonic/data/robots/g1/old/mesh/G1_23DoF/waist_yaw_link.STL</w:t>
            </w:r>
          </w:p>
        </w:tc>
      </w:tr>
      <w:tr w14:paraId="1672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8B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decoupled_wbc/control/robot_model/model_data/g1/pnp_cube_43dof.xml</w:t>
            </w:r>
          </w:p>
        </w:tc>
        <w:tc>
          <w:tcPr>
            <w:tcW w:w="4535" w:type="dxa"/>
            <w:vAlign w:val="center"/>
          </w:tcPr>
          <w:p w14:paraId="3C3B2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gear_sonic/data/robots/g1/scene_23dof.xml</w:t>
            </w:r>
          </w:p>
        </w:tc>
      </w:tr>
      <w:tr w14:paraId="5C1A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B1E6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decoupled_wbc/control/robot_model/model_data/g1/scene_29dof.xml</w:t>
            </w:r>
          </w:p>
        </w:tc>
        <w:tc>
          <w:tcPr>
            <w:tcW w:w="4535" w:type="dxa"/>
            <w:vAlign w:val="center"/>
          </w:tcPr>
          <w:p w14:paraId="5E5B7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gear_sonic/data/robots/g1/scene_23dof_mujoco.xml</w:t>
            </w:r>
          </w:p>
        </w:tc>
      </w:tr>
      <w:tr w14:paraId="1EC1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0FA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decoupled_wbc/control/robot_model/model_data/g1/scene_29dof_activated3dex.xml</w:t>
            </w:r>
          </w:p>
        </w:tc>
        <w:tc>
          <w:tcPr>
            <w:tcW w:w="4535" w:type="dxa"/>
            <w:vAlign w:val="center"/>
          </w:tcPr>
          <w:p w14:paraId="76948F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gear_sonic/data/robots/g1/scene_27dof-fakehand-door_no_handle.xml</w:t>
            </w:r>
          </w:p>
        </w:tc>
      </w:tr>
      <w:tr w14:paraId="168A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942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decoupled_wbc/control/robot_model/model_data/g1/scene_43dof.xml</w:t>
            </w:r>
          </w:p>
        </w:tc>
        <w:tc>
          <w:tcPr>
            <w:tcW w:w="4535" w:type="dxa"/>
            <w:vAlign w:val="center"/>
          </w:tcPr>
          <w:p w14:paraId="4F0F09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gear_sonic/data/robots/g1/scene_27dof-nohand-door_no_handle-stair.xml</w:t>
            </w:r>
          </w:p>
        </w:tc>
      </w:tr>
      <w:tr w14:paraId="7C4E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C1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decoupled_wbc/control/robot_model/robot_model.py</w:t>
            </w:r>
          </w:p>
        </w:tc>
        <w:tc>
          <w:tcPr>
            <w:tcW w:w="4535" w:type="dxa"/>
            <w:vAlign w:val="center"/>
          </w:tcPr>
          <w:p w14:paraId="793042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gear_sonic/data/robots/g1/scene_27dof-nohand-door_no_handle.xml</w:t>
            </w:r>
          </w:p>
        </w:tc>
      </w:tr>
      <w:tr w14:paraId="7852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4DF0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decoupled_wbc/control/robot_model/supplemental_info/__init__.py</w:t>
            </w:r>
          </w:p>
        </w:tc>
        <w:tc>
          <w:tcPr>
            <w:tcW w:w="4535" w:type="dxa"/>
            <w:vAlign w:val="center"/>
          </w:tcPr>
          <w:p w14:paraId="1EED6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gear_sonic/data/robots/g1/scene_27dof-nohand.xml</w:t>
            </w:r>
          </w:p>
        </w:tc>
      </w:tr>
      <w:tr w14:paraId="3FDB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53D4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decoupled_wbc/control/robot_model/supplemental_info/g1/__init__.py</w:t>
            </w:r>
          </w:p>
        </w:tc>
        <w:tc>
          <w:tcPr>
            <w:tcW w:w="4535" w:type="dxa"/>
            <w:vAlign w:val="center"/>
          </w:tcPr>
          <w:p w14:paraId="782F4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gear_sonic/data/robots/g1/scene_29dof.xml</w:t>
            </w:r>
          </w:p>
        </w:tc>
      </w:tr>
      <w:tr w14:paraId="4A62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F17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decoupled_wbc/control/robot_model/supplemental_info/g1/g1_supplemental_info.py</w:t>
            </w:r>
          </w:p>
        </w:tc>
        <w:tc>
          <w:tcPr>
            <w:tcW w:w="4535" w:type="dxa"/>
            <w:vAlign w:val="center"/>
          </w:tcPr>
          <w:p w14:paraId="71274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gear_sonic/data/robots/g1/scene_29dof_anneal_23dof.xml</w:t>
            </w:r>
          </w:p>
        </w:tc>
      </w:tr>
      <w:tr w14:paraId="37CB4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9ECA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decoupled_wbc/control/robot_model/supplemental_info/robot_supplemental_info.py</w:t>
            </w:r>
          </w:p>
        </w:tc>
        <w:tc>
          <w:tcPr>
            <w:tcW w:w="4535" w:type="dxa"/>
            <w:vAlign w:val="center"/>
          </w:tcPr>
          <w:p w14:paraId="34C86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gear_sonic/data/robots/g1/scene_29dof_dual_mujoco.xml</w:t>
            </w:r>
          </w:p>
        </w:tc>
      </w:tr>
      <w:tr w14:paraId="20A1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AA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decoupled_wbc/control/sensor/__init__.py</w:t>
            </w:r>
          </w:p>
        </w:tc>
        <w:tc>
          <w:tcPr>
            <w:tcW w:w="4535" w:type="dxa"/>
            <w:vAlign w:val="center"/>
          </w:tcPr>
          <w:p w14:paraId="23A42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gear_sonic/data/robots/g1/scene_29dof_freebase.xml</w:t>
            </w:r>
          </w:p>
        </w:tc>
      </w:tr>
      <w:tr w14:paraId="569F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A6DD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decoupled_wbc/control/sensor/composed_camera.py</w:t>
            </w:r>
          </w:p>
        </w:tc>
        <w:tc>
          <w:tcPr>
            <w:tcW w:w="4535" w:type="dxa"/>
            <w:vAlign w:val="center"/>
          </w:tcPr>
          <w:p w14:paraId="62EA6C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gear_sonic/data/robots/g1/scene_29dof_freebase_3dex.xml</w:t>
            </w:r>
          </w:p>
        </w:tc>
      </w:tr>
      <w:tr w14:paraId="5D0A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BB3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decoupled_wbc/control/sensor/oak.py</w:t>
            </w:r>
          </w:p>
        </w:tc>
        <w:tc>
          <w:tcPr>
            <w:tcW w:w="4535" w:type="dxa"/>
            <w:vAlign w:val="center"/>
          </w:tcPr>
          <w:p w14:paraId="4812F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gear_sonic/data/robots/g1/scene_29dof_freebase_camera.xml</w:t>
            </w:r>
          </w:p>
        </w:tc>
      </w:tr>
      <w:tr w14:paraId="468B6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0E4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decoupled_wbc/control/sensor/sensor_server.py</w:t>
            </w:r>
          </w:p>
        </w:tc>
        <w:tc>
          <w:tcPr>
            <w:tcW w:w="4535" w:type="dxa"/>
            <w:vAlign w:val="center"/>
          </w:tcPr>
          <w:p w14:paraId="42E036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gear_sonic/data/robots/g1/scene_29dof_freebase_fixed3dex.xml</w:t>
            </w:r>
          </w:p>
        </w:tc>
      </w:tr>
      <w:tr w14:paraId="0537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D869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decoupled_wbc/control/teleop/device/SDKClient_Linux/ClientLogging.hpp</w:t>
            </w:r>
          </w:p>
        </w:tc>
        <w:tc>
          <w:tcPr>
            <w:tcW w:w="4535" w:type="dxa"/>
            <w:vAlign w:val="center"/>
          </w:tcPr>
          <w:p w14:paraId="46C57B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gear_sonic/data/robots/g1/scene_29dof_mujoco.xml</w:t>
            </w:r>
          </w:p>
        </w:tc>
      </w:tr>
      <w:tr w14:paraId="61D5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251A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decoupled_wbc/control/teleop/device/SDKClient_Linux/ClientPlatformSpecific.cpp</w:t>
            </w:r>
          </w:p>
        </w:tc>
        <w:tc>
          <w:tcPr>
            <w:tcW w:w="4535" w:type="dxa"/>
            <w:vAlign w:val="center"/>
          </w:tcPr>
          <w:p w14:paraId="61997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gear_sonic/data/robots/g1/scene_g1_29dof_anneal_23dof.xml</w:t>
            </w:r>
          </w:p>
        </w:tc>
      </w:tr>
      <w:tr w14:paraId="6B6B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AD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decoupled_wbc/control/teleop/device/SDKClient_Linux/ClientPlatformSpecific.hpp</w:t>
            </w:r>
          </w:p>
        </w:tc>
        <w:tc>
          <w:tcPr>
            <w:tcW w:w="4535" w:type="dxa"/>
            <w:vAlign w:val="center"/>
          </w:tcPr>
          <w:p w14:paraId="516F3F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gear_sonic/data/robots/g1_old/.asset_hash</w:t>
            </w:r>
          </w:p>
        </w:tc>
      </w:tr>
      <w:tr w14:paraId="5DEC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48F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decoupled_wbc/control/teleop/device/SDKClient_Linux/ClientPlatformSpecificTypes.hpp</w:t>
            </w:r>
          </w:p>
        </w:tc>
        <w:tc>
          <w:tcPr>
            <w:tcW w:w="4535" w:type="dxa"/>
            <w:vAlign w:val="center"/>
          </w:tcPr>
          <w:p w14:paraId="46229E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gear_sonic/data/robots/g1_old/g1_29dof_anneal_23dof.urdf</w:t>
            </w:r>
          </w:p>
        </w:tc>
      </w:tr>
      <w:tr w14:paraId="40BF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7E1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decoupled_wbc/control/teleop/device/SDKClient_Linux/Dockerfile</w:t>
            </w:r>
          </w:p>
        </w:tc>
        <w:tc>
          <w:tcPr>
            <w:tcW w:w="4535" w:type="dxa"/>
            <w:vAlign w:val="center"/>
          </w:tcPr>
          <w:p w14:paraId="1EDFE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gear_sonic/data/robots/g1_old/g1_29dof_anneal_23dof.usd</w:t>
            </w:r>
          </w:p>
        </w:tc>
      </w:tr>
      <w:tr w14:paraId="07B6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0A4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decoupled_wbc/control/teleop/device/SDKClient_Linux/Dockerfile.Integrated</w:t>
            </w:r>
          </w:p>
        </w:tc>
        <w:tc>
          <w:tcPr>
            <w:tcW w:w="4535" w:type="dxa"/>
            <w:vAlign w:val="center"/>
          </w:tcPr>
          <w:p w14:paraId="61C95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gear_sonic/data/robots/g1_old/g1_29dof_anneal_23dof.xml</w:t>
            </w:r>
          </w:p>
        </w:tc>
      </w:tr>
      <w:tr w14:paraId="0515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9DEE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decoupled_wbc/control/teleop/device/SDKClient_Linux/Main.cpp</w:t>
            </w:r>
          </w:p>
        </w:tc>
        <w:tc>
          <w:tcPr>
            <w:tcW w:w="4535" w:type="dxa"/>
            <w:vAlign w:val="center"/>
          </w:tcPr>
          <w:p w14:paraId="3936AC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gear_sonic/data/robots/g1_old/g1_29dof_anneal_23dof_fitmotionONLY.xml</w:t>
            </w:r>
          </w:p>
        </w:tc>
      </w:tr>
      <w:tr w14:paraId="64C9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E0E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decoupled_wbc/control/teleop/device/SDKClient_Linux/Makefile</w:t>
            </w:r>
          </w:p>
        </w:tc>
        <w:tc>
          <w:tcPr>
            <w:tcW w:w="4535" w:type="dxa"/>
            <w:vAlign w:val="center"/>
          </w:tcPr>
          <w:p w14:paraId="7B7143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gear_sonic/data/robots/g1_old/meshes/head_link.STL</w:t>
            </w:r>
          </w:p>
        </w:tc>
      </w:tr>
      <w:tr w14:paraId="68E6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3E0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decoupled_wbc/control/teleop/device/SDKClient_Linux/ManusSDK/include/ManusSDK.h</w:t>
            </w:r>
          </w:p>
        </w:tc>
        <w:tc>
          <w:tcPr>
            <w:tcW w:w="4535" w:type="dxa"/>
            <w:vAlign w:val="center"/>
          </w:tcPr>
          <w:p w14:paraId="4C1350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gear_sonic/data/robots/g1_old/meshes/left_ankle_pitch_link.STL</w:t>
            </w:r>
          </w:p>
        </w:tc>
      </w:tr>
      <w:tr w14:paraId="4285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397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decoupled_wbc/control/teleop/device/SDKClient_Linux/ManusSDK/include/ManusSDKTypeInitializers.h</w:t>
            </w:r>
          </w:p>
        </w:tc>
        <w:tc>
          <w:tcPr>
            <w:tcW w:w="4535" w:type="dxa"/>
            <w:vAlign w:val="center"/>
          </w:tcPr>
          <w:p w14:paraId="61455B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gear_sonic/data/robots/g1_old/meshes/left_ankle_roll_link.STL</w:t>
            </w:r>
          </w:p>
        </w:tc>
      </w:tr>
      <w:tr w14:paraId="4D7A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4342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decoupled_wbc/control/teleop/device/SDKClient_Linux/ManusSDK/include/ManusSDKTypes.h</w:t>
            </w:r>
          </w:p>
        </w:tc>
        <w:tc>
          <w:tcPr>
            <w:tcW w:w="4535" w:type="dxa"/>
            <w:vAlign w:val="center"/>
          </w:tcPr>
          <w:p w14:paraId="10A7B6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gear_sonic/data/robots/g1_old/meshes/left_elbow_link.STL</w:t>
            </w:r>
          </w:p>
        </w:tc>
      </w:tr>
      <w:tr w14:paraId="4A08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42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decoupled_wbc/control/teleop/device/SDKClient_Linux/ManusSDK/lib/libManusSDK.so</w:t>
            </w:r>
          </w:p>
        </w:tc>
        <w:tc>
          <w:tcPr>
            <w:tcW w:w="4535" w:type="dxa"/>
            <w:vAlign w:val="center"/>
          </w:tcPr>
          <w:p w14:paraId="322CF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gear_sonic/data/robots/g1_old/meshes/left_elbow_link_merge.STL</w:t>
            </w:r>
          </w:p>
        </w:tc>
      </w:tr>
      <w:tr w14:paraId="6F32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04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decoupled_wbc/control/teleop/device/SDKClient_Linux/ManusSDK/lib/libManusSDK_Integrated.so</w:t>
            </w:r>
          </w:p>
        </w:tc>
        <w:tc>
          <w:tcPr>
            <w:tcW w:w="4535" w:type="dxa"/>
            <w:vAlign w:val="center"/>
          </w:tcPr>
          <w:p w14:paraId="5918DB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gear_sonic/data/robots/g1_old/meshes/left_hand_index_0_link.STL</w:t>
            </w:r>
          </w:p>
        </w:tc>
      </w:tr>
      <w:tr w14:paraId="30BA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03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decoupled_wbc/control/teleop/device/SDKClient_Linux/ManusServer.cpython-310-x86_64-linux-gnu.so</w:t>
            </w:r>
          </w:p>
        </w:tc>
        <w:tc>
          <w:tcPr>
            <w:tcW w:w="4535" w:type="dxa"/>
            <w:vAlign w:val="center"/>
          </w:tcPr>
          <w:p w14:paraId="3A0CF8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gear_sonic/data/robots/g1_old/meshes/left_hand_index_1_link.STL</w:t>
            </w:r>
          </w:p>
        </w:tc>
      </w:tr>
      <w:tr w14:paraId="3444D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35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decoupled_wbc/control/teleop/device/SDKClient_Linux/Readme.md</w:t>
            </w:r>
          </w:p>
        </w:tc>
        <w:tc>
          <w:tcPr>
            <w:tcW w:w="4535" w:type="dxa"/>
            <w:vAlign w:val="center"/>
          </w:tcPr>
          <w:p w14:paraId="1B1122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gear_sonic/data/robots/g1_old/meshes/left_hand_middle_0_link.STL</w:t>
            </w:r>
          </w:p>
        </w:tc>
      </w:tr>
      <w:tr w14:paraId="42CA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6DA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decoupled_wbc/control/teleop/device/SDKClient_Linux/SDKClient.cpp</w:t>
            </w:r>
          </w:p>
        </w:tc>
        <w:tc>
          <w:tcPr>
            <w:tcW w:w="4535" w:type="dxa"/>
            <w:vAlign w:val="center"/>
          </w:tcPr>
          <w:p w14:paraId="43A58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gear_sonic/data/robots/g1_old/meshes/left_hand_middle_1_link.STL</w:t>
            </w:r>
          </w:p>
        </w:tc>
      </w:tr>
      <w:tr w14:paraId="2DF4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79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decoupled_wbc/control/teleop/device/SDKClient_Linux/SDKClient.hpp</w:t>
            </w:r>
          </w:p>
        </w:tc>
        <w:tc>
          <w:tcPr>
            <w:tcW w:w="4535" w:type="dxa"/>
            <w:vAlign w:val="center"/>
          </w:tcPr>
          <w:p w14:paraId="589ED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gear_sonic/data/robots/g1_old/meshes/left_hand_palm_link.STL</w:t>
            </w:r>
          </w:p>
        </w:tc>
      </w:tr>
      <w:tr w14:paraId="128B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12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decoupled_wbc/control/teleop/device/SDKClient_Linux/SDKClient_Linux.vcxproj</w:t>
            </w:r>
          </w:p>
        </w:tc>
        <w:tc>
          <w:tcPr>
            <w:tcW w:w="4535" w:type="dxa"/>
            <w:vAlign w:val="center"/>
          </w:tcPr>
          <w:p w14:paraId="524D1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gear_sonic/data/robots/g1_old/meshes/left_hand_thumb_0_link.STL</w:t>
            </w:r>
          </w:p>
        </w:tc>
      </w:tr>
      <w:tr w14:paraId="0A04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E55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decoupled_wbc/control/teleop/device/SDKClient_Linux/SDKClient_Linux.vcxproj.filters</w:t>
            </w:r>
          </w:p>
        </w:tc>
        <w:tc>
          <w:tcPr>
            <w:tcW w:w="4535" w:type="dxa"/>
            <w:vAlign w:val="center"/>
          </w:tcPr>
          <w:p w14:paraId="14173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gear_sonic/data/robots/g1_old/meshes/left_hand_thumb_1_link.STL</w:t>
            </w:r>
          </w:p>
        </w:tc>
      </w:tr>
      <w:tr w14:paraId="5F48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2EC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decoupled_wbc/control/teleop/device/SDKClient_Linux/objects/ClientPlatformSpecific.d</w:t>
            </w:r>
          </w:p>
        </w:tc>
        <w:tc>
          <w:tcPr>
            <w:tcW w:w="4535" w:type="dxa"/>
            <w:vAlign w:val="center"/>
          </w:tcPr>
          <w:p w14:paraId="697B60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gear_sonic/data/robots/g1_old/meshes/left_hand_thumb_2_link.STL</w:t>
            </w:r>
          </w:p>
        </w:tc>
      </w:tr>
      <w:tr w14:paraId="1A46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BC0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decoupled_wbc/control/teleop/device/SDKClient_Linux/objects/ClientPlatformSpecific.o</w:t>
            </w:r>
          </w:p>
        </w:tc>
        <w:tc>
          <w:tcPr>
            <w:tcW w:w="4535" w:type="dxa"/>
            <w:vAlign w:val="center"/>
          </w:tcPr>
          <w:p w14:paraId="6B434A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gear_sonic/data/robots/g1_old/meshes/left_hip_pitch_link.STL</w:t>
            </w:r>
          </w:p>
        </w:tc>
      </w:tr>
      <w:tr w14:paraId="25D1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27C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decoupled_wbc/control/teleop/device/SDKClient_Linux/objects/Main.d</w:t>
            </w:r>
          </w:p>
        </w:tc>
        <w:tc>
          <w:tcPr>
            <w:tcW w:w="4535" w:type="dxa"/>
            <w:vAlign w:val="center"/>
          </w:tcPr>
          <w:p w14:paraId="2E287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gear_sonic/data/robots/g1_old/meshes/left_hip_roll_link.STL</w:t>
            </w:r>
          </w:p>
        </w:tc>
      </w:tr>
      <w:tr w14:paraId="133D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C50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decoupled_wbc/control/teleop/device/SDKClient_Linux/objects/Main.o</w:t>
            </w:r>
          </w:p>
        </w:tc>
        <w:tc>
          <w:tcPr>
            <w:tcW w:w="4535" w:type="dxa"/>
            <w:vAlign w:val="center"/>
          </w:tcPr>
          <w:p w14:paraId="08E90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gear_sonic/data/robots/g1_old/meshes/left_hip_yaw_link.STL</w:t>
            </w:r>
          </w:p>
        </w:tc>
      </w:tr>
      <w:tr w14:paraId="4A40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D38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decoupled_wbc/control/teleop/device/SDKClient_Linux/objects/SDKClient.d</w:t>
            </w:r>
          </w:p>
        </w:tc>
        <w:tc>
          <w:tcPr>
            <w:tcW w:w="4535" w:type="dxa"/>
            <w:vAlign w:val="center"/>
          </w:tcPr>
          <w:p w14:paraId="70A9A4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gear_sonic/data/robots/g1_old/meshes/left_knee_link.STL</w:t>
            </w:r>
          </w:p>
        </w:tc>
      </w:tr>
      <w:tr w14:paraId="0B5B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7F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decoupled_wbc/control/teleop/device/SDKClient_Linux/objects/SDKClient.o</w:t>
            </w:r>
          </w:p>
        </w:tc>
        <w:tc>
          <w:tcPr>
            <w:tcW w:w="4535" w:type="dxa"/>
            <w:vAlign w:val="center"/>
          </w:tcPr>
          <w:p w14:paraId="670446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gear_sonic/data/robots/g1_old/meshes/left_rubber_hand.STL</w:t>
            </w:r>
          </w:p>
        </w:tc>
      </w:tr>
      <w:tr w14:paraId="3319E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24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decoupled_wbc/control/teleop/device/SDKClient_Linux/test.py</w:t>
            </w:r>
          </w:p>
        </w:tc>
        <w:tc>
          <w:tcPr>
            <w:tcW w:w="4535" w:type="dxa"/>
            <w:vAlign w:val="center"/>
          </w:tcPr>
          <w:p w14:paraId="15A95D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gear_sonic/data/robots/g1_old/meshes/left_shoulder_pitch_link.STL</w:t>
            </w:r>
          </w:p>
        </w:tc>
      </w:tr>
      <w:tr w14:paraId="5D86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422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decoupled_wbc/control/teleop/device/iphone/iphone.py</w:t>
            </w:r>
          </w:p>
        </w:tc>
        <w:tc>
          <w:tcPr>
            <w:tcW w:w="4535" w:type="dxa"/>
            <w:vAlign w:val="center"/>
          </w:tcPr>
          <w:p w14:paraId="01970B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gear_sonic/data/robots/g1_old/meshes/left_shoulder_roll_link.STL</w:t>
            </w:r>
          </w:p>
        </w:tc>
      </w:tr>
      <w:tr w14:paraId="56AA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AF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decoupled_wbc/control/teleop/device/manus.py</w:t>
            </w:r>
          </w:p>
        </w:tc>
        <w:tc>
          <w:tcPr>
            <w:tcW w:w="4535" w:type="dxa"/>
            <w:vAlign w:val="center"/>
          </w:tcPr>
          <w:p w14:paraId="524AA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gear_sonic/data/robots/g1_old/meshes/left_shoulder_yaw_link.STL</w:t>
            </w:r>
          </w:p>
        </w:tc>
      </w:tr>
      <w:tr w14:paraId="2B43D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5BE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decoupled_wbc/control/teleop/device/pico/XRoboToolkit_PC_Service_1.0.0_ubuntu_22.04_amd64.deb</w:t>
            </w:r>
          </w:p>
        </w:tc>
        <w:tc>
          <w:tcPr>
            <w:tcW w:w="4535" w:type="dxa"/>
            <w:vAlign w:val="center"/>
          </w:tcPr>
          <w:p w14:paraId="15C4F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gear_sonic/data/robots/g1_old/meshes/left_wrist_pitch_link.STL</w:t>
            </w:r>
          </w:p>
        </w:tc>
      </w:tr>
      <w:tr w14:paraId="6846C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FA4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decoupled_wbc/control/teleop/device/pico/roboticsservice_1.0.0.0_arm64.deb</w:t>
            </w:r>
          </w:p>
        </w:tc>
        <w:tc>
          <w:tcPr>
            <w:tcW w:w="4535" w:type="dxa"/>
            <w:vAlign w:val="center"/>
          </w:tcPr>
          <w:p w14:paraId="63453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gear_sonic/data/robots/g1_old/meshes/left_wrist_roll_link.STL</w:t>
            </w:r>
          </w:p>
        </w:tc>
      </w:tr>
      <w:tr w14:paraId="28FD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421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decoupled_wbc/control/teleop/device/pico/xr_client.py</w:t>
            </w:r>
          </w:p>
        </w:tc>
        <w:tc>
          <w:tcPr>
            <w:tcW w:w="4535" w:type="dxa"/>
            <w:vAlign w:val="center"/>
          </w:tcPr>
          <w:p w14:paraId="0A1BAA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gear_sonic/data/robots/g1_old/meshes/left_wrist_roll_rubber_hand.STL</w:t>
            </w:r>
          </w:p>
        </w:tc>
      </w:tr>
      <w:tr w14:paraId="1757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E76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decoupled_wbc/control/teleop/gui/cli.py</w:t>
            </w:r>
          </w:p>
        </w:tc>
        <w:tc>
          <w:tcPr>
            <w:tcW w:w="4535" w:type="dxa"/>
            <w:vAlign w:val="center"/>
          </w:tcPr>
          <w:p w14:paraId="396F48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gear_sonic/data/robots/g1_old/meshes/left_wrist_yaw_link.STL</w:t>
            </w:r>
          </w:p>
        </w:tc>
      </w:tr>
      <w:tr w14:paraId="6F22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E27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decoupled_wbc/control/teleop/gui/core/events3d.py</w:t>
            </w:r>
          </w:p>
        </w:tc>
        <w:tc>
          <w:tcPr>
            <w:tcW w:w="4535" w:type="dxa"/>
            <w:vAlign w:val="center"/>
          </w:tcPr>
          <w:p w14:paraId="7B0BF7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gear_sonic/data/robots/g1_old/meshes/logo_link.STL</w:t>
            </w:r>
          </w:p>
        </w:tc>
      </w:tr>
      <w:tr w14:paraId="1962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B5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decoupled_wbc/control/teleop/gui/core/gui3d.py</w:t>
            </w:r>
          </w:p>
        </w:tc>
        <w:tc>
          <w:tcPr>
            <w:tcW w:w="4535" w:type="dxa"/>
            <w:vAlign w:val="center"/>
          </w:tcPr>
          <w:p w14:paraId="0DCE23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gear_sonic/data/robots/g1_old/meshes/pelvis.STL</w:t>
            </w:r>
          </w:p>
        </w:tc>
      </w:tr>
      <w:tr w14:paraId="0AFD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525C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decoupled_wbc/control/teleop/gui/core/guicommon.py</w:t>
            </w:r>
          </w:p>
        </w:tc>
        <w:tc>
          <w:tcPr>
            <w:tcW w:w="4535" w:type="dxa"/>
            <w:vAlign w:val="center"/>
          </w:tcPr>
          <w:p w14:paraId="47D0E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gear_sonic/data/robots/g1_old/meshes/pelvis_contour_link.STL</w:t>
            </w:r>
          </w:p>
        </w:tc>
      </w:tr>
      <w:tr w14:paraId="13ED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E7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decoupled_wbc/control/teleop/gui/core/module3d.py</w:t>
            </w:r>
          </w:p>
        </w:tc>
        <w:tc>
          <w:tcPr>
            <w:tcW w:w="4535" w:type="dxa"/>
            <w:vAlign w:val="center"/>
          </w:tcPr>
          <w:p w14:paraId="5972F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gear_sonic/data/robots/g1_old/meshes/right_ankle_pitch_link.STL</w:t>
            </w:r>
          </w:p>
        </w:tc>
      </w:tr>
      <w:tr w14:paraId="74E28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CE7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decoupled_wbc/control/teleop/gui/core/selection.py</w:t>
            </w:r>
          </w:p>
        </w:tc>
        <w:tc>
          <w:tcPr>
            <w:tcW w:w="4535" w:type="dxa"/>
            <w:vAlign w:val="center"/>
          </w:tcPr>
          <w:p w14:paraId="5B0B32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gear_sonic/data/robots/g1_old/meshes/right_ankle_roll_link.STL</w:t>
            </w:r>
          </w:p>
        </w:tc>
      </w:tr>
      <w:tr w14:paraId="6C7A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68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decoupled_wbc/control/teleop/gui/library/getpath.py</w:t>
            </w:r>
          </w:p>
        </w:tc>
        <w:tc>
          <w:tcPr>
            <w:tcW w:w="4535" w:type="dxa"/>
            <w:vAlign w:val="center"/>
          </w:tcPr>
          <w:p w14:paraId="61867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gear_sonic/data/robots/g1_old/meshes/right_elbow_link.STL</w:t>
            </w:r>
          </w:p>
        </w:tc>
      </w:tr>
      <w:tr w14:paraId="0B1B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79E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decoupled_wbc/control/teleop/gui/library/image.py</w:t>
            </w:r>
          </w:p>
        </w:tc>
        <w:tc>
          <w:tcPr>
            <w:tcW w:w="4535" w:type="dxa"/>
            <w:vAlign w:val="center"/>
          </w:tcPr>
          <w:p w14:paraId="12C28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gear_sonic/data/robots/g1_old/meshes/right_elbow_link_merge.STL</w:t>
            </w:r>
          </w:p>
        </w:tc>
      </w:tr>
      <w:tr w14:paraId="451A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0D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decoupled_wbc/control/teleop/gui/library/language.py</w:t>
            </w:r>
          </w:p>
        </w:tc>
        <w:tc>
          <w:tcPr>
            <w:tcW w:w="4535" w:type="dxa"/>
            <w:vAlign w:val="center"/>
          </w:tcPr>
          <w:p w14:paraId="47C07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gear_sonic/data/robots/g1_old/meshes/right_hand_index_0_link.STL</w:t>
            </w:r>
          </w:p>
        </w:tc>
      </w:tr>
      <w:tr w14:paraId="1361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EC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decoupled_wbc/control/teleop/gui/library/log.py</w:t>
            </w:r>
          </w:p>
        </w:tc>
        <w:tc>
          <w:tcPr>
            <w:tcW w:w="4535" w:type="dxa"/>
            <w:vAlign w:val="center"/>
          </w:tcPr>
          <w:p w14:paraId="20354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gear_sonic/data/robots/g1_old/meshes/right_hand_index_1_link.STL</w:t>
            </w:r>
          </w:p>
        </w:tc>
      </w:tr>
      <w:tr w14:paraId="3EA8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9F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decoupled_wbc/control/teleop/gui/library/matrix.py</w:t>
            </w:r>
          </w:p>
        </w:tc>
        <w:tc>
          <w:tcPr>
            <w:tcW w:w="4535" w:type="dxa"/>
            <w:vAlign w:val="center"/>
          </w:tcPr>
          <w:p w14:paraId="0E8DB5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gear_sonic/data/robots/g1_old/meshes/right_hand_middle_0_link.STL</w:t>
            </w:r>
          </w:p>
        </w:tc>
      </w:tr>
      <w:tr w14:paraId="6C91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0B43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decoupled_wbc/control/teleop/gui/library/mh.py</w:t>
            </w:r>
          </w:p>
        </w:tc>
        <w:tc>
          <w:tcPr>
            <w:tcW w:w="4535" w:type="dxa"/>
            <w:vAlign w:val="center"/>
          </w:tcPr>
          <w:p w14:paraId="7E6C2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gear_sonic/data/robots/g1_old/meshes/right_hand_middle_1_link.STL</w:t>
            </w:r>
          </w:p>
        </w:tc>
      </w:tr>
      <w:tr w14:paraId="744D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1C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decoupled_wbc/control/teleop/gui/library/profiler.py</w:t>
            </w:r>
          </w:p>
        </w:tc>
        <w:tc>
          <w:tcPr>
            <w:tcW w:w="4535" w:type="dxa"/>
            <w:vAlign w:val="center"/>
          </w:tcPr>
          <w:p w14:paraId="158E12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gear_sonic/data/robots/g1_old/meshes/right_hand_palm_link.STL</w:t>
            </w:r>
          </w:p>
        </w:tc>
      </w:tr>
      <w:tr w14:paraId="609EC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0568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decoupled_wbc/control/teleop/gui/library/qtgui.py</w:t>
            </w:r>
          </w:p>
        </w:tc>
        <w:tc>
          <w:tcPr>
            <w:tcW w:w="4535" w:type="dxa"/>
            <w:vAlign w:val="center"/>
          </w:tcPr>
          <w:p w14:paraId="067F9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gear_sonic/data/robots/g1_old/meshes/right_hand_thumb_0_link.STL</w:t>
            </w:r>
          </w:p>
        </w:tc>
      </w:tr>
      <w:tr w14:paraId="0A9B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767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decoupled_wbc/control/teleop/gui/library/universal.py</w:t>
            </w:r>
          </w:p>
        </w:tc>
        <w:tc>
          <w:tcPr>
            <w:tcW w:w="4535" w:type="dxa"/>
            <w:vAlign w:val="center"/>
          </w:tcPr>
          <w:p w14:paraId="67450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gear_sonic/data/robots/g1_old/meshes/right_hand_thumb_1_link.STL</w:t>
            </w:r>
          </w:p>
        </w:tc>
      </w:tr>
      <w:tr w14:paraId="661E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D93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decoupled_wbc/control/teleop/gui/library/xdg_parser.py</w:t>
            </w:r>
          </w:p>
        </w:tc>
        <w:tc>
          <w:tcPr>
            <w:tcW w:w="4535" w:type="dxa"/>
            <w:vAlign w:val="center"/>
          </w:tcPr>
          <w:p w14:paraId="54940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gear_sonic/data/robots/g1_old/meshes/right_hand_thumb_2_link.STL</w:t>
            </w:r>
          </w:p>
        </w:tc>
      </w:tr>
      <w:tr w14:paraId="0BC9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8A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decoupled_wbc/control/teleop/gui/main.py</w:t>
            </w:r>
          </w:p>
        </w:tc>
        <w:tc>
          <w:tcPr>
            <w:tcW w:w="4535" w:type="dxa"/>
            <w:vAlign w:val="center"/>
          </w:tcPr>
          <w:p w14:paraId="1BD6A1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gear_sonic/data/robots/g1_old/meshes/right_hip_pitch_link.STL</w:t>
            </w:r>
          </w:p>
        </w:tc>
      </w:tr>
      <w:tr w14:paraId="5B17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BF5C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decoupled_wbc/control/teleop/main/test_iphone.py</w:t>
            </w:r>
          </w:p>
        </w:tc>
        <w:tc>
          <w:tcPr>
            <w:tcW w:w="4535" w:type="dxa"/>
            <w:vAlign w:val="center"/>
          </w:tcPr>
          <w:p w14:paraId="68E97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gear_sonic/data/robots/g1_old/meshes/right_hip_roll_link.STL</w:t>
            </w:r>
          </w:p>
        </w:tc>
      </w:tr>
      <w:tr w14:paraId="330C1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F60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decoupled_wbc/control/teleop/main/test_manus.py</w:t>
            </w:r>
          </w:p>
        </w:tc>
        <w:tc>
          <w:tcPr>
            <w:tcW w:w="4535" w:type="dxa"/>
            <w:vAlign w:val="center"/>
          </w:tcPr>
          <w:p w14:paraId="67EF0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gear_sonic/data/robots/g1_old/meshes/right_hip_yaw_link.STL</w:t>
            </w:r>
          </w:p>
        </w:tc>
      </w:tr>
      <w:tr w14:paraId="1196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D3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decoupled_wbc/control/teleop/main/test_vive.py</w:t>
            </w:r>
          </w:p>
        </w:tc>
        <w:tc>
          <w:tcPr>
            <w:tcW w:w="4535" w:type="dxa"/>
            <w:vAlign w:val="center"/>
          </w:tcPr>
          <w:p w14:paraId="63D5D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gear_sonic/data/robots/g1_old/meshes/right_knee_link.STL</w:t>
            </w:r>
          </w:p>
        </w:tc>
      </w:tr>
      <w:tr w14:paraId="19ED9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BB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decoupled_wbc/control/teleop/pre_processor/fingers/fingers.py</w:t>
            </w:r>
          </w:p>
        </w:tc>
        <w:tc>
          <w:tcPr>
            <w:tcW w:w="4535" w:type="dxa"/>
            <w:vAlign w:val="center"/>
          </w:tcPr>
          <w:p w14:paraId="0FF686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gear_sonic/data/robots/g1_old/meshes/right_rubber_hand.STL</w:t>
            </w:r>
          </w:p>
        </w:tc>
      </w:tr>
      <w:tr w14:paraId="2440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139A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decoupled_wbc/control/teleop/pre_processor/pre_processor.py</w:t>
            </w:r>
          </w:p>
        </w:tc>
        <w:tc>
          <w:tcPr>
            <w:tcW w:w="4535" w:type="dxa"/>
            <w:vAlign w:val="center"/>
          </w:tcPr>
          <w:p w14:paraId="3BFC16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gear_sonic/data/robots/g1_old/meshes/right_shoulder_pitch_link.STL</w:t>
            </w:r>
          </w:p>
        </w:tc>
      </w:tr>
      <w:tr w14:paraId="4862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925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decoupled_wbc/control/teleop/pre_processor/wrists/wrists.py</w:t>
            </w:r>
          </w:p>
        </w:tc>
        <w:tc>
          <w:tcPr>
            <w:tcW w:w="4535" w:type="dxa"/>
            <w:vAlign w:val="center"/>
          </w:tcPr>
          <w:p w14:paraId="24F414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gear_sonic/data/robots/g1_old/meshes/right_shoulder_roll_link.STL</w:t>
            </w:r>
          </w:p>
        </w:tc>
      </w:tr>
      <w:tr w14:paraId="14F9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65EF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decoupled_wbc/control/teleop/solver/body/body_ik_solver.py</w:t>
            </w:r>
          </w:p>
        </w:tc>
        <w:tc>
          <w:tcPr>
            <w:tcW w:w="4535" w:type="dxa"/>
            <w:vAlign w:val="center"/>
          </w:tcPr>
          <w:p w14:paraId="24EE36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gear_sonic/data/robots/g1_old/meshes/right_shoulder_yaw_link.STL</w:t>
            </w:r>
          </w:p>
        </w:tc>
      </w:tr>
      <w:tr w14:paraId="5813D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00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decoupled_wbc/control/teleop/solver/body/body_ik_solver_settings.py</w:t>
            </w:r>
          </w:p>
        </w:tc>
        <w:tc>
          <w:tcPr>
            <w:tcW w:w="4535" w:type="dxa"/>
            <w:vAlign w:val="center"/>
          </w:tcPr>
          <w:p w14:paraId="0D322D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gear_sonic/data/robots/g1_old/meshes/right_wrist_pitch_link.STL</w:t>
            </w:r>
          </w:p>
        </w:tc>
      </w:tr>
      <w:tr w14:paraId="3C2B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877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decoupled_wbc/control/teleop/solver/hand/g1_gripper_ik_solver.py</w:t>
            </w:r>
          </w:p>
        </w:tc>
        <w:tc>
          <w:tcPr>
            <w:tcW w:w="4535" w:type="dxa"/>
            <w:vAlign w:val="center"/>
          </w:tcPr>
          <w:p w14:paraId="079CF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gear_sonic/data/robots/g1_old/meshes/right_wrist_roll_link.STL</w:t>
            </w:r>
          </w:p>
        </w:tc>
      </w:tr>
      <w:tr w14:paraId="7EF1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84F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decoupled_wbc/control/teleop/solver/hand/instantiation/g1_hand_ik_instantiation.py</w:t>
            </w:r>
          </w:p>
        </w:tc>
        <w:tc>
          <w:tcPr>
            <w:tcW w:w="4535" w:type="dxa"/>
            <w:vAlign w:val="center"/>
          </w:tcPr>
          <w:p w14:paraId="63EF09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gear_sonic/data/robots/g1_old/meshes/right_wrist_roll_rubber_hand.STL</w:t>
            </w:r>
          </w:p>
        </w:tc>
      </w:tr>
      <w:tr w14:paraId="2A7B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CDF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decoupled_wbc/control/teleop/solver/solver.py</w:t>
            </w:r>
          </w:p>
        </w:tc>
        <w:tc>
          <w:tcPr>
            <w:tcW w:w="4535" w:type="dxa"/>
            <w:vAlign w:val="center"/>
          </w:tcPr>
          <w:p w14:paraId="42DD27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gear_sonic/data/robots/g1_old/meshes/right_wrist_yaw_link.STL</w:t>
            </w:r>
          </w:p>
        </w:tc>
      </w:tr>
      <w:tr w14:paraId="6749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045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decoupled_wbc/control/teleop/streamers/base_streamer.py</w:t>
            </w:r>
          </w:p>
        </w:tc>
        <w:tc>
          <w:tcPr>
            <w:tcW w:w="4535" w:type="dxa"/>
            <w:vAlign w:val="center"/>
          </w:tcPr>
          <w:p w14:paraId="403BE7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gear_sonic/data/robots/g1_old/meshes/torso_constraint_L_link.STL</w:t>
            </w:r>
          </w:p>
        </w:tc>
      </w:tr>
      <w:tr w14:paraId="06F3F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A3F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decoupled_wbc/control/teleop/streamers/dummy_streamer.py</w:t>
            </w:r>
          </w:p>
        </w:tc>
        <w:tc>
          <w:tcPr>
            <w:tcW w:w="4535" w:type="dxa"/>
            <w:vAlign w:val="center"/>
          </w:tcPr>
          <w:p w14:paraId="14272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gear_sonic/data/robots/g1_old/meshes/torso_constraint_L_rod_link.STL</w:t>
            </w:r>
          </w:p>
        </w:tc>
      </w:tr>
      <w:tr w14:paraId="621A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501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decoupled_wbc/control/teleop/streamers/iphone_streamer.py</w:t>
            </w:r>
          </w:p>
        </w:tc>
        <w:tc>
          <w:tcPr>
            <w:tcW w:w="4535" w:type="dxa"/>
            <w:vAlign w:val="center"/>
          </w:tcPr>
          <w:p w14:paraId="17F56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gear_sonic/data/robots/g1_old/meshes/torso_constraint_R_link.STL</w:t>
            </w:r>
          </w:p>
        </w:tc>
      </w:tr>
      <w:tr w14:paraId="4F51D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574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decoupled_wbc/control/teleop/streamers/joycon_streamer.py</w:t>
            </w:r>
          </w:p>
        </w:tc>
        <w:tc>
          <w:tcPr>
            <w:tcW w:w="4535" w:type="dxa"/>
            <w:vAlign w:val="center"/>
          </w:tcPr>
          <w:p w14:paraId="3E036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gear_sonic/data/robots/g1_old/meshes/torso_constraint_R_rod_link.STL</w:t>
            </w:r>
          </w:p>
        </w:tc>
      </w:tr>
      <w:tr w14:paraId="1150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3D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decoupled_wbc/control/teleop/streamers/leapmotion_streamer.py</w:t>
            </w:r>
          </w:p>
        </w:tc>
        <w:tc>
          <w:tcPr>
            <w:tcW w:w="4535" w:type="dxa"/>
            <w:vAlign w:val="center"/>
          </w:tcPr>
          <w:p w14:paraId="3E9D2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gear_sonic/data/robots/g1_old/meshes/torso_link.STL</w:t>
            </w:r>
          </w:p>
        </w:tc>
      </w:tr>
      <w:tr w14:paraId="5CC1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D74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decoupled_wbc/control/teleop/streamers/manus_streamer.py</w:t>
            </w:r>
          </w:p>
        </w:tc>
        <w:tc>
          <w:tcPr>
            <w:tcW w:w="4535" w:type="dxa"/>
            <w:vAlign w:val="center"/>
          </w:tcPr>
          <w:p w14:paraId="126521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gear_sonic/data/robots/g1_old/meshes/waist_constraint_L.STL</w:t>
            </w:r>
          </w:p>
        </w:tc>
      </w:tr>
      <w:tr w14:paraId="6A21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C4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decoupled_wbc/control/teleop/streamers/pico_streamer.py</w:t>
            </w:r>
          </w:p>
        </w:tc>
        <w:tc>
          <w:tcPr>
            <w:tcW w:w="4535" w:type="dxa"/>
            <w:vAlign w:val="center"/>
          </w:tcPr>
          <w:p w14:paraId="118E9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gear_sonic/data/robots/g1_old/meshes/waist_constraint_R.STL</w:t>
            </w:r>
          </w:p>
        </w:tc>
      </w:tr>
      <w:tr w14:paraId="4255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E0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decoupled_wbc/control/teleop/streamers/vive_streamer.py</w:t>
            </w:r>
          </w:p>
        </w:tc>
        <w:tc>
          <w:tcPr>
            <w:tcW w:w="4535" w:type="dxa"/>
            <w:vAlign w:val="center"/>
          </w:tcPr>
          <w:p w14:paraId="31CCC6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gear_sonic/data/robots/g1_old/meshes/waist_roll_link.STL</w:t>
            </w:r>
          </w:p>
        </w:tc>
      </w:tr>
      <w:tr w14:paraId="028F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AAA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decoupled_wbc/control/teleop/teleop_retargeting_ik.py</w:t>
            </w:r>
          </w:p>
        </w:tc>
        <w:tc>
          <w:tcPr>
            <w:tcW w:w="4535" w:type="dxa"/>
            <w:vAlign w:val="center"/>
          </w:tcPr>
          <w:p w14:paraId="50F41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gear_sonic/data/robots/g1_old/meshes/waist_support_link.STL</w:t>
            </w:r>
          </w:p>
        </w:tc>
      </w:tr>
      <w:tr w14:paraId="601AA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7B4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decoupled_wbc/control/teleop/teleop_streamer.py</w:t>
            </w:r>
          </w:p>
        </w:tc>
        <w:tc>
          <w:tcPr>
            <w:tcW w:w="4535" w:type="dxa"/>
            <w:vAlign w:val="center"/>
          </w:tcPr>
          <w:p w14:paraId="5BBA6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gear_sonic/data/robots/g1_old/meshes/waist_yaw_link.STL</w:t>
            </w:r>
          </w:p>
        </w:tc>
      </w:tr>
      <w:tr w14:paraId="588B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3F0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decoupled_wbc/control/utils/__init__.py</w:t>
            </w:r>
          </w:p>
        </w:tc>
        <w:tc>
          <w:tcPr>
            <w:tcW w:w="4535" w:type="dxa"/>
            <w:vAlign w:val="center"/>
          </w:tcPr>
          <w:p w14:paraId="0B1F50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gear_sonic/data/video_writer.py</w:t>
            </w:r>
          </w:p>
        </w:tc>
      </w:tr>
      <w:tr w14:paraId="5AA90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AA4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decoupled_wbc/control/utils/cv_bridge.py</w:t>
            </w:r>
          </w:p>
        </w:tc>
        <w:tc>
          <w:tcPr>
            <w:tcW w:w="4535" w:type="dxa"/>
            <w:vAlign w:val="center"/>
          </w:tcPr>
          <w:p w14:paraId="0E829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gear_sonic/data_process/convert_soma_csv_to_motion_lib.py</w:t>
            </w:r>
          </w:p>
        </w:tc>
      </w:tr>
      <w:tr w14:paraId="4C76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B8C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decoupled_wbc/control/utils/episode_state.py</w:t>
            </w:r>
          </w:p>
        </w:tc>
        <w:tc>
          <w:tcPr>
            <w:tcW w:w="4535" w:type="dxa"/>
            <w:vAlign w:val="center"/>
          </w:tcPr>
          <w:p w14:paraId="5707B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gear_sonic/data_process/extract_soma_joints_from_bvh.py</w:t>
            </w:r>
          </w:p>
        </w:tc>
      </w:tr>
      <w:tr w14:paraId="0EBF2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A9E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decoupled_wbc/control/utils/gear_wbc_utils.py</w:t>
            </w:r>
          </w:p>
        </w:tc>
        <w:tc>
          <w:tcPr>
            <w:tcW w:w="4535" w:type="dxa"/>
            <w:vAlign w:val="center"/>
          </w:tcPr>
          <w:p w14:paraId="5074B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gear_sonic/data_process/filter_and_copy_bones_data.py</w:t>
            </w:r>
          </w:p>
        </w:tc>
      </w:tr>
      <w:tr w14:paraId="60C29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9D89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decoupled_wbc/control/utils/img_viewer.py</w:t>
            </w:r>
          </w:p>
        </w:tc>
        <w:tc>
          <w:tcPr>
            <w:tcW w:w="4535" w:type="dxa"/>
            <w:vAlign w:val="center"/>
          </w:tcPr>
          <w:p w14:paraId="1CE6DF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gear_sonic/data_process/split_pkl_files.py</w:t>
            </w:r>
          </w:p>
        </w:tc>
      </w:tr>
      <w:tr w14:paraId="5379E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7A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decoupled_wbc/control/utils/keyboard_dispatcher.py</w:t>
            </w:r>
          </w:p>
        </w:tc>
        <w:tc>
          <w:tcPr>
            <w:tcW w:w="4535" w:type="dxa"/>
            <w:vAlign w:val="center"/>
          </w:tcPr>
          <w:p w14:paraId="291E2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gear_sonic/envs/__init__.py</w:t>
            </w:r>
          </w:p>
        </w:tc>
      </w:tr>
      <w:tr w14:paraId="0312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B9B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decoupled_wbc/control/utils/logging_utils.py</w:t>
            </w:r>
          </w:p>
        </w:tc>
        <w:tc>
          <w:tcPr>
            <w:tcW w:w="4535" w:type="dxa"/>
            <w:vAlign w:val="center"/>
          </w:tcPr>
          <w:p w14:paraId="725AFE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gear_sonic/envs/env_utils/__init__.py</w:t>
            </w:r>
          </w:p>
        </w:tc>
      </w:tr>
      <w:tr w14:paraId="6128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2FA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decoupled_wbc/control/utils/n1_utils.py</w:t>
            </w:r>
          </w:p>
        </w:tc>
        <w:tc>
          <w:tcPr>
            <w:tcW w:w="4535" w:type="dxa"/>
            <w:vAlign w:val="center"/>
          </w:tcPr>
          <w:p w14:paraId="38958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gear_sonic/envs/env_utils/joint_utils.py</w:t>
            </w:r>
          </w:p>
        </w:tc>
      </w:tr>
      <w:tr w14:paraId="3882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EB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decoupled_wbc/control/utils/network_utils.py</w:t>
            </w:r>
          </w:p>
        </w:tc>
        <w:tc>
          <w:tcPr>
            <w:tcW w:w="4535" w:type="dxa"/>
            <w:vAlign w:val="center"/>
          </w:tcPr>
          <w:p w14:paraId="3775A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gear_sonic/envs/manager_env/__init__.py</w:t>
            </w:r>
          </w:p>
        </w:tc>
      </w:tr>
      <w:tr w14:paraId="657B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AC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decoupled_wbc/control/utils/ros_utils.py</w:t>
            </w:r>
          </w:p>
        </w:tc>
        <w:tc>
          <w:tcPr>
            <w:tcW w:w="4535" w:type="dxa"/>
            <w:vAlign w:val="center"/>
          </w:tcPr>
          <w:p w14:paraId="50B475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gear_sonic/envs/manager_env/mdp/__init__.py</w:t>
            </w:r>
          </w:p>
        </w:tc>
      </w:tr>
      <w:tr w14:paraId="47A0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AD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decoupled_wbc/control/utils/run_real_checklist.py</w:t>
            </w:r>
          </w:p>
        </w:tc>
        <w:tc>
          <w:tcPr>
            <w:tcW w:w="4535" w:type="dxa"/>
            <w:vAlign w:val="center"/>
          </w:tcPr>
          <w:p w14:paraId="72684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gear_sonic/envs/manager_env/mdp/actions.py</w:t>
            </w:r>
          </w:p>
        </w:tc>
      </w:tr>
      <w:tr w14:paraId="2AF1F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FEEE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decoupled_wbc/control/utils/service.py</w:t>
            </w:r>
          </w:p>
        </w:tc>
        <w:tc>
          <w:tcPr>
            <w:tcW w:w="4535" w:type="dxa"/>
            <w:vAlign w:val="center"/>
          </w:tcPr>
          <w:p w14:paraId="26173F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gear_sonic/envs/manager_env/mdp/actuators.py</w:t>
            </w:r>
          </w:p>
        </w:tc>
      </w:tr>
      <w:tr w14:paraId="2B07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289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decoupled_wbc/control/utils/sync_sim_utils.py</w:t>
            </w:r>
          </w:p>
        </w:tc>
        <w:tc>
          <w:tcPr>
            <w:tcW w:w="4535" w:type="dxa"/>
            <w:vAlign w:val="center"/>
          </w:tcPr>
          <w:p w14:paraId="0BC600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gear_sonic/envs/manager_env/mdp/commands.py</w:t>
            </w:r>
          </w:p>
        </w:tc>
      </w:tr>
      <w:tr w14:paraId="06CBF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79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decoupled_wbc/control/utils/telemetry.py</w:t>
            </w:r>
          </w:p>
        </w:tc>
        <w:tc>
          <w:tcPr>
            <w:tcW w:w="4535" w:type="dxa"/>
            <w:vAlign w:val="center"/>
          </w:tcPr>
          <w:p w14:paraId="7C8A3C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gear_sonic/envs/manager_env/mdp/curriculum.py</w:t>
            </w:r>
          </w:p>
        </w:tc>
      </w:tr>
      <w:tr w14:paraId="471E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A70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decoupled_wbc/control/utils/term_color_constants.py</w:t>
            </w:r>
          </w:p>
        </w:tc>
        <w:tc>
          <w:tcPr>
            <w:tcW w:w="4535" w:type="dxa"/>
            <w:vAlign w:val="center"/>
          </w:tcPr>
          <w:p w14:paraId="6D0648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gear_sonic/envs/manager_env/mdp/events.py</w:t>
            </w:r>
          </w:p>
        </w:tc>
      </w:tr>
      <w:tr w14:paraId="2B7F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827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decoupled_wbc/control/utils/text_to_speech.py</w:t>
            </w:r>
          </w:p>
        </w:tc>
        <w:tc>
          <w:tcPr>
            <w:tcW w:w="4535" w:type="dxa"/>
            <w:vAlign w:val="center"/>
          </w:tcPr>
          <w:p w14:paraId="56529D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gear_sonic/envs/manager_env/mdp/observations.py</w:t>
            </w:r>
          </w:p>
        </w:tc>
      </w:tr>
      <w:tr w14:paraId="38C3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414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decoupled_wbc/control/visualization/humanoid_visualizer.py</w:t>
            </w:r>
          </w:p>
        </w:tc>
        <w:tc>
          <w:tcPr>
            <w:tcW w:w="4535" w:type="dxa"/>
            <w:vAlign w:val="center"/>
          </w:tcPr>
          <w:p w14:paraId="1002C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gear_sonic/envs/manager_env/mdp/recorders.py</w:t>
            </w:r>
          </w:p>
        </w:tc>
      </w:tr>
      <w:tr w14:paraId="6A25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7A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decoupled_wbc/control/visualization/meshcat_visualizer_env.py</w:t>
            </w:r>
          </w:p>
        </w:tc>
        <w:tc>
          <w:tcPr>
            <w:tcW w:w="4535" w:type="dxa"/>
            <w:vAlign w:val="center"/>
          </w:tcPr>
          <w:p w14:paraId="4F9830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gear_sonic/envs/manager_env/mdp/rewards.py</w:t>
            </w:r>
          </w:p>
        </w:tc>
      </w:tr>
      <w:tr w14:paraId="4AE1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0F2F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decoupled_wbc/data/constants.py</w:t>
            </w:r>
          </w:p>
        </w:tc>
        <w:tc>
          <w:tcPr>
            <w:tcW w:w="4535" w:type="dxa"/>
            <w:vAlign w:val="center"/>
          </w:tcPr>
          <w:p w14:paraId="4EC4F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gear_sonic/envs/manager_env/mdp/terminations.py</w:t>
            </w:r>
          </w:p>
        </w:tc>
      </w:tr>
      <w:tr w14:paraId="49F14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CD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decoupled_wbc/data/exporter.py</w:t>
            </w:r>
          </w:p>
        </w:tc>
        <w:tc>
          <w:tcPr>
            <w:tcW w:w="4535" w:type="dxa"/>
            <w:vAlign w:val="center"/>
          </w:tcPr>
          <w:p w14:paraId="63433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gear_sonic/envs/manager_env/mdp/terrain.py</w:t>
            </w:r>
          </w:p>
        </w:tc>
      </w:tr>
      <w:tr w14:paraId="03A0C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6F1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decoupled_wbc/data/utils.py</w:t>
            </w:r>
          </w:p>
        </w:tc>
        <w:tc>
          <w:tcPr>
            <w:tcW w:w="4535" w:type="dxa"/>
            <w:vAlign w:val="center"/>
          </w:tcPr>
          <w:p w14:paraId="10476D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gear_sonic/envs/manager_env/mdp/utils.py</w:t>
            </w:r>
          </w:p>
        </w:tc>
      </w:tr>
      <w:tr w14:paraId="68DA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AD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decoupled_wbc/data/video_writer.py</w:t>
            </w:r>
          </w:p>
        </w:tc>
        <w:tc>
          <w:tcPr>
            <w:tcW w:w="4535" w:type="dxa"/>
            <w:vAlign w:val="center"/>
          </w:tcPr>
          <w:p w14:paraId="3C3E57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gear_sonic/envs/manager_env/modular_tracking_env_cfg.py</w:t>
            </w:r>
          </w:p>
        </w:tc>
      </w:tr>
      <w:tr w14:paraId="56E1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8199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decoupled_wbc/data/viz/rerun_viz.py</w:t>
            </w:r>
          </w:p>
        </w:tc>
        <w:tc>
          <w:tcPr>
            <w:tcW w:w="4535" w:type="dxa"/>
            <w:vAlign w:val="center"/>
          </w:tcPr>
          <w:p w14:paraId="0C18C9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gear_sonic/envs/manager_env/robots/__init__.py</w:t>
            </w:r>
          </w:p>
        </w:tc>
      </w:tr>
      <w:tr w14:paraId="3A6C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543F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decoupled_wbc/dexmg/gr00trobocasa/requirements.txt</w:t>
            </w:r>
          </w:p>
        </w:tc>
        <w:tc>
          <w:tcPr>
            <w:tcW w:w="4535" w:type="dxa"/>
            <w:vAlign w:val="center"/>
          </w:tcPr>
          <w:p w14:paraId="66EE81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gear_sonic/envs/manager_env/robots/g1.py</w:t>
            </w:r>
          </w:p>
        </w:tc>
      </w:tr>
      <w:tr w14:paraId="1D18D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68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decoupled_wbc/dexmg/gr00trobocasa/robocasa/__init__.py</w:t>
            </w:r>
          </w:p>
        </w:tc>
        <w:tc>
          <w:tcPr>
            <w:tcW w:w="4535" w:type="dxa"/>
            <w:vAlign w:val="center"/>
          </w:tcPr>
          <w:p w14:paraId="0BEA7E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gear_sonic/envs/manager_env/robots/h2.py</w:t>
            </w:r>
          </w:p>
        </w:tc>
      </w:tr>
      <w:tr w14:paraId="2AAD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A41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decoupled_wbc/dexmg/gr00trobocasa/robocasa/environments/locomanipulation/__init__.py</w:t>
            </w:r>
          </w:p>
        </w:tc>
        <w:tc>
          <w:tcPr>
            <w:tcW w:w="4535" w:type="dxa"/>
            <w:vAlign w:val="center"/>
          </w:tcPr>
          <w:p w14:paraId="63545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gear_sonic/envs/wrapper/__init__.py</w:t>
            </w:r>
          </w:p>
        </w:tc>
      </w:tr>
      <w:tr w14:paraId="6BE5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E14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decoupled_wbc/dexmg/gr00trobocasa/robocasa/environments/locomanipulation/base.py</w:t>
            </w:r>
          </w:p>
        </w:tc>
        <w:tc>
          <w:tcPr>
            <w:tcW w:w="4535" w:type="dxa"/>
            <w:vAlign w:val="center"/>
          </w:tcPr>
          <w:p w14:paraId="45BF3B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gear_sonic/envs/wrapper/manager_env_wrapper.py</w:t>
            </w:r>
          </w:p>
        </w:tc>
      </w:tr>
      <w:tr w14:paraId="13E4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C38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decoupled_wbc/dexmg/gr00trobocasa/robocasa/environments/locomanipulation/locomanip.py</w:t>
            </w:r>
          </w:p>
        </w:tc>
        <w:tc>
          <w:tcPr>
            <w:tcW w:w="4535" w:type="dxa"/>
            <w:vAlign w:val="center"/>
          </w:tcPr>
          <w:p w14:paraId="733B35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gear_sonic/eval_agent_trl.py</w:t>
            </w:r>
          </w:p>
        </w:tc>
      </w:tr>
      <w:tr w14:paraId="715D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021E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decoupled_wbc/dexmg/gr00trobocasa/robocasa/environments/locomanipulation/locomanip_basic.py</w:t>
            </w:r>
          </w:p>
        </w:tc>
        <w:tc>
          <w:tcPr>
            <w:tcW w:w="4535" w:type="dxa"/>
            <w:vAlign w:val="center"/>
          </w:tcPr>
          <w:p w14:paraId="24A3C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gear_sonic/eval_exp.py</w:t>
            </w:r>
          </w:p>
        </w:tc>
      </w:tr>
      <w:tr w14:paraId="4603E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90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decoupled_wbc/dexmg/gr00trobocasa/robocasa/environments/locomanipulation/locomanip_dc.py</w:t>
            </w:r>
          </w:p>
        </w:tc>
        <w:tc>
          <w:tcPr>
            <w:tcW w:w="4535" w:type="dxa"/>
            <w:vAlign w:val="center"/>
          </w:tcPr>
          <w:p w14:paraId="3EDAC8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gear_sonic/isaac_utils/__init__.py</w:t>
            </w:r>
          </w:p>
        </w:tc>
      </w:tr>
      <w:tr w14:paraId="3984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B1A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decoupled_wbc/dexmg/gr00trobocasa/robocasa/environments/locomanipulation/locomanip_pnp.py</w:t>
            </w:r>
          </w:p>
        </w:tc>
        <w:tc>
          <w:tcPr>
            <w:tcW w:w="4535" w:type="dxa"/>
            <w:vAlign w:val="center"/>
          </w:tcPr>
          <w:p w14:paraId="41914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gear_sonic/isaac_utils/maths.py</w:t>
            </w:r>
          </w:p>
        </w:tc>
      </w:tr>
      <w:tr w14:paraId="2AF7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5FA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decoupled_wbc/dexmg/gr00trobocasa/robocasa/examples/third_party_controller/__init__.py</w:t>
            </w:r>
          </w:p>
        </w:tc>
        <w:tc>
          <w:tcPr>
            <w:tcW w:w="4535" w:type="dxa"/>
            <w:vAlign w:val="center"/>
          </w:tcPr>
          <w:p w14:paraId="3E7C7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gear_sonic/isaac_utils/rotations.py</w:t>
            </w:r>
          </w:p>
        </w:tc>
      </w:tr>
      <w:tr w14:paraId="72E0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2F6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decoupled_wbc/dexmg/gr00trobocasa/robocasa/examples/third_party_controller/default_mink_ik_g1_gear_wbc.json</w:t>
            </w:r>
          </w:p>
        </w:tc>
        <w:tc>
          <w:tcPr>
            <w:tcW w:w="4535" w:type="dxa"/>
            <w:vAlign w:val="center"/>
          </w:tcPr>
          <w:p w14:paraId="0B322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gear_sonic/pyproject.toml</w:t>
            </w:r>
          </w:p>
        </w:tc>
      </w:tr>
      <w:tr w14:paraId="277C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3D9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decoupled_wbc/dexmg/gr00trobocasa/robocasa/examples/third_party_controller/default_mink_ik_g1_gear_wbc_gc.json</w:t>
            </w:r>
          </w:p>
        </w:tc>
        <w:tc>
          <w:tcPr>
            <w:tcW w:w="4535" w:type="dxa"/>
            <w:vAlign w:val="center"/>
          </w:tcPr>
          <w:p w14:paraId="0CE29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gear_sonic/scripts/launch_data_collection.py</w:t>
            </w:r>
          </w:p>
        </w:tc>
      </w:tr>
      <w:tr w14:paraId="0C1E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416E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decoupled_wbc/dexmg/gr00trobocasa/robocasa/macros.py</w:t>
            </w:r>
          </w:p>
        </w:tc>
        <w:tc>
          <w:tcPr>
            <w:tcW w:w="4535" w:type="dxa"/>
            <w:vAlign w:val="center"/>
          </w:tcPr>
          <w:p w14:paraId="76F9A9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gear_sonic/scripts/launch_inference.py</w:t>
            </w:r>
          </w:p>
        </w:tc>
      </w:tr>
      <w:tr w14:paraId="3A4C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78E2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decoupled_wbc/dexmg/gr00trobocasa/robocasa/models/__init__.py</w:t>
            </w:r>
          </w:p>
        </w:tc>
        <w:tc>
          <w:tcPr>
            <w:tcW w:w="4535" w:type="dxa"/>
            <w:vAlign w:val="center"/>
          </w:tcPr>
          <w:p w14:paraId="38F55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gear_sonic/scripts/pico_manager_thread_server.py</w:t>
            </w:r>
          </w:p>
        </w:tc>
      </w:tr>
      <w:tr w14:paraId="13C3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9CB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decoupled_wbc/dexmg/gr00trobocasa/robocasa/models/assets/arenas/gear_factory/gear_factory.xml</w:t>
            </w:r>
          </w:p>
        </w:tc>
        <w:tc>
          <w:tcPr>
            <w:tcW w:w="4535" w:type="dxa"/>
            <w:vAlign w:val="center"/>
          </w:tcPr>
          <w:p w14:paraId="2F14F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gear_sonic/scripts/process_dataset.py</w:t>
            </w:r>
          </w:p>
        </w:tc>
      </w:tr>
      <w:tr w14:paraId="1E48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062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decoupled_wbc/dexmg/gr00trobocasa/robocasa/models/assets/arenas/gear_factory/meshes/gear_factory_0.obj</w:t>
            </w:r>
          </w:p>
        </w:tc>
        <w:tc>
          <w:tcPr>
            <w:tcW w:w="4535" w:type="dxa"/>
            <w:vAlign w:val="center"/>
          </w:tcPr>
          <w:p w14:paraId="06761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gear_sonic/scripts/run_camera_viewer.py</w:t>
            </w:r>
          </w:p>
        </w:tc>
      </w:tr>
      <w:tr w14:paraId="02DD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23FB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decoupled_wbc/dexmg/gr00trobocasa/robocasa/models/assets/arenas/gear_factory/meshes/gear_factory_1.obj</w:t>
            </w:r>
          </w:p>
        </w:tc>
        <w:tc>
          <w:tcPr>
            <w:tcW w:w="4535" w:type="dxa"/>
            <w:vAlign w:val="center"/>
          </w:tcPr>
          <w:p w14:paraId="3C84E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gear_sonic/scripts/run_data_exporter.py</w:t>
            </w:r>
          </w:p>
        </w:tc>
      </w:tr>
      <w:tr w14:paraId="5415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872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decoupled_wbc/dexmg/gr00trobocasa/robocasa/models/assets/arenas/gear_factory/meshes/gear_factory_10.obj</w:t>
            </w:r>
          </w:p>
        </w:tc>
        <w:tc>
          <w:tcPr>
            <w:tcW w:w="4535" w:type="dxa"/>
            <w:vAlign w:val="center"/>
          </w:tcPr>
          <w:p w14:paraId="7F548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gear_sonic/scripts/run_sim_loop.py</w:t>
            </w:r>
          </w:p>
        </w:tc>
      </w:tr>
      <w:tr w14:paraId="4E61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86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decoupled_wbc/dexmg/gr00trobocasa/robocasa/models/assets/arenas/gear_factory/meshes/gear_factory_11.obj</w:t>
            </w:r>
          </w:p>
        </w:tc>
        <w:tc>
          <w:tcPr>
            <w:tcW w:w="4535" w:type="dxa"/>
            <w:vAlign w:val="center"/>
          </w:tcPr>
          <w:p w14:paraId="5A9089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gear_sonic/scripts/run_vla_inference.py</w:t>
            </w:r>
          </w:p>
        </w:tc>
      </w:tr>
      <w:tr w14:paraId="75E6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A2B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decoupled_wbc/dexmg/gr00trobocasa/robocasa/models/assets/arenas/gear_factory/meshes/gear_factory_2.obj</w:t>
            </w:r>
          </w:p>
        </w:tc>
        <w:tc>
          <w:tcPr>
            <w:tcW w:w="4535" w:type="dxa"/>
            <w:vAlign w:val="center"/>
          </w:tcPr>
          <w:p w14:paraId="1825BB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gear_sonic/tests/test_input_readers.py</w:t>
            </w:r>
          </w:p>
        </w:tc>
      </w:tr>
      <w:tr w14:paraId="1DE1D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5D6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decoupled_wbc/dexmg/gr00trobocasa/robocasa/models/assets/arenas/gear_factory/meshes/gear_factory_3.obj</w:t>
            </w:r>
          </w:p>
        </w:tc>
        <w:tc>
          <w:tcPr>
            <w:tcW w:w="4535" w:type="dxa"/>
            <w:vAlign w:val="center"/>
          </w:tcPr>
          <w:p w14:paraId="31BE2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gear_sonic/train_agent_trl.py</w:t>
            </w:r>
          </w:p>
        </w:tc>
      </w:tr>
      <w:tr w14:paraId="599F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CEF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decoupled_wbc/dexmg/gr00trobocasa/robocasa/models/assets/arenas/gear_factory/meshes/gear_factory_4.obj</w:t>
            </w:r>
          </w:p>
        </w:tc>
        <w:tc>
          <w:tcPr>
            <w:tcW w:w="4535" w:type="dxa"/>
            <w:vAlign w:val="center"/>
          </w:tcPr>
          <w:p w14:paraId="752E6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gear_sonic/trl/__init__.py</w:t>
            </w:r>
          </w:p>
        </w:tc>
      </w:tr>
      <w:tr w14:paraId="2956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0AD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decoupled_wbc/dexmg/gr00trobocasa/robocasa/models/assets/arenas/gear_factory/meshes/gear_factory_5.obj</w:t>
            </w:r>
          </w:p>
        </w:tc>
        <w:tc>
          <w:tcPr>
            <w:tcW w:w="4535" w:type="dxa"/>
            <w:vAlign w:val="center"/>
          </w:tcPr>
          <w:p w14:paraId="67A9C3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gear_sonic/trl/callbacks/__init__.py</w:t>
            </w:r>
          </w:p>
        </w:tc>
      </w:tr>
      <w:tr w14:paraId="773B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E9D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decoupled_wbc/dexmg/gr00trobocasa/robocasa/models/assets/arenas/gear_factory/meshes/gear_factory_6.obj</w:t>
            </w:r>
          </w:p>
        </w:tc>
        <w:tc>
          <w:tcPr>
            <w:tcW w:w="4535" w:type="dxa"/>
            <w:vAlign w:val="center"/>
          </w:tcPr>
          <w:p w14:paraId="26CB7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gear_sonic/trl/callbacks/hv_callback_handler.py</w:t>
            </w:r>
          </w:p>
        </w:tc>
      </w:tr>
      <w:tr w14:paraId="5CE3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2D7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decoupled_wbc/dexmg/gr00trobocasa/robocasa/models/assets/arenas/gear_factory/meshes/gear_factory_7.obj</w:t>
            </w:r>
          </w:p>
        </w:tc>
        <w:tc>
          <w:tcPr>
            <w:tcW w:w="4535" w:type="dxa"/>
            <w:vAlign w:val="center"/>
          </w:tcPr>
          <w:p w14:paraId="77AED8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gear_sonic/trl/callbacks/im_eval_callback.py</w:t>
            </w:r>
          </w:p>
        </w:tc>
      </w:tr>
      <w:tr w14:paraId="46DFE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C411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decoupled_wbc/dexmg/gr00trobocasa/robocasa/models/assets/arenas/gear_factory/meshes/gear_factory_8.obj</w:t>
            </w:r>
          </w:p>
        </w:tc>
        <w:tc>
          <w:tcPr>
            <w:tcW w:w="4535" w:type="dxa"/>
            <w:vAlign w:val="center"/>
          </w:tcPr>
          <w:p w14:paraId="64E9D1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gear_sonic/trl/callbacks/im_resample_callback.py</w:t>
            </w:r>
          </w:p>
        </w:tc>
      </w:tr>
      <w:tr w14:paraId="51B0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B45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decoupled_wbc/dexmg/gr00trobocasa/robocasa/models/assets/arenas/gear_factory/meshes/gear_factory_9.obj</w:t>
            </w:r>
          </w:p>
        </w:tc>
        <w:tc>
          <w:tcPr>
            <w:tcW w:w="4535" w:type="dxa"/>
            <w:vAlign w:val="center"/>
          </w:tcPr>
          <w:p w14:paraId="7A45AC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gear_sonic/trl/callbacks/model_save_callback.py</w:t>
            </w:r>
          </w:p>
        </w:tc>
      </w:tr>
      <w:tr w14:paraId="342D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BE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decoupled_wbc/dexmg/gr00trobocasa/robocasa/models/assets/arenas/gear_factory/meshes/gear_factory_poles.obj</w:t>
            </w:r>
          </w:p>
        </w:tc>
        <w:tc>
          <w:tcPr>
            <w:tcW w:w="4535" w:type="dxa"/>
            <w:vAlign w:val="center"/>
          </w:tcPr>
          <w:p w14:paraId="76D23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gear_sonic/trl/callbacks/read_eval_callback.py</w:t>
            </w:r>
          </w:p>
        </w:tc>
      </w:tr>
      <w:tr w14:paraId="23BE7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3E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decoupled_wbc/dexmg/gr00trobocasa/robocasa/models/assets/arenas/gear_factory/meshes/gear_factory_walls.obj</w:t>
            </w:r>
          </w:p>
        </w:tc>
        <w:tc>
          <w:tcPr>
            <w:tcW w:w="4535" w:type="dxa"/>
            <w:vAlign w:val="center"/>
          </w:tcPr>
          <w:p w14:paraId="1AFDF7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gear_sonic/trl/callbacks/wandb_callback.py</w:t>
            </w:r>
          </w:p>
        </w:tc>
      </w:tr>
      <w:tr w14:paraId="778C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7F58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decoupled_wbc/dexmg/gr00trobocasa/robocasa/models/assets/arenas/gear_factory/meshes/paint_lines.obj</w:t>
            </w:r>
          </w:p>
        </w:tc>
        <w:tc>
          <w:tcPr>
            <w:tcW w:w="4535" w:type="dxa"/>
            <w:vAlign w:val="center"/>
          </w:tcPr>
          <w:p w14:paraId="5FB48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gear_sonic/trl/losses/__init__.py</w:t>
            </w:r>
          </w:p>
        </w:tc>
      </w:tr>
      <w:tr w14:paraId="7226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2DE8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decoupled_wbc/dexmg/gr00trobocasa/robocasa/models/assets/arenas/gear_factory/textures/Fence_Metal_AO.png</w:t>
            </w:r>
          </w:p>
        </w:tc>
        <w:tc>
          <w:tcPr>
            <w:tcW w:w="4535" w:type="dxa"/>
            <w:vAlign w:val="center"/>
          </w:tcPr>
          <w:p w14:paraId="255B0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gear_sonic/trl/losses/token_losses.py</w:t>
            </w:r>
          </w:p>
        </w:tc>
      </w:tr>
      <w:tr w14:paraId="6E4F2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538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decoupled_wbc/dexmg/gr00trobocasa/robocasa/models/assets/arenas/gear_factory/textures/Laser_Beam.png</w:t>
            </w:r>
          </w:p>
        </w:tc>
        <w:tc>
          <w:tcPr>
            <w:tcW w:w="4535" w:type="dxa"/>
            <w:vAlign w:val="center"/>
          </w:tcPr>
          <w:p w14:paraId="2CB16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gear_sonic/trl/modules/__init__.py</w:t>
            </w:r>
          </w:p>
        </w:tc>
      </w:tr>
      <w:tr w14:paraId="3FA7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93E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decoupled_wbc/dexmg/gr00trobocasa/robocasa/models/assets/arenas/gear_factory/textures/Light_Curtain.png</w:t>
            </w:r>
          </w:p>
        </w:tc>
        <w:tc>
          <w:tcPr>
            <w:tcW w:w="4535" w:type="dxa"/>
            <w:vAlign w:val="center"/>
          </w:tcPr>
          <w:p w14:paraId="60CA68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gear_sonic/trl/modules/actor_critic_modules.py</w:t>
            </w:r>
          </w:p>
        </w:tc>
      </w:tr>
      <w:tr w14:paraId="5DBE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56C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decoupled_wbc/dexmg/gr00trobocasa/robocasa/models/assets/arenas/gear_factory/textures/Rack_3@Medium.png</w:t>
            </w:r>
          </w:p>
        </w:tc>
        <w:tc>
          <w:tcPr>
            <w:tcW w:w="4535" w:type="dxa"/>
            <w:vAlign w:val="center"/>
          </w:tcPr>
          <w:p w14:paraId="3343EA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gear_sonic/trl/modules/base_module.py</w:t>
            </w:r>
          </w:p>
        </w:tc>
      </w:tr>
      <w:tr w14:paraId="5CC3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781A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decoupled_wbc/dexmg/gr00trobocasa/robocasa/models/assets/arenas/gear_factory/textures/Rack_4@Medium.png</w:t>
            </w:r>
          </w:p>
        </w:tc>
        <w:tc>
          <w:tcPr>
            <w:tcW w:w="4535" w:type="dxa"/>
            <w:vAlign w:val="center"/>
          </w:tcPr>
          <w:p w14:paraId="74F7B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gear_sonic/trl/modules/data_utils.py</w:t>
            </w:r>
          </w:p>
        </w:tc>
      </w:tr>
      <w:tr w14:paraId="20FC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177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decoupled_wbc/dexmg/gr00trobocasa/robocasa/models/assets/arenas/gear_factory/textures/Robots_1@Medium.png</w:t>
            </w:r>
          </w:p>
        </w:tc>
        <w:tc>
          <w:tcPr>
            <w:tcW w:w="4535" w:type="dxa"/>
            <w:vAlign w:val="center"/>
          </w:tcPr>
          <w:p w14:paraId="08954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gear_sonic/trl/modules/universal_token_modules.py</w:t>
            </w:r>
          </w:p>
        </w:tc>
      </w:tr>
      <w:tr w14:paraId="04B7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F04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decoupled_wbc/dexmg/gr00trobocasa/robocasa/models/assets/arenas/gear_factory/textures/Robots_1_Fence@Medium.png</w:t>
            </w:r>
          </w:p>
        </w:tc>
        <w:tc>
          <w:tcPr>
            <w:tcW w:w="4535" w:type="dxa"/>
            <w:vAlign w:val="center"/>
          </w:tcPr>
          <w:p w14:paraId="380E99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gear_sonic/trl/trainer/__init__.py</w:t>
            </w:r>
          </w:p>
        </w:tc>
      </w:tr>
      <w:tr w14:paraId="675D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CABF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decoupled_wbc/dexmg/gr00trobocasa/robocasa/models/assets/arenas/gear_factory/textures/Robots_2@Medium.png</w:t>
            </w:r>
          </w:p>
        </w:tc>
        <w:tc>
          <w:tcPr>
            <w:tcW w:w="4535" w:type="dxa"/>
            <w:vAlign w:val="center"/>
          </w:tcPr>
          <w:p w14:paraId="21E6C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gear_sonic/trl/trainer/ppo_trainer.py</w:t>
            </w:r>
          </w:p>
        </w:tc>
      </w:tr>
      <w:tr w14:paraId="5417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19DB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decoupled_wbc/dexmg/gr00trobocasa/robocasa/models/assets/arenas/gear_factory/textures/Robots_2_Fence@Medium.png</w:t>
            </w:r>
          </w:p>
        </w:tc>
        <w:tc>
          <w:tcPr>
            <w:tcW w:w="4535" w:type="dxa"/>
            <w:vAlign w:val="center"/>
          </w:tcPr>
          <w:p w14:paraId="71233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gear_sonic/trl/trainer/ppo_trainer_aux_loss.py</w:t>
            </w:r>
          </w:p>
        </w:tc>
      </w:tr>
      <w:tr w14:paraId="1AF7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C81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decoupled_wbc/dexmg/gr00trobocasa/robocasa/models/assets/arenas/gear_factory/textures/Steel_ASTM_AO.png</w:t>
            </w:r>
          </w:p>
        </w:tc>
        <w:tc>
          <w:tcPr>
            <w:tcW w:w="4535" w:type="dxa"/>
            <w:vAlign w:val="center"/>
          </w:tcPr>
          <w:p w14:paraId="71B0EB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gear_sonic/trl/utils/__init__.py</w:t>
            </w:r>
          </w:p>
        </w:tc>
      </w:tr>
      <w:tr w14:paraId="5D7E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DB02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decoupled_wbc/dexmg/gr00trobocasa/robocasa/models/assets/arenas/gear_factory/textures/T_Floor_A1_Albedo.png</w:t>
            </w:r>
          </w:p>
        </w:tc>
        <w:tc>
          <w:tcPr>
            <w:tcW w:w="4535" w:type="dxa"/>
            <w:vAlign w:val="center"/>
          </w:tcPr>
          <w:p w14:paraId="5A655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gear_sonic/trl/utils/common.py</w:t>
            </w:r>
          </w:p>
        </w:tc>
      </w:tr>
      <w:tr w14:paraId="021F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381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decoupled_wbc/dexmg/gr00trobocasa/robocasa/models/assets/arenas/gear_factory/textures/factory@1024.png</w:t>
            </w:r>
          </w:p>
        </w:tc>
        <w:tc>
          <w:tcPr>
            <w:tcW w:w="4535" w:type="dxa"/>
            <w:vAlign w:val="center"/>
          </w:tcPr>
          <w:p w14:paraId="60C67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gear_sonic/trl/utils/data.py</w:t>
            </w:r>
          </w:p>
        </w:tc>
      </w:tr>
      <w:tr w14:paraId="519E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739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decoupled_wbc/dexmg/gr00trobocasa/robocasa/models/assets/arenas/gear_factory/textures/mtl-base_color@Small.png</w:t>
            </w:r>
          </w:p>
        </w:tc>
        <w:tc>
          <w:tcPr>
            <w:tcW w:w="4535" w:type="dxa"/>
            <w:vAlign w:val="center"/>
          </w:tcPr>
          <w:p w14:paraId="5EF7A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gear_sonic/trl/utils/kornia_transform.py</w:t>
            </w:r>
          </w:p>
        </w:tc>
      </w:tr>
      <w:tr w14:paraId="5634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E5C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decoupled_wbc/dexmg/gr00trobocasa/robocasa/models/assets/arenas/gear_lab/gear_lab.xml</w:t>
            </w:r>
          </w:p>
        </w:tc>
        <w:tc>
          <w:tcPr>
            <w:tcW w:w="4535" w:type="dxa"/>
            <w:vAlign w:val="center"/>
          </w:tcPr>
          <w:p w14:paraId="19A56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gear_sonic/trl/utils/math.py</w:t>
            </w:r>
          </w:p>
        </w:tc>
      </w:tr>
      <w:tr w14:paraId="5865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C7E4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decoupled_wbc/dexmg/gr00trobocasa/robocasa/models/assets/arenas/gear_lab/textures/floor.png</w:t>
            </w:r>
          </w:p>
        </w:tc>
        <w:tc>
          <w:tcPr>
            <w:tcW w:w="4535" w:type="dxa"/>
            <w:vAlign w:val="center"/>
          </w:tcPr>
          <w:p w14:paraId="5E0D21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gear_sonic/trl/utils/order_converter.py</w:t>
            </w:r>
          </w:p>
        </w:tc>
      </w:tr>
      <w:tr w14:paraId="2C47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7F2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decoupled_wbc/dexmg/gr00trobocasa/robocasa/models/assets/arenas/gear_lab/textures/wall.png</w:t>
            </w:r>
          </w:p>
        </w:tc>
        <w:tc>
          <w:tcPr>
            <w:tcW w:w="4535" w:type="dxa"/>
            <w:vAlign w:val="center"/>
          </w:tcPr>
          <w:p w14:paraId="4A783F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gear_sonic/trl/utils/rl.py</w:t>
            </w:r>
          </w:p>
        </w:tc>
      </w:tr>
      <w:tr w14:paraId="4766A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F4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decoupled_wbc/dexmg/gr00trobocasa/robocasa/models/assets/arenas/ground_arena.xml</w:t>
            </w:r>
          </w:p>
        </w:tc>
        <w:tc>
          <w:tcPr>
            <w:tcW w:w="4535" w:type="dxa"/>
            <w:vAlign w:val="center"/>
          </w:tcPr>
          <w:p w14:paraId="7CDE58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gear_sonic/trl/utils/rotation_conversion.py</w:t>
            </w:r>
          </w:p>
        </w:tc>
      </w:tr>
      <w:tr w14:paraId="7ADE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F7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decoupled_wbc/dexmg/gr00trobocasa/robocasa/models/assets/objects/omniverse/locomanip/apple_0/collision/tmpm_h04v7s_collision_0.obj</w:t>
            </w:r>
          </w:p>
        </w:tc>
        <w:tc>
          <w:tcPr>
            <w:tcW w:w="4535" w:type="dxa"/>
            <w:vAlign w:val="center"/>
          </w:tcPr>
          <w:p w14:paraId="70B14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gear_sonic/trl/utils/scheduler.py</w:t>
            </w:r>
          </w:p>
        </w:tc>
      </w:tr>
      <w:tr w14:paraId="58A8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21F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decoupled_wbc/dexmg/gr00trobocasa/robocasa/models/assets/objects/omniverse/locomanip/apple_0/collision/tmpm_h04v7s_collision_1.obj</w:t>
            </w:r>
          </w:p>
        </w:tc>
        <w:tc>
          <w:tcPr>
            <w:tcW w:w="4535" w:type="dxa"/>
            <w:vAlign w:val="center"/>
          </w:tcPr>
          <w:p w14:paraId="3C806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gear_sonic/trl/utils/smplx/body_model/README.md</w:t>
            </w:r>
          </w:p>
        </w:tc>
      </w:tr>
      <w:tr w14:paraId="3D97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FDE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decoupled_wbc/dexmg/gr00trobocasa/robocasa/models/assets/objects/omniverse/locomanip/apple_0/collision/tmpm_h04v7s_collision_2.obj</w:t>
            </w:r>
          </w:p>
        </w:tc>
        <w:tc>
          <w:tcPr>
            <w:tcW w:w="4535" w:type="dxa"/>
            <w:vAlign w:val="center"/>
          </w:tcPr>
          <w:p w14:paraId="03C0CC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gear_sonic/trl/utils/smplx/body_model/__init__.py</w:t>
            </w:r>
          </w:p>
        </w:tc>
      </w:tr>
      <w:tr w14:paraId="672E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C32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decoupled_wbc/dexmg/gr00trobocasa/robocasa/models/assets/objects/omniverse/locomanip/apple_0/collision/tmpm_h04v7s_collision_3.obj</w:t>
            </w:r>
          </w:p>
        </w:tc>
        <w:tc>
          <w:tcPr>
            <w:tcW w:w="4535" w:type="dxa"/>
            <w:vAlign w:val="center"/>
          </w:tcPr>
          <w:p w14:paraId="2F095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gear_sonic/trl/utils/smplx/body_model/body_model.py</w:t>
            </w:r>
          </w:p>
        </w:tc>
      </w:tr>
      <w:tr w14:paraId="69E8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383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decoupled_wbc/dexmg/gr00trobocasa/robocasa/models/assets/objects/omniverse/locomanip/apple_0/collision/tmpm_h04v7s_collision_4.obj</w:t>
            </w:r>
          </w:p>
        </w:tc>
        <w:tc>
          <w:tcPr>
            <w:tcW w:w="4535" w:type="dxa"/>
            <w:vAlign w:val="center"/>
          </w:tcPr>
          <w:p w14:paraId="5A6D12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gear_sonic/trl/utils/smplx/body_model/body_model_smplh.py</w:t>
            </w:r>
          </w:p>
        </w:tc>
      </w:tr>
      <w:tr w14:paraId="751A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C88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decoupled_wbc/dexmg/gr00trobocasa/robocasa/models/assets/objects/omniverse/locomanip/apple_0/model.xml</w:t>
            </w:r>
          </w:p>
        </w:tc>
        <w:tc>
          <w:tcPr>
            <w:tcW w:w="4535" w:type="dxa"/>
            <w:vAlign w:val="center"/>
          </w:tcPr>
          <w:p w14:paraId="23917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gear_sonic/trl/utils/smplx/body_model/body_model_smplx.py</w:t>
            </w:r>
          </w:p>
        </w:tc>
      </w:tr>
      <w:tr w14:paraId="27B4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DD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decoupled_wbc/dexmg/gr00trobocasa/robocasa/models/assets/objects/omniverse/locomanip/apple_0/visual/image0.png</w:t>
            </w:r>
          </w:p>
        </w:tc>
        <w:tc>
          <w:tcPr>
            <w:tcW w:w="4535" w:type="dxa"/>
            <w:vAlign w:val="center"/>
          </w:tcPr>
          <w:p w14:paraId="76986B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gear_sonic/trl/utils/smplx/body_model/coco_aug_dict.pth</w:t>
            </w:r>
          </w:p>
        </w:tc>
      </w:tr>
      <w:tr w14:paraId="0DAB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D29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decoupled_wbc/dexmg/gr00trobocasa/robocasa/models/assets/objects/omniverse/locomanip/apple_0/visual/material.mtl</w:t>
            </w:r>
          </w:p>
        </w:tc>
        <w:tc>
          <w:tcPr>
            <w:tcW w:w="4535" w:type="dxa"/>
            <w:vAlign w:val="center"/>
          </w:tcPr>
          <w:p w14:paraId="303A8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gear_sonic/trl/utils/smplx/body_model/min_lbs.py</w:t>
            </w:r>
          </w:p>
        </w:tc>
      </w:tr>
      <w:tr w14:paraId="3BAA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BCF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decoupled_wbc/dexmg/gr00trobocasa/robocasa/models/assets/objects/omniverse/locomanip/apple_0/visual/model_normalized_0.obj</w:t>
            </w:r>
          </w:p>
        </w:tc>
        <w:tc>
          <w:tcPr>
            <w:tcW w:w="4535" w:type="dxa"/>
            <w:vAlign w:val="center"/>
          </w:tcPr>
          <w:p w14:paraId="3C80A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gear_sonic/trl/utils/smplx/body_model/rotation_conversions.py</w:t>
            </w:r>
          </w:p>
        </w:tc>
      </w:tr>
      <w:tr w14:paraId="332E6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9006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decoupled_wbc/dexmg/gr00trobocasa/robocasa/models/assets/objects/omniverse/locomanip/cardbox_a1/material.mtl</w:t>
            </w:r>
          </w:p>
        </w:tc>
        <w:tc>
          <w:tcPr>
            <w:tcW w:w="4535" w:type="dxa"/>
            <w:vAlign w:val="center"/>
          </w:tcPr>
          <w:p w14:paraId="25D9C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gear_sonic/trl/utils/smplx/body_model/seg_part_info.npy</w:t>
            </w:r>
          </w:p>
        </w:tc>
      </w:tr>
      <w:tr w14:paraId="65589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E8F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decoupled_wbc/dexmg/gr00trobocasa/robocasa/models/assets/objects/omniverse/locomanip/cardbox_a1/meshes/cardbox_a1.obj</w:t>
            </w:r>
          </w:p>
        </w:tc>
        <w:tc>
          <w:tcPr>
            <w:tcW w:w="4535" w:type="dxa"/>
            <w:vAlign w:val="center"/>
          </w:tcPr>
          <w:p w14:paraId="7451A2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gear_sonic/trl/utils/smplx/body_model/smpl_3dpw14_J_regressor_sparse.pt</w:t>
            </w:r>
          </w:p>
        </w:tc>
      </w:tr>
      <w:tr w14:paraId="478C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283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decoupled_wbc/dexmg/gr00trobocasa/robocasa/models/assets/objects/omniverse/locomanip/cardbox_a1/model.xml</w:t>
            </w:r>
          </w:p>
        </w:tc>
        <w:tc>
          <w:tcPr>
            <w:tcW w:w="4535" w:type="dxa"/>
            <w:vAlign w:val="center"/>
          </w:tcPr>
          <w:p w14:paraId="11FB6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gear_sonic/trl/utils/smplx/body_model/smpl_coco17_J_regressor.pt</w:t>
            </w:r>
          </w:p>
        </w:tc>
      </w:tr>
      <w:tr w14:paraId="0987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F3F3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decoupled_wbc/dexmg/gr00trobocasa/robocasa/models/assets/objects/omniverse/locomanip/cardbox_a1/textures/T_Cardbox_A1_Albedo.png</w:t>
            </w:r>
          </w:p>
        </w:tc>
        <w:tc>
          <w:tcPr>
            <w:tcW w:w="4535" w:type="dxa"/>
            <w:vAlign w:val="center"/>
          </w:tcPr>
          <w:p w14:paraId="02731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gear_sonic/trl/utils/smplx/body_model/smpl_lite.py</w:t>
            </w:r>
          </w:p>
        </w:tc>
      </w:tr>
      <w:tr w14:paraId="77E5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B822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decoupled_wbc/dexmg/gr00trobocasa/robocasa/models/assets/objects/omniverse/locomanip/cardbox_b1/material.mtl</w:t>
            </w:r>
          </w:p>
        </w:tc>
        <w:tc>
          <w:tcPr>
            <w:tcW w:w="4535" w:type="dxa"/>
            <w:vAlign w:val="center"/>
          </w:tcPr>
          <w:p w14:paraId="7B611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gear_sonic/trl/utils/smplx/body_model/smpl_neutral_J_regressor.pt</w:t>
            </w:r>
          </w:p>
        </w:tc>
      </w:tr>
      <w:tr w14:paraId="3B73A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E2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decoupled_wbc/dexmg/gr00trobocasa/robocasa/models/assets/objects/omniverse/locomanip/cardbox_b1/meshes/cardbox_b1.obj</w:t>
            </w:r>
          </w:p>
        </w:tc>
        <w:tc>
          <w:tcPr>
            <w:tcW w:w="4535" w:type="dxa"/>
            <w:vAlign w:val="center"/>
          </w:tcPr>
          <w:p w14:paraId="0E08A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gear_sonic/trl/utils/smplx/body_model/smpl_vert_segmentation.json</w:t>
            </w:r>
          </w:p>
        </w:tc>
      </w:tr>
      <w:tr w14:paraId="0F9D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BF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decoupled_wbc/dexmg/gr00trobocasa/robocasa/models/assets/objects/omniverse/locomanip/cardbox_b1/model.xml</w:t>
            </w:r>
          </w:p>
        </w:tc>
        <w:tc>
          <w:tcPr>
            <w:tcW w:w="4535" w:type="dxa"/>
            <w:vAlign w:val="center"/>
          </w:tcPr>
          <w:p w14:paraId="3D198E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gear_sonic/trl/utils/smplx/body_model/smplx2smpl_sparse.pt</w:t>
            </w:r>
          </w:p>
        </w:tc>
      </w:tr>
      <w:tr w14:paraId="34514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DFA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decoupled_wbc/dexmg/gr00trobocasa/robocasa/models/assets/objects/omniverse/locomanip/cardbox_b1/textures/T_Cardbox_B3_Albedo.png</w:t>
            </w:r>
          </w:p>
        </w:tc>
        <w:tc>
          <w:tcPr>
            <w:tcW w:w="4535" w:type="dxa"/>
            <w:vAlign w:val="center"/>
          </w:tcPr>
          <w:p w14:paraId="7E582F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gear_sonic/trl/utils/smplx/body_model/smplx_lite.py</w:t>
            </w:r>
          </w:p>
        </w:tc>
      </w:tr>
      <w:tr w14:paraId="507C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73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decoupled_wbc/dexmg/gr00trobocasa/robocasa/models/assets/objects/omniverse/locomanip/cardbox_c1/material.mtl</w:t>
            </w:r>
          </w:p>
        </w:tc>
        <w:tc>
          <w:tcPr>
            <w:tcW w:w="4535" w:type="dxa"/>
            <w:vAlign w:val="center"/>
          </w:tcPr>
          <w:p w14:paraId="13EFE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gear_sonic/trl/utils/smplx/body_model/smplx_verts437.pt</w:t>
            </w:r>
          </w:p>
        </w:tc>
      </w:tr>
      <w:tr w14:paraId="7368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FF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decoupled_wbc/dexmg/gr00trobocasa/robocasa/models/assets/objects/omniverse/locomanip/cardbox_c1/meshes/cardbox_c1.obj</w:t>
            </w:r>
          </w:p>
        </w:tc>
        <w:tc>
          <w:tcPr>
            <w:tcW w:w="4535" w:type="dxa"/>
            <w:vAlign w:val="center"/>
          </w:tcPr>
          <w:p w14:paraId="6AFD2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gear_sonic/trl/utils/smplx/body_model/utils.py</w:t>
            </w:r>
          </w:p>
        </w:tc>
      </w:tr>
      <w:tr w14:paraId="0F5D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327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decoupled_wbc/dexmg/gr00trobocasa/robocasa/models/assets/objects/omniverse/locomanip/cardbox_c1/model.xml</w:t>
            </w:r>
          </w:p>
        </w:tc>
        <w:tc>
          <w:tcPr>
            <w:tcW w:w="4535" w:type="dxa"/>
            <w:vAlign w:val="center"/>
          </w:tcPr>
          <w:p w14:paraId="7EABA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gear_sonic/trl/utils/smplx/smplx_utils.py</w:t>
            </w:r>
          </w:p>
        </w:tc>
      </w:tr>
      <w:tr w14:paraId="4D96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F49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decoupled_wbc/dexmg/gr00trobocasa/robocasa/models/assets/objects/omniverse/locomanip/cardbox_c1/textures/T_Cardbox_C2_Albedo.png</w:t>
            </w:r>
          </w:p>
        </w:tc>
        <w:tc>
          <w:tcPr>
            <w:tcW w:w="4535" w:type="dxa"/>
            <w:vAlign w:val="center"/>
          </w:tcPr>
          <w:p w14:paraId="0B02B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gear_sonic/trl/utils/torch_transform.py</w:t>
            </w:r>
          </w:p>
        </w:tc>
      </w:tr>
      <w:tr w14:paraId="032E1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F2A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decoupled_wbc/dexmg/gr00trobocasa/robocasa/models/assets/objects/omniverse/locomanip/cardbox_d1/material.mtl</w:t>
            </w:r>
          </w:p>
        </w:tc>
        <w:tc>
          <w:tcPr>
            <w:tcW w:w="4535" w:type="dxa"/>
            <w:vAlign w:val="center"/>
          </w:tcPr>
          <w:p w14:paraId="0B53B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gear_sonic/utils/__init__.py</w:t>
            </w:r>
          </w:p>
        </w:tc>
      </w:tr>
      <w:tr w14:paraId="4DE35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61E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decoupled_wbc/dexmg/gr00trobocasa/robocasa/models/assets/objects/omniverse/locomanip/cardbox_d1/meshes/cardbox_d1.obj</w:t>
            </w:r>
          </w:p>
        </w:tc>
        <w:tc>
          <w:tcPr>
            <w:tcW w:w="4535" w:type="dxa"/>
            <w:vAlign w:val="center"/>
          </w:tcPr>
          <w:p w14:paraId="3FC6E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gear_sonic/utils/average_meters.py</w:t>
            </w:r>
          </w:p>
        </w:tc>
      </w:tr>
      <w:tr w14:paraId="504E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810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decoupled_wbc/dexmg/gr00trobocasa/robocasa/models/assets/objects/omniverse/locomanip/cardbox_d1/model.xml</w:t>
            </w:r>
          </w:p>
        </w:tc>
        <w:tc>
          <w:tcPr>
            <w:tcW w:w="4535" w:type="dxa"/>
            <w:vAlign w:val="center"/>
          </w:tcPr>
          <w:p w14:paraId="23DD80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gear_sonic/utils/batch_normalizer.py</w:t>
            </w:r>
          </w:p>
        </w:tc>
      </w:tr>
      <w:tr w14:paraId="3E98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B1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decoupled_wbc/dexmg/gr00trobocasa/robocasa/models/assets/objects/omniverse/locomanip/cardbox_d1/textures/T_Cardbox_D2_Albedo.png</w:t>
            </w:r>
          </w:p>
        </w:tc>
        <w:tc>
          <w:tcPr>
            <w:tcW w:w="4535" w:type="dxa"/>
            <w:vAlign w:val="center"/>
          </w:tcPr>
          <w:p w14:paraId="4DF8C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gear_sonic/utils/common.py</w:t>
            </w:r>
          </w:p>
        </w:tc>
      </w:tr>
      <w:tr w14:paraId="50EB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7A8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decoupled_wbc/dexmg/gr00trobocasa/robocasa/models/assets/objects/omniverse/locomanip/clock_0/material.mtl</w:t>
            </w:r>
          </w:p>
        </w:tc>
        <w:tc>
          <w:tcPr>
            <w:tcW w:w="4535" w:type="dxa"/>
            <w:vAlign w:val="center"/>
          </w:tcPr>
          <w:p w14:paraId="1B3EDB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gear_sonic/utils/config_utils.py</w:t>
            </w:r>
          </w:p>
        </w:tc>
      </w:tr>
      <w:tr w14:paraId="719D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DC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decoupled_wbc/dexmg/gr00trobocasa/robocasa/models/assets/objects/omniverse/locomanip/clock_0/meshes/clock_0_0_0.obj</w:t>
            </w:r>
          </w:p>
        </w:tc>
        <w:tc>
          <w:tcPr>
            <w:tcW w:w="4535" w:type="dxa"/>
            <w:vAlign w:val="center"/>
          </w:tcPr>
          <w:p w14:paraId="19B34E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gear_sonic/utils/data_collection/__init__.py</w:t>
            </w:r>
          </w:p>
        </w:tc>
      </w:tr>
      <w:tr w14:paraId="7203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71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decoupled_wbc/dexmg/gr00trobocasa/robocasa/models/assets/objects/omniverse/locomanip/clock_0/meshes/clock_0_0_1.obj</w:t>
            </w:r>
          </w:p>
        </w:tc>
        <w:tc>
          <w:tcPr>
            <w:tcW w:w="4535" w:type="dxa"/>
            <w:vAlign w:val="center"/>
          </w:tcPr>
          <w:p w14:paraId="2D20D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gear_sonic/utils/data_collection/episode_state.py</w:t>
            </w:r>
          </w:p>
        </w:tc>
      </w:tr>
      <w:tr w14:paraId="67E5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B0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decoupled_wbc/dexmg/gr00trobocasa/robocasa/models/assets/objects/omniverse/locomanip/clock_0/meshes/clock_0_0_2.obj</w:t>
            </w:r>
          </w:p>
        </w:tc>
        <w:tc>
          <w:tcPr>
            <w:tcW w:w="4535" w:type="dxa"/>
            <w:vAlign w:val="center"/>
          </w:tcPr>
          <w:p w14:paraId="7AE81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gear_sonic/utils/data_collection/keyboard_subscriber.py</w:t>
            </w:r>
          </w:p>
        </w:tc>
      </w:tr>
      <w:tr w14:paraId="40D0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0FBA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decoupled_wbc/dexmg/gr00trobocasa/robocasa/models/assets/objects/omniverse/locomanip/clock_0/meshes/clock_0_0_3.obj</w:t>
            </w:r>
          </w:p>
        </w:tc>
        <w:tc>
          <w:tcPr>
            <w:tcW w:w="4535" w:type="dxa"/>
            <w:vAlign w:val="center"/>
          </w:tcPr>
          <w:p w14:paraId="0B167F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gear_sonic/utils/data_collection/telemetry.py</w:t>
            </w:r>
          </w:p>
        </w:tc>
      </w:tr>
      <w:tr w14:paraId="1DE6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ACC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decoupled_wbc/dexmg/gr00trobocasa/robocasa/models/assets/objects/omniverse/locomanip/clock_0/meshes/clock_0_0_4.obj</w:t>
            </w:r>
          </w:p>
        </w:tc>
        <w:tc>
          <w:tcPr>
            <w:tcW w:w="4535" w:type="dxa"/>
            <w:vAlign w:val="center"/>
          </w:tcPr>
          <w:p w14:paraId="39B860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gear_sonic/utils/data_collection/text_to_speech.py</w:t>
            </w:r>
          </w:p>
        </w:tc>
      </w:tr>
      <w:tr w14:paraId="1ACF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9077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decoupled_wbc/dexmg/gr00trobocasa/robocasa/models/assets/objects/omniverse/locomanip/clock_0/meshes/clock_0_0_5.obj</w:t>
            </w:r>
          </w:p>
        </w:tc>
        <w:tc>
          <w:tcPr>
            <w:tcW w:w="4535" w:type="dxa"/>
            <w:vAlign w:val="center"/>
          </w:tcPr>
          <w:p w14:paraId="6619C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gear_sonic/utils/data_collection/transforms.py</w:t>
            </w:r>
          </w:p>
        </w:tc>
      </w:tr>
      <w:tr w14:paraId="614E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35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decoupled_wbc/dexmg/gr00trobocasa/robocasa/models/assets/objects/omniverse/locomanip/clock_0/meshes/clock_0_0_6.obj</w:t>
            </w:r>
          </w:p>
        </w:tc>
        <w:tc>
          <w:tcPr>
            <w:tcW w:w="4535" w:type="dxa"/>
            <w:vAlign w:val="center"/>
          </w:tcPr>
          <w:p w14:paraId="230E9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gear_sonic/utils/data_collection/zmq_state_subscriber.py</w:t>
            </w:r>
          </w:p>
        </w:tc>
      </w:tr>
      <w:tr w14:paraId="582E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62D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decoupled_wbc/dexmg/gr00trobocasa/robocasa/models/assets/objects/omniverse/locomanip/clock_0/meshes/clock_0_0_collision_0_0.obj</w:t>
            </w:r>
          </w:p>
        </w:tc>
        <w:tc>
          <w:tcPr>
            <w:tcW w:w="4535" w:type="dxa"/>
            <w:vAlign w:val="center"/>
          </w:tcPr>
          <w:p w14:paraId="10D1B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gear_sonic/utils/inference/__init__.py</w:t>
            </w:r>
          </w:p>
        </w:tc>
      </w:tr>
      <w:tr w14:paraId="65DA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5ED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decoupled_wbc/dexmg/gr00trobocasa/robocasa/models/assets/objects/omniverse/locomanip/clock_0/meshes/clock_0_0_collision_0_1.obj</w:t>
            </w:r>
          </w:p>
        </w:tc>
        <w:tc>
          <w:tcPr>
            <w:tcW w:w="4535" w:type="dxa"/>
            <w:vAlign w:val="center"/>
          </w:tcPr>
          <w:p w14:paraId="770EC4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gear_sonic/utils/inference/initial_poses.py</w:t>
            </w:r>
          </w:p>
        </w:tc>
      </w:tr>
      <w:tr w14:paraId="01CC0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201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decoupled_wbc/dexmg/gr00trobocasa/robocasa/models/assets/objects/omniverse/locomanip/clock_0/meshes/clock_0_0_collision_0_10.obj</w:t>
            </w:r>
          </w:p>
        </w:tc>
        <w:tc>
          <w:tcPr>
            <w:tcW w:w="4535" w:type="dxa"/>
            <w:vAlign w:val="center"/>
          </w:tcPr>
          <w:p w14:paraId="43BF27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gear_sonic/utils/inference/vla_utils.py</w:t>
            </w:r>
          </w:p>
        </w:tc>
      </w:tr>
      <w:tr w14:paraId="4696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AD77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decoupled_wbc/dexmg/gr00trobocasa/robocasa/models/assets/objects/omniverse/locomanip/clock_0/meshes/clock_0_0_collision_0_11.obj</w:t>
            </w:r>
          </w:p>
        </w:tc>
        <w:tc>
          <w:tcPr>
            <w:tcW w:w="4535" w:type="dxa"/>
            <w:vAlign w:val="center"/>
          </w:tcPr>
          <w:p w14:paraId="5509BD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gear_sonic/utils/inference_helpers.py</w:t>
            </w:r>
          </w:p>
        </w:tc>
      </w:tr>
      <w:tr w14:paraId="374D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4C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decoupled_wbc/dexmg/gr00trobocasa/robocasa/models/assets/objects/omniverse/locomanip/clock_0/meshes/clock_0_0_collision_0_2.obj</w:t>
            </w:r>
          </w:p>
        </w:tc>
        <w:tc>
          <w:tcPr>
            <w:tcW w:w="4535" w:type="dxa"/>
            <w:vAlign w:val="center"/>
          </w:tcPr>
          <w:p w14:paraId="367C3B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gear_sonic/utils/logging.py</w:t>
            </w:r>
          </w:p>
        </w:tc>
      </w:tr>
      <w:tr w14:paraId="37F32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F3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decoupled_wbc/dexmg/gr00trobocasa/robocasa/models/assets/objects/omniverse/locomanip/clock_0/meshes/clock_0_0_collision_0_3.obj</w:t>
            </w:r>
          </w:p>
        </w:tc>
        <w:tc>
          <w:tcPr>
            <w:tcW w:w="4535" w:type="dxa"/>
            <w:vAlign w:val="center"/>
          </w:tcPr>
          <w:p w14:paraId="7ADABF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gear_sonic/utils/motion_lib/__init__.py</w:t>
            </w:r>
          </w:p>
        </w:tc>
      </w:tr>
      <w:tr w14:paraId="2D23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79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decoupled_wbc/dexmg/gr00trobocasa/robocasa/models/assets/objects/omniverse/locomanip/clock_0/meshes/clock_0_0_collision_0_4.obj</w:t>
            </w:r>
          </w:p>
        </w:tc>
        <w:tc>
          <w:tcPr>
            <w:tcW w:w="4535" w:type="dxa"/>
            <w:vAlign w:val="center"/>
          </w:tcPr>
          <w:p w14:paraId="00757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gear_sonic/utils/motion_lib/motion_lib_base.py</w:t>
            </w:r>
          </w:p>
        </w:tc>
      </w:tr>
      <w:tr w14:paraId="076D6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F6A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decoupled_wbc/dexmg/gr00trobocasa/robocasa/models/assets/objects/omniverse/locomanip/clock_0/meshes/clock_0_0_collision_0_5.obj</w:t>
            </w:r>
          </w:p>
        </w:tc>
        <w:tc>
          <w:tcPr>
            <w:tcW w:w="4535" w:type="dxa"/>
            <w:vAlign w:val="center"/>
          </w:tcPr>
          <w:p w14:paraId="7E7A6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gear_sonic/utils/motion_lib/motion_lib_robot.py</w:t>
            </w:r>
          </w:p>
        </w:tc>
      </w:tr>
      <w:tr w14:paraId="6256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33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decoupled_wbc/dexmg/gr00trobocasa/robocasa/models/assets/objects/omniverse/locomanip/clock_0/meshes/clock_0_0_collision_0_6.obj</w:t>
            </w:r>
          </w:p>
        </w:tc>
        <w:tc>
          <w:tcPr>
            <w:tcW w:w="4535" w:type="dxa"/>
            <w:vAlign w:val="center"/>
          </w:tcPr>
          <w:p w14:paraId="216B6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gear_sonic/utils/motion_lib/skeleton.py</w:t>
            </w:r>
          </w:p>
        </w:tc>
      </w:tr>
      <w:tr w14:paraId="5497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5B8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decoupled_wbc/dexmg/gr00trobocasa/robocasa/models/assets/objects/omniverse/locomanip/clock_0/meshes/clock_0_0_collision_0_7.obj</w:t>
            </w:r>
          </w:p>
        </w:tc>
        <w:tc>
          <w:tcPr>
            <w:tcW w:w="4535" w:type="dxa"/>
            <w:vAlign w:val="center"/>
          </w:tcPr>
          <w:p w14:paraId="511BE7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gear_sonic/utils/motion_lib/torch_humanoid_batch.py</w:t>
            </w:r>
          </w:p>
        </w:tc>
      </w:tr>
      <w:tr w14:paraId="74F41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C4A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decoupled_wbc/dexmg/gr00trobocasa/robocasa/models/assets/objects/omniverse/locomanip/clock_0/meshes/clock_0_0_collision_0_8.obj</w:t>
            </w:r>
          </w:p>
        </w:tc>
        <w:tc>
          <w:tcPr>
            <w:tcW w:w="4535" w:type="dxa"/>
            <w:vAlign w:val="center"/>
          </w:tcPr>
          <w:p w14:paraId="0AC9F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gear_sonic/utils/mujoco_sim/__init__.py</w:t>
            </w:r>
          </w:p>
        </w:tc>
      </w:tr>
      <w:tr w14:paraId="2D672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80A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decoupled_wbc/dexmg/gr00trobocasa/robocasa/models/assets/objects/omniverse/locomanip/clock_0/meshes/clock_0_0_collision_0_9.obj</w:t>
            </w:r>
          </w:p>
        </w:tc>
        <w:tc>
          <w:tcPr>
            <w:tcW w:w="4535" w:type="dxa"/>
            <w:vAlign w:val="center"/>
          </w:tcPr>
          <w:p w14:paraId="36585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gear_sonic/utils/mujoco_sim/base_sim.py</w:t>
            </w:r>
          </w:p>
        </w:tc>
      </w:tr>
      <w:tr w14:paraId="38E0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852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decoupled_wbc/dexmg/gr00trobocasa/robocasa/models/assets/objects/omniverse/locomanip/clock_0/model.xml</w:t>
            </w:r>
          </w:p>
        </w:tc>
        <w:tc>
          <w:tcPr>
            <w:tcW w:w="4535" w:type="dxa"/>
            <w:vAlign w:val="center"/>
          </w:tcPr>
          <w:p w14:paraId="707121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gear_sonic/utils/mujoco_sim/configs.py</w:t>
            </w:r>
          </w:p>
        </w:tc>
      </w:tr>
      <w:tr w14:paraId="64CA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288E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decoupled_wbc/dexmg/gr00trobocasa/robocasa/models/assets/objects/omniverse/locomanip/clock_0/textures/chasovaya_baseColor.png</w:t>
            </w:r>
          </w:p>
        </w:tc>
        <w:tc>
          <w:tcPr>
            <w:tcW w:w="4535" w:type="dxa"/>
            <w:vAlign w:val="center"/>
          </w:tcPr>
          <w:p w14:paraId="16AF09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gear_sonic/utils/mujoco_sim/image_publish_utils.py</w:t>
            </w:r>
          </w:p>
        </w:tc>
      </w:tr>
      <w:tr w14:paraId="3A0F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3E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decoupled_wbc/dexmg/gr00trobocasa/robocasa/models/assets/objects/omniverse/locomanip/clock_0/textures/ciferblat_baseColor.png</w:t>
            </w:r>
          </w:p>
        </w:tc>
        <w:tc>
          <w:tcPr>
            <w:tcW w:w="4535" w:type="dxa"/>
            <w:vAlign w:val="center"/>
          </w:tcPr>
          <w:p w14:paraId="3AE77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gear_sonic/utils/mujoco_sim/metric_utils.py</w:t>
            </w:r>
          </w:p>
        </w:tc>
      </w:tr>
      <w:tr w14:paraId="1D611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884E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decoupled_wbc/dexmg/gr00trobocasa/robocasa/models/assets/objects/omniverse/locomanip/clock_0/textures/hrom_baseColor.png</w:t>
            </w:r>
          </w:p>
        </w:tc>
        <w:tc>
          <w:tcPr>
            <w:tcW w:w="4535" w:type="dxa"/>
            <w:vAlign w:val="center"/>
          </w:tcPr>
          <w:p w14:paraId="4BCA8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gear_sonic/utils/mujoco_sim/robot.py</w:t>
            </w:r>
          </w:p>
        </w:tc>
      </w:tr>
      <w:tr w14:paraId="59C5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7CF3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decoupled_wbc/dexmg/gr00trobocasa/robocasa/models/assets/objects/omniverse/locomanip/clock_0/textures/korpus_baseColor.png</w:t>
            </w:r>
          </w:p>
        </w:tc>
        <w:tc>
          <w:tcPr>
            <w:tcW w:w="4535" w:type="dxa"/>
            <w:vAlign w:val="center"/>
          </w:tcPr>
          <w:p w14:paraId="2E543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gear_sonic/utils/mujoco_sim/sensor_server.py</w:t>
            </w:r>
          </w:p>
        </w:tc>
      </w:tr>
      <w:tr w14:paraId="5A0B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B29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decoupled_wbc/dexmg/gr00trobocasa/robocasa/models/assets/objects/omniverse/locomanip/clock_0/textures/minutnaya_baseColor.png</w:t>
            </w:r>
          </w:p>
        </w:tc>
        <w:tc>
          <w:tcPr>
            <w:tcW w:w="4535" w:type="dxa"/>
            <w:vAlign w:val="center"/>
          </w:tcPr>
          <w:p w14:paraId="08737E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gear_sonic/utils/mujoco_sim/sim_utils.py</w:t>
            </w:r>
          </w:p>
        </w:tc>
      </w:tr>
      <w:tr w14:paraId="275A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A91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decoupled_wbc/dexmg/gr00trobocasa/robocasa/models/assets/objects/omniverse/locomanip/control_box/material.mtl</w:t>
            </w:r>
          </w:p>
        </w:tc>
        <w:tc>
          <w:tcPr>
            <w:tcW w:w="4535" w:type="dxa"/>
            <w:vAlign w:val="center"/>
          </w:tcPr>
          <w:p w14:paraId="5ACD2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gear_sonic/utils/mujoco_sim/simulator_factory.py</w:t>
            </w:r>
          </w:p>
        </w:tc>
      </w:tr>
      <w:tr w14:paraId="1C83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794C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decoupled_wbc/dexmg/gr00trobocasa/robocasa/models/assets/objects/omniverse/locomanip/control_box/meshes/control_box_0.obj</w:t>
            </w:r>
          </w:p>
        </w:tc>
        <w:tc>
          <w:tcPr>
            <w:tcW w:w="4535" w:type="dxa"/>
            <w:vAlign w:val="center"/>
          </w:tcPr>
          <w:p w14:paraId="4A0E5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gear_sonic/utils/mujoco_sim/unitree_sdk2py_bridge.py</w:t>
            </w:r>
          </w:p>
        </w:tc>
      </w:tr>
      <w:tr w14:paraId="69A6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FD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decoupled_wbc/dexmg/gr00trobocasa/robocasa/models/assets/objects/omniverse/locomanip/control_box/meshes/control_box_1.obj</w:t>
            </w:r>
          </w:p>
        </w:tc>
        <w:tc>
          <w:tcPr>
            <w:tcW w:w="4535" w:type="dxa"/>
            <w:vAlign w:val="center"/>
          </w:tcPr>
          <w:p w14:paraId="2A550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gear_sonic/utils/mujoco_sim/wbc_configs/g1_29dof_sonic_model12.yaml</w:t>
            </w:r>
          </w:p>
        </w:tc>
      </w:tr>
      <w:tr w14:paraId="488B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E98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decoupled_wbc/dexmg/gr00trobocasa/robocasa/models/assets/objects/omniverse/locomanip/control_box/meshes/control_box_2.obj</w:t>
            </w:r>
          </w:p>
        </w:tc>
        <w:tc>
          <w:tcPr>
            <w:tcW w:w="4535" w:type="dxa"/>
            <w:vAlign w:val="center"/>
          </w:tcPr>
          <w:p w14:paraId="1B2C6A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gear_sonic/utils/network/network_utils.py</w:t>
            </w:r>
          </w:p>
        </w:tc>
      </w:tr>
      <w:tr w14:paraId="0382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7C8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decoupled_wbc/dexmg/gr00trobocasa/robocasa/models/assets/objects/omniverse/locomanip/control_box/meshes/control_box_3.obj</w:t>
            </w:r>
          </w:p>
        </w:tc>
        <w:tc>
          <w:tcPr>
            <w:tcW w:w="4535" w:type="dxa"/>
            <w:vAlign w:val="center"/>
          </w:tcPr>
          <w:p w14:paraId="60882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gear_sonic/utils/obs_utils.py</w:t>
            </w:r>
          </w:p>
        </w:tc>
      </w:tr>
      <w:tr w14:paraId="4F62C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47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decoupled_wbc/dexmg/gr00trobocasa/robocasa/models/assets/objects/omniverse/locomanip/control_box/model.xml</w:t>
            </w:r>
          </w:p>
        </w:tc>
        <w:tc>
          <w:tcPr>
            <w:tcW w:w="4535" w:type="dxa"/>
            <w:vAlign w:val="center"/>
          </w:tcPr>
          <w:p w14:paraId="2D61BF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gear_sonic/utils/running_mean_std.py</w:t>
            </w:r>
          </w:p>
        </w:tc>
      </w:tr>
      <w:tr w14:paraId="492E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59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decoupled_wbc/dexmg/gr00trobocasa/robocasa/models/assets/objects/omniverse/locomanip/control_box/textures/Switch_Box_Rack_AO.png</w:t>
            </w:r>
          </w:p>
        </w:tc>
        <w:tc>
          <w:tcPr>
            <w:tcW w:w="4535" w:type="dxa"/>
            <w:vAlign w:val="center"/>
          </w:tcPr>
          <w:p w14:paraId="742DF3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gear_sonic/utils/teleop/input_readers.py</w:t>
            </w:r>
          </w:p>
        </w:tc>
      </w:tr>
      <w:tr w14:paraId="5C4B4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761B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decoupled_wbc/dexmg/gr00trobocasa/robocasa/models/assets/objects/omniverse/locomanip/control_conveyorbelt_a08/material.mtl</w:t>
            </w:r>
          </w:p>
        </w:tc>
        <w:tc>
          <w:tcPr>
            <w:tcW w:w="4535" w:type="dxa"/>
            <w:vAlign w:val="center"/>
          </w:tcPr>
          <w:p w14:paraId="476C3F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gear_sonic/utils/teleop/isaac_teleop_client.py</w:t>
            </w:r>
          </w:p>
        </w:tc>
      </w:tr>
      <w:tr w14:paraId="3401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603B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decoupled_wbc/dexmg/gr00trobocasa/robocasa/models/assets/objects/omniverse/locomanip/control_conveyorbelt_a08/meshes/ControlPanel_AO.png</w:t>
            </w:r>
          </w:p>
        </w:tc>
        <w:tc>
          <w:tcPr>
            <w:tcW w:w="4535" w:type="dxa"/>
            <w:vAlign w:val="center"/>
          </w:tcPr>
          <w:p w14:paraId="549626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gear_sonic/utils/teleop/solver/hand/g1_gripper_ik_solver.py</w:t>
            </w:r>
          </w:p>
        </w:tc>
      </w:tr>
      <w:tr w14:paraId="10ED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596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decoupled_wbc/dexmg/gr00trobocasa/robocasa/models/assets/objects/omniverse/locomanip/control_conveyorbelt_a08/meshes/control_conveyorbelt_a08_0.obj</w:t>
            </w:r>
          </w:p>
        </w:tc>
        <w:tc>
          <w:tcPr>
            <w:tcW w:w="4535" w:type="dxa"/>
            <w:vAlign w:val="center"/>
          </w:tcPr>
          <w:p w14:paraId="72D6D1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gear_sonic/utils/teleop/solver/solver.py</w:t>
            </w:r>
          </w:p>
        </w:tc>
      </w:tr>
      <w:tr w14:paraId="0459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6B04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decoupled_wbc/dexmg/gr00trobocasa/robocasa/models/assets/objects/omniverse/locomanip/control_conveyorbelt_a08/meshes/control_conveyorbelt_a08_1.obj</w:t>
            </w:r>
          </w:p>
        </w:tc>
        <w:tc>
          <w:tcPr>
            <w:tcW w:w="4535" w:type="dxa"/>
            <w:vAlign w:val="center"/>
          </w:tcPr>
          <w:p w14:paraId="09C91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gear_sonic/utils/teleop/vis/vr3pt_pose_visualizer.py</w:t>
            </w:r>
          </w:p>
        </w:tc>
      </w:tr>
      <w:tr w14:paraId="41C8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59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decoupled_wbc/dexmg/gr00trobocasa/robocasa/models/assets/objects/omniverse/locomanip/control_conveyorbelt_a08/meshes/control_conveyorbelt_a08_4.obj</w:t>
            </w:r>
          </w:p>
        </w:tc>
        <w:tc>
          <w:tcPr>
            <w:tcW w:w="4535" w:type="dxa"/>
            <w:vAlign w:val="center"/>
          </w:tcPr>
          <w:p w14:paraId="4C417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gear_sonic/utils/teleop/zmq/zmq_planner_sender.py</w:t>
            </w:r>
          </w:p>
        </w:tc>
      </w:tr>
      <w:tr w14:paraId="23E3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8E22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decoupled_wbc/dexmg/gr00trobocasa/robocasa/models/assets/objects/omniverse/locomanip/control_conveyorbelt_a08/meshes/control_conveyorbelt_a08_body.mtl</w:t>
            </w:r>
          </w:p>
        </w:tc>
        <w:tc>
          <w:tcPr>
            <w:tcW w:w="4535" w:type="dxa"/>
            <w:vAlign w:val="center"/>
          </w:tcPr>
          <w:p w14:paraId="58C49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gear_sonic/utils/teleop/zmq/zmq_poller.py</w:t>
            </w:r>
          </w:p>
        </w:tc>
      </w:tr>
      <w:tr w14:paraId="514B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083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decoupled_wbc/dexmg/gr00trobocasa/robocasa/models/assets/objects/omniverse/locomanip/control_conveyorbelt_a08/meshes/control_conveyorbelt_a08_body.obj</w:t>
            </w:r>
          </w:p>
        </w:tc>
        <w:tc>
          <w:tcPr>
            <w:tcW w:w="4535" w:type="dxa"/>
            <w:vAlign w:val="center"/>
          </w:tcPr>
          <w:p w14:paraId="2E85D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gear_sonic/utils/torch_utils.py</w:t>
            </w:r>
          </w:p>
        </w:tc>
      </w:tr>
      <w:tr w14:paraId="3881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0C5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decoupled_wbc/dexmg/gr00trobocasa/robocasa/models/assets/objects/omniverse/locomanip/control_conveyorbelt_a08/meshes/control_conveyorbelt_a08_button.obj</w:t>
            </w:r>
          </w:p>
        </w:tc>
        <w:tc>
          <w:tcPr>
            <w:tcW w:w="4535" w:type="dxa"/>
            <w:vAlign w:val="center"/>
          </w:tcPr>
          <w:p w14:paraId="371B5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gear_sonic/version.py</w:t>
            </w:r>
          </w:p>
        </w:tc>
      </w:tr>
      <w:tr w14:paraId="25E9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1E1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decoupled_wbc/dexmg/gr00trobocasa/robocasa/models/assets/objects/omniverse/locomanip/control_conveyorbelt_a08/meshes/control_conveyorbelt_a08_collision_0.obj</w:t>
            </w:r>
          </w:p>
        </w:tc>
        <w:tc>
          <w:tcPr>
            <w:tcW w:w="4535" w:type="dxa"/>
            <w:vAlign w:val="center"/>
          </w:tcPr>
          <w:p w14:paraId="25F48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gear_sonic_deploy/.clang-format</w:t>
            </w:r>
          </w:p>
        </w:tc>
      </w:tr>
      <w:tr w14:paraId="0AD9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A26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decoupled_wbc/dexmg/gr00trobocasa/robocasa/models/assets/objects/omniverse/locomanip/control_conveyorbelt_a08/meshes/control_conveyorbelt_a08_collision_1.obj</w:t>
            </w:r>
          </w:p>
        </w:tc>
        <w:tc>
          <w:tcPr>
            <w:tcW w:w="4535" w:type="dxa"/>
            <w:vAlign w:val="center"/>
          </w:tcPr>
          <w:p w14:paraId="2BD51F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gear_sonic_deploy/.cmake-format.py</w:t>
            </w:r>
          </w:p>
        </w:tc>
      </w:tr>
      <w:tr w14:paraId="04D3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55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decoupled_wbc/dexmg/gr00trobocasa/robocasa/models/assets/objects/omniverse/locomanip/control_conveyorbelt_a08/meshes/control_conveyorbelt_a08_collision_2.obj</w:t>
            </w:r>
          </w:p>
        </w:tc>
        <w:tc>
          <w:tcPr>
            <w:tcW w:w="4535" w:type="dxa"/>
            <w:vAlign w:val="center"/>
          </w:tcPr>
          <w:p w14:paraId="0D2D8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gear_sonic_deploy/.editorconfig</w:t>
            </w:r>
          </w:p>
        </w:tc>
      </w:tr>
      <w:tr w14:paraId="1ECA8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961E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decoupled_wbc/dexmg/gr00trobocasa/robocasa/models/assets/objects/omniverse/locomanip/control_conveyorbelt_a08/meshes/control_conveyorbelt_a08_lever.obj</w:t>
            </w:r>
          </w:p>
        </w:tc>
        <w:tc>
          <w:tcPr>
            <w:tcW w:w="4535" w:type="dxa"/>
            <w:vAlign w:val="center"/>
          </w:tcPr>
          <w:p w14:paraId="2AA9A7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gear_sonic_deploy/.gitattributes</w:t>
            </w:r>
          </w:p>
        </w:tc>
      </w:tr>
      <w:tr w14:paraId="56F4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BDE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decoupled_wbc/dexmg/gr00trobocasa/robocasa/models/assets/objects/omniverse/locomanip/control_conveyorbelt_a08/model.xml</w:t>
            </w:r>
          </w:p>
        </w:tc>
        <w:tc>
          <w:tcPr>
            <w:tcW w:w="4535" w:type="dxa"/>
            <w:vAlign w:val="center"/>
          </w:tcPr>
          <w:p w14:paraId="07FF2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gear_sonic_deploy/.gitignore</w:t>
            </w:r>
          </w:p>
        </w:tc>
      </w:tr>
      <w:tr w14:paraId="11F9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C72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decoupled_wbc/dexmg/gr00trobocasa/robocasa/models/assets/objects/omniverse/locomanip/control_conveyorbelt_a08/textures/ControlPanel_AO.png</w:t>
            </w:r>
          </w:p>
        </w:tc>
        <w:tc>
          <w:tcPr>
            <w:tcW w:w="4535" w:type="dxa"/>
            <w:vAlign w:val="center"/>
          </w:tcPr>
          <w:p w14:paraId="30B4E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gear_sonic_deploy/.justfile</w:t>
            </w:r>
          </w:p>
        </w:tc>
      </w:tr>
      <w:tr w14:paraId="1B16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AE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decoupled_wbc/dexmg/gr00trobocasa/robocasa/models/assets/objects/omniverse/locomanip/dock_board_a12/material.mtl</w:t>
            </w:r>
          </w:p>
        </w:tc>
        <w:tc>
          <w:tcPr>
            <w:tcW w:w="4535" w:type="dxa"/>
            <w:vAlign w:val="center"/>
          </w:tcPr>
          <w:p w14:paraId="0A2209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gear_sonic_deploy/CMakeLists.txt</w:t>
            </w:r>
          </w:p>
        </w:tc>
      </w:tr>
      <w:tr w14:paraId="49C5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F48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decoupled_wbc/dexmg/gr00trobocasa/robocasa/models/assets/objects/omniverse/locomanip/dock_board_a12/meshes/dock_board_a12_0.obj</w:t>
            </w:r>
          </w:p>
        </w:tc>
        <w:tc>
          <w:tcPr>
            <w:tcW w:w="4535" w:type="dxa"/>
            <w:vAlign w:val="center"/>
          </w:tcPr>
          <w:p w14:paraId="03815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gear_sonic_deploy/cmake/FindTensorRT.cmake</w:t>
            </w:r>
          </w:p>
        </w:tc>
      </w:tr>
      <w:tr w14:paraId="3EFD6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10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decoupled_wbc/dexmg/gr00trobocasa/robocasa/models/assets/objects/omniverse/locomanip/dock_board_a12/meshes/dock_board_a12_1.obj</w:t>
            </w:r>
          </w:p>
        </w:tc>
        <w:tc>
          <w:tcPr>
            <w:tcW w:w="4535" w:type="dxa"/>
            <w:vAlign w:val="center"/>
          </w:tcPr>
          <w:p w14:paraId="06466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gear_sonic_deploy/cmake/Findonnxruntime.cmake</w:t>
            </w:r>
          </w:p>
        </w:tc>
      </w:tr>
      <w:tr w14:paraId="5C8B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4E3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decoupled_wbc/dexmg/gr00trobocasa/robocasa/models/assets/objects/omniverse/locomanip/dock_board_a12/meshes/dock_board_a12_2.obj</w:t>
            </w:r>
          </w:p>
        </w:tc>
        <w:tc>
          <w:tcPr>
            <w:tcW w:w="4535" w:type="dxa"/>
            <w:vAlign w:val="center"/>
          </w:tcPr>
          <w:p w14:paraId="5BA387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gear_sonic_deploy/deploy.sh</w:t>
            </w:r>
          </w:p>
        </w:tc>
      </w:tr>
      <w:tr w14:paraId="25E3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072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decoupled_wbc/dexmg/gr00trobocasa/robocasa/models/assets/objects/omniverse/locomanip/dock_board_a12/meshes/dock_board_a12_convex_border_l.obj</w:t>
            </w:r>
          </w:p>
        </w:tc>
        <w:tc>
          <w:tcPr>
            <w:tcW w:w="4535" w:type="dxa"/>
            <w:vAlign w:val="center"/>
          </w:tcPr>
          <w:p w14:paraId="0A9ED9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gear_sonic_deploy/docker/.dockerignore</w:t>
            </w:r>
          </w:p>
        </w:tc>
      </w:tr>
      <w:tr w14:paraId="6B95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12D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decoupled_wbc/dexmg/gr00trobocasa/robocasa/models/assets/objects/omniverse/locomanip/dock_board_a12/meshes/dock_board_a12_convex_border_r.obj</w:t>
            </w:r>
          </w:p>
        </w:tc>
        <w:tc>
          <w:tcPr>
            <w:tcW w:w="4535" w:type="dxa"/>
            <w:vAlign w:val="center"/>
          </w:tcPr>
          <w:p w14:paraId="5B9681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gear_sonic_deploy/docker/Dockerfile.ros2</w:t>
            </w:r>
          </w:p>
        </w:tc>
      </w:tr>
      <w:tr w14:paraId="07D6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891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decoupled_wbc/dexmg/gr00trobocasa/robocasa/models/assets/objects/omniverse/locomanip/dock_board_a12/meshes/dock_board_a12_convex_platform.obj</w:t>
            </w:r>
          </w:p>
        </w:tc>
        <w:tc>
          <w:tcPr>
            <w:tcW w:w="4535" w:type="dxa"/>
            <w:vAlign w:val="center"/>
          </w:tcPr>
          <w:p w14:paraId="722AB7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gear_sonic_deploy/docker/run-ros2-dev.sh</w:t>
            </w:r>
          </w:p>
        </w:tc>
      </w:tr>
      <w:tr w14:paraId="5AF4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F46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decoupled_wbc/dexmg/gr00trobocasa/robocasa/models/assets/objects/omniverse/locomanip/dock_board_a12/model.xml</w:t>
            </w:r>
          </w:p>
        </w:tc>
        <w:tc>
          <w:tcPr>
            <w:tcW w:w="4535" w:type="dxa"/>
            <w:vAlign w:val="center"/>
          </w:tcPr>
          <w:p w14:paraId="76338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gear_sonic_deploy/g1/g1_23dof.xml</w:t>
            </w:r>
          </w:p>
        </w:tc>
      </w:tr>
      <w:tr w14:paraId="7431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AEA1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decoupled_wbc/dexmg/gr00trobocasa/robocasa/models/assets/objects/omniverse/locomanip/dock_board_a12/textures/T_Aluminium_Brushed_A1_Albedo.png</w:t>
            </w:r>
          </w:p>
        </w:tc>
        <w:tc>
          <w:tcPr>
            <w:tcW w:w="4535" w:type="dxa"/>
            <w:vAlign w:val="center"/>
          </w:tcPr>
          <w:p w14:paraId="63823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gear_sonic_deploy/g1/g1_29dof.xml</w:t>
            </w:r>
          </w:p>
        </w:tc>
      </w:tr>
      <w:tr w14:paraId="2BA9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41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decoupled_wbc/dexmg/gr00trobocasa/robocasa/models/assets/objects/omniverse/locomanip/dock_board_a12/textures/T_Plastic_Orange_B_Albedo.png</w:t>
            </w:r>
          </w:p>
        </w:tc>
        <w:tc>
          <w:tcPr>
            <w:tcW w:w="4535" w:type="dxa"/>
            <w:vAlign w:val="center"/>
          </w:tcPr>
          <w:p w14:paraId="28B71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gear_sonic_deploy/g1/g1_29dof_old.xml</w:t>
            </w:r>
          </w:p>
        </w:tc>
      </w:tr>
      <w:tr w14:paraId="1F8A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02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decoupled_wbc/dexmg/gr00trobocasa/robocasa/models/assets/objects/omniverse/locomanip/dock_board_a12/textures/t_metal_circles_grid_grey_a_Albedo.png</w:t>
            </w:r>
          </w:p>
        </w:tc>
        <w:tc>
          <w:tcPr>
            <w:tcW w:w="4535" w:type="dxa"/>
            <w:vAlign w:val="center"/>
          </w:tcPr>
          <w:p w14:paraId="5EAD5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gear_sonic_deploy/g1/g1_29dof_with_hand.xml</w:t>
            </w:r>
          </w:p>
        </w:tc>
      </w:tr>
      <w:tr w14:paraId="675C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9F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decoupled_wbc/dexmg/gr00trobocasa/robocasa/models/assets/objects/omniverse/locomanip/factory_ergo_table/meshes/ergo_table_0.obj</w:t>
            </w:r>
          </w:p>
        </w:tc>
        <w:tc>
          <w:tcPr>
            <w:tcW w:w="4535" w:type="dxa"/>
            <w:vAlign w:val="center"/>
          </w:tcPr>
          <w:p w14:paraId="342B80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gear_sonic_deploy/g1/images/g1_23dof.png</w:t>
            </w:r>
          </w:p>
        </w:tc>
      </w:tr>
      <w:tr w14:paraId="01D6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B55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decoupled_wbc/dexmg/gr00trobocasa/robocasa/models/assets/objects/omniverse/locomanip/factory_ergo_table/meshes/ergo_table_1.obj</w:t>
            </w:r>
          </w:p>
        </w:tc>
        <w:tc>
          <w:tcPr>
            <w:tcW w:w="4535" w:type="dxa"/>
            <w:vAlign w:val="center"/>
          </w:tcPr>
          <w:p w14:paraId="7A949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gear_sonic_deploy/g1/images/g1_29dof.png</w:t>
            </w:r>
          </w:p>
        </w:tc>
      </w:tr>
      <w:tr w14:paraId="2292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1EED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decoupled_wbc/dexmg/gr00trobocasa/robocasa/models/assets/objects/omniverse/locomanip/factory_ergo_table/meshes/ergo_table_2.obj</w:t>
            </w:r>
          </w:p>
        </w:tc>
        <w:tc>
          <w:tcPr>
            <w:tcW w:w="4535" w:type="dxa"/>
            <w:vAlign w:val="center"/>
          </w:tcPr>
          <w:p w14:paraId="2E6F0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gear_sonic_deploy/g1/images/g1_29dof_with_hand.png</w:t>
            </w:r>
          </w:p>
        </w:tc>
      </w:tr>
      <w:tr w14:paraId="20772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AD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decoupled_wbc/dexmg/gr00trobocasa/robocasa/models/assets/objects/omniverse/locomanip/factory_ergo_table/meshes/ergo_table_3.obj</w:t>
            </w:r>
          </w:p>
        </w:tc>
        <w:tc>
          <w:tcPr>
            <w:tcW w:w="4535" w:type="dxa"/>
            <w:vAlign w:val="center"/>
          </w:tcPr>
          <w:p w14:paraId="477DB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gear_sonic_deploy/g1/images/g1_dual_arm.png</w:t>
            </w:r>
          </w:p>
        </w:tc>
      </w:tr>
      <w:tr w14:paraId="1321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503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decoupled_wbc/dexmg/gr00trobocasa/robocasa/models/assets/objects/omniverse/locomanip/factory_ergo_table/model.xml</w:t>
            </w:r>
          </w:p>
        </w:tc>
        <w:tc>
          <w:tcPr>
            <w:tcW w:w="4535" w:type="dxa"/>
            <w:vAlign w:val="center"/>
          </w:tcPr>
          <w:p w14:paraId="32BD28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gear_sonic_deploy/g1/meshes/head_link.STL</w:t>
            </w:r>
          </w:p>
        </w:tc>
      </w:tr>
      <w:tr w14:paraId="544F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8983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decoupled_wbc/dexmg/gr00trobocasa/robocasa/models/assets/objects/omniverse/locomanip/factory_ergo_table/textures/Rubber_Smooth_BaseColor.png</w:t>
            </w:r>
          </w:p>
        </w:tc>
        <w:tc>
          <w:tcPr>
            <w:tcW w:w="4535" w:type="dxa"/>
            <w:vAlign w:val="center"/>
          </w:tcPr>
          <w:p w14:paraId="1740D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gear_sonic_deploy/g1/meshes/left_ankle_pitch_link.STL</w:t>
            </w:r>
          </w:p>
        </w:tc>
      </w:tr>
      <w:tr w14:paraId="352E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DBD2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decoupled_wbc/dexmg/gr00trobocasa/robocasa/models/assets/objects/omniverse/locomanip/jug_a01/material.mtl</w:t>
            </w:r>
          </w:p>
        </w:tc>
        <w:tc>
          <w:tcPr>
            <w:tcW w:w="4535" w:type="dxa"/>
            <w:vAlign w:val="center"/>
          </w:tcPr>
          <w:p w14:paraId="40F54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gear_sonic_deploy/g1/meshes/left_ankle_roll_link.STL</w:t>
            </w:r>
          </w:p>
        </w:tc>
      </w:tr>
      <w:tr w14:paraId="0684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6E34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decoupled_wbc/dexmg/gr00trobocasa/robocasa/models/assets/objects/omniverse/locomanip/jug_a01/meshes/jug_a01.obj</w:t>
            </w:r>
          </w:p>
        </w:tc>
        <w:tc>
          <w:tcPr>
            <w:tcW w:w="4535" w:type="dxa"/>
            <w:vAlign w:val="center"/>
          </w:tcPr>
          <w:p w14:paraId="57D7F6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gear_sonic_deploy/g1/meshes/left_elbow_link.STL</w:t>
            </w:r>
          </w:p>
        </w:tc>
      </w:tr>
      <w:tr w14:paraId="086B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BEE3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decoupled_wbc/dexmg/gr00trobocasa/robocasa/models/assets/objects/omniverse/locomanip/jug_a01/model.xml</w:t>
            </w:r>
          </w:p>
        </w:tc>
        <w:tc>
          <w:tcPr>
            <w:tcW w:w="4535" w:type="dxa"/>
            <w:vAlign w:val="center"/>
          </w:tcPr>
          <w:p w14:paraId="5232A6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gear_sonic_deploy/g1/meshes/left_hand_index_0_link.STL</w:t>
            </w:r>
          </w:p>
        </w:tc>
      </w:tr>
      <w:tr w14:paraId="7066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FB8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decoupled_wbc/dexmg/gr00trobocasa/robocasa/models/assets/objects/omniverse/locomanip/jug_a01/textures/Jug_A.png</w:t>
            </w:r>
          </w:p>
        </w:tc>
        <w:tc>
          <w:tcPr>
            <w:tcW w:w="4535" w:type="dxa"/>
            <w:vAlign w:val="center"/>
          </w:tcPr>
          <w:p w14:paraId="2E01D3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gear_sonic_deploy/g1/meshes/left_hand_index_1_link.STL</w:t>
            </w:r>
          </w:p>
        </w:tc>
      </w:tr>
      <w:tr w14:paraId="307E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36B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decoupled_wbc/dexmg/gr00trobocasa/robocasa/models/assets/objects/omniverse/locomanip/lab_shelf/model.xml</w:t>
            </w:r>
          </w:p>
        </w:tc>
        <w:tc>
          <w:tcPr>
            <w:tcW w:w="4535" w:type="dxa"/>
            <w:vAlign w:val="center"/>
          </w:tcPr>
          <w:p w14:paraId="4D1D7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gear_sonic_deploy/g1/meshes/left_hand_middle_0_link.STL</w:t>
            </w:r>
          </w:p>
        </w:tc>
      </w:tr>
      <w:tr w14:paraId="2CD5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C71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decoupled_wbc/dexmg/gr00trobocasa/robocasa/models/assets/objects/omniverse/locomanip/lab_shelf_board/model.xml</w:t>
            </w:r>
          </w:p>
        </w:tc>
        <w:tc>
          <w:tcPr>
            <w:tcW w:w="4535" w:type="dxa"/>
            <w:vAlign w:val="center"/>
          </w:tcPr>
          <w:p w14:paraId="0DF312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gear_sonic_deploy/g1/meshes/left_hand_middle_1_link.STL</w:t>
            </w:r>
          </w:p>
        </w:tc>
      </w:tr>
      <w:tr w14:paraId="62AA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352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decoupled_wbc/dexmg/gr00trobocasa/robocasa/models/assets/objects/omniverse/locomanip/lab_shelf_cabinet/model.xml</w:t>
            </w:r>
          </w:p>
        </w:tc>
        <w:tc>
          <w:tcPr>
            <w:tcW w:w="4535" w:type="dxa"/>
            <w:vAlign w:val="center"/>
          </w:tcPr>
          <w:p w14:paraId="7C1487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gear_sonic_deploy/g1/meshes/left_hand_palm_link.STL</w:t>
            </w:r>
          </w:p>
        </w:tc>
      </w:tr>
      <w:tr w14:paraId="167F5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DA4A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decoupled_wbc/dexmg/gr00trobocasa/robocasa/models/assets/objects/omniverse/locomanip/lab_table/material.mtl</w:t>
            </w:r>
          </w:p>
        </w:tc>
        <w:tc>
          <w:tcPr>
            <w:tcW w:w="4535" w:type="dxa"/>
            <w:vAlign w:val="center"/>
          </w:tcPr>
          <w:p w14:paraId="116B2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gear_sonic_deploy/g1/meshes/left_hand_thumb_0_link.STL</w:t>
            </w:r>
          </w:p>
        </w:tc>
      </w:tr>
      <w:tr w14:paraId="6DB88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11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decoupled_wbc/dexmg/gr00trobocasa/robocasa/models/assets/objects/omniverse/locomanip/lab_table/meshes/lab_table.obj</w:t>
            </w:r>
          </w:p>
        </w:tc>
        <w:tc>
          <w:tcPr>
            <w:tcW w:w="4535" w:type="dxa"/>
            <w:vAlign w:val="center"/>
          </w:tcPr>
          <w:p w14:paraId="49444F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gear_sonic_deploy/g1/meshes/left_hand_thumb_1_link.STL</w:t>
            </w:r>
          </w:p>
        </w:tc>
      </w:tr>
      <w:tr w14:paraId="5276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9EC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decoupled_wbc/dexmg/gr00trobocasa/robocasa/models/assets/objects/omniverse/locomanip/lab_table/model.xml</w:t>
            </w:r>
          </w:p>
        </w:tc>
        <w:tc>
          <w:tcPr>
            <w:tcW w:w="4535" w:type="dxa"/>
            <w:vAlign w:val="center"/>
          </w:tcPr>
          <w:p w14:paraId="140DB5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gear_sonic_deploy/g1/meshes/left_hand_thumb_2_link.STL</w:t>
            </w:r>
          </w:p>
        </w:tc>
      </w:tr>
      <w:tr w14:paraId="50FB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FC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decoupled_wbc/dexmg/gr00trobocasa/robocasa/models/assets/objects/omniverse/locomanip/lab_table/textures/Image_0.png</w:t>
            </w:r>
          </w:p>
        </w:tc>
        <w:tc>
          <w:tcPr>
            <w:tcW w:w="4535" w:type="dxa"/>
            <w:vAlign w:val="center"/>
          </w:tcPr>
          <w:p w14:paraId="03FC8E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gear_sonic_deploy/g1/meshes/left_hip_pitch_link.STL</w:t>
            </w:r>
          </w:p>
        </w:tc>
      </w:tr>
      <w:tr w14:paraId="6B79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B49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decoupled_wbc/dexmg/gr00trobocasa/robocasa/models/assets/objects/omniverse/locomanip/longbox_a08/material.mtl</w:t>
            </w:r>
          </w:p>
        </w:tc>
        <w:tc>
          <w:tcPr>
            <w:tcW w:w="4535" w:type="dxa"/>
            <w:vAlign w:val="center"/>
          </w:tcPr>
          <w:p w14:paraId="14A541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gear_sonic_deploy/g1/meshes/left_hip_roll_link.STL</w:t>
            </w:r>
          </w:p>
        </w:tc>
      </w:tr>
      <w:tr w14:paraId="600F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A4C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decoupled_wbc/dexmg/gr00trobocasa/robocasa/models/assets/objects/omniverse/locomanip/longbox_a08/meshes/longbox_a08_0.obj</w:t>
            </w:r>
          </w:p>
        </w:tc>
        <w:tc>
          <w:tcPr>
            <w:tcW w:w="4535" w:type="dxa"/>
            <w:vAlign w:val="center"/>
          </w:tcPr>
          <w:p w14:paraId="46F5E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gear_sonic_deploy/g1/meshes/left_hip_yaw_link.STL</w:t>
            </w:r>
          </w:p>
        </w:tc>
      </w:tr>
      <w:tr w14:paraId="403F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3C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decoupled_wbc/dexmg/gr00trobocasa/robocasa/models/assets/objects/omniverse/locomanip/longbox_a08/meshes/longbox_a08_1.obj</w:t>
            </w:r>
          </w:p>
        </w:tc>
        <w:tc>
          <w:tcPr>
            <w:tcW w:w="4535" w:type="dxa"/>
            <w:vAlign w:val="center"/>
          </w:tcPr>
          <w:p w14:paraId="25CD23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gear_sonic_deploy/g1/meshes/left_knee_link.STL</w:t>
            </w:r>
          </w:p>
        </w:tc>
      </w:tr>
      <w:tr w14:paraId="73B9C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63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decoupled_wbc/dexmg/gr00trobocasa/robocasa/models/assets/objects/omniverse/locomanip/longbox_a08/model.xml</w:t>
            </w:r>
          </w:p>
        </w:tc>
        <w:tc>
          <w:tcPr>
            <w:tcW w:w="4535" w:type="dxa"/>
            <w:vAlign w:val="center"/>
          </w:tcPr>
          <w:p w14:paraId="170028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gear_sonic_deploy/g1/meshes/left_rubber_hand.STL</w:t>
            </w:r>
          </w:p>
        </w:tc>
      </w:tr>
      <w:tr w14:paraId="68C5A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97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decoupled_wbc/dexmg/gr00trobocasa/robocasa/models/assets/objects/omniverse/locomanip/longbox_a08/textures/T_LongBox_A01_Tile_Albedo.png</w:t>
            </w:r>
          </w:p>
        </w:tc>
        <w:tc>
          <w:tcPr>
            <w:tcW w:w="4535" w:type="dxa"/>
            <w:vAlign w:val="center"/>
          </w:tcPr>
          <w:p w14:paraId="45E38E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gear_sonic_deploy/g1/meshes/left_shoulder_pitch_link.STL</w:t>
            </w:r>
          </w:p>
        </w:tc>
      </w:tr>
      <w:tr w14:paraId="608C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820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decoupled_wbc/dexmg/gr00trobocasa/robocasa/models/assets/objects/omniverse/locomanip/longbox_a08/textures/T_LongBox_A01_Trim_Albedo.png</w:t>
            </w:r>
          </w:p>
        </w:tc>
        <w:tc>
          <w:tcPr>
            <w:tcW w:w="4535" w:type="dxa"/>
            <w:vAlign w:val="center"/>
          </w:tcPr>
          <w:p w14:paraId="33320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gear_sonic_deploy/g1/meshes/left_shoulder_roll_link.STL</w:t>
            </w:r>
          </w:p>
        </w:tc>
      </w:tr>
      <w:tr w14:paraId="075D4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821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decoupled_wbc/dexmg/gr00trobocasa/robocasa/models/assets/objects/omniverse/locomanip/longbox_a09/material.mtl</w:t>
            </w:r>
          </w:p>
        </w:tc>
        <w:tc>
          <w:tcPr>
            <w:tcW w:w="4535" w:type="dxa"/>
            <w:vAlign w:val="center"/>
          </w:tcPr>
          <w:p w14:paraId="235CE0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gear_sonic_deploy/g1/meshes/left_shoulder_yaw_link.STL</w:t>
            </w:r>
          </w:p>
        </w:tc>
      </w:tr>
      <w:tr w14:paraId="7045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A079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decoupled_wbc/dexmg/gr00trobocasa/robocasa/models/assets/objects/omniverse/locomanip/longbox_a09/meshes/longbox_a09_0.obj</w:t>
            </w:r>
          </w:p>
        </w:tc>
        <w:tc>
          <w:tcPr>
            <w:tcW w:w="4535" w:type="dxa"/>
            <w:vAlign w:val="center"/>
          </w:tcPr>
          <w:p w14:paraId="4ED7D7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gear_sonic_deploy/g1/meshes/left_wrist_pitch_link.STL</w:t>
            </w:r>
          </w:p>
        </w:tc>
      </w:tr>
      <w:tr w14:paraId="4FA0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138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decoupled_wbc/dexmg/gr00trobocasa/robocasa/models/assets/objects/omniverse/locomanip/longbox_a09/meshes/longbox_a09_1.obj</w:t>
            </w:r>
          </w:p>
        </w:tc>
        <w:tc>
          <w:tcPr>
            <w:tcW w:w="4535" w:type="dxa"/>
            <w:vAlign w:val="center"/>
          </w:tcPr>
          <w:p w14:paraId="7494A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gear_sonic_deploy/g1/meshes/left_wrist_roll_link.STL</w:t>
            </w:r>
          </w:p>
        </w:tc>
      </w:tr>
      <w:tr w14:paraId="0B96D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82F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decoupled_wbc/dexmg/gr00trobocasa/robocasa/models/assets/objects/omniverse/locomanip/longbox_a09/model.xml</w:t>
            </w:r>
          </w:p>
        </w:tc>
        <w:tc>
          <w:tcPr>
            <w:tcW w:w="4535" w:type="dxa"/>
            <w:vAlign w:val="center"/>
          </w:tcPr>
          <w:p w14:paraId="60577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gear_sonic_deploy/g1/meshes/left_wrist_roll_rubber_hand.STL</w:t>
            </w:r>
          </w:p>
        </w:tc>
      </w:tr>
      <w:tr w14:paraId="09598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B127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decoupled_wbc/dexmg/gr00trobocasa/robocasa/models/assets/objects/omniverse/locomanip/longbox_a09/textures/T_LongBox_A01_Tile_Albedo.png</w:t>
            </w:r>
          </w:p>
        </w:tc>
        <w:tc>
          <w:tcPr>
            <w:tcW w:w="4535" w:type="dxa"/>
            <w:vAlign w:val="center"/>
          </w:tcPr>
          <w:p w14:paraId="1D918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gear_sonic_deploy/g1/meshes/left_wrist_yaw_link.STL</w:t>
            </w:r>
          </w:p>
        </w:tc>
      </w:tr>
      <w:tr w14:paraId="3ECA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500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decoupled_wbc/dexmg/gr00trobocasa/robocasa/models/assets/objects/omniverse/locomanip/longbox_a09/textures/T_LongBox_A01_Trim_Albedo.png</w:t>
            </w:r>
          </w:p>
        </w:tc>
        <w:tc>
          <w:tcPr>
            <w:tcW w:w="4535" w:type="dxa"/>
            <w:vAlign w:val="center"/>
          </w:tcPr>
          <w:p w14:paraId="250A8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gear_sonic_deploy/g1/meshes/logo_link.STL</w:t>
            </w:r>
          </w:p>
        </w:tc>
      </w:tr>
      <w:tr w14:paraId="7837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5EC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decoupled_wbc/dexmg/gr00trobocasa/robocasa/models/assets/objects/omniverse/locomanip/mobile_shelving_cart/material.mtl</w:t>
            </w:r>
          </w:p>
        </w:tc>
        <w:tc>
          <w:tcPr>
            <w:tcW w:w="4535" w:type="dxa"/>
            <w:vAlign w:val="center"/>
          </w:tcPr>
          <w:p w14:paraId="0ABE9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gear_sonic_deploy/g1/meshes/pelvis.STL</w:t>
            </w:r>
          </w:p>
        </w:tc>
      </w:tr>
      <w:tr w14:paraId="28CE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8033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decoupled_wbc/dexmg/gr00trobocasa/robocasa/models/assets/objects/omniverse/locomanip/mobile_shelving_cart/meshes/mobile_shelving_cart_0.obj</w:t>
            </w:r>
          </w:p>
        </w:tc>
        <w:tc>
          <w:tcPr>
            <w:tcW w:w="4535" w:type="dxa"/>
            <w:vAlign w:val="center"/>
          </w:tcPr>
          <w:p w14:paraId="259EB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gear_sonic_deploy/g1/meshes/pelvis_contour_link.STL</w:t>
            </w:r>
          </w:p>
        </w:tc>
      </w:tr>
      <w:tr w14:paraId="0E99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D95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decoupled_wbc/dexmg/gr00trobocasa/robocasa/models/assets/objects/omniverse/locomanip/mobile_shelving_cart/meshes/mobile_shelving_cart_1.obj</w:t>
            </w:r>
          </w:p>
        </w:tc>
        <w:tc>
          <w:tcPr>
            <w:tcW w:w="4535" w:type="dxa"/>
            <w:vAlign w:val="center"/>
          </w:tcPr>
          <w:p w14:paraId="18AC63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gear_sonic_deploy/g1/meshes/right_ankle_pitch_link.STL</w:t>
            </w:r>
          </w:p>
        </w:tc>
      </w:tr>
      <w:tr w14:paraId="1A9D6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E1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decoupled_wbc/dexmg/gr00trobocasa/robocasa/models/assets/objects/omniverse/locomanip/mobile_shelving_cart/meshes/mobile_shelving_cart_2.obj</w:t>
            </w:r>
          </w:p>
        </w:tc>
        <w:tc>
          <w:tcPr>
            <w:tcW w:w="4535" w:type="dxa"/>
            <w:vAlign w:val="center"/>
          </w:tcPr>
          <w:p w14:paraId="1C365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gear_sonic_deploy/g1/meshes/right_ankle_roll_link.STL</w:t>
            </w:r>
          </w:p>
        </w:tc>
      </w:tr>
      <w:tr w14:paraId="6354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5C1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decoupled_wbc/dexmg/gr00trobocasa/robocasa/models/assets/objects/omniverse/locomanip/mobile_shelving_cart/meshes/mobile_shelving_cart_3.obj</w:t>
            </w:r>
          </w:p>
        </w:tc>
        <w:tc>
          <w:tcPr>
            <w:tcW w:w="4535" w:type="dxa"/>
            <w:vAlign w:val="center"/>
          </w:tcPr>
          <w:p w14:paraId="687A4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gear_sonic_deploy/g1/meshes/right_elbow_link.STL</w:t>
            </w:r>
          </w:p>
        </w:tc>
      </w:tr>
      <w:tr w14:paraId="4559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480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decoupled_wbc/dexmg/gr00trobocasa/robocasa/models/assets/objects/omniverse/locomanip/mobile_shelving_cart/meshes/mobile_shelving_cart_4.obj</w:t>
            </w:r>
          </w:p>
        </w:tc>
        <w:tc>
          <w:tcPr>
            <w:tcW w:w="4535" w:type="dxa"/>
            <w:vAlign w:val="center"/>
          </w:tcPr>
          <w:p w14:paraId="2020F0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gear_sonic_deploy/g1/meshes/right_hand_index_0_link.STL</w:t>
            </w:r>
          </w:p>
        </w:tc>
      </w:tr>
      <w:tr w14:paraId="224FC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59E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decoupled_wbc/dexmg/gr00trobocasa/robocasa/models/assets/objects/omniverse/locomanip/mobile_shelving_cart/meshes/mobile_shelving_cart_wheel_disk.obj</w:t>
            </w:r>
          </w:p>
        </w:tc>
        <w:tc>
          <w:tcPr>
            <w:tcW w:w="4535" w:type="dxa"/>
            <w:vAlign w:val="center"/>
          </w:tcPr>
          <w:p w14:paraId="51713D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gear_sonic_deploy/g1/meshes/right_hand_index_1_link.STL</w:t>
            </w:r>
          </w:p>
        </w:tc>
      </w:tr>
      <w:tr w14:paraId="6BFF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5C4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decoupled_wbc/dexmg/gr00trobocasa/robocasa/models/assets/objects/omniverse/locomanip/mobile_shelving_cart/meshes/mobile_shelving_cart_wheel_hinge.obj</w:t>
            </w:r>
          </w:p>
        </w:tc>
        <w:tc>
          <w:tcPr>
            <w:tcW w:w="4535" w:type="dxa"/>
            <w:vAlign w:val="center"/>
          </w:tcPr>
          <w:p w14:paraId="43C58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gear_sonic_deploy/g1/meshes/right_hand_middle_0_link.STL</w:t>
            </w:r>
          </w:p>
        </w:tc>
      </w:tr>
      <w:tr w14:paraId="5126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979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decoupled_wbc/dexmg/gr00trobocasa/robocasa/models/assets/objects/omniverse/locomanip/mobile_shelving_cart/meshes/mobile_shelving_cart_wheel_rubber.obj</w:t>
            </w:r>
          </w:p>
        </w:tc>
        <w:tc>
          <w:tcPr>
            <w:tcW w:w="4535" w:type="dxa"/>
            <w:vAlign w:val="center"/>
          </w:tcPr>
          <w:p w14:paraId="2E36CD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gear_sonic_deploy/g1/meshes/right_hand_middle_1_link.STL</w:t>
            </w:r>
          </w:p>
        </w:tc>
      </w:tr>
      <w:tr w14:paraId="3C2F9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85C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decoupled_wbc/dexmg/gr00trobocasa/robocasa/models/assets/objects/omniverse/locomanip/mobile_shelving_cart/model.xml</w:t>
            </w:r>
          </w:p>
        </w:tc>
        <w:tc>
          <w:tcPr>
            <w:tcW w:w="4535" w:type="dxa"/>
            <w:vAlign w:val="center"/>
          </w:tcPr>
          <w:p w14:paraId="481FB8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gear_sonic_deploy/g1/meshes/right_hand_palm_link.STL</w:t>
            </w:r>
          </w:p>
        </w:tc>
      </w:tr>
      <w:tr w14:paraId="6C5BF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302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decoupled_wbc/dexmg/gr00trobocasa/robocasa/models/assets/objects/omniverse/locomanip/mobile_shelving_cart/textures/T_Aluminium_Brushed_A1_Albedo.png</w:t>
            </w:r>
          </w:p>
        </w:tc>
        <w:tc>
          <w:tcPr>
            <w:tcW w:w="4535" w:type="dxa"/>
            <w:vAlign w:val="center"/>
          </w:tcPr>
          <w:p w14:paraId="4D918A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gear_sonic_deploy/g1/meshes/right_hand_thumb_0_link.STL</w:t>
            </w:r>
          </w:p>
        </w:tc>
      </w:tr>
      <w:tr w14:paraId="3F4B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AA0E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decoupled_wbc/dexmg/gr00trobocasa/robocasa/models/assets/objects/omniverse/locomanip/mobile_shelving_cart/textures/T_Plastic_Blue_A_Albedo.png</w:t>
            </w:r>
          </w:p>
        </w:tc>
        <w:tc>
          <w:tcPr>
            <w:tcW w:w="4535" w:type="dxa"/>
            <w:vAlign w:val="center"/>
          </w:tcPr>
          <w:p w14:paraId="775E9A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gear_sonic_deploy/g1/meshes/right_hand_thumb_1_link.STL</w:t>
            </w:r>
          </w:p>
        </w:tc>
      </w:tr>
      <w:tr w14:paraId="0221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E234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decoupled_wbc/dexmg/gr00trobocasa/robocasa/models/assets/objects/omniverse/locomanip/pallet_b1/material.mtl</w:t>
            </w:r>
          </w:p>
        </w:tc>
        <w:tc>
          <w:tcPr>
            <w:tcW w:w="4535" w:type="dxa"/>
            <w:vAlign w:val="center"/>
          </w:tcPr>
          <w:p w14:paraId="28076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gear_sonic_deploy/g1/meshes/right_hand_thumb_2_link.STL</w:t>
            </w:r>
          </w:p>
        </w:tc>
      </w:tr>
      <w:tr w14:paraId="5267E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3C6D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decoupled_wbc/dexmg/gr00trobocasa/robocasa/models/assets/objects/omniverse/locomanip/pallet_b1/meshes/pallet_b1.obj</w:t>
            </w:r>
          </w:p>
        </w:tc>
        <w:tc>
          <w:tcPr>
            <w:tcW w:w="4535" w:type="dxa"/>
            <w:vAlign w:val="center"/>
          </w:tcPr>
          <w:p w14:paraId="73D80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gear_sonic_deploy/g1/meshes/right_hip_pitch_link.STL</w:t>
            </w:r>
          </w:p>
        </w:tc>
      </w:tr>
      <w:tr w14:paraId="6831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D42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decoupled_wbc/dexmg/gr00trobocasa/robocasa/models/assets/objects/omniverse/locomanip/pallet_b1/model.xml</w:t>
            </w:r>
          </w:p>
        </w:tc>
        <w:tc>
          <w:tcPr>
            <w:tcW w:w="4535" w:type="dxa"/>
            <w:vAlign w:val="center"/>
          </w:tcPr>
          <w:p w14:paraId="0973C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gear_sonic_deploy/g1/meshes/right_hip_roll_link.STL</w:t>
            </w:r>
          </w:p>
        </w:tc>
      </w:tr>
      <w:tr w14:paraId="3D94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8F0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decoupled_wbc/dexmg/gr00trobocasa/robocasa/models/assets/objects/omniverse/locomanip/pallet_b1/textures/T_Pallet_A2_Albedo.png</w:t>
            </w:r>
          </w:p>
        </w:tc>
        <w:tc>
          <w:tcPr>
            <w:tcW w:w="4535" w:type="dxa"/>
            <w:vAlign w:val="center"/>
          </w:tcPr>
          <w:p w14:paraId="5C1F3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gear_sonic_deploy/g1/meshes/right_hip_yaw_link.STL</w:t>
            </w:r>
          </w:p>
        </w:tc>
      </w:tr>
      <w:tr w14:paraId="1018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80D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decoupled_wbc/dexmg/gr00trobocasa/robocasa/models/assets/objects/omniverse/locomanip/pallet_c1/material.mtl</w:t>
            </w:r>
          </w:p>
        </w:tc>
        <w:tc>
          <w:tcPr>
            <w:tcW w:w="4535" w:type="dxa"/>
            <w:vAlign w:val="center"/>
          </w:tcPr>
          <w:p w14:paraId="188FF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gear_sonic_deploy/g1/meshes/right_knee_link.STL</w:t>
            </w:r>
          </w:p>
        </w:tc>
      </w:tr>
      <w:tr w14:paraId="5987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A86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decoupled_wbc/dexmg/gr00trobocasa/robocasa/models/assets/objects/omniverse/locomanip/pallet_c1/meshes/pallet_c1.obj</w:t>
            </w:r>
          </w:p>
        </w:tc>
        <w:tc>
          <w:tcPr>
            <w:tcW w:w="4535" w:type="dxa"/>
            <w:vAlign w:val="center"/>
          </w:tcPr>
          <w:p w14:paraId="382C6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gear_sonic_deploy/g1/meshes/right_rubber_hand.STL</w:t>
            </w:r>
          </w:p>
        </w:tc>
      </w:tr>
      <w:tr w14:paraId="4E42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39D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decoupled_wbc/dexmg/gr00trobocasa/robocasa/models/assets/objects/omniverse/locomanip/pallet_c1/model.xml</w:t>
            </w:r>
          </w:p>
        </w:tc>
        <w:tc>
          <w:tcPr>
            <w:tcW w:w="4535" w:type="dxa"/>
            <w:vAlign w:val="center"/>
          </w:tcPr>
          <w:p w14:paraId="45C98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gear_sonic_deploy/g1/meshes/right_shoulder_pitch_link.STL</w:t>
            </w:r>
          </w:p>
        </w:tc>
      </w:tr>
      <w:tr w14:paraId="086D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7AEB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decoupled_wbc/dexmg/gr00trobocasa/robocasa/models/assets/objects/omniverse/locomanip/pallet_c1/textures/T_Pallet_A3_Albedo.png</w:t>
            </w:r>
          </w:p>
        </w:tc>
        <w:tc>
          <w:tcPr>
            <w:tcW w:w="4535" w:type="dxa"/>
            <w:vAlign w:val="center"/>
          </w:tcPr>
          <w:p w14:paraId="12A3C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gear_sonic_deploy/g1/meshes/right_shoulder_roll_link.STL</w:t>
            </w:r>
          </w:p>
        </w:tc>
      </w:tr>
      <w:tr w14:paraId="6E75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27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decoupled_wbc/dexmg/gr00trobocasa/robocasa/models/assets/objects/omniverse/locomanip/plate_1/collision/tmpzdovka8d_collision_0.obj</w:t>
            </w:r>
          </w:p>
        </w:tc>
        <w:tc>
          <w:tcPr>
            <w:tcW w:w="4535" w:type="dxa"/>
            <w:vAlign w:val="center"/>
          </w:tcPr>
          <w:p w14:paraId="0A4630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gear_sonic_deploy/g1/meshes/right_shoulder_yaw_link.STL</w:t>
            </w:r>
          </w:p>
        </w:tc>
      </w:tr>
      <w:tr w14:paraId="6EFC7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46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decoupled_wbc/dexmg/gr00trobocasa/robocasa/models/assets/objects/omniverse/locomanip/plate_1/collision/tmpzdovka8d_collision_1.obj</w:t>
            </w:r>
          </w:p>
        </w:tc>
        <w:tc>
          <w:tcPr>
            <w:tcW w:w="4535" w:type="dxa"/>
            <w:vAlign w:val="center"/>
          </w:tcPr>
          <w:p w14:paraId="651EF3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gear_sonic_deploy/g1/meshes/right_wrist_pitch_link.STL</w:t>
            </w:r>
          </w:p>
        </w:tc>
      </w:tr>
      <w:tr w14:paraId="0142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BDA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decoupled_wbc/dexmg/gr00trobocasa/robocasa/models/assets/objects/omniverse/locomanip/plate_1/collision/tmpzdovka8d_collision_2.obj</w:t>
            </w:r>
          </w:p>
        </w:tc>
        <w:tc>
          <w:tcPr>
            <w:tcW w:w="4535" w:type="dxa"/>
            <w:vAlign w:val="center"/>
          </w:tcPr>
          <w:p w14:paraId="7ADCB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gear_sonic_deploy/g1/meshes/right_wrist_roll_link.STL</w:t>
            </w:r>
          </w:p>
        </w:tc>
      </w:tr>
      <w:tr w14:paraId="62D8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EC3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decoupled_wbc/dexmg/gr00trobocasa/robocasa/models/assets/objects/omniverse/locomanip/plate_1/collision/tmpzdovka8d_collision_3.obj</w:t>
            </w:r>
          </w:p>
        </w:tc>
        <w:tc>
          <w:tcPr>
            <w:tcW w:w="4535" w:type="dxa"/>
            <w:vAlign w:val="center"/>
          </w:tcPr>
          <w:p w14:paraId="0C7BC1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gear_sonic_deploy/g1/meshes/right_wrist_roll_rubber_hand.STL</w:t>
            </w:r>
          </w:p>
        </w:tc>
      </w:tr>
      <w:tr w14:paraId="0A606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4EDF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decoupled_wbc/dexmg/gr00trobocasa/robocasa/models/assets/objects/omniverse/locomanip/plate_1/model.xml</w:t>
            </w:r>
          </w:p>
        </w:tc>
        <w:tc>
          <w:tcPr>
            <w:tcW w:w="4535" w:type="dxa"/>
            <w:vAlign w:val="center"/>
          </w:tcPr>
          <w:p w14:paraId="34F8FE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gear_sonic_deploy/g1/meshes/right_wrist_yaw_link.STL</w:t>
            </w:r>
          </w:p>
        </w:tc>
      </w:tr>
      <w:tr w14:paraId="1B1F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A215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decoupled_wbc/dexmg/gr00trobocasa/robocasa/models/assets/objects/omniverse/locomanip/plate_1/visual/material.mtl</w:t>
            </w:r>
          </w:p>
        </w:tc>
        <w:tc>
          <w:tcPr>
            <w:tcW w:w="4535" w:type="dxa"/>
            <w:vAlign w:val="center"/>
          </w:tcPr>
          <w:p w14:paraId="03DECE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gear_sonic_deploy/g1/meshes/torso_constraint_L_link.STL</w:t>
            </w:r>
          </w:p>
        </w:tc>
      </w:tr>
      <w:tr w14:paraId="4AA1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DFF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decoupled_wbc/dexmg/gr00trobocasa/robocasa/models/assets/objects/omniverse/locomanip/plate_1/visual/model_normalized_0.obj</w:t>
            </w:r>
          </w:p>
        </w:tc>
        <w:tc>
          <w:tcPr>
            <w:tcW w:w="4535" w:type="dxa"/>
            <w:vAlign w:val="center"/>
          </w:tcPr>
          <w:p w14:paraId="6D183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gear_sonic_deploy/g1/meshes/torso_constraint_L_rod_link.STL</w:t>
            </w:r>
          </w:p>
        </w:tc>
      </w:tr>
      <w:tr w14:paraId="2D2F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FA9F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decoupled_wbc/dexmg/gr00trobocasa/robocasa/models/assets/objects/omniverse/locomanip/rubix_cube_1/material.mtl</w:t>
            </w:r>
          </w:p>
        </w:tc>
        <w:tc>
          <w:tcPr>
            <w:tcW w:w="4535" w:type="dxa"/>
            <w:vAlign w:val="center"/>
          </w:tcPr>
          <w:p w14:paraId="28709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gear_sonic_deploy/g1/meshes/torso_constraint_R_link.STL</w:t>
            </w:r>
          </w:p>
        </w:tc>
      </w:tr>
      <w:tr w14:paraId="200C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50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decoupled_wbc/dexmg/gr00trobocasa/robocasa/models/assets/objects/omniverse/locomanip/rubix_cube_1/meshes/rubix_cube_1_0.obj</w:t>
            </w:r>
          </w:p>
        </w:tc>
        <w:tc>
          <w:tcPr>
            <w:tcW w:w="4535" w:type="dxa"/>
            <w:vAlign w:val="center"/>
          </w:tcPr>
          <w:p w14:paraId="387D1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gear_sonic_deploy/g1/meshes/torso_constraint_R_rod_link.STL</w:t>
            </w:r>
          </w:p>
        </w:tc>
      </w:tr>
      <w:tr w14:paraId="2539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9C3C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decoupled_wbc/dexmg/gr00trobocasa/robocasa/models/assets/objects/omniverse/locomanip/rubix_cube_1/meshes/rubix_cube_1_0_collision_0_0.obj</w:t>
            </w:r>
          </w:p>
        </w:tc>
        <w:tc>
          <w:tcPr>
            <w:tcW w:w="4535" w:type="dxa"/>
            <w:vAlign w:val="center"/>
          </w:tcPr>
          <w:p w14:paraId="02DB7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gear_sonic_deploy/g1/meshes/torso_link.STL</w:t>
            </w:r>
          </w:p>
        </w:tc>
      </w:tr>
      <w:tr w14:paraId="5348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95C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decoupled_wbc/dexmg/gr00trobocasa/robocasa/models/assets/objects/omniverse/locomanip/rubix_cube_1/meshes/rubix_cube_1_0_collision_0_1.obj</w:t>
            </w:r>
          </w:p>
        </w:tc>
        <w:tc>
          <w:tcPr>
            <w:tcW w:w="4535" w:type="dxa"/>
            <w:vAlign w:val="center"/>
          </w:tcPr>
          <w:p w14:paraId="1119D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gear_sonic_deploy/g1/meshes/waist_constraint_L.STL</w:t>
            </w:r>
          </w:p>
        </w:tc>
      </w:tr>
      <w:tr w14:paraId="2A4FF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1A44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decoupled_wbc/dexmg/gr00trobocasa/robocasa/models/assets/objects/omniverse/locomanip/rubix_cube_1/meshes/rubix_cube_1_0_collision_0_2.obj</w:t>
            </w:r>
          </w:p>
        </w:tc>
        <w:tc>
          <w:tcPr>
            <w:tcW w:w="4535" w:type="dxa"/>
            <w:vAlign w:val="center"/>
          </w:tcPr>
          <w:p w14:paraId="26B6A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gear_sonic_deploy/g1/meshes/waist_constraint_R.STL</w:t>
            </w:r>
          </w:p>
        </w:tc>
      </w:tr>
      <w:tr w14:paraId="1A22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798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decoupled_wbc/dexmg/gr00trobocasa/robocasa/models/assets/objects/omniverse/locomanip/rubix_cube_1/meshes/rubix_cube_1_0_collision_0_3.obj</w:t>
            </w:r>
          </w:p>
        </w:tc>
        <w:tc>
          <w:tcPr>
            <w:tcW w:w="4535" w:type="dxa"/>
            <w:vAlign w:val="center"/>
          </w:tcPr>
          <w:p w14:paraId="285D9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gear_sonic_deploy/g1/meshes/waist_roll_link.STL</w:t>
            </w:r>
          </w:p>
        </w:tc>
      </w:tr>
      <w:tr w14:paraId="4FAC8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AEB0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decoupled_wbc/dexmg/gr00trobocasa/robocasa/models/assets/objects/omniverse/locomanip/rubix_cube_1/model.xml</w:t>
            </w:r>
          </w:p>
        </w:tc>
        <w:tc>
          <w:tcPr>
            <w:tcW w:w="4535" w:type="dxa"/>
            <w:vAlign w:val="center"/>
          </w:tcPr>
          <w:p w14:paraId="56738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gear_sonic_deploy/g1/meshes/waist_support_link.STL</w:t>
            </w:r>
          </w:p>
        </w:tc>
      </w:tr>
      <w:tr w14:paraId="745A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21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decoupled_wbc/dexmg/gr00trobocasa/robocasa/models/assets/objects/omniverse/locomanip/rubix_cube_1/textures/Material.002_baseColor.png</w:t>
            </w:r>
          </w:p>
        </w:tc>
        <w:tc>
          <w:tcPr>
            <w:tcW w:w="4535" w:type="dxa"/>
            <w:vAlign w:val="center"/>
          </w:tcPr>
          <w:p w14:paraId="7219D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gear_sonic_deploy/g1/meshes/waist_yaw_link.STL</w:t>
            </w:r>
          </w:p>
        </w:tc>
      </w:tr>
      <w:tr w14:paraId="5B16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127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decoupled_wbc/dexmg/gr00trobocasa/robocasa/models/assets/objects/omniverse/locomanip/shelf_a12/material.mtl</w:t>
            </w:r>
          </w:p>
        </w:tc>
        <w:tc>
          <w:tcPr>
            <w:tcW w:w="4535" w:type="dxa"/>
            <w:vAlign w:val="center"/>
          </w:tcPr>
          <w:p w14:paraId="69BD41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gear_sonic_deploy/g1/scene_23dof.xml</w:t>
            </w:r>
          </w:p>
        </w:tc>
      </w:tr>
      <w:tr w14:paraId="0B96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F6C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decoupled_wbc/dexmg/gr00trobocasa/robocasa/models/assets/objects/omniverse/locomanip/shelf_a12/meshes/shelf_a12_0.obj</w:t>
            </w:r>
          </w:p>
        </w:tc>
        <w:tc>
          <w:tcPr>
            <w:tcW w:w="4535" w:type="dxa"/>
            <w:vAlign w:val="center"/>
          </w:tcPr>
          <w:p w14:paraId="290B2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gear_sonic_deploy/g1/scene_29dof.xml</w:t>
            </w:r>
          </w:p>
        </w:tc>
      </w:tr>
      <w:tr w14:paraId="4F9A5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C73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decoupled_wbc/dexmg/gr00trobocasa/robocasa/models/assets/objects/omniverse/locomanip/shelf_a12/meshes/shelf_a12_1.obj</w:t>
            </w:r>
          </w:p>
        </w:tc>
        <w:tc>
          <w:tcPr>
            <w:tcW w:w="4535" w:type="dxa"/>
            <w:vAlign w:val="center"/>
          </w:tcPr>
          <w:p w14:paraId="12DB81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gear_sonic_deploy/g1/scene_29dof_with_hand.xml</w:t>
            </w:r>
          </w:p>
        </w:tc>
      </w:tr>
      <w:tr w14:paraId="5DAE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A7B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decoupled_wbc/dexmg/gr00trobocasa/robocasa/models/assets/objects/omniverse/locomanip/shelf_a12/model.xml</w:t>
            </w:r>
          </w:p>
        </w:tc>
        <w:tc>
          <w:tcPr>
            <w:tcW w:w="4535" w:type="dxa"/>
            <w:vAlign w:val="center"/>
          </w:tcPr>
          <w:p w14:paraId="0F94F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gear_sonic_deploy/g1/scene_empty.xml</w:t>
            </w:r>
          </w:p>
        </w:tc>
      </w:tr>
      <w:tr w14:paraId="185A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3FE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decoupled_wbc/dexmg/gr00trobocasa/robocasa/models/assets/objects/omniverse/locomanip/shelf_a12/textures/Shelf_A12_Poles.png</w:t>
            </w:r>
          </w:p>
        </w:tc>
        <w:tc>
          <w:tcPr>
            <w:tcW w:w="4535" w:type="dxa"/>
            <w:vAlign w:val="center"/>
          </w:tcPr>
          <w:p w14:paraId="23CFD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gear_sonic_deploy/policy/observation_config_example.yaml</w:t>
            </w:r>
          </w:p>
        </w:tc>
      </w:tr>
      <w:tr w14:paraId="5E4C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57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decoupled_wbc/dexmg/gr00trobocasa/robocasa/models/assets/objects/omniverse/locomanip/shelf_a12/textures/Shelf_A12_Shelves.png</w:t>
            </w:r>
          </w:p>
        </w:tc>
        <w:tc>
          <w:tcPr>
            <w:tcW w:w="4535" w:type="dxa"/>
            <w:vAlign w:val="center"/>
          </w:tcPr>
          <w:p w14:paraId="20F4D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gear_sonic_deploy/policy/release/observation_config.yaml</w:t>
            </w:r>
          </w:p>
        </w:tc>
      </w:tr>
      <w:tr w14:paraId="55F8B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D58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decoupled_wbc/dexmg/gr00trobocasa/robocasa/models/assets/objects/omniverse/locomanip/target_zone/model.xml</w:t>
            </w:r>
          </w:p>
        </w:tc>
        <w:tc>
          <w:tcPr>
            <w:tcW w:w="4535" w:type="dxa"/>
            <w:vAlign w:val="center"/>
          </w:tcPr>
          <w:p w14:paraId="5C40F6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gear_sonic_deploy/policy/release/observation_config_low_latency.yaml</w:t>
            </w:r>
          </w:p>
        </w:tc>
      </w:tr>
      <w:tr w14:paraId="3093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B5B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decoupled_wbc/dexmg/gr00trobocasa/robocasa/models/assets/objects/omniverse/locomanip/target_zone/textures/Target_Zone.png</w:t>
            </w:r>
          </w:p>
        </w:tc>
        <w:tc>
          <w:tcPr>
            <w:tcW w:w="4535" w:type="dxa"/>
            <w:vAlign w:val="center"/>
          </w:tcPr>
          <w:p w14:paraId="3C72A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gear_sonic_deploy/policy/release/observation_config_sonic_release.yaml</w:t>
            </w:r>
          </w:p>
        </w:tc>
      </w:tr>
      <w:tr w14:paraId="1D89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813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decoupled_wbc/dexmg/gr00trobocasa/robocasa/models/assets/objects/omniverse/locomanip/tote_f01/material.mtl</w:t>
            </w:r>
          </w:p>
        </w:tc>
        <w:tc>
          <w:tcPr>
            <w:tcW w:w="4535" w:type="dxa"/>
            <w:vAlign w:val="center"/>
          </w:tcPr>
          <w:p w14:paraId="0E41F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gear_sonic_deploy/reference/convert_motions.py</w:t>
            </w:r>
          </w:p>
        </w:tc>
      </w:tr>
      <w:tr w14:paraId="36CC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89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decoupled_wbc/dexmg/gr00trobocasa/robocasa/models/assets/objects/omniverse/locomanip/tote_f01/meshes/tote_f01_0.obj</w:t>
            </w:r>
          </w:p>
        </w:tc>
        <w:tc>
          <w:tcPr>
            <w:tcW w:w="4535" w:type="dxa"/>
            <w:vAlign w:val="center"/>
          </w:tcPr>
          <w:p w14:paraId="6B706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gear_sonic_deploy/reference/example/dance_in_da_party_001__A464/body_ang_vel.csv</w:t>
            </w:r>
          </w:p>
        </w:tc>
      </w:tr>
      <w:tr w14:paraId="511E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E1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decoupled_wbc/dexmg/gr00trobocasa/robocasa/models/assets/objects/omniverse/locomanip/tote_f01/meshes/tote_f01_1.obj</w:t>
            </w:r>
          </w:p>
        </w:tc>
        <w:tc>
          <w:tcPr>
            <w:tcW w:w="4535" w:type="dxa"/>
            <w:vAlign w:val="center"/>
          </w:tcPr>
          <w:p w14:paraId="18570F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gear_sonic_deploy/reference/example/dance_in_da_party_001__A464/body_lin_vel.csv</w:t>
            </w:r>
          </w:p>
        </w:tc>
      </w:tr>
      <w:tr w14:paraId="7C6F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B4D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decoupled_wbc/dexmg/gr00trobocasa/robocasa/models/assets/objects/omniverse/locomanip/tote_f01/model.xml</w:t>
            </w:r>
          </w:p>
        </w:tc>
        <w:tc>
          <w:tcPr>
            <w:tcW w:w="4535" w:type="dxa"/>
            <w:vAlign w:val="center"/>
          </w:tcPr>
          <w:p w14:paraId="73D1DD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gear_sonic_deploy/reference/example/dance_in_da_party_001__A464/body_pos.csv</w:t>
            </w:r>
          </w:p>
        </w:tc>
      </w:tr>
      <w:tr w14:paraId="1930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B25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decoupled_wbc/dexmg/gr00trobocasa/robocasa/models/assets/objects/omniverse/locomanip/tote_f02/material.mtl</w:t>
            </w:r>
          </w:p>
        </w:tc>
        <w:tc>
          <w:tcPr>
            <w:tcW w:w="4535" w:type="dxa"/>
            <w:vAlign w:val="center"/>
          </w:tcPr>
          <w:p w14:paraId="138BD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gear_sonic_deploy/reference/example/dance_in_da_party_001__A464/body_quat.csv</w:t>
            </w:r>
          </w:p>
        </w:tc>
      </w:tr>
      <w:tr w14:paraId="70B3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B28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decoupled_wbc/dexmg/gr00trobocasa/robocasa/models/assets/objects/omniverse/locomanip/tote_f02/meshes/tote_f02_0.obj</w:t>
            </w:r>
          </w:p>
        </w:tc>
        <w:tc>
          <w:tcPr>
            <w:tcW w:w="4535" w:type="dxa"/>
            <w:vAlign w:val="center"/>
          </w:tcPr>
          <w:p w14:paraId="10C6F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gear_sonic_deploy/reference/example/dance_in_da_party_001__A464/info.txt</w:t>
            </w:r>
          </w:p>
        </w:tc>
      </w:tr>
      <w:tr w14:paraId="134B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CE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decoupled_wbc/dexmg/gr00trobocasa/robocasa/models/assets/objects/omniverse/locomanip/tote_f02/meshes/tote_f02_1.obj</w:t>
            </w:r>
          </w:p>
        </w:tc>
        <w:tc>
          <w:tcPr>
            <w:tcW w:w="4535" w:type="dxa"/>
            <w:vAlign w:val="center"/>
          </w:tcPr>
          <w:p w14:paraId="3C71B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gear_sonic_deploy/reference/example/dance_in_da_party_001__A464/joint_pos.csv</w:t>
            </w:r>
          </w:p>
        </w:tc>
      </w:tr>
      <w:tr w14:paraId="2B205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4B7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decoupled_wbc/dexmg/gr00trobocasa/robocasa/models/assets/objects/omniverse/locomanip/tote_f02/model.xml</w:t>
            </w:r>
          </w:p>
        </w:tc>
        <w:tc>
          <w:tcPr>
            <w:tcW w:w="4535" w:type="dxa"/>
            <w:vAlign w:val="center"/>
          </w:tcPr>
          <w:p w14:paraId="7749A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gear_sonic_deploy/reference/example/dance_in_da_party_001__A464/joint_vel.csv</w:t>
            </w:r>
          </w:p>
        </w:tc>
      </w:tr>
      <w:tr w14:paraId="6F42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B1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decoupled_wbc/dexmg/gr00trobocasa/robocasa/models/assets/objects/omniverse/locomanip/workshop_trolley_a01/material.mtl</w:t>
            </w:r>
          </w:p>
        </w:tc>
        <w:tc>
          <w:tcPr>
            <w:tcW w:w="4535" w:type="dxa"/>
            <w:vAlign w:val="center"/>
          </w:tcPr>
          <w:p w14:paraId="57962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gear_sonic_deploy/reference/example/dance_in_da_party_001__A464/metadata.txt</w:t>
            </w:r>
          </w:p>
        </w:tc>
      </w:tr>
      <w:tr w14:paraId="2594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97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decoupled_wbc/dexmg/gr00trobocasa/robocasa/models/assets/objects/omniverse/locomanip/workshop_trolley_a01/meshes/wheel_disk.obj</w:t>
            </w:r>
          </w:p>
        </w:tc>
        <w:tc>
          <w:tcPr>
            <w:tcW w:w="4535" w:type="dxa"/>
            <w:vAlign w:val="center"/>
          </w:tcPr>
          <w:p w14:paraId="3A5B15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gear_sonic_deploy/reference/example/dance_in_da_party_001__A464_M/body_ang_vel.csv</w:t>
            </w:r>
          </w:p>
        </w:tc>
      </w:tr>
      <w:tr w14:paraId="7B6D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94D1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decoupled_wbc/dexmg/gr00trobocasa/robocasa/models/assets/objects/omniverse/locomanip/workshop_trolley_a01/meshes/wheel_hinge.obj</w:t>
            </w:r>
          </w:p>
        </w:tc>
        <w:tc>
          <w:tcPr>
            <w:tcW w:w="4535" w:type="dxa"/>
            <w:vAlign w:val="center"/>
          </w:tcPr>
          <w:p w14:paraId="37C0B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gear_sonic_deploy/reference/example/dance_in_da_party_001__A464_M/body_lin_vel.csv</w:t>
            </w:r>
          </w:p>
        </w:tc>
      </w:tr>
      <w:tr w14:paraId="6464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489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decoupled_wbc/dexmg/gr00trobocasa/robocasa/models/assets/objects/omniverse/locomanip/workshop_trolley_a01/meshes/wheel_rubber.obj</w:t>
            </w:r>
          </w:p>
        </w:tc>
        <w:tc>
          <w:tcPr>
            <w:tcW w:w="4535" w:type="dxa"/>
            <w:vAlign w:val="center"/>
          </w:tcPr>
          <w:p w14:paraId="644AD3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gear_sonic_deploy/reference/example/dance_in_da_party_001__A464_M/body_pos.csv</w:t>
            </w:r>
          </w:p>
        </w:tc>
      </w:tr>
      <w:tr w14:paraId="6668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CA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decoupled_wbc/dexmg/gr00trobocasa/robocasa/models/assets/objects/omniverse/locomanip/workshop_trolley_a01/meshes/workshop_trolley_a01_0.obj</w:t>
            </w:r>
          </w:p>
        </w:tc>
        <w:tc>
          <w:tcPr>
            <w:tcW w:w="4535" w:type="dxa"/>
            <w:vAlign w:val="center"/>
          </w:tcPr>
          <w:p w14:paraId="15B488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gear_sonic_deploy/reference/example/dance_in_da_party_001__A464_M/body_quat.csv</w:t>
            </w:r>
          </w:p>
        </w:tc>
      </w:tr>
      <w:tr w14:paraId="29BC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A22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decoupled_wbc/dexmg/gr00trobocasa/robocasa/models/assets/objects/omniverse/locomanip/workshop_trolley_a01/meshes/workshop_trolley_a01_1.obj</w:t>
            </w:r>
          </w:p>
        </w:tc>
        <w:tc>
          <w:tcPr>
            <w:tcW w:w="4535" w:type="dxa"/>
            <w:vAlign w:val="center"/>
          </w:tcPr>
          <w:p w14:paraId="3D77C9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gear_sonic_deploy/reference/example/dance_in_da_party_001__A464_M/info.txt</w:t>
            </w:r>
          </w:p>
        </w:tc>
      </w:tr>
      <w:tr w14:paraId="19664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79D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decoupled_wbc/dexmg/gr00trobocasa/robocasa/models/assets/objects/omniverse/locomanip/workshop_trolley_a01/meshes/workshop_trolley_a01_2.obj</w:t>
            </w:r>
          </w:p>
        </w:tc>
        <w:tc>
          <w:tcPr>
            <w:tcW w:w="4535" w:type="dxa"/>
            <w:vAlign w:val="center"/>
          </w:tcPr>
          <w:p w14:paraId="53D723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gear_sonic_deploy/reference/example/dance_in_da_party_001__A464_M/joint_pos.csv</w:t>
            </w:r>
          </w:p>
        </w:tc>
      </w:tr>
      <w:tr w14:paraId="6429D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7E3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decoupled_wbc/dexmg/gr00trobocasa/robocasa/models/assets/objects/omniverse/locomanip/workshop_trolley_a01/meshes/workshop_trolley_a01_3.obj</w:t>
            </w:r>
          </w:p>
        </w:tc>
        <w:tc>
          <w:tcPr>
            <w:tcW w:w="4535" w:type="dxa"/>
            <w:vAlign w:val="center"/>
          </w:tcPr>
          <w:p w14:paraId="504D1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gear_sonic_deploy/reference/example/dance_in_da_party_001__A464_M/joint_vel.csv</w:t>
            </w:r>
          </w:p>
        </w:tc>
      </w:tr>
      <w:tr w14:paraId="1C0B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2644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decoupled_wbc/dexmg/gr00trobocasa/robocasa/models/assets/objects/omniverse/locomanip/workshop_trolley_a01/meshes/workshop_trolley_a01_4.obj</w:t>
            </w:r>
          </w:p>
        </w:tc>
        <w:tc>
          <w:tcPr>
            <w:tcW w:w="4535" w:type="dxa"/>
            <w:vAlign w:val="center"/>
          </w:tcPr>
          <w:p w14:paraId="13991A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gear_sonic_deploy/reference/example/dance_in_da_party_001__A464_M/metadata.txt</w:t>
            </w:r>
          </w:p>
        </w:tc>
      </w:tr>
      <w:tr w14:paraId="396F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F65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decoupled_wbc/dexmg/gr00trobocasa/robocasa/models/assets/objects/omniverse/locomanip/workshop_trolley_a01/meshes/workshop_trolley_a01_5.obj</w:t>
            </w:r>
          </w:p>
        </w:tc>
        <w:tc>
          <w:tcPr>
            <w:tcW w:w="4535" w:type="dxa"/>
            <w:vAlign w:val="center"/>
          </w:tcPr>
          <w:p w14:paraId="0FCDE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gear_sonic_deploy/reference/example/forward_lunge_R_001__A359_M/body_ang_vel.csv</w:t>
            </w:r>
          </w:p>
        </w:tc>
      </w:tr>
      <w:tr w14:paraId="2F35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E48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decoupled_wbc/dexmg/gr00trobocasa/robocasa/models/assets/objects/omniverse/locomanip/workshop_trolley_a01/model.xml</w:t>
            </w:r>
          </w:p>
        </w:tc>
        <w:tc>
          <w:tcPr>
            <w:tcW w:w="4535" w:type="dxa"/>
            <w:vAlign w:val="center"/>
          </w:tcPr>
          <w:p w14:paraId="2994E9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gear_sonic_deploy/reference/example/forward_lunge_R_001__A359_M/body_lin_vel.csv</w:t>
            </w:r>
          </w:p>
        </w:tc>
      </w:tr>
      <w:tr w14:paraId="436E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8DE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decoupled_wbc/dexmg/gr00trobocasa/robocasa/models/assets/objects/omniverse/locomanip/workshop_trolley_a01/textures/T_Plastic_Blue_A_Albedo.png</w:t>
            </w:r>
          </w:p>
        </w:tc>
        <w:tc>
          <w:tcPr>
            <w:tcW w:w="4535" w:type="dxa"/>
            <w:vAlign w:val="center"/>
          </w:tcPr>
          <w:p w14:paraId="1AFC2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gear_sonic_deploy/reference/example/forward_lunge_R_001__A359_M/body_pos.csv</w:t>
            </w:r>
          </w:p>
        </w:tc>
      </w:tr>
      <w:tr w14:paraId="0357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8B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decoupled_wbc/dexmg/gr00trobocasa/robocasa/models/assets/robots/unitree_g1/g1_29dof_rev_1_0.xml</w:t>
            </w:r>
          </w:p>
        </w:tc>
        <w:tc>
          <w:tcPr>
            <w:tcW w:w="4535" w:type="dxa"/>
            <w:vAlign w:val="center"/>
          </w:tcPr>
          <w:p w14:paraId="1CB62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gear_sonic_deploy/reference/example/forward_lunge_R_001__A359_M/body_quat.csv</w:t>
            </w:r>
          </w:p>
        </w:tc>
      </w:tr>
      <w:tr w14:paraId="20DF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04F7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decoupled_wbc/dexmg/gr00trobocasa/robocasa/models/assets/robots/unitree_g1/g1_threefinger_left_hand.xml</w:t>
            </w:r>
          </w:p>
        </w:tc>
        <w:tc>
          <w:tcPr>
            <w:tcW w:w="4535" w:type="dxa"/>
            <w:vAlign w:val="center"/>
          </w:tcPr>
          <w:p w14:paraId="09F3D1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gear_sonic_deploy/reference/example/forward_lunge_R_001__A359_M/info.txt</w:t>
            </w:r>
          </w:p>
        </w:tc>
      </w:tr>
      <w:tr w14:paraId="1219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830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decoupled_wbc/dexmg/gr00trobocasa/robocasa/models/assets/robots/unitree_g1/g1_threefinger_right_hand.xml</w:t>
            </w:r>
          </w:p>
        </w:tc>
        <w:tc>
          <w:tcPr>
            <w:tcW w:w="4535" w:type="dxa"/>
            <w:vAlign w:val="center"/>
          </w:tcPr>
          <w:p w14:paraId="3B9573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gear_sonic_deploy/reference/example/forward_lunge_R_001__A359_M/joint_pos.csv</w:t>
            </w:r>
          </w:p>
        </w:tc>
      </w:tr>
      <w:tr w14:paraId="0151E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FD7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decoupled_wbc/dexmg/gr00trobocasa/robocasa/models/assets/robots/unitree_g1/meshes/head_link.STL</w:t>
            </w:r>
          </w:p>
        </w:tc>
        <w:tc>
          <w:tcPr>
            <w:tcW w:w="4535" w:type="dxa"/>
            <w:vAlign w:val="center"/>
          </w:tcPr>
          <w:p w14:paraId="01CAC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gear_sonic_deploy/reference/example/forward_lunge_R_001__A359_M/joint_vel.csv</w:t>
            </w:r>
          </w:p>
        </w:tc>
      </w:tr>
      <w:tr w14:paraId="748C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42A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decoupled_wbc/dexmg/gr00trobocasa/robocasa/models/assets/robots/unitree_g1/meshes/left_ankle_pitch_link.STL</w:t>
            </w:r>
          </w:p>
        </w:tc>
        <w:tc>
          <w:tcPr>
            <w:tcW w:w="4535" w:type="dxa"/>
            <w:vAlign w:val="center"/>
          </w:tcPr>
          <w:p w14:paraId="3D719F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gear_sonic_deploy/reference/example/forward_lunge_R_001__A359_M/metadata.txt</w:t>
            </w:r>
          </w:p>
        </w:tc>
      </w:tr>
      <w:tr w14:paraId="4473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FB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decoupled_wbc/dexmg/gr00trobocasa/robocasa/models/assets/robots/unitree_g1/meshes/left_ankle_roll_link.STL</w:t>
            </w:r>
          </w:p>
        </w:tc>
        <w:tc>
          <w:tcPr>
            <w:tcW w:w="4535" w:type="dxa"/>
            <w:vAlign w:val="center"/>
          </w:tcPr>
          <w:p w14:paraId="485557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gear_sonic_deploy/reference/example/macarena_001__A545/body_ang_vel.csv</w:t>
            </w:r>
          </w:p>
        </w:tc>
      </w:tr>
      <w:tr w14:paraId="35FF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3E2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decoupled_wbc/dexmg/gr00trobocasa/robocasa/models/assets/robots/unitree_g1/meshes/left_elbow_link.STL</w:t>
            </w:r>
          </w:p>
        </w:tc>
        <w:tc>
          <w:tcPr>
            <w:tcW w:w="4535" w:type="dxa"/>
            <w:vAlign w:val="center"/>
          </w:tcPr>
          <w:p w14:paraId="1D042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gear_sonic_deploy/reference/example/macarena_001__A545/body_lin_vel.csv</w:t>
            </w:r>
          </w:p>
        </w:tc>
      </w:tr>
      <w:tr w14:paraId="10CC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19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decoupled_wbc/dexmg/gr00trobocasa/robocasa/models/assets/robots/unitree_g1/meshes/left_elbow_link_merge.STL</w:t>
            </w:r>
          </w:p>
        </w:tc>
        <w:tc>
          <w:tcPr>
            <w:tcW w:w="4535" w:type="dxa"/>
            <w:vAlign w:val="center"/>
          </w:tcPr>
          <w:p w14:paraId="74BEE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gear_sonic_deploy/reference/example/macarena_001__A545/body_pos.csv</w:t>
            </w:r>
          </w:p>
        </w:tc>
      </w:tr>
      <w:tr w14:paraId="7892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7A0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decoupled_wbc/dexmg/gr00trobocasa/robocasa/models/assets/robots/unitree_g1/meshes/left_hand_index_0_link.STL</w:t>
            </w:r>
          </w:p>
        </w:tc>
        <w:tc>
          <w:tcPr>
            <w:tcW w:w="4535" w:type="dxa"/>
            <w:vAlign w:val="center"/>
          </w:tcPr>
          <w:p w14:paraId="12AEB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gear_sonic_deploy/reference/example/macarena_001__A545/body_quat.csv</w:t>
            </w:r>
          </w:p>
        </w:tc>
      </w:tr>
      <w:tr w14:paraId="6606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948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decoupled_wbc/dexmg/gr00trobocasa/robocasa/models/assets/robots/unitree_g1/meshes/left_hand_index_1_link.STL</w:t>
            </w:r>
          </w:p>
        </w:tc>
        <w:tc>
          <w:tcPr>
            <w:tcW w:w="4535" w:type="dxa"/>
            <w:vAlign w:val="center"/>
          </w:tcPr>
          <w:p w14:paraId="71923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gear_sonic_deploy/reference/example/macarena_001__A545/info.txt</w:t>
            </w:r>
          </w:p>
        </w:tc>
      </w:tr>
      <w:tr w14:paraId="12253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8A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decoupled_wbc/dexmg/gr00trobocasa/robocasa/models/assets/robots/unitree_g1/meshes/left_hand_middle_0_link.STL</w:t>
            </w:r>
          </w:p>
        </w:tc>
        <w:tc>
          <w:tcPr>
            <w:tcW w:w="4535" w:type="dxa"/>
            <w:vAlign w:val="center"/>
          </w:tcPr>
          <w:p w14:paraId="173D2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gear_sonic_deploy/reference/example/macarena_001__A545/joint_pos.csv</w:t>
            </w:r>
          </w:p>
        </w:tc>
      </w:tr>
      <w:tr w14:paraId="08CC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D10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decoupled_wbc/dexmg/gr00trobocasa/robocasa/models/assets/robots/unitree_g1/meshes/left_hand_middle_1_link.STL</w:t>
            </w:r>
          </w:p>
        </w:tc>
        <w:tc>
          <w:tcPr>
            <w:tcW w:w="4535" w:type="dxa"/>
            <w:vAlign w:val="center"/>
          </w:tcPr>
          <w:p w14:paraId="3B620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gear_sonic_deploy/reference/example/macarena_001__A545/joint_vel.csv</w:t>
            </w:r>
          </w:p>
        </w:tc>
      </w:tr>
      <w:tr w14:paraId="6C81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5F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decoupled_wbc/dexmg/gr00trobocasa/robocasa/models/assets/robots/unitree_g1/meshes/left_hand_palm_link.STL</w:t>
            </w:r>
          </w:p>
        </w:tc>
        <w:tc>
          <w:tcPr>
            <w:tcW w:w="4535" w:type="dxa"/>
            <w:vAlign w:val="center"/>
          </w:tcPr>
          <w:p w14:paraId="1F2F0A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gear_sonic_deploy/reference/example/macarena_001__A545/metadata.txt</w:t>
            </w:r>
          </w:p>
        </w:tc>
      </w:tr>
      <w:tr w14:paraId="0C11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6B3E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decoupled_wbc/dexmg/gr00trobocasa/robocasa/models/assets/robots/unitree_g1/meshes/left_hand_thumb_0_link.STL</w:t>
            </w:r>
          </w:p>
        </w:tc>
        <w:tc>
          <w:tcPr>
            <w:tcW w:w="4535" w:type="dxa"/>
            <w:vAlign w:val="center"/>
          </w:tcPr>
          <w:p w14:paraId="0CCDC2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gear_sonic_deploy/reference/example/macarena_001__A545_M/body_ang_vel.csv</w:t>
            </w:r>
          </w:p>
        </w:tc>
      </w:tr>
      <w:tr w14:paraId="134D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7CA3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decoupled_wbc/dexmg/gr00trobocasa/robocasa/models/assets/robots/unitree_g1/meshes/left_hand_thumb_1_link.STL</w:t>
            </w:r>
          </w:p>
        </w:tc>
        <w:tc>
          <w:tcPr>
            <w:tcW w:w="4535" w:type="dxa"/>
            <w:vAlign w:val="center"/>
          </w:tcPr>
          <w:p w14:paraId="66A43E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gear_sonic_deploy/reference/example/macarena_001__A545_M/body_lin_vel.csv</w:t>
            </w:r>
          </w:p>
        </w:tc>
      </w:tr>
      <w:tr w14:paraId="313E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90C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decoupled_wbc/dexmg/gr00trobocasa/robocasa/models/assets/robots/unitree_g1/meshes/left_hand_thumb_2_link.STL</w:t>
            </w:r>
          </w:p>
        </w:tc>
        <w:tc>
          <w:tcPr>
            <w:tcW w:w="4535" w:type="dxa"/>
            <w:vAlign w:val="center"/>
          </w:tcPr>
          <w:p w14:paraId="53AF5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gear_sonic_deploy/reference/example/macarena_001__A545_M/body_pos.csv</w:t>
            </w:r>
          </w:p>
        </w:tc>
      </w:tr>
      <w:tr w14:paraId="6928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9962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decoupled_wbc/dexmg/gr00trobocasa/robocasa/models/assets/robots/unitree_g1/meshes/left_hip_pitch_link.STL</w:t>
            </w:r>
          </w:p>
        </w:tc>
        <w:tc>
          <w:tcPr>
            <w:tcW w:w="4535" w:type="dxa"/>
            <w:vAlign w:val="center"/>
          </w:tcPr>
          <w:p w14:paraId="48B545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gear_sonic_deploy/reference/example/macarena_001__A545_M/body_quat.csv</w:t>
            </w:r>
          </w:p>
        </w:tc>
      </w:tr>
      <w:tr w14:paraId="58B1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F69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decoupled_wbc/dexmg/gr00trobocasa/robocasa/models/assets/robots/unitree_g1/meshes/left_hip_roll_link.STL</w:t>
            </w:r>
          </w:p>
        </w:tc>
        <w:tc>
          <w:tcPr>
            <w:tcW w:w="4535" w:type="dxa"/>
            <w:vAlign w:val="center"/>
          </w:tcPr>
          <w:p w14:paraId="17AF8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gear_sonic_deploy/reference/example/macarena_001__A545_M/info.txt</w:t>
            </w:r>
          </w:p>
        </w:tc>
      </w:tr>
      <w:tr w14:paraId="755F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60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decoupled_wbc/dexmg/gr00trobocasa/robocasa/models/assets/robots/unitree_g1/meshes/left_hip_yaw_link.STL</w:t>
            </w:r>
          </w:p>
        </w:tc>
        <w:tc>
          <w:tcPr>
            <w:tcW w:w="4535" w:type="dxa"/>
            <w:vAlign w:val="center"/>
          </w:tcPr>
          <w:p w14:paraId="1CFC5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gear_sonic_deploy/reference/example/macarena_001__A545_M/joint_pos.csv</w:t>
            </w:r>
          </w:p>
        </w:tc>
      </w:tr>
      <w:tr w14:paraId="1DDA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D6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decoupled_wbc/dexmg/gr00trobocasa/robocasa/models/assets/robots/unitree_g1/meshes/left_knee_link.STL</w:t>
            </w:r>
          </w:p>
        </w:tc>
        <w:tc>
          <w:tcPr>
            <w:tcW w:w="4535" w:type="dxa"/>
            <w:vAlign w:val="center"/>
          </w:tcPr>
          <w:p w14:paraId="43DE6B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gear_sonic_deploy/reference/example/macarena_001__A545_M/joint_vel.csv</w:t>
            </w:r>
          </w:p>
        </w:tc>
      </w:tr>
      <w:tr w14:paraId="73D8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3BF0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decoupled_wbc/dexmg/gr00trobocasa/robocasa/models/assets/robots/unitree_g1/meshes/left_rubber_hand.STL</w:t>
            </w:r>
          </w:p>
        </w:tc>
        <w:tc>
          <w:tcPr>
            <w:tcW w:w="4535" w:type="dxa"/>
            <w:vAlign w:val="center"/>
          </w:tcPr>
          <w:p w14:paraId="464EF7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gear_sonic_deploy/reference/example/macarena_001__A545_M/metadata.txt</w:t>
            </w:r>
          </w:p>
        </w:tc>
      </w:tr>
      <w:tr w14:paraId="31B5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9FC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decoupled_wbc/dexmg/gr00trobocasa/robocasa/models/assets/robots/unitree_g1/meshes/left_shoulder_pitch_link.STL</w:t>
            </w:r>
          </w:p>
        </w:tc>
        <w:tc>
          <w:tcPr>
            <w:tcW w:w="4535" w:type="dxa"/>
            <w:vAlign w:val="center"/>
          </w:tcPr>
          <w:p w14:paraId="1A6190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gear_sonic_deploy/reference/example/neutral_kick_R_001__A543/body_ang_vel.csv</w:t>
            </w:r>
          </w:p>
        </w:tc>
      </w:tr>
      <w:tr w14:paraId="314B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DC0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decoupled_wbc/dexmg/gr00trobocasa/robocasa/models/assets/robots/unitree_g1/meshes/left_shoulder_roll_link.STL</w:t>
            </w:r>
          </w:p>
        </w:tc>
        <w:tc>
          <w:tcPr>
            <w:tcW w:w="4535" w:type="dxa"/>
            <w:vAlign w:val="center"/>
          </w:tcPr>
          <w:p w14:paraId="0C5BF4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gear_sonic_deploy/reference/example/neutral_kick_R_001__A543/body_lin_vel.csv</w:t>
            </w:r>
          </w:p>
        </w:tc>
      </w:tr>
      <w:tr w14:paraId="0E05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81D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decoupled_wbc/dexmg/gr00trobocasa/robocasa/models/assets/robots/unitree_g1/meshes/left_shoulder_yaw_link.STL</w:t>
            </w:r>
          </w:p>
        </w:tc>
        <w:tc>
          <w:tcPr>
            <w:tcW w:w="4535" w:type="dxa"/>
            <w:vAlign w:val="center"/>
          </w:tcPr>
          <w:p w14:paraId="0854E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gear_sonic_deploy/reference/example/neutral_kick_R_001__A543/body_pos.csv</w:t>
            </w:r>
          </w:p>
        </w:tc>
      </w:tr>
      <w:tr w14:paraId="78EB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F5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decoupled_wbc/dexmg/gr00trobocasa/robocasa/models/assets/robots/unitree_g1/meshes/left_wrist_pitch_link.STL</w:t>
            </w:r>
          </w:p>
        </w:tc>
        <w:tc>
          <w:tcPr>
            <w:tcW w:w="4535" w:type="dxa"/>
            <w:vAlign w:val="center"/>
          </w:tcPr>
          <w:p w14:paraId="27723F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gear_sonic_deploy/reference/example/neutral_kick_R_001__A543/body_quat.csv</w:t>
            </w:r>
          </w:p>
        </w:tc>
      </w:tr>
      <w:tr w14:paraId="6766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907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decoupled_wbc/dexmg/gr00trobocasa/robocasa/models/assets/robots/unitree_g1/meshes/left_wrist_roll_link.STL</w:t>
            </w:r>
          </w:p>
        </w:tc>
        <w:tc>
          <w:tcPr>
            <w:tcW w:w="4535" w:type="dxa"/>
            <w:vAlign w:val="center"/>
          </w:tcPr>
          <w:p w14:paraId="36B1C1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gear_sonic_deploy/reference/example/neutral_kick_R_001__A543/info.txt</w:t>
            </w:r>
          </w:p>
        </w:tc>
      </w:tr>
      <w:tr w14:paraId="63F7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3B4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decoupled_wbc/dexmg/gr00trobocasa/robocasa/models/assets/robots/unitree_g1/meshes/left_wrist_roll_rubber_hand.STL</w:t>
            </w:r>
          </w:p>
        </w:tc>
        <w:tc>
          <w:tcPr>
            <w:tcW w:w="4535" w:type="dxa"/>
            <w:vAlign w:val="center"/>
          </w:tcPr>
          <w:p w14:paraId="0B4D4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gear_sonic_deploy/reference/example/neutral_kick_R_001__A543/joint_pos.csv</w:t>
            </w:r>
          </w:p>
        </w:tc>
      </w:tr>
      <w:tr w14:paraId="6955C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1A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decoupled_wbc/dexmg/gr00trobocasa/robocasa/models/assets/robots/unitree_g1/meshes/left_wrist_yaw_link.STL</w:t>
            </w:r>
          </w:p>
        </w:tc>
        <w:tc>
          <w:tcPr>
            <w:tcW w:w="4535" w:type="dxa"/>
            <w:vAlign w:val="center"/>
          </w:tcPr>
          <w:p w14:paraId="53FF7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gear_sonic_deploy/reference/example/neutral_kick_R_001__A543/joint_vel.csv</w:t>
            </w:r>
          </w:p>
        </w:tc>
      </w:tr>
      <w:tr w14:paraId="4A536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322D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decoupled_wbc/dexmg/gr00trobocasa/robocasa/models/assets/robots/unitree_g1/meshes/logo_link.STL</w:t>
            </w:r>
          </w:p>
        </w:tc>
        <w:tc>
          <w:tcPr>
            <w:tcW w:w="4535" w:type="dxa"/>
            <w:vAlign w:val="center"/>
          </w:tcPr>
          <w:p w14:paraId="7F436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gear_sonic_deploy/reference/example/neutral_kick_R_001__A543/metadata.txt</w:t>
            </w:r>
          </w:p>
        </w:tc>
      </w:tr>
      <w:tr w14:paraId="3E66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AA0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decoupled_wbc/dexmg/gr00trobocasa/robocasa/models/assets/robots/unitree_g1/meshes/pelvis.STL</w:t>
            </w:r>
          </w:p>
        </w:tc>
        <w:tc>
          <w:tcPr>
            <w:tcW w:w="4535" w:type="dxa"/>
            <w:vAlign w:val="center"/>
          </w:tcPr>
          <w:p w14:paraId="6A51F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gear_sonic_deploy/reference/example/neutral_kick_R_001__A543_M/body_ang_vel.csv</w:t>
            </w:r>
          </w:p>
        </w:tc>
      </w:tr>
      <w:tr w14:paraId="7B27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453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decoupled_wbc/dexmg/gr00trobocasa/robocasa/models/assets/robots/unitree_g1/meshes/pelvis_contour_link.STL</w:t>
            </w:r>
          </w:p>
        </w:tc>
        <w:tc>
          <w:tcPr>
            <w:tcW w:w="4535" w:type="dxa"/>
            <w:vAlign w:val="center"/>
          </w:tcPr>
          <w:p w14:paraId="51D36F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gear_sonic_deploy/reference/example/neutral_kick_R_001__A543_M/body_lin_vel.csv</w:t>
            </w:r>
          </w:p>
        </w:tc>
      </w:tr>
      <w:tr w14:paraId="445B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E82C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decoupled_wbc/dexmg/gr00trobocasa/robocasa/models/assets/robots/unitree_g1/meshes/right_ankle_pitch_link.STL</w:t>
            </w:r>
          </w:p>
        </w:tc>
        <w:tc>
          <w:tcPr>
            <w:tcW w:w="4535" w:type="dxa"/>
            <w:vAlign w:val="center"/>
          </w:tcPr>
          <w:p w14:paraId="08F21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gear_sonic_deploy/reference/example/neutral_kick_R_001__A543_M/body_pos.csv</w:t>
            </w:r>
          </w:p>
        </w:tc>
      </w:tr>
      <w:tr w14:paraId="43CD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67B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decoupled_wbc/dexmg/gr00trobocasa/robocasa/models/assets/robots/unitree_g1/meshes/right_ankle_roll_link.STL</w:t>
            </w:r>
          </w:p>
        </w:tc>
        <w:tc>
          <w:tcPr>
            <w:tcW w:w="4535" w:type="dxa"/>
            <w:vAlign w:val="center"/>
          </w:tcPr>
          <w:p w14:paraId="36A3ED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gear_sonic_deploy/reference/example/neutral_kick_R_001__A543_M/body_quat.csv</w:t>
            </w:r>
          </w:p>
        </w:tc>
      </w:tr>
      <w:tr w14:paraId="620C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DC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decoupled_wbc/dexmg/gr00trobocasa/robocasa/models/assets/robots/unitree_g1/meshes/right_elbow_link.STL</w:t>
            </w:r>
          </w:p>
        </w:tc>
        <w:tc>
          <w:tcPr>
            <w:tcW w:w="4535" w:type="dxa"/>
            <w:vAlign w:val="center"/>
          </w:tcPr>
          <w:p w14:paraId="6FB42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gear_sonic_deploy/reference/example/neutral_kick_R_001__A543_M/info.txt</w:t>
            </w:r>
          </w:p>
        </w:tc>
      </w:tr>
      <w:tr w14:paraId="546E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86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decoupled_wbc/dexmg/gr00trobocasa/robocasa/models/assets/robots/unitree_g1/meshes/right_elbow_link_merge.STL</w:t>
            </w:r>
          </w:p>
        </w:tc>
        <w:tc>
          <w:tcPr>
            <w:tcW w:w="4535" w:type="dxa"/>
            <w:vAlign w:val="center"/>
          </w:tcPr>
          <w:p w14:paraId="6DD19F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gear_sonic_deploy/reference/example/neutral_kick_R_001__A543_M/joint_pos.csv</w:t>
            </w:r>
          </w:p>
        </w:tc>
      </w:tr>
      <w:tr w14:paraId="3E433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0297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decoupled_wbc/dexmg/gr00trobocasa/robocasa/models/assets/robots/unitree_g1/meshes/right_hand_index_0_link.STL</w:t>
            </w:r>
          </w:p>
        </w:tc>
        <w:tc>
          <w:tcPr>
            <w:tcW w:w="4535" w:type="dxa"/>
            <w:vAlign w:val="center"/>
          </w:tcPr>
          <w:p w14:paraId="52FA8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gear_sonic_deploy/reference/example/neutral_kick_R_001__A543_M/joint_vel.csv</w:t>
            </w:r>
          </w:p>
        </w:tc>
      </w:tr>
      <w:tr w14:paraId="7857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0B2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decoupled_wbc/dexmg/gr00trobocasa/robocasa/models/assets/robots/unitree_g1/meshes/right_hand_index_1_link.STL</w:t>
            </w:r>
          </w:p>
        </w:tc>
        <w:tc>
          <w:tcPr>
            <w:tcW w:w="4535" w:type="dxa"/>
            <w:vAlign w:val="center"/>
          </w:tcPr>
          <w:p w14:paraId="13F6F8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gear_sonic_deploy/reference/example/neutral_kick_R_001__A543_M/metadata.txt</w:t>
            </w:r>
          </w:p>
        </w:tc>
      </w:tr>
      <w:tr w14:paraId="0842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F81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decoupled_wbc/dexmg/gr00trobocasa/robocasa/models/assets/robots/unitree_g1/meshes/right_hand_middle_0_link.STL</w:t>
            </w:r>
          </w:p>
        </w:tc>
        <w:tc>
          <w:tcPr>
            <w:tcW w:w="4535" w:type="dxa"/>
            <w:vAlign w:val="center"/>
          </w:tcPr>
          <w:p w14:paraId="013CF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gear_sonic_deploy/reference/example/squat_001__A359/body_ang_vel.csv</w:t>
            </w:r>
          </w:p>
        </w:tc>
      </w:tr>
      <w:tr w14:paraId="41C6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E7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decoupled_wbc/dexmg/gr00trobocasa/robocasa/models/assets/robots/unitree_g1/meshes/right_hand_middle_1_link.STL</w:t>
            </w:r>
          </w:p>
        </w:tc>
        <w:tc>
          <w:tcPr>
            <w:tcW w:w="4535" w:type="dxa"/>
            <w:vAlign w:val="center"/>
          </w:tcPr>
          <w:p w14:paraId="6C08F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gear_sonic_deploy/reference/example/squat_001__A359/body_lin_vel.csv</w:t>
            </w:r>
          </w:p>
        </w:tc>
      </w:tr>
      <w:tr w14:paraId="36CD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F0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decoupled_wbc/dexmg/gr00trobocasa/robocasa/models/assets/robots/unitree_g1/meshes/right_hand_palm_link.STL</w:t>
            </w:r>
          </w:p>
        </w:tc>
        <w:tc>
          <w:tcPr>
            <w:tcW w:w="4535" w:type="dxa"/>
            <w:vAlign w:val="center"/>
          </w:tcPr>
          <w:p w14:paraId="60595E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gear_sonic_deploy/reference/example/squat_001__A359/body_pos.csv</w:t>
            </w:r>
          </w:p>
        </w:tc>
      </w:tr>
      <w:tr w14:paraId="69B2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BD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decoupled_wbc/dexmg/gr00trobocasa/robocasa/models/assets/robots/unitree_g1/meshes/right_hand_thumb_0_link.STL</w:t>
            </w:r>
          </w:p>
        </w:tc>
        <w:tc>
          <w:tcPr>
            <w:tcW w:w="4535" w:type="dxa"/>
            <w:vAlign w:val="center"/>
          </w:tcPr>
          <w:p w14:paraId="60911B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gear_sonic_deploy/reference/example/squat_001__A359/body_quat.csv</w:t>
            </w:r>
          </w:p>
        </w:tc>
      </w:tr>
      <w:tr w14:paraId="6AFB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753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decoupled_wbc/dexmg/gr00trobocasa/robocasa/models/assets/robots/unitree_g1/meshes/right_hand_thumb_1_link.STL</w:t>
            </w:r>
          </w:p>
        </w:tc>
        <w:tc>
          <w:tcPr>
            <w:tcW w:w="4535" w:type="dxa"/>
            <w:vAlign w:val="center"/>
          </w:tcPr>
          <w:p w14:paraId="46424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gear_sonic_deploy/reference/example/squat_001__A359/info.txt</w:t>
            </w:r>
          </w:p>
        </w:tc>
      </w:tr>
      <w:tr w14:paraId="26CA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6C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decoupled_wbc/dexmg/gr00trobocasa/robocasa/models/assets/robots/unitree_g1/meshes/right_hand_thumb_2_link.STL</w:t>
            </w:r>
          </w:p>
        </w:tc>
        <w:tc>
          <w:tcPr>
            <w:tcW w:w="4535" w:type="dxa"/>
            <w:vAlign w:val="center"/>
          </w:tcPr>
          <w:p w14:paraId="3DCEC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gear_sonic_deploy/reference/example/squat_001__A359/joint_pos.csv</w:t>
            </w:r>
          </w:p>
        </w:tc>
      </w:tr>
      <w:tr w14:paraId="2B3B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0B6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decoupled_wbc/dexmg/gr00trobocasa/robocasa/models/assets/robots/unitree_g1/meshes/right_hip_pitch_link.STL</w:t>
            </w:r>
          </w:p>
        </w:tc>
        <w:tc>
          <w:tcPr>
            <w:tcW w:w="4535" w:type="dxa"/>
            <w:vAlign w:val="center"/>
          </w:tcPr>
          <w:p w14:paraId="166E7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gear_sonic_deploy/reference/example/squat_001__A359/joint_vel.csv</w:t>
            </w:r>
          </w:p>
        </w:tc>
      </w:tr>
      <w:tr w14:paraId="7C09A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6E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decoupled_wbc/dexmg/gr00trobocasa/robocasa/models/assets/robots/unitree_g1/meshes/right_hip_roll_link.STL</w:t>
            </w:r>
          </w:p>
        </w:tc>
        <w:tc>
          <w:tcPr>
            <w:tcW w:w="4535" w:type="dxa"/>
            <w:vAlign w:val="center"/>
          </w:tcPr>
          <w:p w14:paraId="633DC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gear_sonic_deploy/reference/example/squat_001__A359/metadata.txt</w:t>
            </w:r>
          </w:p>
        </w:tc>
      </w:tr>
      <w:tr w14:paraId="1EE3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118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decoupled_wbc/dexmg/gr00trobocasa/robocasa/models/assets/robots/unitree_g1/meshes/right_hip_yaw_link.STL</w:t>
            </w:r>
          </w:p>
        </w:tc>
        <w:tc>
          <w:tcPr>
            <w:tcW w:w="4535" w:type="dxa"/>
            <w:vAlign w:val="center"/>
          </w:tcPr>
          <w:p w14:paraId="79EFAC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gear_sonic_deploy/reference/example/tired_forward_lunge_R_001__A359_M/body_ang_vel.csv</w:t>
            </w:r>
          </w:p>
        </w:tc>
      </w:tr>
      <w:tr w14:paraId="2BC4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8E1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decoupled_wbc/dexmg/gr00trobocasa/robocasa/models/assets/robots/unitree_g1/meshes/right_knee_link.STL</w:t>
            </w:r>
          </w:p>
        </w:tc>
        <w:tc>
          <w:tcPr>
            <w:tcW w:w="4535" w:type="dxa"/>
            <w:vAlign w:val="center"/>
          </w:tcPr>
          <w:p w14:paraId="4E43F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gear_sonic_deploy/reference/example/tired_forward_lunge_R_001__A359_M/body_lin_vel.csv</w:t>
            </w:r>
          </w:p>
        </w:tc>
      </w:tr>
      <w:tr w14:paraId="319D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17A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decoupled_wbc/dexmg/gr00trobocasa/robocasa/models/assets/robots/unitree_g1/meshes/right_rubber_hand.STL</w:t>
            </w:r>
          </w:p>
        </w:tc>
        <w:tc>
          <w:tcPr>
            <w:tcW w:w="4535" w:type="dxa"/>
            <w:vAlign w:val="center"/>
          </w:tcPr>
          <w:p w14:paraId="6F13ED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gear_sonic_deploy/reference/example/tired_forward_lunge_R_001__A359_M/body_pos.csv</w:t>
            </w:r>
          </w:p>
        </w:tc>
      </w:tr>
      <w:tr w14:paraId="04A4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9F2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decoupled_wbc/dexmg/gr00trobocasa/robocasa/models/assets/robots/unitree_g1/meshes/right_shoulder_pitch_link.STL</w:t>
            </w:r>
          </w:p>
        </w:tc>
        <w:tc>
          <w:tcPr>
            <w:tcW w:w="4535" w:type="dxa"/>
            <w:vAlign w:val="center"/>
          </w:tcPr>
          <w:p w14:paraId="7E641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gear_sonic_deploy/reference/example/tired_forward_lunge_R_001__A359_M/body_quat.csv</w:t>
            </w:r>
          </w:p>
        </w:tc>
      </w:tr>
      <w:tr w14:paraId="371E1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B86A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decoupled_wbc/dexmg/gr00trobocasa/robocasa/models/assets/robots/unitree_g1/meshes/right_shoulder_roll_link.STL</w:t>
            </w:r>
          </w:p>
        </w:tc>
        <w:tc>
          <w:tcPr>
            <w:tcW w:w="4535" w:type="dxa"/>
            <w:vAlign w:val="center"/>
          </w:tcPr>
          <w:p w14:paraId="1F51E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gear_sonic_deploy/reference/example/tired_forward_lunge_R_001__A359_M/info.txt</w:t>
            </w:r>
          </w:p>
        </w:tc>
      </w:tr>
      <w:tr w14:paraId="048E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62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decoupled_wbc/dexmg/gr00trobocasa/robocasa/models/assets/robots/unitree_g1/meshes/right_shoulder_yaw_link.STL</w:t>
            </w:r>
          </w:p>
        </w:tc>
        <w:tc>
          <w:tcPr>
            <w:tcW w:w="4535" w:type="dxa"/>
            <w:vAlign w:val="center"/>
          </w:tcPr>
          <w:p w14:paraId="4530C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gear_sonic_deploy/reference/example/tired_forward_lunge_R_001__A359_M/joint_pos.csv</w:t>
            </w:r>
          </w:p>
        </w:tc>
      </w:tr>
      <w:tr w14:paraId="27DD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A40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decoupled_wbc/dexmg/gr00trobocasa/robocasa/models/assets/robots/unitree_g1/meshes/right_wrist_pitch_link.STL</w:t>
            </w:r>
          </w:p>
        </w:tc>
        <w:tc>
          <w:tcPr>
            <w:tcW w:w="4535" w:type="dxa"/>
            <w:vAlign w:val="center"/>
          </w:tcPr>
          <w:p w14:paraId="5DA73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gear_sonic_deploy/reference/example/tired_forward_lunge_R_001__A359_M/joint_vel.csv</w:t>
            </w:r>
          </w:p>
        </w:tc>
      </w:tr>
      <w:tr w14:paraId="67FA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CE75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decoupled_wbc/dexmg/gr00trobocasa/robocasa/models/assets/robots/unitree_g1/meshes/right_wrist_roll_link.STL</w:t>
            </w:r>
          </w:p>
        </w:tc>
        <w:tc>
          <w:tcPr>
            <w:tcW w:w="4535" w:type="dxa"/>
            <w:vAlign w:val="center"/>
          </w:tcPr>
          <w:p w14:paraId="5E8FF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gear_sonic_deploy/reference/example/tired_forward_lunge_R_001__A359_M/metadata.txt</w:t>
            </w:r>
          </w:p>
        </w:tc>
      </w:tr>
      <w:tr w14:paraId="5027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0CC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decoupled_wbc/dexmg/gr00trobocasa/robocasa/models/assets/robots/unitree_g1/meshes/right_wrist_roll_rubber_hand.STL</w:t>
            </w:r>
          </w:p>
        </w:tc>
        <w:tc>
          <w:tcPr>
            <w:tcW w:w="4535" w:type="dxa"/>
            <w:vAlign w:val="center"/>
          </w:tcPr>
          <w:p w14:paraId="2EA816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gear_sonic_deploy/reference/example/tired_one_leg_jumping_R_001__A359/body_ang_vel.csv</w:t>
            </w:r>
          </w:p>
        </w:tc>
      </w:tr>
      <w:tr w14:paraId="5884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F7B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decoupled_wbc/dexmg/gr00trobocasa/robocasa/models/assets/robots/unitree_g1/meshes/right_wrist_yaw_link.STL</w:t>
            </w:r>
          </w:p>
        </w:tc>
        <w:tc>
          <w:tcPr>
            <w:tcW w:w="4535" w:type="dxa"/>
            <w:vAlign w:val="center"/>
          </w:tcPr>
          <w:p w14:paraId="17FA8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gear_sonic_deploy/reference/example/tired_one_leg_jumping_R_001__A359/body_lin_vel.csv</w:t>
            </w:r>
          </w:p>
        </w:tc>
      </w:tr>
      <w:tr w14:paraId="30C6C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1A5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decoupled_wbc/dexmg/gr00trobocasa/robocasa/models/assets/robots/unitree_g1/meshes/torso_constraint_L_link.STL</w:t>
            </w:r>
          </w:p>
        </w:tc>
        <w:tc>
          <w:tcPr>
            <w:tcW w:w="4535" w:type="dxa"/>
            <w:vAlign w:val="center"/>
          </w:tcPr>
          <w:p w14:paraId="4D1CD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gear_sonic_deploy/reference/example/tired_one_leg_jumping_R_001__A359/body_pos.csv</w:t>
            </w:r>
          </w:p>
        </w:tc>
      </w:tr>
      <w:tr w14:paraId="0886B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4A8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decoupled_wbc/dexmg/gr00trobocasa/robocasa/models/assets/robots/unitree_g1/meshes/torso_constraint_L_rod_link.STL</w:t>
            </w:r>
          </w:p>
        </w:tc>
        <w:tc>
          <w:tcPr>
            <w:tcW w:w="4535" w:type="dxa"/>
            <w:vAlign w:val="center"/>
          </w:tcPr>
          <w:p w14:paraId="4DD19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gear_sonic_deploy/reference/example/tired_one_leg_jumping_R_001__A359/body_quat.csv</w:t>
            </w:r>
          </w:p>
        </w:tc>
      </w:tr>
      <w:tr w14:paraId="3965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91E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decoupled_wbc/dexmg/gr00trobocasa/robocasa/models/assets/robots/unitree_g1/meshes/torso_constraint_R_link.STL</w:t>
            </w:r>
          </w:p>
        </w:tc>
        <w:tc>
          <w:tcPr>
            <w:tcW w:w="4535" w:type="dxa"/>
            <w:vAlign w:val="center"/>
          </w:tcPr>
          <w:p w14:paraId="03864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gear_sonic_deploy/reference/example/tired_one_leg_jumping_R_001__A359/info.txt</w:t>
            </w:r>
          </w:p>
        </w:tc>
      </w:tr>
      <w:tr w14:paraId="6C75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C4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decoupled_wbc/dexmg/gr00trobocasa/robocasa/models/assets/robots/unitree_g1/meshes/torso_constraint_R_rod_link.STL</w:t>
            </w:r>
          </w:p>
        </w:tc>
        <w:tc>
          <w:tcPr>
            <w:tcW w:w="4535" w:type="dxa"/>
            <w:vAlign w:val="center"/>
          </w:tcPr>
          <w:p w14:paraId="7B062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gear_sonic_deploy/reference/example/tired_one_leg_jumping_R_001__A359/joint_pos.csv</w:t>
            </w:r>
          </w:p>
        </w:tc>
      </w:tr>
      <w:tr w14:paraId="06CD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594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decoupled_wbc/dexmg/gr00trobocasa/robocasa/models/assets/robots/unitree_g1/meshes/torso_link.STL</w:t>
            </w:r>
          </w:p>
        </w:tc>
        <w:tc>
          <w:tcPr>
            <w:tcW w:w="4535" w:type="dxa"/>
            <w:vAlign w:val="center"/>
          </w:tcPr>
          <w:p w14:paraId="142278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gear_sonic_deploy/reference/example/tired_one_leg_jumping_R_001__A359/joint_vel.csv</w:t>
            </w:r>
          </w:p>
        </w:tc>
      </w:tr>
      <w:tr w14:paraId="1294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EE79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decoupled_wbc/dexmg/gr00trobocasa/robocasa/models/assets/robots/unitree_g1/meshes/torso_link_rev_1_0.STL</w:t>
            </w:r>
          </w:p>
        </w:tc>
        <w:tc>
          <w:tcPr>
            <w:tcW w:w="4535" w:type="dxa"/>
            <w:vAlign w:val="center"/>
          </w:tcPr>
          <w:p w14:paraId="72BDA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gear_sonic_deploy/reference/example/tired_one_leg_jumping_R_001__A359/metadata.txt</w:t>
            </w:r>
          </w:p>
        </w:tc>
      </w:tr>
      <w:tr w14:paraId="6081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84D3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decoupled_wbc/dexmg/gr00trobocasa/robocasa/models/assets/robots/unitree_g1/meshes/waist_constraint_L.STL</w:t>
            </w:r>
          </w:p>
        </w:tc>
        <w:tc>
          <w:tcPr>
            <w:tcW w:w="4535" w:type="dxa"/>
            <w:vAlign w:val="center"/>
          </w:tcPr>
          <w:p w14:paraId="71A623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gear_sonic_deploy/reference/example/tired_one_leg_jumping_R_001__A359_M/body_ang_vel.csv</w:t>
            </w:r>
          </w:p>
        </w:tc>
      </w:tr>
      <w:tr w14:paraId="169F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23E4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decoupled_wbc/dexmg/gr00trobocasa/robocasa/models/assets/robots/unitree_g1/meshes/waist_constraint_R.STL</w:t>
            </w:r>
          </w:p>
        </w:tc>
        <w:tc>
          <w:tcPr>
            <w:tcW w:w="4535" w:type="dxa"/>
            <w:vAlign w:val="center"/>
          </w:tcPr>
          <w:p w14:paraId="1EA57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gear_sonic_deploy/reference/example/tired_one_leg_jumping_R_001__A359_M/body_lin_vel.csv</w:t>
            </w:r>
          </w:p>
        </w:tc>
      </w:tr>
      <w:tr w14:paraId="4107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4A8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decoupled_wbc/dexmg/gr00trobocasa/robocasa/models/assets/robots/unitree_g1/meshes/waist_roll_link.STL</w:t>
            </w:r>
          </w:p>
        </w:tc>
        <w:tc>
          <w:tcPr>
            <w:tcW w:w="4535" w:type="dxa"/>
            <w:vAlign w:val="center"/>
          </w:tcPr>
          <w:p w14:paraId="53BB9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gear_sonic_deploy/reference/example/tired_one_leg_jumping_R_001__A359_M/body_pos.csv</w:t>
            </w:r>
          </w:p>
        </w:tc>
      </w:tr>
      <w:tr w14:paraId="76467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3C2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decoupled_wbc/dexmg/gr00trobocasa/robocasa/models/assets/robots/unitree_g1/meshes/waist_roll_link_rev_1_0.STL</w:t>
            </w:r>
          </w:p>
        </w:tc>
        <w:tc>
          <w:tcPr>
            <w:tcW w:w="4535" w:type="dxa"/>
            <w:vAlign w:val="center"/>
          </w:tcPr>
          <w:p w14:paraId="6D93D5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gear_sonic_deploy/reference/example/tired_one_leg_jumping_R_001__A359_M/body_quat.csv</w:t>
            </w:r>
          </w:p>
        </w:tc>
      </w:tr>
      <w:tr w14:paraId="249F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8FD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decoupled_wbc/dexmg/gr00trobocasa/robocasa/models/assets/robots/unitree_g1/meshes/waist_support_link.STL</w:t>
            </w:r>
          </w:p>
        </w:tc>
        <w:tc>
          <w:tcPr>
            <w:tcW w:w="4535" w:type="dxa"/>
            <w:vAlign w:val="center"/>
          </w:tcPr>
          <w:p w14:paraId="1C0CB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gear_sonic_deploy/reference/example/tired_one_leg_jumping_R_001__A359_M/info.txt</w:t>
            </w:r>
          </w:p>
        </w:tc>
      </w:tr>
      <w:tr w14:paraId="5D1AA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5E9E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decoupled_wbc/dexmg/gr00trobocasa/robocasa/models/assets/robots/unitree_g1/meshes/waist_yaw_link.STL</w:t>
            </w:r>
          </w:p>
        </w:tc>
        <w:tc>
          <w:tcPr>
            <w:tcW w:w="4535" w:type="dxa"/>
            <w:vAlign w:val="center"/>
          </w:tcPr>
          <w:p w14:paraId="7EAD6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gear_sonic_deploy/reference/example/tired_one_leg_jumping_R_001__A359_M/joint_pos.csv</w:t>
            </w:r>
          </w:p>
        </w:tc>
      </w:tr>
      <w:tr w14:paraId="2B49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E3B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decoupled_wbc/dexmg/gr00trobocasa/robocasa/models/assets/robots/unitree_g1/meshes/waist_yaw_link_rev_1_0.STL</w:t>
            </w:r>
          </w:p>
        </w:tc>
        <w:tc>
          <w:tcPr>
            <w:tcW w:w="4535" w:type="dxa"/>
            <w:vAlign w:val="center"/>
          </w:tcPr>
          <w:p w14:paraId="517A61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gear_sonic_deploy/reference/example/tired_one_leg_jumping_R_001__A359_M/joint_vel.csv</w:t>
            </w:r>
          </w:p>
        </w:tc>
      </w:tr>
      <w:tr w14:paraId="107D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2568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decoupled_wbc/dexmg/gr00trobocasa/robocasa/models/grippers/__init__.py</w:t>
            </w:r>
          </w:p>
        </w:tc>
        <w:tc>
          <w:tcPr>
            <w:tcW w:w="4535" w:type="dxa"/>
            <w:vAlign w:val="center"/>
          </w:tcPr>
          <w:p w14:paraId="59827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gear_sonic_deploy/reference/example/tired_one_leg_jumping_R_001__A359_M/metadata.txt</w:t>
            </w:r>
          </w:p>
        </w:tc>
      </w:tr>
      <w:tr w14:paraId="2DA0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996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decoupled_wbc/dexmg/gr00trobocasa/robocasa/models/grippers/g1_threefinger_hands.py</w:t>
            </w:r>
          </w:p>
        </w:tc>
        <w:tc>
          <w:tcPr>
            <w:tcW w:w="4535" w:type="dxa"/>
            <w:vAlign w:val="center"/>
          </w:tcPr>
          <w:p w14:paraId="2136C3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gear_sonic_deploy/reference/example/walking_quip_360_R_002__A428/body_ang_vel.csv</w:t>
            </w:r>
          </w:p>
        </w:tc>
      </w:tr>
      <w:tr w14:paraId="777A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28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decoupled_wbc/dexmg/gr00trobocasa/robocasa/models/objects/__init__.py</w:t>
            </w:r>
          </w:p>
        </w:tc>
        <w:tc>
          <w:tcPr>
            <w:tcW w:w="4535" w:type="dxa"/>
            <w:vAlign w:val="center"/>
          </w:tcPr>
          <w:p w14:paraId="03FA6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gear_sonic_deploy/reference/example/walking_quip_360_R_002__A428/body_lin_vel.csv</w:t>
            </w:r>
          </w:p>
        </w:tc>
      </w:tr>
      <w:tr w14:paraId="3C0F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D3A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decoupled_wbc/dexmg/gr00trobocasa/robocasa/models/objects/composite/__init__.py</w:t>
            </w:r>
          </w:p>
        </w:tc>
        <w:tc>
          <w:tcPr>
            <w:tcW w:w="4535" w:type="dxa"/>
            <w:vAlign w:val="center"/>
          </w:tcPr>
          <w:p w14:paraId="08AD3D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gear_sonic_deploy/reference/example/walking_quip_360_R_002__A428/body_pos.csv</w:t>
            </w:r>
          </w:p>
        </w:tc>
      </w:tr>
      <w:tr w14:paraId="7D64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5B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decoupled_wbc/dexmg/gr00trobocasa/robocasa/models/objects/composite/bin.py</w:t>
            </w:r>
          </w:p>
        </w:tc>
        <w:tc>
          <w:tcPr>
            <w:tcW w:w="4535" w:type="dxa"/>
            <w:vAlign w:val="center"/>
          </w:tcPr>
          <w:p w14:paraId="1CA527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gear_sonic_deploy/reference/example/walking_quip_360_R_002__A428/body_quat.csv</w:t>
            </w:r>
          </w:p>
        </w:tc>
      </w:tr>
      <w:tr w14:paraId="0369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3756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decoupled_wbc/dexmg/gr00trobocasa/robocasa/models/objects/composite/box_pattern_object.py</w:t>
            </w:r>
          </w:p>
        </w:tc>
        <w:tc>
          <w:tcPr>
            <w:tcW w:w="4535" w:type="dxa"/>
            <w:vAlign w:val="center"/>
          </w:tcPr>
          <w:p w14:paraId="3D313F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gear_sonic_deploy/reference/example/walking_quip_360_R_002__A428/info.txt</w:t>
            </w:r>
          </w:p>
        </w:tc>
      </w:tr>
      <w:tr w14:paraId="1BA8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B9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decoupled_wbc/dexmg/gr00trobocasa/robocasa/models/objects/composite/lid.py</w:t>
            </w:r>
          </w:p>
        </w:tc>
        <w:tc>
          <w:tcPr>
            <w:tcW w:w="4535" w:type="dxa"/>
            <w:vAlign w:val="center"/>
          </w:tcPr>
          <w:p w14:paraId="7F1B9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gear_sonic_deploy/reference/example/walking_quip_360_R_002__A428/joint_pos.csv</w:t>
            </w:r>
          </w:p>
        </w:tc>
      </w:tr>
      <w:tr w14:paraId="5FA8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C03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decoupled_wbc/dexmg/gr00trobocasa/robocasa/models/objects/composite/needle.py</w:t>
            </w:r>
          </w:p>
        </w:tc>
        <w:tc>
          <w:tcPr>
            <w:tcW w:w="4535" w:type="dxa"/>
            <w:vAlign w:val="center"/>
          </w:tcPr>
          <w:p w14:paraId="35227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gear_sonic_deploy/reference/example/walking_quip_360_R_002__A428/joint_vel.csv</w:t>
            </w:r>
          </w:p>
        </w:tc>
      </w:tr>
      <w:tr w14:paraId="01924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790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decoupled_wbc/dexmg/gr00trobocasa/robocasa/models/objects/composite/pot_with_handles.py</w:t>
            </w:r>
          </w:p>
        </w:tc>
        <w:tc>
          <w:tcPr>
            <w:tcW w:w="4535" w:type="dxa"/>
            <w:vAlign w:val="center"/>
          </w:tcPr>
          <w:p w14:paraId="13970A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gear_sonic_deploy/reference/example/walking_quip_360_R_002__A428/metadata.txt</w:t>
            </w:r>
          </w:p>
        </w:tc>
      </w:tr>
      <w:tr w14:paraId="5410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12D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decoupled_wbc/dexmg/gr00trobocasa/robocasa/models/objects/composite/ring_tripod.py</w:t>
            </w:r>
          </w:p>
        </w:tc>
        <w:tc>
          <w:tcPr>
            <w:tcW w:w="4535" w:type="dxa"/>
            <w:vAlign w:val="center"/>
          </w:tcPr>
          <w:p w14:paraId="132A64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gear_sonic_deploy/reference/example/walking_quip_360_R_002__A428_M/body_ang_vel.csv</w:t>
            </w:r>
          </w:p>
        </w:tc>
      </w:tr>
      <w:tr w14:paraId="08EF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AD63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decoupled_wbc/dexmg/gr00trobocasa/robocasa/models/objects/composite_body/__init__.py</w:t>
            </w:r>
          </w:p>
        </w:tc>
        <w:tc>
          <w:tcPr>
            <w:tcW w:w="4535" w:type="dxa"/>
            <w:vAlign w:val="center"/>
          </w:tcPr>
          <w:p w14:paraId="5C87FE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gear_sonic_deploy/reference/example/walking_quip_360_R_002__A428_M/body_lin_vel.csv</w:t>
            </w:r>
          </w:p>
        </w:tc>
      </w:tr>
      <w:tr w14:paraId="272C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021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decoupled_wbc/dexmg/gr00trobocasa/robocasa/models/objects/composite_body/bin_with_handles.py</w:t>
            </w:r>
          </w:p>
        </w:tc>
        <w:tc>
          <w:tcPr>
            <w:tcW w:w="4535" w:type="dxa"/>
            <w:vAlign w:val="center"/>
          </w:tcPr>
          <w:p w14:paraId="750F72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gear_sonic_deploy/reference/example/walking_quip_360_R_002__A428_M/body_pos.csv</w:t>
            </w:r>
          </w:p>
        </w:tc>
      </w:tr>
      <w:tr w14:paraId="0015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B1A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decoupled_wbc/dexmg/gr00trobocasa/robocasa/models/objects/composite_body/coffee_machine.py</w:t>
            </w:r>
          </w:p>
        </w:tc>
        <w:tc>
          <w:tcPr>
            <w:tcW w:w="4535" w:type="dxa"/>
            <w:vAlign w:val="center"/>
          </w:tcPr>
          <w:p w14:paraId="656F0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gear_sonic_deploy/reference/example/walking_quip_360_R_002__A428_M/body_quat.csv</w:t>
            </w:r>
          </w:p>
        </w:tc>
      </w:tr>
      <w:tr w14:paraId="3E7B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65E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decoupled_wbc/dexmg/gr00trobocasa/robocasa/models/objects/composite_body/cup.py</w:t>
            </w:r>
          </w:p>
        </w:tc>
        <w:tc>
          <w:tcPr>
            <w:tcW w:w="4535" w:type="dxa"/>
            <w:vAlign w:val="center"/>
          </w:tcPr>
          <w:p w14:paraId="3B290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gear_sonic_deploy/reference/example/walking_quip_360_R_002__A428_M/info.txt</w:t>
            </w:r>
          </w:p>
        </w:tc>
      </w:tr>
      <w:tr w14:paraId="3615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60A1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decoupled_wbc/dexmg/gr00trobocasa/robocasa/models/objects/composite_body/inverse_stacked_cylinder.py</w:t>
            </w:r>
          </w:p>
        </w:tc>
        <w:tc>
          <w:tcPr>
            <w:tcW w:w="4535" w:type="dxa"/>
            <w:vAlign w:val="center"/>
          </w:tcPr>
          <w:p w14:paraId="31EF4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gear_sonic_deploy/reference/example/walking_quip_360_R_002__A428_M/joint_pos.csv</w:t>
            </w:r>
          </w:p>
        </w:tc>
      </w:tr>
      <w:tr w14:paraId="6F9E5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99B9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decoupled_wbc/dexmg/gr00trobocasa/robocasa/models/objects/composite_body/lightbulb.py</w:t>
            </w:r>
          </w:p>
        </w:tc>
        <w:tc>
          <w:tcPr>
            <w:tcW w:w="4535" w:type="dxa"/>
            <w:vAlign w:val="center"/>
          </w:tcPr>
          <w:p w14:paraId="64D81E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gear_sonic_deploy/reference/example/walking_quip_360_R_002__A428_M/joint_vel.csv</w:t>
            </w:r>
          </w:p>
        </w:tc>
      </w:tr>
      <w:tr w14:paraId="5A94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22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decoupled_wbc/dexmg/gr00trobocasa/robocasa/models/objects/composite_body/sliding_box.py</w:t>
            </w:r>
          </w:p>
        </w:tc>
        <w:tc>
          <w:tcPr>
            <w:tcW w:w="4535" w:type="dxa"/>
            <w:vAlign w:val="center"/>
          </w:tcPr>
          <w:p w14:paraId="1BA2C9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gear_sonic_deploy/reference/example/walking_quip_360_R_002__A428_M/metadata.txt</w:t>
            </w:r>
          </w:p>
        </w:tc>
      </w:tr>
      <w:tr w14:paraId="5B17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438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decoupled_wbc/dexmg/gr00trobocasa/robocasa/models/objects/composite_body/socket.py</w:t>
            </w:r>
          </w:p>
        </w:tc>
        <w:tc>
          <w:tcPr>
            <w:tcW w:w="4535" w:type="dxa"/>
            <w:vAlign w:val="center"/>
          </w:tcPr>
          <w:p w14:paraId="48A61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gear_sonic_deploy/scripts/install_deps.sh</w:t>
            </w:r>
          </w:p>
        </w:tc>
      </w:tr>
      <w:tr w14:paraId="7552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EC9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decoupled_wbc/dexmg/gr00trobocasa/robocasa/models/objects/composite_body/spray_bottle.py</w:t>
            </w:r>
          </w:p>
        </w:tc>
        <w:tc>
          <w:tcPr>
            <w:tcW w:w="4535" w:type="dxa"/>
            <w:vAlign w:val="center"/>
          </w:tcPr>
          <w:p w14:paraId="517A20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gear_sonic_deploy/scripts/install_ros2_humble.sh</w:t>
            </w:r>
          </w:p>
        </w:tc>
      </w:tr>
      <w:tr w14:paraId="1EBC0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4AC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decoupled_wbc/dexmg/gr00trobocasa/robocasa/models/objects/composite_body/stacked_box.py</w:t>
            </w:r>
          </w:p>
        </w:tc>
        <w:tc>
          <w:tcPr>
            <w:tcW w:w="4535" w:type="dxa"/>
            <w:vAlign w:val="center"/>
          </w:tcPr>
          <w:p w14:paraId="78C7AE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gear_sonic_deploy/scripts/restore_ubuntu_sources.sh</w:t>
            </w:r>
          </w:p>
        </w:tc>
      </w:tr>
      <w:tr w14:paraId="017A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C23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decoupled_wbc/dexmg/gr00trobocasa/robocasa/models/objects/composite_body/stacked_cylinder.py</w:t>
            </w:r>
          </w:p>
        </w:tc>
        <w:tc>
          <w:tcPr>
            <w:tcW w:w="4535" w:type="dxa"/>
            <w:vAlign w:val="center"/>
          </w:tcPr>
          <w:p w14:paraId="161F2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gear_sonic_deploy/scripts/setup_env.sh</w:t>
            </w:r>
          </w:p>
        </w:tc>
      </w:tr>
      <w:tr w14:paraId="3F13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A0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decoupled_wbc/dexmg/gr00trobocasa/robocasa/models/objects/composite_body/stove_plug.py</w:t>
            </w:r>
          </w:p>
        </w:tc>
        <w:tc>
          <w:tcPr>
            <w:tcW w:w="4535" w:type="dxa"/>
            <w:vAlign w:val="center"/>
          </w:tcPr>
          <w:p w14:paraId="6A547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gear_sonic_deploy/scripts/setup_wifi.sh</w:t>
            </w:r>
          </w:p>
        </w:tc>
      </w:tr>
      <w:tr w14:paraId="538E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8C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decoupled_wbc/dexmg/gr00trobocasa/robocasa/models/objects/objects.py</w:t>
            </w:r>
          </w:p>
        </w:tc>
        <w:tc>
          <w:tcPr>
            <w:tcW w:w="4535" w:type="dxa"/>
            <w:vAlign w:val="center"/>
          </w:tcPr>
          <w:p w14:paraId="6E223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gear_sonic_deploy/src/CMakeLists.txt</w:t>
            </w:r>
          </w:p>
        </w:tc>
      </w:tr>
      <w:tr w14:paraId="4F31F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EAEA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decoupled_wbc/dexmg/gr00trobocasa/robocasa/models/objects/xml_objects.py</w:t>
            </w:r>
          </w:p>
        </w:tc>
        <w:tc>
          <w:tcPr>
            <w:tcW w:w="4535" w:type="dxa"/>
            <w:vAlign w:val="center"/>
          </w:tcPr>
          <w:p w14:paraId="1D9FE0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gear_sonic_deploy/src/TRTInference/CMakeLists.txt</w:t>
            </w:r>
          </w:p>
        </w:tc>
      </w:tr>
      <w:tr w14:paraId="2AC3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DE7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decoupled_wbc/dexmg/gr00trobocasa/robocasa/models/robots/__init__.py</w:t>
            </w:r>
          </w:p>
        </w:tc>
        <w:tc>
          <w:tcPr>
            <w:tcW w:w="4535" w:type="dxa"/>
            <w:vAlign w:val="center"/>
          </w:tcPr>
          <w:p w14:paraId="358E8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gear_sonic_deploy/src/TRTInference/InferenceEngine.cpp</w:t>
            </w:r>
          </w:p>
        </w:tc>
      </w:tr>
      <w:tr w14:paraId="07DC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16A6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decoupled_wbc/dexmg/gr00trobocasa/robocasa/models/robots/manipulators/__init__.py</w:t>
            </w:r>
          </w:p>
        </w:tc>
        <w:tc>
          <w:tcPr>
            <w:tcW w:w="4535" w:type="dxa"/>
            <w:vAlign w:val="center"/>
          </w:tcPr>
          <w:p w14:paraId="7EAACB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gear_sonic_deploy/src/TRTInference/InferenceEngine.h</w:t>
            </w:r>
          </w:p>
        </w:tc>
      </w:tr>
      <w:tr w14:paraId="76C9F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DBA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decoupled_wbc/dexmg/gr00trobocasa/robocasa/models/robots/manipulators/g1_robot.py</w:t>
            </w:r>
          </w:p>
        </w:tc>
        <w:tc>
          <w:tcPr>
            <w:tcW w:w="4535" w:type="dxa"/>
            <w:vAlign w:val="center"/>
          </w:tcPr>
          <w:p w14:paraId="593F3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gear_sonic_deploy/src/TRTInference/InferenceEngine.inl</w:t>
            </w:r>
          </w:p>
        </w:tc>
      </w:tr>
      <w:tr w14:paraId="4F79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92D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decoupled_wbc/dexmg/gr00trobocasa/robocasa/models/scenes/__init__.py</w:t>
            </w:r>
          </w:p>
        </w:tc>
        <w:tc>
          <w:tcPr>
            <w:tcW w:w="4535" w:type="dxa"/>
            <w:vAlign w:val="center"/>
          </w:tcPr>
          <w:p w14:paraId="7A507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gear_sonic_deploy/src/TRTInference/Log.h</w:t>
            </w:r>
          </w:p>
        </w:tc>
      </w:tr>
      <w:tr w14:paraId="4956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A0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decoupled_wbc/dexmg/gr00trobocasa/robocasa/models/scenes/factory_arena.py</w:t>
            </w:r>
          </w:p>
        </w:tc>
        <w:tc>
          <w:tcPr>
            <w:tcW w:w="4535" w:type="dxa"/>
            <w:vAlign w:val="center"/>
          </w:tcPr>
          <w:p w14:paraId="3F8B5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gear_sonic_deploy/src/TRTInference/Utility.h</w:t>
            </w:r>
          </w:p>
        </w:tc>
      </w:tr>
      <w:tr w14:paraId="10647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C05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decoupled_wbc/dexmg/gr00trobocasa/robocasa/models/scenes/ground_arena.py</w:t>
            </w:r>
          </w:p>
        </w:tc>
        <w:tc>
          <w:tcPr>
            <w:tcW w:w="4535" w:type="dxa"/>
            <w:vAlign w:val="center"/>
          </w:tcPr>
          <w:p w14:paraId="44A35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gear_sonic_deploy/src/TRTInference/picosha2.h</w:t>
            </w:r>
          </w:p>
        </w:tc>
      </w:tr>
      <w:tr w14:paraId="0384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F361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decoupled_wbc/dexmg/gr00trobocasa/robocasa/models/scenes/lab_arena.py</w:t>
            </w:r>
          </w:p>
        </w:tc>
        <w:tc>
          <w:tcPr>
            <w:tcW w:w="4535" w:type="dxa"/>
            <w:vAlign w:val="center"/>
          </w:tcPr>
          <w:p w14:paraId="2BD99A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gear_sonic_deploy/src/audio_thread/CMakeLists.txt</w:t>
            </w:r>
          </w:p>
        </w:tc>
      </w:tr>
      <w:tr w14:paraId="4487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2A0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decoupled_wbc/dexmg/gr00trobocasa/robocasa/utils/__init__.py</w:t>
            </w:r>
          </w:p>
        </w:tc>
        <w:tc>
          <w:tcPr>
            <w:tcW w:w="4535" w:type="dxa"/>
            <w:vAlign w:val="center"/>
          </w:tcPr>
          <w:p w14:paraId="2B61AF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gear_sonic_deploy/src/audio_thread/audio_thread.cpp</w:t>
            </w:r>
          </w:p>
        </w:tc>
      </w:tr>
      <w:tr w14:paraId="0D82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2BE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decoupled_wbc/dexmg/gr00trobocasa/robocasa/utils/camera_utils.py</w:t>
            </w:r>
          </w:p>
        </w:tc>
        <w:tc>
          <w:tcPr>
            <w:tcW w:w="4535" w:type="dxa"/>
            <w:vAlign w:val="center"/>
          </w:tcPr>
          <w:p w14:paraId="6E230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gear_sonic_deploy/src/audio_thread/audio_thread.hpp</w:t>
            </w:r>
          </w:p>
        </w:tc>
      </w:tr>
      <w:tr w14:paraId="4D95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FFB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decoupled_wbc/dexmg/gr00trobocasa/robocasa/utils/config_utils.py</w:t>
            </w:r>
          </w:p>
        </w:tc>
        <w:tc>
          <w:tcPr>
            <w:tcW w:w="4535" w:type="dxa"/>
            <w:vAlign w:val="center"/>
          </w:tcPr>
          <w:p w14:paraId="6D934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gear_sonic_deploy/src/g1/CMakeLists.txt</w:t>
            </w:r>
          </w:p>
        </w:tc>
      </w:tr>
      <w:tr w14:paraId="3D16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32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decoupled_wbc/dexmg/gr00trobocasa/robocasa/utils/cotrain_utils.py</w:t>
            </w:r>
          </w:p>
        </w:tc>
        <w:tc>
          <w:tcPr>
            <w:tcW w:w="4535" w:type="dxa"/>
            <w:vAlign w:val="center"/>
          </w:tcPr>
          <w:p w14:paraId="05F84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gear_sonic_deploy/src/g1/freq_test/CMakeLists.txt</w:t>
            </w:r>
          </w:p>
        </w:tc>
      </w:tr>
      <w:tr w14:paraId="2BB9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6CC4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decoupled_wbc/dexmg/gr00trobocasa/robocasa/utils/dataset_registry.py</w:t>
            </w:r>
          </w:p>
        </w:tc>
        <w:tc>
          <w:tcPr>
            <w:tcW w:w="4535" w:type="dxa"/>
            <w:vAlign w:val="center"/>
          </w:tcPr>
          <w:p w14:paraId="3CD66A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gear_sonic_deploy/src/g1/freq_test/src/freq_test.cpp</w:t>
            </w:r>
          </w:p>
        </w:tc>
      </w:tr>
      <w:tr w14:paraId="6689C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91F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decoupled_wbc/dexmg/gr00trobocasa/robocasa/utils/dexmg_utils.py</w:t>
            </w:r>
          </w:p>
        </w:tc>
        <w:tc>
          <w:tcPr>
            <w:tcW w:w="4535" w:type="dxa"/>
            <w:vAlign w:val="center"/>
          </w:tcPr>
          <w:p w14:paraId="72A17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gear_sonic_deploy/src/g1/g1_deploy_onnx_ref/CMakeLists.txt</w:t>
            </w:r>
          </w:p>
        </w:tc>
      </w:tr>
      <w:tr w14:paraId="7326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001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decoupled_wbc/dexmg/gr00trobocasa/robocasa/utils/env_utils.py</w:t>
            </w:r>
          </w:p>
        </w:tc>
        <w:tc>
          <w:tcPr>
            <w:tcW w:w="4535" w:type="dxa"/>
            <w:vAlign w:val="center"/>
          </w:tcPr>
          <w:p w14:paraId="319596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gear_sonic_deploy/src/g1/g1_deploy_onnx_ref/cmake/ROS2.cmake</w:t>
            </w:r>
          </w:p>
        </w:tc>
      </w:tr>
      <w:tr w14:paraId="442D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38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decoupled_wbc/dexmg/gr00trobocasa/robocasa/utils/gym_utils/__init__.py</w:t>
            </w:r>
          </w:p>
        </w:tc>
        <w:tc>
          <w:tcPr>
            <w:tcW w:w="4535" w:type="dxa"/>
            <w:vAlign w:val="center"/>
          </w:tcPr>
          <w:p w14:paraId="649E0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gear_sonic_deploy/src/g1/g1_deploy_onnx_ref/config/fastrtps_profile.xml</w:t>
            </w:r>
          </w:p>
        </w:tc>
      </w:tr>
      <w:tr w14:paraId="67799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7CA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decoupled_wbc/dexmg/gr00trobocasa/robocasa/utils/gym_utils/gymnasium_basic.py</w:t>
            </w:r>
          </w:p>
        </w:tc>
        <w:tc>
          <w:tcPr>
            <w:tcW w:w="4535" w:type="dxa"/>
            <w:vAlign w:val="center"/>
          </w:tcPr>
          <w:p w14:paraId="184F25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gear_sonic_deploy/src/g1/g1_deploy_onnx_ref/include/cnpy.h</w:t>
            </w:r>
          </w:p>
        </w:tc>
      </w:tr>
      <w:tr w14:paraId="1D11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DAAB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decoupled_wbc/dexmg/gr00trobocasa/robocasa/utils/model_zoo/__init__.py</w:t>
            </w:r>
          </w:p>
        </w:tc>
        <w:tc>
          <w:tcPr>
            <w:tcW w:w="4535" w:type="dxa"/>
            <w:vAlign w:val="center"/>
          </w:tcPr>
          <w:p w14:paraId="5569E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gear_sonic_deploy/src/g1/g1_deploy_onnx_ref/include/control_policy.hpp</w:t>
            </w:r>
          </w:p>
        </w:tc>
      </w:tr>
      <w:tr w14:paraId="7F90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BC4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decoupled_wbc/dexmg/gr00trobocasa/robocasa/utils/model_zoo/file_utils.py</w:t>
            </w:r>
          </w:p>
        </w:tc>
        <w:tc>
          <w:tcPr>
            <w:tcW w:w="4535" w:type="dxa"/>
            <w:vAlign w:val="center"/>
          </w:tcPr>
          <w:p w14:paraId="2F53D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gear_sonic_deploy/src/g1/g1_deploy_onnx_ref/include/dex3_hands.hpp</w:t>
            </w:r>
          </w:p>
        </w:tc>
      </w:tr>
      <w:tr w14:paraId="0B3E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2FB1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decoupled_wbc/dexmg/gr00trobocasa/robocasa/utils/model_zoo/fixture_template.xml</w:t>
            </w:r>
          </w:p>
        </w:tc>
        <w:tc>
          <w:tcPr>
            <w:tcW w:w="4535" w:type="dxa"/>
            <w:vAlign w:val="center"/>
          </w:tcPr>
          <w:p w14:paraId="3E9DD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gear_sonic_deploy/src/g1/g1_deploy_onnx_ref/include/encoder.hpp</w:t>
            </w:r>
          </w:p>
        </w:tc>
      </w:tr>
      <w:tr w14:paraId="4C20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BB4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decoupled_wbc/dexmg/gr00trobocasa/robocasa/utils/model_zoo/install_vhacd.sh</w:t>
            </w:r>
          </w:p>
        </w:tc>
        <w:tc>
          <w:tcPr>
            <w:tcW w:w="4535" w:type="dxa"/>
            <w:vAlign w:val="center"/>
          </w:tcPr>
          <w:p w14:paraId="05C924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gear_sonic_deploy/src/g1/g1_deploy_onnx_ref/include/error_monitor.hpp</w:t>
            </w:r>
          </w:p>
        </w:tc>
      </w:tr>
      <w:tr w14:paraId="49BF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D1D2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decoupled_wbc/dexmg/gr00trobocasa/robocasa/utils/model_zoo/log_utils.py</w:t>
            </w:r>
          </w:p>
        </w:tc>
        <w:tc>
          <w:tcPr>
            <w:tcW w:w="4535" w:type="dxa"/>
            <w:vAlign w:val="center"/>
          </w:tcPr>
          <w:p w14:paraId="6086ED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gear_sonic_deploy/src/g1/g1_deploy_onnx_ref/include/file_sink.hpp</w:t>
            </w:r>
          </w:p>
        </w:tc>
      </w:tr>
      <w:tr w14:paraId="76E2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DC90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decoupled_wbc/dexmg/gr00trobocasa/robocasa/utils/model_zoo/mjcf_gen_utils.py</w:t>
            </w:r>
          </w:p>
        </w:tc>
        <w:tc>
          <w:tcPr>
            <w:tcW w:w="4535" w:type="dxa"/>
            <w:vAlign w:val="center"/>
          </w:tcPr>
          <w:p w14:paraId="6C771B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gear_sonic_deploy/src/g1/g1_deploy_onnx_ref/include/fk.hpp</w:t>
            </w:r>
          </w:p>
        </w:tc>
      </w:tr>
      <w:tr w14:paraId="00397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63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decoupled_wbc/dexmg/gr00trobocasa/robocasa/utils/model_zoo/mjcf_obj.py</w:t>
            </w:r>
          </w:p>
        </w:tc>
        <w:tc>
          <w:tcPr>
            <w:tcW w:w="4535" w:type="dxa"/>
            <w:vAlign w:val="center"/>
          </w:tcPr>
          <w:p w14:paraId="03CB6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gear_sonic_deploy/src/g1/g1_deploy_onnx_ref/include/input_interface/gamepad.hpp</w:t>
            </w:r>
          </w:p>
        </w:tc>
      </w:tr>
      <w:tr w14:paraId="1D28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81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decoupled_wbc/dexmg/gr00trobocasa/robocasa/utils/model_zoo/mtl_utils.py</w:t>
            </w:r>
          </w:p>
        </w:tc>
        <w:tc>
          <w:tcPr>
            <w:tcW w:w="4535" w:type="dxa"/>
            <w:vAlign w:val="center"/>
          </w:tcPr>
          <w:p w14:paraId="2DC611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gear_sonic_deploy/src/g1/g1_deploy_onnx_ref/include/input_interface/gamepad_manager.hpp</w:t>
            </w:r>
          </w:p>
        </w:tc>
      </w:tr>
      <w:tr w14:paraId="5DD1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C52B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decoupled_wbc/dexmg/gr00trobocasa/robocasa/utils/model_zoo/object_play_env.py</w:t>
            </w:r>
          </w:p>
        </w:tc>
        <w:tc>
          <w:tcPr>
            <w:tcW w:w="4535" w:type="dxa"/>
            <w:vAlign w:val="center"/>
          </w:tcPr>
          <w:p w14:paraId="0E261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gear_sonic_deploy/src/g1/g1_deploy_onnx_ref/include/input_interface/input_command.hpp</w:t>
            </w:r>
          </w:p>
        </w:tc>
      </w:tr>
      <w:tr w14:paraId="0763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560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decoupled_wbc/dexmg/gr00trobocasa/robocasa/utils/model_zoo/object_template.xml</w:t>
            </w:r>
          </w:p>
        </w:tc>
        <w:tc>
          <w:tcPr>
            <w:tcW w:w="4535" w:type="dxa"/>
            <w:vAlign w:val="center"/>
          </w:tcPr>
          <w:p w14:paraId="4D0C1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gear_sonic_deploy/src/g1/g1_deploy_onnx_ref/include/input_interface/input_interface.hpp</w:t>
            </w:r>
          </w:p>
        </w:tc>
      </w:tr>
      <w:tr w14:paraId="15B8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C99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decoupled_wbc/dexmg/gr00trobocasa/robocasa/utils/model_zoo/parser_utils.py</w:t>
            </w:r>
          </w:p>
        </w:tc>
        <w:tc>
          <w:tcPr>
            <w:tcW w:w="4535" w:type="dxa"/>
            <w:vAlign w:val="center"/>
          </w:tcPr>
          <w:p w14:paraId="633AB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gear_sonic_deploy/src/g1/g1_deploy_onnx_ref/include/input_interface/interface_manager.hpp</w:t>
            </w:r>
          </w:p>
        </w:tc>
      </w:tr>
      <w:tr w14:paraId="19FC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89D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decoupled_wbc/dexmg/gr00trobocasa/robocasa/utils/object_utils.py</w:t>
            </w:r>
          </w:p>
        </w:tc>
        <w:tc>
          <w:tcPr>
            <w:tcW w:w="4535" w:type="dxa"/>
            <w:vAlign w:val="center"/>
          </w:tcPr>
          <w:p w14:paraId="7363DE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gear_sonic_deploy/src/g1/g1_deploy_onnx_ref/include/input_interface/keyboard_handler.hpp</w:t>
            </w:r>
          </w:p>
        </w:tc>
      </w:tr>
      <w:tr w14:paraId="5EB2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9C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decoupled_wbc/dexmg/gr00trobocasa/robocasa/utils/placement_samplers.py</w:t>
            </w:r>
          </w:p>
        </w:tc>
        <w:tc>
          <w:tcPr>
            <w:tcW w:w="4535" w:type="dxa"/>
            <w:vAlign w:val="center"/>
          </w:tcPr>
          <w:p w14:paraId="2599D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gear_sonic_deploy/src/g1/g1_deploy_onnx_ref/include/input_interface/ros2_input_handler.hpp</w:t>
            </w:r>
          </w:p>
        </w:tc>
      </w:tr>
      <w:tr w14:paraId="5B22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AB1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decoupled_wbc/dexmg/gr00trobocasa/robocasa/utils/postprocess_xml_utils.py</w:t>
            </w:r>
          </w:p>
        </w:tc>
        <w:tc>
          <w:tcPr>
            <w:tcW w:w="4535" w:type="dxa"/>
            <w:vAlign w:val="center"/>
          </w:tcPr>
          <w:p w14:paraId="63062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gear_sonic_deploy/src/g1/g1_deploy_onnx_ref/include/input_interface/streamed_motion_merger.hpp</w:t>
            </w:r>
          </w:p>
        </w:tc>
      </w:tr>
      <w:tr w14:paraId="532F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347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decoupled_wbc/dexmg/gr00trobocasa/robocasa/utils/scene/__init__.py</w:t>
            </w:r>
          </w:p>
        </w:tc>
        <w:tc>
          <w:tcPr>
            <w:tcW w:w="4535" w:type="dxa"/>
            <w:vAlign w:val="center"/>
          </w:tcPr>
          <w:p w14:paraId="71142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gear_sonic_deploy/src/g1/g1_deploy_onnx_ref/include/input_interface/zmq_endpoint_interface.hpp</w:t>
            </w:r>
          </w:p>
        </w:tc>
      </w:tr>
      <w:tr w14:paraId="32AA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992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decoupled_wbc/dexmg/gr00trobocasa/robocasa/utils/scene/configs.py</w:t>
            </w:r>
          </w:p>
        </w:tc>
        <w:tc>
          <w:tcPr>
            <w:tcW w:w="4535" w:type="dxa"/>
            <w:vAlign w:val="center"/>
          </w:tcPr>
          <w:p w14:paraId="312AE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gear_sonic_deploy/src/g1/g1_deploy_onnx_ref/include/input_interface/zmq_manager.hpp</w:t>
            </w:r>
          </w:p>
        </w:tc>
      </w:tr>
      <w:tr w14:paraId="7A6D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82A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decoupled_wbc/dexmg/gr00trobocasa/robocasa/utils/scene/scene.py</w:t>
            </w:r>
          </w:p>
        </w:tc>
        <w:tc>
          <w:tcPr>
            <w:tcW w:w="4535" w:type="dxa"/>
            <w:vAlign w:val="center"/>
          </w:tcPr>
          <w:p w14:paraId="5F570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gear_sonic_deploy/src/g1/g1_deploy_onnx_ref/include/input_interface/zmq_packed_message_subscriber.hpp</w:t>
            </w:r>
          </w:p>
        </w:tc>
      </w:tr>
      <w:tr w14:paraId="76AE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D23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decoupled_wbc/dexmg/gr00trobocasa/robocasa/utils/scene/success_criteria.py</w:t>
            </w:r>
          </w:p>
        </w:tc>
        <w:tc>
          <w:tcPr>
            <w:tcW w:w="4535" w:type="dxa"/>
            <w:vAlign w:val="center"/>
          </w:tcPr>
          <w:p w14:paraId="458494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gear_sonic_deploy/src/g1/g1_deploy_onnx_ref/include/localmotion_kplanner.hpp</w:t>
            </w:r>
          </w:p>
        </w:tc>
      </w:tr>
      <w:tr w14:paraId="4913F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3A5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decoupled_wbc/dexmg/gr00trobocasa/robocasa/utils/texture_swap.py</w:t>
            </w:r>
          </w:p>
        </w:tc>
        <w:tc>
          <w:tcPr>
            <w:tcW w:w="4535" w:type="dxa"/>
            <w:vAlign w:val="center"/>
          </w:tcPr>
          <w:p w14:paraId="45B1D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gear_sonic_deploy/src/g1/g1_deploy_onnx_ref/include/localmotion_kplanner_onnx.hpp</w:t>
            </w:r>
          </w:p>
        </w:tc>
      </w:tr>
      <w:tr w14:paraId="52D1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F1B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decoupled_wbc/dexmg/gr00trobocasa/robocasa/utils/transform_utils.py</w:t>
            </w:r>
          </w:p>
        </w:tc>
        <w:tc>
          <w:tcPr>
            <w:tcW w:w="4535" w:type="dxa"/>
            <w:vAlign w:val="center"/>
          </w:tcPr>
          <w:p w14:paraId="278CF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gear_sonic_deploy/src/g1/g1_deploy_onnx_ref/include/localmotion_kplanner_tensorrt.hpp</w:t>
            </w:r>
          </w:p>
        </w:tc>
      </w:tr>
      <w:tr w14:paraId="7FA8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2B2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decoupled_wbc/dexmg/gr00trobocasa/robocasa/utils/usd/README.md</w:t>
            </w:r>
          </w:p>
        </w:tc>
        <w:tc>
          <w:tcPr>
            <w:tcW w:w="4535" w:type="dxa"/>
            <w:vAlign w:val="center"/>
          </w:tcPr>
          <w:p w14:paraId="1C6582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gear_sonic_deploy/src/g1/g1_deploy_onnx_ref/include/math_utils.hpp</w:t>
            </w:r>
          </w:p>
        </w:tc>
      </w:tr>
      <w:tr w14:paraId="38F3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318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decoupled_wbc/dexmg/gr00trobocasa/robocasa/utils/usd/__init__.py</w:t>
            </w:r>
          </w:p>
        </w:tc>
        <w:tc>
          <w:tcPr>
            <w:tcW w:w="4535" w:type="dxa"/>
            <w:vAlign w:val="center"/>
          </w:tcPr>
          <w:p w14:paraId="04FD0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gear_sonic_deploy/src/g1/g1_deploy_onnx_ref/include/motion_data_reader.hpp</w:t>
            </w:r>
          </w:p>
        </w:tc>
      </w:tr>
      <w:tr w14:paraId="2FAB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59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decoupled_wbc/dexmg/gr00trobocasa/robocasa/utils/usd/component.py</w:t>
            </w:r>
          </w:p>
        </w:tc>
        <w:tc>
          <w:tcPr>
            <w:tcW w:w="4535" w:type="dxa"/>
            <w:vAlign w:val="center"/>
          </w:tcPr>
          <w:p w14:paraId="1F7B22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gear_sonic_deploy/src/g1/g1_deploy_onnx_ref/include/observation_config.hpp</w:t>
            </w:r>
          </w:p>
        </w:tc>
      </w:tr>
      <w:tr w14:paraId="333AD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9F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decoupled_wbc/dexmg/gr00trobocasa/robocasa/utils/usd/demo.py</w:t>
            </w:r>
          </w:p>
        </w:tc>
        <w:tc>
          <w:tcPr>
            <w:tcW w:w="4535" w:type="dxa"/>
            <w:vAlign w:val="center"/>
          </w:tcPr>
          <w:p w14:paraId="5F1C1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gear_sonic_deploy/src/g1/g1_deploy_onnx_ref/include/ort_session.hpp</w:t>
            </w:r>
          </w:p>
        </w:tc>
      </w:tr>
      <w:tr w14:paraId="1FCF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D1D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decoupled_wbc/dexmg/gr00trobocasa/robocasa/utils/usd/exporter.py</w:t>
            </w:r>
          </w:p>
        </w:tc>
        <w:tc>
          <w:tcPr>
            <w:tcW w:w="4535" w:type="dxa"/>
            <w:vAlign w:val="center"/>
          </w:tcPr>
          <w:p w14:paraId="2EB84A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gear_sonic_deploy/src/g1/g1_deploy_onnx_ref/include/output_interface/output_interface.hpp</w:t>
            </w:r>
          </w:p>
        </w:tc>
      </w:tr>
      <w:tr w14:paraId="4546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AA0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decoupled_wbc/dexmg/gr00trobocasa/robocasa/utils/usd/exporter_test.py</w:t>
            </w:r>
          </w:p>
        </w:tc>
        <w:tc>
          <w:tcPr>
            <w:tcW w:w="4535" w:type="dxa"/>
            <w:vAlign w:val="center"/>
          </w:tcPr>
          <w:p w14:paraId="54E78E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gear_sonic_deploy/src/g1/g1_deploy_onnx_ref/include/output_interface/ros2_output_handler.hpp</w:t>
            </w:r>
          </w:p>
        </w:tc>
      </w:tr>
      <w:tr w14:paraId="5E77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D23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decoupled_wbc/dexmg/gr00trobocasa/robocasa/utils/usd/shapes.py</w:t>
            </w:r>
          </w:p>
        </w:tc>
        <w:tc>
          <w:tcPr>
            <w:tcW w:w="4535" w:type="dxa"/>
            <w:vAlign w:val="center"/>
          </w:tcPr>
          <w:p w14:paraId="08101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gear_sonic_deploy/src/g1/g1_deploy_onnx_ref/include/output_interface/zmq_output_handler.hpp</w:t>
            </w:r>
          </w:p>
        </w:tc>
      </w:tr>
      <w:tr w14:paraId="00F7F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A94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decoupled_wbc/dexmg/gr00trobocasa/robocasa/utils/usd/utils.py</w:t>
            </w:r>
          </w:p>
        </w:tc>
        <w:tc>
          <w:tcPr>
            <w:tcW w:w="4535" w:type="dxa"/>
            <w:vAlign w:val="center"/>
          </w:tcPr>
          <w:p w14:paraId="2461B1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gear_sonic_deploy/src/g1/g1_deploy_onnx_ref/include/policy_parameters.hpp</w:t>
            </w:r>
          </w:p>
        </w:tc>
      </w:tr>
      <w:tr w14:paraId="146B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817F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decoupled_wbc/dexmg/gr00trobocasa/robocasa/utils/visuals_utls.py</w:t>
            </w:r>
          </w:p>
        </w:tc>
        <w:tc>
          <w:tcPr>
            <w:tcW w:w="4535" w:type="dxa"/>
            <w:vAlign w:val="center"/>
          </w:tcPr>
          <w:p w14:paraId="4F9E4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gear_sonic_deploy/src/g1/g1_deploy_onnx_ref/include/robot_parameters.hpp</w:t>
            </w:r>
          </w:p>
        </w:tc>
      </w:tr>
      <w:tr w14:paraId="6F4A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217E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decoupled_wbc/dexmg/gr00trobocasa/robocasa/wrappers/__init__.py</w:t>
            </w:r>
          </w:p>
        </w:tc>
        <w:tc>
          <w:tcPr>
            <w:tcW w:w="4535" w:type="dxa"/>
            <w:vAlign w:val="center"/>
          </w:tcPr>
          <w:p w14:paraId="3D2F60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gear_sonic_deploy/src/g1/g1_deploy_onnx_ref/include/state_logger.hpp</w:t>
            </w:r>
          </w:p>
        </w:tc>
      </w:tr>
      <w:tr w14:paraId="23F8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AC9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decoupled_wbc/dexmg/gr00trobocasa/robocasa/wrappers/ik_wrapper.py</w:t>
            </w:r>
          </w:p>
        </w:tc>
        <w:tc>
          <w:tcPr>
            <w:tcW w:w="4535" w:type="dxa"/>
            <w:vAlign w:val="center"/>
          </w:tcPr>
          <w:p w14:paraId="20527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gear_sonic_deploy/src/g1/g1_deploy_onnx_ref/include/utils.hpp</w:t>
            </w:r>
          </w:p>
        </w:tc>
      </w:tr>
      <w:tr w14:paraId="604B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1B6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decoupled_wbc/dexmg/gr00trobocasa/setup.py</w:t>
            </w:r>
          </w:p>
        </w:tc>
        <w:tc>
          <w:tcPr>
            <w:tcW w:w="4535" w:type="dxa"/>
            <w:vAlign w:val="center"/>
          </w:tcPr>
          <w:p w14:paraId="6D1D73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gear_sonic_deploy/src/g1/g1_deploy_onnx_ref/include/xml.h</w:t>
            </w:r>
          </w:p>
        </w:tc>
      </w:tr>
      <w:tr w14:paraId="0957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A2E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decoupled_wbc/docker/.bashrc</w:t>
            </w:r>
          </w:p>
        </w:tc>
        <w:tc>
          <w:tcPr>
            <w:tcW w:w="4535" w:type="dxa"/>
            <w:vAlign w:val="center"/>
          </w:tcPr>
          <w:p w14:paraId="11964D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gear_sonic_deploy/src/g1/g1_deploy_onnx_ref/src/cnpy.cpp</w:t>
            </w:r>
          </w:p>
        </w:tc>
      </w:tr>
      <w:tr w14:paraId="413A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F3F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decoupled_wbc/docker/.tmux.conf</w:t>
            </w:r>
          </w:p>
        </w:tc>
        <w:tc>
          <w:tcPr>
            <w:tcW w:w="4535" w:type="dxa"/>
            <w:vAlign w:val="center"/>
          </w:tcPr>
          <w:p w14:paraId="03B09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gear_sonic_deploy/src/g1/g1_deploy_onnx_ref/src/file_sink.cpp</w:t>
            </w:r>
          </w:p>
        </w:tc>
      </w:tr>
      <w:tr w14:paraId="04AC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443E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decoupled_wbc/docker/70-manus-hid.rules</w:t>
            </w:r>
          </w:p>
        </w:tc>
        <w:tc>
          <w:tcPr>
            <w:tcW w:w="4535" w:type="dxa"/>
            <w:vAlign w:val="center"/>
          </w:tcPr>
          <w:p w14:paraId="457B2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gear_sonic_deploy/src/g1/g1_deploy_onnx_ref/src/fk.cpp</w:t>
            </w:r>
          </w:p>
        </w:tc>
      </w:tr>
      <w:tr w14:paraId="6E2E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ED67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decoupled_wbc/docker/Dockerfile.deploy</w:t>
            </w:r>
          </w:p>
        </w:tc>
        <w:tc>
          <w:tcPr>
            <w:tcW w:w="4535" w:type="dxa"/>
            <w:vAlign w:val="center"/>
          </w:tcPr>
          <w:p w14:paraId="42C1EB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gear_sonic_deploy/src/g1/g1_deploy_onnx_ref/src/g1_deploy_onnx_ref.cpp</w:t>
            </w:r>
          </w:p>
        </w:tc>
      </w:tr>
      <w:tr w14:paraId="7D81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058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decoupled_wbc/docker/Dockerfile.deploy.base</w:t>
            </w:r>
          </w:p>
        </w:tc>
        <w:tc>
          <w:tcPr>
            <w:tcW w:w="4535" w:type="dxa"/>
            <w:vAlign w:val="center"/>
          </w:tcPr>
          <w:p w14:paraId="3A3935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gear_sonic_deploy/src/g1/g1_deploy_onnx_ref/src/state_logger.cpp</w:t>
            </w:r>
          </w:p>
        </w:tc>
      </w:tr>
      <w:tr w14:paraId="64D3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B9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decoupled_wbc/docker/build_deploy_base.sh</w:t>
            </w:r>
          </w:p>
        </w:tc>
        <w:tc>
          <w:tcPr>
            <w:tcW w:w="4535" w:type="dxa"/>
            <w:vAlign w:val="center"/>
          </w:tcPr>
          <w:p w14:paraId="00EF8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gear_sonic_deploy/src/g1/g1_deploy_onnx_ref/tests/pose_estimation_server_onboard_test.py</w:t>
            </w:r>
          </w:p>
        </w:tc>
      </w:tr>
      <w:tr w14:paraId="5F67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50C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decoupled_wbc/docker/entrypoint/bash.sh</w:t>
            </w:r>
          </w:p>
        </w:tc>
        <w:tc>
          <w:tcPr>
            <w:tcW w:w="4535" w:type="dxa"/>
            <w:vAlign w:val="center"/>
          </w:tcPr>
          <w:p w14:paraId="42226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gear_sonic_deploy/src/g1/g1_deploy_onnx_ref/tests/test_ros2.cpp</w:t>
            </w:r>
          </w:p>
        </w:tc>
      </w:tr>
      <w:tr w14:paraId="2ED3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01AD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decoupled_wbc/docker/entrypoint/deploy.sh</w:t>
            </w:r>
          </w:p>
        </w:tc>
        <w:tc>
          <w:tcPr>
            <w:tcW w:w="4535" w:type="dxa"/>
            <w:vAlign w:val="center"/>
          </w:tcPr>
          <w:p w14:paraId="6DD290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gear_sonic_deploy/src/g1/g1_deploy_onnx_ref/tests/test_zmq_manager.py</w:t>
            </w:r>
          </w:p>
        </w:tc>
      </w:tr>
      <w:tr w14:paraId="6D6C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AFD2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decoupled_wbc/docker/entrypoint/install_deps.sh</w:t>
            </w:r>
          </w:p>
        </w:tc>
        <w:tc>
          <w:tcPr>
            <w:tcW w:w="4535" w:type="dxa"/>
            <w:vAlign w:val="center"/>
          </w:tcPr>
          <w:p w14:paraId="65800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gear_sonic_deploy/src/g1/g1_deploy_onnx_ref/tests/zmq_pose_subscriber_test.cpp</w:t>
            </w:r>
          </w:p>
        </w:tc>
      </w:tr>
      <w:tr w14:paraId="0D68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0CF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decoupled_wbc/docker/image_name.txt</w:t>
            </w:r>
          </w:p>
        </w:tc>
        <w:tc>
          <w:tcPr>
            <w:tcW w:w="4535" w:type="dxa"/>
            <w:vAlign w:val="center"/>
          </w:tcPr>
          <w:p w14:paraId="415F45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gear_sonic_deploy/src/g1/g1_deploy_onnx_ref/tests/zmq_python_sender_test.cpp</w:t>
            </w:r>
          </w:p>
        </w:tc>
      </w:tr>
      <w:tr w14:paraId="35A9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C01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decoupled_wbc/docker/kill_all_containers.sh</w:t>
            </w:r>
          </w:p>
        </w:tc>
        <w:tc>
          <w:tcPr>
            <w:tcW w:w="4535" w:type="dxa"/>
            <w:vAlign w:val="center"/>
          </w:tcPr>
          <w:p w14:paraId="3814E1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gear_sonic_deploy/src/g1/g1_deploy_onnx_ref/unit_tests/test_fk.cpp</w:t>
            </w:r>
          </w:p>
        </w:tc>
      </w:tr>
      <w:tr w14:paraId="34D0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3D29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decoupled_wbc/docker/kill_decoupled_wbc_processors.sh</w:t>
            </w:r>
          </w:p>
        </w:tc>
        <w:tc>
          <w:tcPr>
            <w:tcW w:w="4535" w:type="dxa"/>
            <w:vAlign w:val="center"/>
          </w:tcPr>
          <w:p w14:paraId="53C7A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gear_sonic_deploy/src/g1/g1_deploy_onnx_ref/unit_tests/test_main.cpp</w:t>
            </w:r>
          </w:p>
        </w:tc>
      </w:tr>
      <w:tr w14:paraId="73EF6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2E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decoupled_wbc/docker/publish.sh</w:t>
            </w:r>
          </w:p>
        </w:tc>
        <w:tc>
          <w:tcPr>
            <w:tcW w:w="4535" w:type="dxa"/>
            <w:vAlign w:val="center"/>
          </w:tcPr>
          <w:p w14:paraId="5CDA4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gear_sonic_deploy/thirdparty/roboticsservice_1.0.0.0_arm64.deb</w:t>
            </w:r>
          </w:p>
        </w:tc>
      </w:tr>
      <w:tr w14:paraId="30B3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221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decoupled_wbc/docker/run_docker.sh</w:t>
            </w:r>
          </w:p>
        </w:tc>
        <w:tc>
          <w:tcPr>
            <w:tcW w:w="4535" w:type="dxa"/>
            <w:vAlign w:val="center"/>
          </w:tcPr>
          <w:p w14:paraId="2ED40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gear_sonic_deploy/thirdparty/unitree_sdk2/.devcontainer/Dockerfile.devcontainer</w:t>
            </w:r>
          </w:p>
        </w:tc>
      </w:tr>
      <w:tr w14:paraId="0EF0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F0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decoupled_wbc/pyproject.toml</w:t>
            </w:r>
          </w:p>
        </w:tc>
        <w:tc>
          <w:tcPr>
            <w:tcW w:w="4535" w:type="dxa"/>
            <w:vAlign w:val="center"/>
          </w:tcPr>
          <w:p w14:paraId="0ED7C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gear_sonic_deploy/thirdparty/unitree_sdk2/.devcontainer/devcontainer.json</w:t>
            </w:r>
          </w:p>
        </w:tc>
      </w:tr>
      <w:tr w14:paraId="286B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15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decoupled_wbc/scripts/deploy_g1.py</w:t>
            </w:r>
          </w:p>
        </w:tc>
        <w:tc>
          <w:tcPr>
            <w:tcW w:w="4535" w:type="dxa"/>
            <w:vAlign w:val="center"/>
          </w:tcPr>
          <w:p w14:paraId="0FCA9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gear_sonic_deploy/thirdparty/unitree_sdk2/.devcontainer/docker-compose.yml</w:t>
            </w:r>
          </w:p>
        </w:tc>
      </w:tr>
      <w:tr w14:paraId="1A6E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7DF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decoupled_wbc/scripts/leap_tracking_example.py</w:t>
            </w:r>
          </w:p>
        </w:tc>
        <w:tc>
          <w:tcPr>
            <w:tcW w:w="4535" w:type="dxa"/>
            <w:vAlign w:val="center"/>
          </w:tcPr>
          <w:p w14:paraId="264BF6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gear_sonic_deploy/thirdparty/unitree_sdk2/.gitignore</w:t>
            </w:r>
          </w:p>
        </w:tc>
      </w:tr>
      <w:tr w14:paraId="3593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767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decoupled_wbc/scripts/run_webcam_recorder.py</w:t>
            </w:r>
          </w:p>
        </w:tc>
        <w:tc>
          <w:tcPr>
            <w:tcW w:w="4535" w:type="dxa"/>
            <w:vAlign w:val="center"/>
          </w:tcPr>
          <w:p w14:paraId="6914E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gear_sonic_deploy/thirdparty/unitree_sdk2/CMakeLists.txt</w:t>
            </w:r>
          </w:p>
        </w:tc>
      </w:tr>
      <w:tr w14:paraId="2E85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0CF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decoupled_wbc/sim2mujoco/.gitattributes</w:t>
            </w:r>
          </w:p>
        </w:tc>
        <w:tc>
          <w:tcPr>
            <w:tcW w:w="4535" w:type="dxa"/>
            <w:vAlign w:val="center"/>
          </w:tcPr>
          <w:p w14:paraId="11DB7E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gear_sonic_deploy/thirdparty/unitree_sdk2/LICENSE</w:t>
            </w:r>
          </w:p>
        </w:tc>
      </w:tr>
      <w:tr w14:paraId="654A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834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decoupled_wbc/sim2mujoco/.gitignore</w:t>
            </w:r>
          </w:p>
        </w:tc>
        <w:tc>
          <w:tcPr>
            <w:tcW w:w="4535" w:type="dxa"/>
            <w:vAlign w:val="center"/>
          </w:tcPr>
          <w:p w14:paraId="3C832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gear_sonic_deploy/thirdparty/unitree_sdk2/README.md</w:t>
            </w:r>
          </w:p>
        </w:tc>
      </w:tr>
      <w:tr w14:paraId="4E27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D9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decoupled_wbc/sim2mujoco/README.md</w:t>
            </w:r>
          </w:p>
        </w:tc>
        <w:tc>
          <w:tcPr>
            <w:tcW w:w="4535" w:type="dxa"/>
            <w:vAlign w:val="center"/>
          </w:tcPr>
          <w:p w14:paraId="18F23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gear_sonic_deploy/thirdparty/unitree_sdk2/cmake/unitree_sdk2Config.cmake.in</w:t>
            </w:r>
          </w:p>
        </w:tc>
      </w:tr>
      <w:tr w14:paraId="30AB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9E3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decoupled_wbc/sim2mujoco/requirements.txt</w:t>
            </w:r>
          </w:p>
        </w:tc>
        <w:tc>
          <w:tcPr>
            <w:tcW w:w="4535" w:type="dxa"/>
            <w:vAlign w:val="center"/>
          </w:tcPr>
          <w:p w14:paraId="44647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gear_sonic_deploy/thirdparty/unitree_sdk2/cmake/unitree_sdk2Targets.cmake</w:t>
            </w:r>
          </w:p>
        </w:tc>
      </w:tr>
      <w:tr w14:paraId="1087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97E3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decoupled_wbc/sim2mujoco/resources/robots/g1/README.md</w:t>
            </w:r>
          </w:p>
        </w:tc>
        <w:tc>
          <w:tcPr>
            <w:tcW w:w="4535" w:type="dxa"/>
            <w:vAlign w:val="center"/>
          </w:tcPr>
          <w:p w14:paraId="2F9430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gear_sonic_deploy/thirdparty/unitree_sdk2/example/CMakeLists.txt</w:t>
            </w:r>
          </w:p>
        </w:tc>
      </w:tr>
      <w:tr w14:paraId="781D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EA2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decoupled_wbc/sim2mujoco/resources/robots/g1/g1.urdf</w:t>
            </w:r>
          </w:p>
        </w:tc>
        <w:tc>
          <w:tcPr>
            <w:tcW w:w="4535" w:type="dxa"/>
            <w:vAlign w:val="center"/>
          </w:tcPr>
          <w:p w14:paraId="24F51D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gear_sonic_deploy/thirdparty/unitree_sdk2/example/b2/CMakeLists.txt</w:t>
            </w:r>
          </w:p>
        </w:tc>
      </w:tr>
      <w:tr w14:paraId="4BA52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D03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decoupled_wbc/sim2mujoco/resources/robots/g1/g1.xml</w:t>
            </w:r>
          </w:p>
        </w:tc>
        <w:tc>
          <w:tcPr>
            <w:tcW w:w="4535" w:type="dxa"/>
            <w:vAlign w:val="center"/>
          </w:tcPr>
          <w:p w14:paraId="64A0E7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gear_sonic_deploy/thirdparty/unitree_sdk2/example/b2/b2_sport_client.cpp</w:t>
            </w:r>
          </w:p>
        </w:tc>
      </w:tr>
      <w:tr w14:paraId="74EAD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ABD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decoupled_wbc/sim2mujoco/resources/robots/g1/g1.yaml</w:t>
            </w:r>
          </w:p>
        </w:tc>
        <w:tc>
          <w:tcPr>
            <w:tcW w:w="4535" w:type="dxa"/>
            <w:vAlign w:val="center"/>
          </w:tcPr>
          <w:p w14:paraId="2620E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gear_sonic_deploy/thirdparty/unitree_sdk2/example/b2/b2_stand_example.cpp</w:t>
            </w:r>
          </w:p>
        </w:tc>
      </w:tr>
      <w:tr w14:paraId="1C43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F3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decoupled_wbc/sim2mujoco/resources/robots/g1/g1_gear_wbc.xml</w:t>
            </w:r>
          </w:p>
        </w:tc>
        <w:tc>
          <w:tcPr>
            <w:tcW w:w="4535" w:type="dxa"/>
            <w:vAlign w:val="center"/>
          </w:tcPr>
          <w:p w14:paraId="22F891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gear_sonic_deploy/thirdparty/unitree_sdk2/example/b2w/CMakeLists.txt</w:t>
            </w:r>
          </w:p>
        </w:tc>
      </w:tr>
      <w:tr w14:paraId="3DA7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1A9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decoupled_wbc/sim2mujoco/resources/robots/g1/g1_gear_wbc.yaml</w:t>
            </w:r>
          </w:p>
        </w:tc>
        <w:tc>
          <w:tcPr>
            <w:tcW w:w="4535" w:type="dxa"/>
            <w:vAlign w:val="center"/>
          </w:tcPr>
          <w:p w14:paraId="665EBE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gear_sonic_deploy/thirdparty/unitree_sdk2/example/b2w/b2w_sport_client.cpp</w:t>
            </w:r>
          </w:p>
        </w:tc>
      </w:tr>
      <w:tr w14:paraId="4070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CC7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decoupled_wbc/sim2mujoco/resources/robots/g1/meshes/head_link.STL</w:t>
            </w:r>
          </w:p>
        </w:tc>
        <w:tc>
          <w:tcPr>
            <w:tcW w:w="4535" w:type="dxa"/>
            <w:vAlign w:val="center"/>
          </w:tcPr>
          <w:p w14:paraId="4A445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gear_sonic_deploy/thirdparty/unitree_sdk2/example/b2w/b2w_stand_example.cpp</w:t>
            </w:r>
          </w:p>
        </w:tc>
      </w:tr>
      <w:tr w14:paraId="623A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60C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decoupled_wbc/sim2mujoco/resources/robots/g1/meshes/left_ankle_pitch_link.STL</w:t>
            </w:r>
          </w:p>
        </w:tc>
        <w:tc>
          <w:tcPr>
            <w:tcW w:w="4535" w:type="dxa"/>
            <w:vAlign w:val="center"/>
          </w:tcPr>
          <w:p w14:paraId="6A49A4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gear_sonic_deploy/thirdparty/unitree_sdk2/example/g1/CMakeLists.txt</w:t>
            </w:r>
          </w:p>
        </w:tc>
      </w:tr>
      <w:tr w14:paraId="011B1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601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decoupled_wbc/sim2mujoco/resources/robots/g1/meshes/left_ankle_roll_link.STL</w:t>
            </w:r>
          </w:p>
        </w:tc>
        <w:tc>
          <w:tcPr>
            <w:tcW w:w="4535" w:type="dxa"/>
            <w:vAlign w:val="center"/>
          </w:tcPr>
          <w:p w14:paraId="186636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gear_sonic_deploy/thirdparty/unitree_sdk2/example/g1/audio/g1_audio_client_example.cpp</w:t>
            </w:r>
          </w:p>
        </w:tc>
      </w:tr>
      <w:tr w14:paraId="0F25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7BE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decoupled_wbc/sim2mujoco/resources/robots/g1/meshes/left_elbow_link.STL</w:t>
            </w:r>
          </w:p>
        </w:tc>
        <w:tc>
          <w:tcPr>
            <w:tcW w:w="4535" w:type="dxa"/>
            <w:vAlign w:val="center"/>
          </w:tcPr>
          <w:p w14:paraId="59C7BD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gear_sonic_deploy/thirdparty/unitree_sdk2/example/g1/audio/test.wav</w:t>
            </w:r>
          </w:p>
        </w:tc>
      </w:tr>
      <w:tr w14:paraId="5D84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7F6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decoupled_wbc/sim2mujoco/resources/robots/g1/meshes/left_hand_index_0_link.STL</w:t>
            </w:r>
          </w:p>
        </w:tc>
        <w:tc>
          <w:tcPr>
            <w:tcW w:w="4535" w:type="dxa"/>
            <w:vAlign w:val="center"/>
          </w:tcPr>
          <w:p w14:paraId="101BF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gear_sonic_deploy/thirdparty/unitree_sdk2/example/g1/audio/wav.hpp</w:t>
            </w:r>
          </w:p>
        </w:tc>
      </w:tr>
      <w:tr w14:paraId="3B21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01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decoupled_wbc/sim2mujoco/resources/robots/g1/meshes/left_hand_index_1_link.STL</w:t>
            </w:r>
          </w:p>
        </w:tc>
        <w:tc>
          <w:tcPr>
            <w:tcW w:w="4535" w:type="dxa"/>
            <w:vAlign w:val="center"/>
          </w:tcPr>
          <w:p w14:paraId="018833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gear_sonic_deploy/thirdparty/unitree_sdk2/example/g1/dex3/g1_dex3_example.cpp</w:t>
            </w:r>
          </w:p>
        </w:tc>
      </w:tr>
      <w:tr w14:paraId="0C6F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0EE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decoupled_wbc/sim2mujoco/resources/robots/g1/meshes/left_hand_middle_0_link.STL</w:t>
            </w:r>
          </w:p>
        </w:tc>
        <w:tc>
          <w:tcPr>
            <w:tcW w:w="4535" w:type="dxa"/>
            <w:vAlign w:val="center"/>
          </w:tcPr>
          <w:p w14:paraId="4A1DB4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gear_sonic_deploy/thirdparty/unitree_sdk2/example/g1/high_level/g1_arm5_sdk_dds_example.cpp</w:t>
            </w:r>
          </w:p>
        </w:tc>
      </w:tr>
      <w:tr w14:paraId="24B2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387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decoupled_wbc/sim2mujoco/resources/robots/g1/meshes/left_hand_middle_1_link.STL</w:t>
            </w:r>
          </w:p>
        </w:tc>
        <w:tc>
          <w:tcPr>
            <w:tcW w:w="4535" w:type="dxa"/>
            <w:vAlign w:val="center"/>
          </w:tcPr>
          <w:p w14:paraId="5832F4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gear_sonic_deploy/thirdparty/unitree_sdk2/example/g1/high_level/g1_arm7_sdk_dds_example.cpp</w:t>
            </w:r>
          </w:p>
        </w:tc>
      </w:tr>
      <w:tr w14:paraId="510C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6A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decoupled_wbc/sim2mujoco/resources/robots/g1/meshes/left_hand_palm_link.STL</w:t>
            </w:r>
          </w:p>
        </w:tc>
        <w:tc>
          <w:tcPr>
            <w:tcW w:w="4535" w:type="dxa"/>
            <w:vAlign w:val="center"/>
          </w:tcPr>
          <w:p w14:paraId="270B9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gear_sonic_deploy/thirdparty/unitree_sdk2/example/g1/high_level/g1_arm_action_example.cpp</w:t>
            </w:r>
          </w:p>
        </w:tc>
      </w:tr>
      <w:tr w14:paraId="1FD2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6B7F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decoupled_wbc/sim2mujoco/resources/robots/g1/meshes/left_hand_thumb_0_link.STL</w:t>
            </w:r>
          </w:p>
        </w:tc>
        <w:tc>
          <w:tcPr>
            <w:tcW w:w="4535" w:type="dxa"/>
            <w:vAlign w:val="center"/>
          </w:tcPr>
          <w:p w14:paraId="0DFCF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gear_sonic_deploy/thirdparty/unitree_sdk2/example/g1/high_level/g1_loco_client_example.cpp</w:t>
            </w:r>
          </w:p>
        </w:tc>
      </w:tr>
      <w:tr w14:paraId="02F2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FA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decoupled_wbc/sim2mujoco/resources/robots/g1/meshes/left_hand_thumb_1_link.STL</w:t>
            </w:r>
          </w:p>
        </w:tc>
        <w:tc>
          <w:tcPr>
            <w:tcW w:w="4535" w:type="dxa"/>
            <w:vAlign w:val="center"/>
          </w:tcPr>
          <w:p w14:paraId="225C5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gear_sonic_deploy/thirdparty/unitree_sdk2/example/g1/low_level/behavior_lib/motion.seq</w:t>
            </w:r>
          </w:p>
        </w:tc>
      </w:tr>
      <w:tr w14:paraId="5BFD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E52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decoupled_wbc/sim2mujoco/resources/robots/g1/meshes/left_hand_thumb_2_link.STL</w:t>
            </w:r>
          </w:p>
        </w:tc>
        <w:tc>
          <w:tcPr>
            <w:tcW w:w="4535" w:type="dxa"/>
            <w:vAlign w:val="center"/>
          </w:tcPr>
          <w:p w14:paraId="6ACB4B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gear_sonic_deploy/thirdparty/unitree_sdk2/example/g1/low_level/g1_ankle_swing_example.cpp</w:t>
            </w:r>
          </w:p>
        </w:tc>
      </w:tr>
      <w:tr w14:paraId="0872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1D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decoupled_wbc/sim2mujoco/resources/robots/g1/meshes/left_hip_pitch_link.STL</w:t>
            </w:r>
          </w:p>
        </w:tc>
        <w:tc>
          <w:tcPr>
            <w:tcW w:w="4535" w:type="dxa"/>
            <w:vAlign w:val="center"/>
          </w:tcPr>
          <w:p w14:paraId="2148A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gear_sonic_deploy/thirdparty/unitree_sdk2/example/g1/low_level/g1_dual_arm_example.cpp</w:t>
            </w:r>
          </w:p>
        </w:tc>
      </w:tr>
      <w:tr w14:paraId="5F1D1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99F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decoupled_wbc/sim2mujoco/resources/robots/g1/meshes/left_hip_roll_link.STL</w:t>
            </w:r>
          </w:p>
        </w:tc>
        <w:tc>
          <w:tcPr>
            <w:tcW w:w="4535" w:type="dxa"/>
            <w:vAlign w:val="center"/>
          </w:tcPr>
          <w:p w14:paraId="4E578D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gear_sonic_deploy/thirdparty/unitree_sdk2/example/g1/low_level/gamepad.hpp</w:t>
            </w:r>
          </w:p>
        </w:tc>
      </w:tr>
      <w:tr w14:paraId="4397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5E4B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decoupled_wbc/sim2mujoco/resources/robots/g1/meshes/left_hip_yaw_link.STL</w:t>
            </w:r>
          </w:p>
        </w:tc>
        <w:tc>
          <w:tcPr>
            <w:tcW w:w="4535" w:type="dxa"/>
            <w:vAlign w:val="center"/>
          </w:tcPr>
          <w:p w14:paraId="4FBD06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gear_sonic_deploy/thirdparty/unitree_sdk2/example/g1/low_level/terminations.cpp</w:t>
            </w:r>
          </w:p>
        </w:tc>
      </w:tr>
      <w:tr w14:paraId="5399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90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decoupled_wbc/sim2mujoco/resources/robots/g1/meshes/left_knee_link.STL</w:t>
            </w:r>
          </w:p>
        </w:tc>
        <w:tc>
          <w:tcPr>
            <w:tcW w:w="4535" w:type="dxa"/>
            <w:vAlign w:val="center"/>
          </w:tcPr>
          <w:p w14:paraId="52CC8F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gear_sonic_deploy/thirdparty/unitree_sdk2/example/go2/CMakeLists.txt</w:t>
            </w:r>
          </w:p>
        </w:tc>
      </w:tr>
      <w:tr w14:paraId="657B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F81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decoupled_wbc/sim2mujoco/resources/robots/g1/meshes/left_rubber_hand.STL</w:t>
            </w:r>
          </w:p>
        </w:tc>
        <w:tc>
          <w:tcPr>
            <w:tcW w:w="4535" w:type="dxa"/>
            <w:vAlign w:val="center"/>
          </w:tcPr>
          <w:p w14:paraId="23EF1D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gear_sonic_deploy/thirdparty/unitree_sdk2/example/go2/go2_low_level.cpp</w:t>
            </w:r>
          </w:p>
        </w:tc>
      </w:tr>
      <w:tr w14:paraId="267F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89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decoupled_wbc/sim2mujoco/resources/robots/g1/meshes/left_shoulder_pitch_link.STL</w:t>
            </w:r>
          </w:p>
        </w:tc>
        <w:tc>
          <w:tcPr>
            <w:tcW w:w="4535" w:type="dxa"/>
            <w:vAlign w:val="center"/>
          </w:tcPr>
          <w:p w14:paraId="0DD2E6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gear_sonic_deploy/thirdparty/unitree_sdk2/example/go2/go2_robot_state_client.cpp</w:t>
            </w:r>
          </w:p>
        </w:tc>
      </w:tr>
      <w:tr w14:paraId="5C4A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B364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decoupled_wbc/sim2mujoco/resources/robots/g1/meshes/left_shoulder_roll_link.STL</w:t>
            </w:r>
          </w:p>
        </w:tc>
        <w:tc>
          <w:tcPr>
            <w:tcW w:w="4535" w:type="dxa"/>
            <w:vAlign w:val="center"/>
          </w:tcPr>
          <w:p w14:paraId="5ED9B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gear_sonic_deploy/thirdparty/unitree_sdk2/example/go2/go2_sport_client.cpp</w:t>
            </w:r>
          </w:p>
        </w:tc>
      </w:tr>
      <w:tr w14:paraId="3157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CA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decoupled_wbc/sim2mujoco/resources/robots/g1/meshes/left_shoulder_yaw_link.STL</w:t>
            </w:r>
          </w:p>
        </w:tc>
        <w:tc>
          <w:tcPr>
            <w:tcW w:w="4535" w:type="dxa"/>
            <w:vAlign w:val="center"/>
          </w:tcPr>
          <w:p w14:paraId="184780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gear_sonic_deploy/thirdparty/unitree_sdk2/example/go2/go2_stand_example.cpp</w:t>
            </w:r>
          </w:p>
        </w:tc>
      </w:tr>
      <w:tr w14:paraId="2FC9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E5E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decoupled_wbc/sim2mujoco/resources/robots/g1/meshes/left_wrist_pitch_link.STL</w:t>
            </w:r>
          </w:p>
        </w:tc>
        <w:tc>
          <w:tcPr>
            <w:tcW w:w="4535" w:type="dxa"/>
            <w:vAlign w:val="center"/>
          </w:tcPr>
          <w:p w14:paraId="0D5414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gear_sonic_deploy/thirdparty/unitree_sdk2/example/go2/go2_trajectory_follow.cpp</w:t>
            </w:r>
          </w:p>
        </w:tc>
      </w:tr>
      <w:tr w14:paraId="52A8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34C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decoupled_wbc/sim2mujoco/resources/robots/g1/meshes/left_wrist_roll_link.STL</w:t>
            </w:r>
          </w:p>
        </w:tc>
        <w:tc>
          <w:tcPr>
            <w:tcW w:w="4535" w:type="dxa"/>
            <w:vAlign w:val="center"/>
          </w:tcPr>
          <w:p w14:paraId="4B150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gear_sonic_deploy/thirdparty/unitree_sdk2/example/go2/go2_video_client.cpp</w:t>
            </w:r>
          </w:p>
        </w:tc>
      </w:tr>
      <w:tr w14:paraId="7D71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CB3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decoupled_wbc/sim2mujoco/resources/robots/g1/meshes/left_wrist_roll_rubber_hand.STL</w:t>
            </w:r>
          </w:p>
        </w:tc>
        <w:tc>
          <w:tcPr>
            <w:tcW w:w="4535" w:type="dxa"/>
            <w:vAlign w:val="center"/>
          </w:tcPr>
          <w:p w14:paraId="186D8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gear_sonic_deploy/thirdparty/unitree_sdk2/example/go2/go2_vui_client.cpp</w:t>
            </w:r>
          </w:p>
        </w:tc>
      </w:tr>
      <w:tr w14:paraId="397F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2D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decoupled_wbc/sim2mujoco/resources/robots/g1/meshes/left_wrist_yaw_link.STL</w:t>
            </w:r>
          </w:p>
        </w:tc>
        <w:tc>
          <w:tcPr>
            <w:tcW w:w="4535" w:type="dxa"/>
            <w:vAlign w:val="center"/>
          </w:tcPr>
          <w:p w14:paraId="0D805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gear_sonic_deploy/thirdparty/unitree_sdk2/example/go2w/CMakeLists.txt</w:t>
            </w:r>
          </w:p>
        </w:tc>
      </w:tr>
      <w:tr w14:paraId="0BFB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4DE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decoupled_wbc/sim2mujoco/resources/robots/g1/meshes/logo_link.STL</w:t>
            </w:r>
          </w:p>
        </w:tc>
        <w:tc>
          <w:tcPr>
            <w:tcW w:w="4535" w:type="dxa"/>
            <w:vAlign w:val="center"/>
          </w:tcPr>
          <w:p w14:paraId="5711E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gear_sonic_deploy/thirdparty/unitree_sdk2/example/go2w/go2w_sport_client.cpp</w:t>
            </w:r>
          </w:p>
        </w:tc>
      </w:tr>
      <w:tr w14:paraId="4F38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4EF7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decoupled_wbc/sim2mujoco/resources/robots/g1/meshes/pelvis.STL</w:t>
            </w:r>
          </w:p>
        </w:tc>
        <w:tc>
          <w:tcPr>
            <w:tcW w:w="4535" w:type="dxa"/>
            <w:vAlign w:val="center"/>
          </w:tcPr>
          <w:p w14:paraId="7A3F48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gear_sonic_deploy/thirdparty/unitree_sdk2/example/go2w/go2w_stand_example.cpp</w:t>
            </w:r>
          </w:p>
        </w:tc>
      </w:tr>
      <w:tr w14:paraId="3C0BE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1CC0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decoupled_wbc/sim2mujoco/resources/robots/g1/meshes/pelvis_contour_link.STL</w:t>
            </w:r>
          </w:p>
        </w:tc>
        <w:tc>
          <w:tcPr>
            <w:tcW w:w="4535" w:type="dxa"/>
            <w:vAlign w:val="center"/>
          </w:tcPr>
          <w:p w14:paraId="5D02D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gear_sonic_deploy/thirdparty/unitree_sdk2/example/h1/CMakeLists.txt</w:t>
            </w:r>
          </w:p>
        </w:tc>
      </w:tr>
      <w:tr w14:paraId="6353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AA1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decoupled_wbc/sim2mujoco/resources/robots/g1/meshes/right_ankle_pitch_link.STL</w:t>
            </w:r>
          </w:p>
        </w:tc>
        <w:tc>
          <w:tcPr>
            <w:tcW w:w="4535" w:type="dxa"/>
            <w:vAlign w:val="center"/>
          </w:tcPr>
          <w:p w14:paraId="399E9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gear_sonic_deploy/thirdparty/unitree_sdk2/example/h1/README.md</w:t>
            </w:r>
          </w:p>
        </w:tc>
      </w:tr>
      <w:tr w14:paraId="59EB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FE6A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decoupled_wbc/sim2mujoco/resources/robots/g1/meshes/right_ankle_roll_link.STL</w:t>
            </w:r>
          </w:p>
        </w:tc>
        <w:tc>
          <w:tcPr>
            <w:tcW w:w="4535" w:type="dxa"/>
            <w:vAlign w:val="center"/>
          </w:tcPr>
          <w:p w14:paraId="5D018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gear_sonic_deploy/thirdparty/unitree_sdk2/example/h1/README_zh.md</w:t>
            </w:r>
          </w:p>
        </w:tc>
      </w:tr>
      <w:tr w14:paraId="1C75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16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decoupled_wbc/sim2mujoco/resources/robots/g1/meshes/right_elbow_link.STL</w:t>
            </w:r>
          </w:p>
        </w:tc>
        <w:tc>
          <w:tcPr>
            <w:tcW w:w="4535" w:type="dxa"/>
            <w:vAlign w:val="center"/>
          </w:tcPr>
          <w:p w14:paraId="247C8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gear_sonic_deploy/thirdparty/unitree_sdk2/example/h1/doc/images/ankle.png</w:t>
            </w:r>
          </w:p>
        </w:tc>
      </w:tr>
      <w:tr w14:paraId="429A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685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decoupled_wbc/sim2mujoco/resources/robots/g1/meshes/right_hand_index_0_link.STL</w:t>
            </w:r>
          </w:p>
        </w:tc>
        <w:tc>
          <w:tcPr>
            <w:tcW w:w="4535" w:type="dxa"/>
            <w:vAlign w:val="center"/>
          </w:tcPr>
          <w:p w14:paraId="0C73C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gear_sonic_deploy/thirdparty/unitree_sdk2/example/h1/doc/images/tracking.png</w:t>
            </w:r>
          </w:p>
        </w:tc>
      </w:tr>
      <w:tr w14:paraId="659B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77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decoupled_wbc/sim2mujoco/resources/robots/g1/meshes/right_hand_index_1_link.STL</w:t>
            </w:r>
          </w:p>
        </w:tc>
        <w:tc>
          <w:tcPr>
            <w:tcW w:w="4535" w:type="dxa"/>
            <w:vAlign w:val="center"/>
          </w:tcPr>
          <w:p w14:paraId="22FDF9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gear_sonic_deploy/thirdparty/unitree_sdk2/example/h1/doc/images/tracking_circle.png</w:t>
            </w:r>
          </w:p>
        </w:tc>
      </w:tr>
      <w:tr w14:paraId="3321C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B07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decoupled_wbc/sim2mujoco/resources/robots/g1/meshes/right_hand_middle_0_link.STL</w:t>
            </w:r>
          </w:p>
        </w:tc>
        <w:tc>
          <w:tcPr>
            <w:tcW w:w="4535" w:type="dxa"/>
            <w:vAlign w:val="center"/>
          </w:tcPr>
          <w:p w14:paraId="78C6C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gear_sonic_deploy/thirdparty/unitree_sdk2/example/h1/high_level/h1_2_arm_sdk_dds_example.cpp</w:t>
            </w:r>
          </w:p>
        </w:tc>
      </w:tr>
      <w:tr w14:paraId="3552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BFB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decoupled_wbc/sim2mujoco/resources/robots/g1/meshes/right_hand_middle_1_link.STL</w:t>
            </w:r>
          </w:p>
        </w:tc>
        <w:tc>
          <w:tcPr>
            <w:tcW w:w="4535" w:type="dxa"/>
            <w:vAlign w:val="center"/>
          </w:tcPr>
          <w:p w14:paraId="0F436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gear_sonic_deploy/thirdparty/unitree_sdk2/example/h1/high_level/h1_arm_sdk_dds_example.cpp</w:t>
            </w:r>
          </w:p>
        </w:tc>
      </w:tr>
      <w:tr w14:paraId="2B9D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A6DF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decoupled_wbc/sim2mujoco/resources/robots/g1/meshes/right_hand_palm_link.STL</w:t>
            </w:r>
          </w:p>
        </w:tc>
        <w:tc>
          <w:tcPr>
            <w:tcW w:w="4535" w:type="dxa"/>
            <w:vAlign w:val="center"/>
          </w:tcPr>
          <w:p w14:paraId="004DF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gear_sonic_deploy/thirdparty/unitree_sdk2/example/h1/high_level/h1_loco_client_example.cpp</w:t>
            </w:r>
          </w:p>
        </w:tc>
      </w:tr>
      <w:tr w14:paraId="11AA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E8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decoupled_wbc/sim2mujoco/resources/robots/g1/meshes/right_hand_thumb_0_link.STL</w:t>
            </w:r>
          </w:p>
        </w:tc>
        <w:tc>
          <w:tcPr>
            <w:tcW w:w="4535" w:type="dxa"/>
            <w:vAlign w:val="center"/>
          </w:tcPr>
          <w:p w14:paraId="6DBEB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gear_sonic_deploy/thirdparty/unitree_sdk2/example/h1/low_level/base_state.h</w:t>
            </w:r>
          </w:p>
        </w:tc>
      </w:tr>
      <w:tr w14:paraId="2669A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DC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decoupled_wbc/sim2mujoco/resources/robots/g1/meshes/right_hand_thumb_1_link.STL</w:t>
            </w:r>
          </w:p>
        </w:tc>
        <w:tc>
          <w:tcPr>
            <w:tcW w:w="4535" w:type="dxa"/>
            <w:vAlign w:val="center"/>
          </w:tcPr>
          <w:p w14:paraId="4E0D41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gear_sonic_deploy/thirdparty/unitree_sdk2/example/h1/low_level/data_buffer.hpp</w:t>
            </w:r>
          </w:p>
        </w:tc>
      </w:tr>
      <w:tr w14:paraId="4047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B17A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decoupled_wbc/sim2mujoco/resources/robots/g1/meshes/right_hand_thumb_2_link.STL</w:t>
            </w:r>
          </w:p>
        </w:tc>
        <w:tc>
          <w:tcPr>
            <w:tcW w:w="4535" w:type="dxa"/>
            <w:vAlign w:val="center"/>
          </w:tcPr>
          <w:p w14:paraId="410F2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gear_sonic_deploy/thirdparty/unitree_sdk2/example/h1/low_level/h1_27dof_example.cpp</w:t>
            </w:r>
          </w:p>
        </w:tc>
      </w:tr>
      <w:tr w14:paraId="3A24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1EA7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decoupled_wbc/sim2mujoco/resources/robots/g1/meshes/right_hip_pitch_link.STL</w:t>
            </w:r>
          </w:p>
        </w:tc>
        <w:tc>
          <w:tcPr>
            <w:tcW w:w="4535" w:type="dxa"/>
            <w:vAlign w:val="center"/>
          </w:tcPr>
          <w:p w14:paraId="7CFE4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gear_sonic_deploy/thirdparty/unitree_sdk2/example/h1/low_level/h1_2_ankle_track.cpp</w:t>
            </w:r>
          </w:p>
        </w:tc>
      </w:tr>
      <w:tr w14:paraId="581E0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595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decoupled_wbc/sim2mujoco/resources/robots/g1/meshes/right_hip_roll_link.STL</w:t>
            </w:r>
          </w:p>
        </w:tc>
        <w:tc>
          <w:tcPr>
            <w:tcW w:w="4535" w:type="dxa"/>
            <w:vAlign w:val="center"/>
          </w:tcPr>
          <w:p w14:paraId="15FA06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gear_sonic_deploy/thirdparty/unitree_sdk2/example/h1/low_level/humanoid.cpp</w:t>
            </w:r>
          </w:p>
        </w:tc>
      </w:tr>
      <w:tr w14:paraId="63A2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C9F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decoupled_wbc/sim2mujoco/resources/robots/g1/meshes/right_hip_yaw_link.STL</w:t>
            </w:r>
          </w:p>
        </w:tc>
        <w:tc>
          <w:tcPr>
            <w:tcW w:w="4535" w:type="dxa"/>
            <w:vAlign w:val="center"/>
          </w:tcPr>
          <w:p w14:paraId="24873B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gear_sonic_deploy/thirdparty/unitree_sdk2/example/h1/low_level/humanoid.hpp</w:t>
            </w:r>
          </w:p>
        </w:tc>
      </w:tr>
      <w:tr w14:paraId="75EF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012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decoupled_wbc/sim2mujoco/resources/robots/g1/meshes/right_knee_link.STL</w:t>
            </w:r>
          </w:p>
        </w:tc>
        <w:tc>
          <w:tcPr>
            <w:tcW w:w="4535" w:type="dxa"/>
            <w:vAlign w:val="center"/>
          </w:tcPr>
          <w:p w14:paraId="0D38A1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gear_sonic_deploy/thirdparty/unitree_sdk2/example/h1/low_level/motors.hpp</w:t>
            </w:r>
          </w:p>
        </w:tc>
      </w:tr>
      <w:tr w14:paraId="75F4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CD2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decoupled_wbc/sim2mujoco/resources/robots/g1/meshes/right_rubber_hand.STL</w:t>
            </w:r>
          </w:p>
        </w:tc>
        <w:tc>
          <w:tcPr>
            <w:tcW w:w="4535" w:type="dxa"/>
            <w:vAlign w:val="center"/>
          </w:tcPr>
          <w:p w14:paraId="71D7BC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gear_sonic_deploy/thirdparty/unitree_sdk2/example/helloworld/CMakeLists.txt</w:t>
            </w:r>
          </w:p>
        </w:tc>
      </w:tr>
      <w:tr w14:paraId="7FF5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35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decoupled_wbc/sim2mujoco/resources/robots/g1/meshes/right_shoulder_pitch_link.STL</w:t>
            </w:r>
          </w:p>
        </w:tc>
        <w:tc>
          <w:tcPr>
            <w:tcW w:w="4535" w:type="dxa"/>
            <w:vAlign w:val="center"/>
          </w:tcPr>
          <w:p w14:paraId="3C99E2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gear_sonic_deploy/thirdparty/unitree_sdk2/example/helloworld/HelloWorldData.cpp</w:t>
            </w:r>
          </w:p>
        </w:tc>
      </w:tr>
      <w:tr w14:paraId="20FF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0FC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decoupled_wbc/sim2mujoco/resources/robots/g1/meshes/right_shoulder_roll_link.STL</w:t>
            </w:r>
          </w:p>
        </w:tc>
        <w:tc>
          <w:tcPr>
            <w:tcW w:w="4535" w:type="dxa"/>
            <w:vAlign w:val="center"/>
          </w:tcPr>
          <w:p w14:paraId="451DF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gear_sonic_deploy/thirdparty/unitree_sdk2/example/helloworld/HelloWorldData.hpp</w:t>
            </w:r>
          </w:p>
        </w:tc>
      </w:tr>
      <w:tr w14:paraId="3062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82F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decoupled_wbc/sim2mujoco/resources/robots/g1/meshes/right_shoulder_yaw_link.STL</w:t>
            </w:r>
          </w:p>
        </w:tc>
        <w:tc>
          <w:tcPr>
            <w:tcW w:w="4535" w:type="dxa"/>
            <w:vAlign w:val="center"/>
          </w:tcPr>
          <w:p w14:paraId="06B5F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gear_sonic_deploy/thirdparty/unitree_sdk2/example/helloworld/publisher.cpp</w:t>
            </w:r>
          </w:p>
        </w:tc>
      </w:tr>
      <w:tr w14:paraId="103C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29D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decoupled_wbc/sim2mujoco/resources/robots/g1/meshes/right_wrist_pitch_link.STL</w:t>
            </w:r>
          </w:p>
        </w:tc>
        <w:tc>
          <w:tcPr>
            <w:tcW w:w="4535" w:type="dxa"/>
            <w:vAlign w:val="center"/>
          </w:tcPr>
          <w:p w14:paraId="03A2E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gear_sonic_deploy/thirdparty/unitree_sdk2/example/helloworld/subscriber.cpp</w:t>
            </w:r>
          </w:p>
        </w:tc>
      </w:tr>
      <w:tr w14:paraId="2A33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4F4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decoupled_wbc/sim2mujoco/resources/robots/g1/meshes/right_wrist_roll_link.STL</w:t>
            </w:r>
          </w:p>
        </w:tc>
        <w:tc>
          <w:tcPr>
            <w:tcW w:w="4535" w:type="dxa"/>
            <w:vAlign w:val="center"/>
          </w:tcPr>
          <w:p w14:paraId="189D0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gear_sonic_deploy/thirdparty/unitree_sdk2/example/jsonize/CMakeLists.txt</w:t>
            </w:r>
          </w:p>
        </w:tc>
      </w:tr>
      <w:tr w14:paraId="374F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D9A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decoupled_wbc/sim2mujoco/resources/robots/g1/meshes/right_wrist_roll_rubber_hand.STL</w:t>
            </w:r>
          </w:p>
        </w:tc>
        <w:tc>
          <w:tcPr>
            <w:tcW w:w="4535" w:type="dxa"/>
            <w:vAlign w:val="center"/>
          </w:tcPr>
          <w:p w14:paraId="1CA6D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gear_sonic_deploy/thirdparty/unitree_sdk2/example/jsonize/test_jsonize.cpp</w:t>
            </w:r>
          </w:p>
        </w:tc>
      </w:tr>
      <w:tr w14:paraId="3641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A52F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decoupled_wbc/sim2mujoco/resources/robots/g1/meshes/right_wrist_yaw_link.STL</w:t>
            </w:r>
          </w:p>
        </w:tc>
        <w:tc>
          <w:tcPr>
            <w:tcW w:w="4535" w:type="dxa"/>
            <w:vAlign w:val="center"/>
          </w:tcPr>
          <w:p w14:paraId="6E9E5A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gear_sonic_deploy/thirdparty/unitree_sdk2/example/state_machine/CMakeLists.txt</w:t>
            </w:r>
          </w:p>
        </w:tc>
      </w:tr>
      <w:tr w14:paraId="6F0D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D8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decoupled_wbc/sim2mujoco/resources/robots/g1/meshes/torso_constraint_L_link.STL</w:t>
            </w:r>
          </w:p>
        </w:tc>
        <w:tc>
          <w:tcPr>
            <w:tcW w:w="4535" w:type="dxa"/>
            <w:vAlign w:val="center"/>
          </w:tcPr>
          <w:p w14:paraId="53CC5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gear_sonic_deploy/thirdparty/unitree_sdk2/example/state_machine/cfg.hpp</w:t>
            </w:r>
          </w:p>
        </w:tc>
      </w:tr>
      <w:tr w14:paraId="649F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03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decoupled_wbc/sim2mujoco/resources/robots/g1/meshes/torso_constraint_L_rod_link.STL</w:t>
            </w:r>
          </w:p>
        </w:tc>
        <w:tc>
          <w:tcPr>
            <w:tcW w:w="4535" w:type="dxa"/>
            <w:vAlign w:val="center"/>
          </w:tcPr>
          <w:p w14:paraId="244B1A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gear_sonic_deploy/thirdparty/unitree_sdk2/example/state_machine/comm.h</w:t>
            </w:r>
          </w:p>
        </w:tc>
      </w:tr>
      <w:tr w14:paraId="3382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3E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decoupled_wbc/sim2mujoco/resources/robots/g1/meshes/torso_constraint_R_link.STL</w:t>
            </w:r>
          </w:p>
        </w:tc>
        <w:tc>
          <w:tcPr>
            <w:tcW w:w="4535" w:type="dxa"/>
            <w:vAlign w:val="center"/>
          </w:tcPr>
          <w:p w14:paraId="7DCFFD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gear_sonic_deploy/thirdparty/unitree_sdk2/example/state_machine/conversion.hpp</w:t>
            </w:r>
          </w:p>
        </w:tc>
      </w:tr>
      <w:tr w14:paraId="0420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688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decoupled_wbc/sim2mujoco/resources/robots/g1/meshes/torso_constraint_R_rod_link.STL</w:t>
            </w:r>
          </w:p>
        </w:tc>
        <w:tc>
          <w:tcPr>
            <w:tcW w:w="4535" w:type="dxa"/>
            <w:vAlign w:val="center"/>
          </w:tcPr>
          <w:p w14:paraId="3CC47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gear_sonic_deploy/thirdparty/unitree_sdk2/example/state_machine/gamepad.hpp</w:t>
            </w:r>
          </w:p>
        </w:tc>
      </w:tr>
      <w:tr w14:paraId="2A04E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086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decoupled_wbc/sim2mujoco/resources/robots/g1/meshes/torso_link.STL</w:t>
            </w:r>
          </w:p>
        </w:tc>
        <w:tc>
          <w:tcPr>
            <w:tcW w:w="4535" w:type="dxa"/>
            <w:vAlign w:val="center"/>
          </w:tcPr>
          <w:p w14:paraId="3F8964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gear_sonic_deploy/thirdparty/unitree_sdk2/example/state_machine/main.cpp</w:t>
            </w:r>
          </w:p>
        </w:tc>
      </w:tr>
      <w:tr w14:paraId="4FB8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78C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decoupled_wbc/sim2mujoco/resources/robots/g1/meshes/torso_link_23dof_rev_1_0.STL</w:t>
            </w:r>
          </w:p>
        </w:tc>
        <w:tc>
          <w:tcPr>
            <w:tcW w:w="4535" w:type="dxa"/>
            <w:vAlign w:val="center"/>
          </w:tcPr>
          <w:p w14:paraId="51044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gear_sonic_deploy/thirdparty/unitree_sdk2/example/state_machine/params/params.json</w:t>
            </w:r>
          </w:p>
        </w:tc>
      </w:tr>
      <w:tr w14:paraId="31A8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1D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decoupled_wbc/sim2mujoco/resources/robots/g1/meshes/torso_link_rev_1_0.STL</w:t>
            </w:r>
          </w:p>
        </w:tc>
        <w:tc>
          <w:tcPr>
            <w:tcW w:w="4535" w:type="dxa"/>
            <w:vAlign w:val="center"/>
          </w:tcPr>
          <w:p w14:paraId="1C7FA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gear_sonic_deploy/thirdparty/unitree_sdk2/example/state_machine/robot_controller.hpp</w:t>
            </w:r>
          </w:p>
        </w:tc>
      </w:tr>
      <w:tr w14:paraId="41D7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1C8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decoupled_wbc/sim2mujoco/resources/robots/g1/meshes/waist_constraint_L.STL</w:t>
            </w:r>
          </w:p>
        </w:tc>
        <w:tc>
          <w:tcPr>
            <w:tcW w:w="4535" w:type="dxa"/>
            <w:vAlign w:val="center"/>
          </w:tcPr>
          <w:p w14:paraId="74EC6B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gear_sonic_deploy/thirdparty/unitree_sdk2/example/state_machine/robot_interface.hpp</w:t>
            </w:r>
          </w:p>
        </w:tc>
      </w:tr>
      <w:tr w14:paraId="3BDB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4B4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decoupled_wbc/sim2mujoco/resources/robots/g1/meshes/waist_constraint_R.STL</w:t>
            </w:r>
          </w:p>
        </w:tc>
        <w:tc>
          <w:tcPr>
            <w:tcW w:w="4535" w:type="dxa"/>
            <w:vAlign w:val="center"/>
          </w:tcPr>
          <w:p w14:paraId="2B0254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gear_sonic_deploy/thirdparty/unitree_sdk2/example/state_machine/state_machine.hpp</w:t>
            </w:r>
          </w:p>
        </w:tc>
      </w:tr>
      <w:tr w14:paraId="1FFE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DD6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decoupled_wbc/sim2mujoco/resources/robots/g1/meshes/waist_roll_link.STL</w:t>
            </w:r>
          </w:p>
        </w:tc>
        <w:tc>
          <w:tcPr>
            <w:tcW w:w="4535" w:type="dxa"/>
            <w:vAlign w:val="center"/>
          </w:tcPr>
          <w:p w14:paraId="39B1C5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gear_sonic_deploy/thirdparty/unitree_sdk2/example/state_machine/user_controller.hpp</w:t>
            </w:r>
          </w:p>
        </w:tc>
      </w:tr>
      <w:tr w14:paraId="3BD5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16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decoupled_wbc/sim2mujoco/resources/robots/g1/meshes/waist_roll_link_rev_1_0.STL</w:t>
            </w:r>
          </w:p>
        </w:tc>
        <w:tc>
          <w:tcPr>
            <w:tcW w:w="4535" w:type="dxa"/>
            <w:vAlign w:val="center"/>
          </w:tcPr>
          <w:p w14:paraId="31F455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gear_sonic_deploy/thirdparty/unitree_sdk2/example/wireless_controller/CMakeLists.txt</w:t>
            </w:r>
          </w:p>
        </w:tc>
      </w:tr>
      <w:tr w14:paraId="0731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C00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decoupled_wbc/sim2mujoco/resources/robots/g1/meshes/waist_support_link.STL</w:t>
            </w:r>
          </w:p>
        </w:tc>
        <w:tc>
          <w:tcPr>
            <w:tcW w:w="4535" w:type="dxa"/>
            <w:vAlign w:val="center"/>
          </w:tcPr>
          <w:p w14:paraId="0296A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gear_sonic_deploy/thirdparty/unitree_sdk2/example/wireless_controller/advanced_gamepad.hpp</w:t>
            </w:r>
          </w:p>
        </w:tc>
      </w:tr>
      <w:tr w14:paraId="13FC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1B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decoupled_wbc/sim2mujoco/resources/robots/g1/meshes/waist_yaw_link.STL</w:t>
            </w:r>
          </w:p>
        </w:tc>
        <w:tc>
          <w:tcPr>
            <w:tcW w:w="4535" w:type="dxa"/>
            <w:vAlign w:val="center"/>
          </w:tcPr>
          <w:p w14:paraId="5C3F7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gear_sonic_deploy/thirdparty/unitree_sdk2/example/wireless_controller/main.cpp</w:t>
            </w:r>
          </w:p>
        </w:tc>
      </w:tr>
      <w:tr w14:paraId="6C92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67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decoupled_wbc/sim2mujoco/resources/robots/g1/meshes/waist_yaw_link_rev_1_0.STL</w:t>
            </w:r>
          </w:p>
        </w:tc>
        <w:tc>
          <w:tcPr>
            <w:tcW w:w="4535" w:type="dxa"/>
            <w:vAlign w:val="center"/>
          </w:tcPr>
          <w:p w14:paraId="4262C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gear_sonic_deploy/thirdparty/unitree_sdk2/include/unitree/common/any.hpp</w:t>
            </w:r>
          </w:p>
        </w:tc>
      </w:tr>
      <w:tr w14:paraId="6DBA0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8B8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decoupled_wbc/sim2mujoco/resources/robots/g1/policy/GR00T-WholeBodyControl-Balance.onnx</w:t>
            </w:r>
          </w:p>
        </w:tc>
        <w:tc>
          <w:tcPr>
            <w:tcW w:w="4535" w:type="dxa"/>
            <w:vAlign w:val="center"/>
          </w:tcPr>
          <w:p w14:paraId="5C7F2E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gear_sonic_deploy/thirdparty/unitree_sdk2/include/unitree/common/assert.hpp</w:t>
            </w:r>
          </w:p>
        </w:tc>
      </w:tr>
      <w:tr w14:paraId="3282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984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decoupled_wbc/sim2mujoco/resources/robots/g1/policy/GR00T-WholeBodyControl-Walk.onnx</w:t>
            </w:r>
          </w:p>
        </w:tc>
        <w:tc>
          <w:tcPr>
            <w:tcW w:w="4535" w:type="dxa"/>
            <w:vAlign w:val="center"/>
          </w:tcPr>
          <w:p w14:paraId="1C8B1E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gear_sonic_deploy/thirdparty/unitree_sdk2/include/unitree/common/block_queue.hpp</w:t>
            </w:r>
          </w:p>
        </w:tc>
      </w:tr>
      <w:tr w14:paraId="2B46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C682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decoupled_wbc/sim2mujoco/resources/robots/g1/policy/NVIDIA Open Model License</w:t>
            </w:r>
          </w:p>
        </w:tc>
        <w:tc>
          <w:tcPr>
            <w:tcW w:w="4535" w:type="dxa"/>
            <w:vAlign w:val="center"/>
          </w:tcPr>
          <w:p w14:paraId="1E859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gear_sonic_deploy/thirdparty/unitree_sdk2/include/unitree/common/dds/dds_callback.hpp</w:t>
            </w:r>
          </w:p>
        </w:tc>
      </w:tr>
      <w:tr w14:paraId="0A61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936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decoupled_wbc/sim2mujoco/scripts/run_mujoco_gear_wbc.py</w:t>
            </w:r>
          </w:p>
        </w:tc>
        <w:tc>
          <w:tcPr>
            <w:tcW w:w="4535" w:type="dxa"/>
            <w:vAlign w:val="center"/>
          </w:tcPr>
          <w:p w14:paraId="676EBA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gear_sonic_deploy/thirdparty/unitree_sdk2/include/unitree/common/dds/dds_easy_model.hpp</w:t>
            </w:r>
          </w:p>
        </w:tc>
      </w:tr>
      <w:tr w14:paraId="54AF0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864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decoupled_wbc/sim2mujoco/scripts/run_mujoco_gear_wbc_gait.py</w:t>
            </w:r>
          </w:p>
        </w:tc>
        <w:tc>
          <w:tcPr>
            <w:tcW w:w="4535" w:type="dxa"/>
            <w:vAlign w:val="center"/>
          </w:tcPr>
          <w:p w14:paraId="535388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gear_sonic_deploy/thirdparty/unitree_sdk2/include/unitree/common/dds/dds_entity.hpp</w:t>
            </w:r>
          </w:p>
        </w:tc>
      </w:tr>
      <w:tr w14:paraId="0B99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6FF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decoupled_wbc/tests/conftest.py</w:t>
            </w:r>
          </w:p>
        </w:tc>
        <w:tc>
          <w:tcPr>
            <w:tcW w:w="4535" w:type="dxa"/>
            <w:vAlign w:val="center"/>
          </w:tcPr>
          <w:p w14:paraId="71D784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gear_sonic_deploy/thirdparty/unitree_sdk2/include/unitree/common/dds/dds_error.hpp</w:t>
            </w:r>
          </w:p>
        </w:tc>
      </w:tr>
      <w:tr w14:paraId="7FAC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E38B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decoupled_wbc/tests/control/__init__.py</w:t>
            </w:r>
          </w:p>
        </w:tc>
        <w:tc>
          <w:tcPr>
            <w:tcW w:w="4535" w:type="dxa"/>
            <w:vAlign w:val="center"/>
          </w:tcPr>
          <w:p w14:paraId="438AF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gear_sonic_deploy/thirdparty/unitree_sdk2/include/unitree/common/dds/dds_exception.hpp</w:t>
            </w:r>
          </w:p>
        </w:tc>
      </w:tr>
      <w:tr w14:paraId="4DE2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D479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decoupled_wbc/tests/control/main/__init__.py</w:t>
            </w:r>
          </w:p>
        </w:tc>
        <w:tc>
          <w:tcPr>
            <w:tcW w:w="4535" w:type="dxa"/>
            <w:vAlign w:val="center"/>
          </w:tcPr>
          <w:p w14:paraId="50764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gear_sonic_deploy/thirdparty/unitree_sdk2/include/unitree/common/dds/dds_factory_model.hpp</w:t>
            </w:r>
          </w:p>
        </w:tc>
      </w:tr>
      <w:tr w14:paraId="2B13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7051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decoupled_wbc/tests/control/main/teleop/__init__.py</w:t>
            </w:r>
          </w:p>
        </w:tc>
        <w:tc>
          <w:tcPr>
            <w:tcW w:w="4535" w:type="dxa"/>
            <w:vAlign w:val="center"/>
          </w:tcPr>
          <w:p w14:paraId="43006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gear_sonic_deploy/thirdparty/unitree_sdk2/include/unitree/common/dds/dds_native.hpp</w:t>
            </w:r>
          </w:p>
        </w:tc>
      </w:tr>
      <w:tr w14:paraId="45EF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60EE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decoupled_wbc/tests/control/main/teleop/test_g1_control_loop.py</w:t>
            </w:r>
          </w:p>
        </w:tc>
        <w:tc>
          <w:tcPr>
            <w:tcW w:w="4535" w:type="dxa"/>
            <w:vAlign w:val="center"/>
          </w:tcPr>
          <w:p w14:paraId="06DEC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gear_sonic_deploy/thirdparty/unitree_sdk2/include/unitree/common/dds/dds_parameter.hpp</w:t>
            </w:r>
          </w:p>
        </w:tc>
      </w:tr>
      <w:tr w14:paraId="48DF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8AC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decoupled_wbc/tests/control/main/test_data_exporter_loop.py</w:t>
            </w:r>
          </w:p>
        </w:tc>
        <w:tc>
          <w:tcPr>
            <w:tcW w:w="4535" w:type="dxa"/>
            <w:vAlign w:val="center"/>
          </w:tcPr>
          <w:p w14:paraId="3C798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gear_sonic_deploy/thirdparty/unitree_sdk2/include/unitree/common/dds/dds_qos.hpp</w:t>
            </w:r>
          </w:p>
        </w:tc>
      </w:tr>
      <w:tr w14:paraId="0814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D6F8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decoupled_wbc/tests/control/policy/__init__.py</w:t>
            </w:r>
          </w:p>
        </w:tc>
        <w:tc>
          <w:tcPr>
            <w:tcW w:w="4535" w:type="dxa"/>
            <w:vAlign w:val="center"/>
          </w:tcPr>
          <w:p w14:paraId="0F455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gear_sonic_deploy/thirdparty/unitree_sdk2/include/unitree/common/dds/dds_qos_parameter.hpp</w:t>
            </w:r>
          </w:p>
        </w:tc>
      </w:tr>
      <w:tr w14:paraId="38FF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1DD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decoupled_wbc/tests/control/policy/interpolation_policy/__init__.py</w:t>
            </w:r>
          </w:p>
        </w:tc>
        <w:tc>
          <w:tcPr>
            <w:tcW w:w="4535" w:type="dxa"/>
            <w:vAlign w:val="center"/>
          </w:tcPr>
          <w:p w14:paraId="3DADC8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gear_sonic_deploy/thirdparty/unitree_sdk2/include/unitree/common/dds/dds_qos_policy.hpp</w:t>
            </w:r>
          </w:p>
        </w:tc>
      </w:tr>
      <w:tr w14:paraId="0E1BA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243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decoupled_wbc/tests/control/policy/interpolation_policy/test_interpolation_policy.py</w:t>
            </w:r>
          </w:p>
        </w:tc>
        <w:tc>
          <w:tcPr>
            <w:tcW w:w="4535" w:type="dxa"/>
            <w:vAlign w:val="center"/>
          </w:tcPr>
          <w:p w14:paraId="2691C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gear_sonic_deploy/thirdparty/unitree_sdk2/include/unitree/common/dds/dds_qos_policy_parameter.hpp</w:t>
            </w:r>
          </w:p>
        </w:tc>
      </w:tr>
      <w:tr w14:paraId="635B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8034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decoupled_wbc/tests/control/policy/interpolation_policy/test_interpolation_ramp_up.py</w:t>
            </w:r>
          </w:p>
        </w:tc>
        <w:tc>
          <w:tcPr>
            <w:tcW w:w="4535" w:type="dxa"/>
            <w:vAlign w:val="center"/>
          </w:tcPr>
          <w:p w14:paraId="6A2D5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gear_sonic_deploy/thirdparty/unitree_sdk2/include/unitree/common/dds/dds_qos_realize.hpp</w:t>
            </w:r>
          </w:p>
        </w:tc>
      </w:tr>
      <w:tr w14:paraId="2E19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24C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decoupled_wbc/tests/control/policy/interpolation_policy/trajectory.png</w:t>
            </w:r>
          </w:p>
        </w:tc>
        <w:tc>
          <w:tcPr>
            <w:tcW w:w="4535" w:type="dxa"/>
            <w:vAlign w:val="center"/>
          </w:tcPr>
          <w:p w14:paraId="43312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gear_sonic_deploy/thirdparty/unitree_sdk2/include/unitree/common/dds/dds_topic_channel.hpp</w:t>
            </w:r>
          </w:p>
        </w:tc>
      </w:tr>
      <w:tr w14:paraId="138B0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AA8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decoupled_wbc/tests/control/policy/interpolation_policy/trajectory_data.npy</w:t>
            </w:r>
          </w:p>
        </w:tc>
        <w:tc>
          <w:tcPr>
            <w:tcW w:w="4535" w:type="dxa"/>
            <w:vAlign w:val="center"/>
          </w:tcPr>
          <w:p w14:paraId="17596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gear_sonic_deploy/thirdparty/unitree_sdk2/include/unitree/common/dds/dds_traits.hpp</w:t>
            </w:r>
          </w:p>
        </w:tc>
      </w:tr>
      <w:tr w14:paraId="7069D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55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decoupled_wbc/tests/control/robot_model/__init__.py</w:t>
            </w:r>
          </w:p>
        </w:tc>
        <w:tc>
          <w:tcPr>
            <w:tcW w:w="4535" w:type="dxa"/>
            <w:vAlign w:val="center"/>
          </w:tcPr>
          <w:p w14:paraId="1B753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gear_sonic_deploy/thirdparty/unitree_sdk2/include/unitree/common/decl.hpp</w:t>
            </w:r>
          </w:p>
        </w:tc>
      </w:tr>
      <w:tr w14:paraId="29695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5312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decoupled_wbc/tests/control/robot_model/robot_model_test.py</w:t>
            </w:r>
          </w:p>
        </w:tc>
        <w:tc>
          <w:tcPr>
            <w:tcW w:w="4535" w:type="dxa"/>
            <w:vAlign w:val="center"/>
          </w:tcPr>
          <w:p w14:paraId="1D79FC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gear_sonic_deploy/thirdparty/unitree_sdk2/include/unitree/common/error.hpp</w:t>
            </w:r>
          </w:p>
        </w:tc>
      </w:tr>
      <w:tr w14:paraId="4992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E1B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decoupled_wbc/tests/control/teleop/__init__.py</w:t>
            </w:r>
          </w:p>
        </w:tc>
        <w:tc>
          <w:tcPr>
            <w:tcW w:w="4535" w:type="dxa"/>
            <w:vAlign w:val="center"/>
          </w:tcPr>
          <w:p w14:paraId="449C5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gear_sonic_deploy/thirdparty/unitree_sdk2/include/unitree/common/exception.hpp</w:t>
            </w:r>
          </w:p>
        </w:tc>
      </w:tr>
      <w:tr w14:paraId="07FA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DDF5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decoupled_wbc/tests/control/teleop/test_teleop_retargeting_ik.py</w:t>
            </w:r>
          </w:p>
        </w:tc>
        <w:tc>
          <w:tcPr>
            <w:tcW w:w="4535" w:type="dxa"/>
            <w:vAlign w:val="center"/>
          </w:tcPr>
          <w:p w14:paraId="21A3B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gear_sonic_deploy/thirdparty/unitree_sdk2/include/unitree/common/filesystem/directory.hpp</w:t>
            </w:r>
          </w:p>
        </w:tc>
      </w:tr>
      <w:tr w14:paraId="6C06F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125E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decoupled_wbc/tests/control/visualization/__init__.py</w:t>
            </w:r>
          </w:p>
        </w:tc>
        <w:tc>
          <w:tcPr>
            <w:tcW w:w="4535" w:type="dxa"/>
            <w:vAlign w:val="center"/>
          </w:tcPr>
          <w:p w14:paraId="15687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gear_sonic_deploy/thirdparty/unitree_sdk2/include/unitree/common/filesystem/file.hpp</w:t>
            </w:r>
          </w:p>
        </w:tc>
      </w:tr>
      <w:tr w14:paraId="6B9B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8C66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decoupled_wbc/tests/control/visualization/test_meshcat_visualizer_env.py</w:t>
            </w:r>
          </w:p>
        </w:tc>
        <w:tc>
          <w:tcPr>
            <w:tcW w:w="4535" w:type="dxa"/>
            <w:vAlign w:val="center"/>
          </w:tcPr>
          <w:p w14:paraId="72F146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gear_sonic_deploy/thirdparty/unitree_sdk2/include/unitree/common/filesystem/filesystem.hpp</w:t>
            </w:r>
          </w:p>
        </w:tc>
      </w:tr>
      <w:tr w14:paraId="0059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1B5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decoupled_wbc/tests/data/test_exporter.py</w:t>
            </w:r>
          </w:p>
        </w:tc>
        <w:tc>
          <w:tcPr>
            <w:tcW w:w="4535" w:type="dxa"/>
            <w:vAlign w:val="center"/>
          </w:tcPr>
          <w:p w14:paraId="11173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gear_sonic_deploy/thirdparty/unitree_sdk2/include/unitree/common/json/json.hpp</w:t>
            </w:r>
          </w:p>
        </w:tc>
      </w:tr>
      <w:tr w14:paraId="135E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1CEA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decoupled_wbc/tests/replay_data/all_joints_raw_data_replay.pkl</w:t>
            </w:r>
          </w:p>
        </w:tc>
        <w:tc>
          <w:tcPr>
            <w:tcW w:w="4535" w:type="dxa"/>
            <w:vAlign w:val="center"/>
          </w:tcPr>
          <w:p w14:paraId="28FFA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gear_sonic_deploy/thirdparty/unitree_sdk2/include/unitree/common/json/json_config.hpp</w:t>
            </w:r>
          </w:p>
        </w:tc>
      </w:tr>
      <w:tr w14:paraId="39F0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4C0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decoupled_wbc/tests/replay_data/calibration_data.pkl</w:t>
            </w:r>
          </w:p>
        </w:tc>
        <w:tc>
          <w:tcPr>
            <w:tcW w:w="4535" w:type="dxa"/>
            <w:vAlign w:val="center"/>
          </w:tcPr>
          <w:p w14:paraId="7284C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gear_sonic_deploy/thirdparty/unitree_sdk2/include/unitree/common/json/jsonize.hpp</w:t>
            </w:r>
          </w:p>
        </w:tc>
      </w:tr>
      <w:tr w14:paraId="79E5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61A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decoupled_wbc/tests/replay_data/g1_pnpbottle.parquet</w:t>
            </w:r>
          </w:p>
        </w:tc>
        <w:tc>
          <w:tcPr>
            <w:tcW w:w="4535" w:type="dxa"/>
            <w:vAlign w:val="center"/>
          </w:tcPr>
          <w:p w14:paraId="0459C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gear_sonic_deploy/thirdparty/unitree_sdk2/include/unitree/common/lock/lock.hpp</w:t>
            </w:r>
          </w:p>
        </w:tc>
      </w:tr>
      <w:tr w14:paraId="11DF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47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decoupled_wbc/tests/replay_data/interpolation_data.pkl</w:t>
            </w:r>
          </w:p>
        </w:tc>
        <w:tc>
          <w:tcPr>
            <w:tcW w:w="4535" w:type="dxa"/>
            <w:vAlign w:val="center"/>
          </w:tcPr>
          <w:p w14:paraId="42B7C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gear_sonic_deploy/thirdparty/unitree_sdk2/include/unitree/common/log/log.hpp</w:t>
            </w:r>
          </w:p>
        </w:tc>
      </w:tr>
      <w:tr w14:paraId="7229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F73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decoupled_wbc/tests/replay_data/sin_wave_arm_replay.pkl</w:t>
            </w:r>
          </w:p>
        </w:tc>
        <w:tc>
          <w:tcPr>
            <w:tcW w:w="4535" w:type="dxa"/>
            <w:vAlign w:val="center"/>
          </w:tcPr>
          <w:p w14:paraId="703373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gear_sonic_deploy/thirdparty/unitree_sdk2/include/unitree/common/log/log_buffer.hpp</w:t>
            </w:r>
          </w:p>
        </w:tc>
      </w:tr>
      <w:tr w14:paraId="0699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50E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decoupled_wbc/tests/replay_data/target_joints_data.pkl</w:t>
            </w:r>
          </w:p>
        </w:tc>
        <w:tc>
          <w:tcPr>
            <w:tcW w:w="4535" w:type="dxa"/>
            <w:vAlign w:val="center"/>
          </w:tcPr>
          <w:p w14:paraId="4CA57E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gear_sonic_deploy/thirdparty/unitree_sdk2/include/unitree/common/log/log_decl.hpp</w:t>
            </w:r>
          </w:p>
        </w:tc>
      </w:tr>
      <w:tr w14:paraId="06CF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AD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decoupled_wbc/tests/sim/test_sim_data_collection.py</w:t>
            </w:r>
          </w:p>
        </w:tc>
        <w:tc>
          <w:tcPr>
            <w:tcW w:w="4535" w:type="dxa"/>
            <w:vAlign w:val="center"/>
          </w:tcPr>
          <w:p w14:paraId="018A0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gear_sonic_deploy/thirdparty/unitree_sdk2/include/unitree/common/log/log_initor.hpp</w:t>
            </w:r>
          </w:p>
        </w:tc>
      </w:tr>
      <w:tr w14:paraId="4A55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5E4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decoupled_wbc/version.py</w:t>
            </w:r>
          </w:p>
        </w:tc>
        <w:tc>
          <w:tcPr>
            <w:tcW w:w="4535" w:type="dxa"/>
            <w:vAlign w:val="center"/>
          </w:tcPr>
          <w:p w14:paraId="53A9C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gear_sonic_deploy/thirdparty/unitree_sdk2/include/unitree/common/log/log_keeper.hpp</w:t>
            </w:r>
          </w:p>
        </w:tc>
      </w:tr>
      <w:tr w14:paraId="4218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91B1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docs/Makefile</w:t>
            </w:r>
          </w:p>
        </w:tc>
        <w:tc>
          <w:tcPr>
            <w:tcW w:w="4535" w:type="dxa"/>
            <w:vAlign w:val="center"/>
          </w:tcPr>
          <w:p w14:paraId="274E24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gear_sonic_deploy/thirdparty/unitree_sdk2/include/unitree/common/log/log_logger.hpp</w:t>
            </w:r>
          </w:p>
        </w:tc>
      </w:tr>
      <w:tr w14:paraId="4C03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F50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docs/README.md</w:t>
            </w:r>
          </w:p>
        </w:tc>
        <w:tc>
          <w:tcPr>
            <w:tcW w:w="4535" w:type="dxa"/>
            <w:vAlign w:val="center"/>
          </w:tcPr>
          <w:p w14:paraId="7A479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gear_sonic_deploy/thirdparty/unitree_sdk2/include/unitree/common/log/log_policy.hpp</w:t>
            </w:r>
          </w:p>
        </w:tc>
      </w:tr>
      <w:tr w14:paraId="4A92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E990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docs/requirements.txt</w:t>
            </w:r>
          </w:p>
        </w:tc>
        <w:tc>
          <w:tcPr>
            <w:tcW w:w="4535" w:type="dxa"/>
            <w:vAlign w:val="center"/>
          </w:tcPr>
          <w:p w14:paraId="65AB8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gear_sonic_deploy/thirdparty/unitree_sdk2/include/unitree/common/log/log_store.hpp</w:t>
            </w:r>
          </w:p>
        </w:tc>
      </w:tr>
      <w:tr w14:paraId="78BD6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19F7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docs/source/.nojekyll</w:t>
            </w:r>
          </w:p>
        </w:tc>
        <w:tc>
          <w:tcPr>
            <w:tcW w:w="4535" w:type="dxa"/>
            <w:vAlign w:val="center"/>
          </w:tcPr>
          <w:p w14:paraId="57584F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gear_sonic_deploy/thirdparty/unitree_sdk2/include/unitree/common/log/log_writer.hpp</w:t>
            </w:r>
          </w:p>
        </w:tc>
      </w:tr>
      <w:tr w14:paraId="51D0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5F98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docs/source/_static/Keyboard_Guidance.mp4</w:t>
            </w:r>
          </w:p>
        </w:tc>
        <w:tc>
          <w:tcPr>
            <w:tcW w:w="4535" w:type="dxa"/>
            <w:vAlign w:val="center"/>
          </w:tcPr>
          <w:p w14:paraId="54824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gear_sonic_deploy/thirdparty/unitree_sdk2/include/unitree/common/os.hpp</w:t>
            </w:r>
          </w:p>
        </w:tc>
      </w:tr>
      <w:tr w14:paraId="460CA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F52C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docs/source/_static/NVIDIA-logo-black.png</w:t>
            </w:r>
          </w:p>
        </w:tc>
        <w:tc>
          <w:tcPr>
            <w:tcW w:w="4535" w:type="dxa"/>
            <w:vAlign w:val="center"/>
          </w:tcPr>
          <w:p w14:paraId="2B57C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gear_sonic_deploy/thirdparty/unitree_sdk2/include/unitree/common/service/base/service_application.hpp</w:t>
            </w:r>
          </w:p>
        </w:tc>
      </w:tr>
      <w:tr w14:paraId="20DA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FF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docs/source/_static/NVIDIA-logo-white.png</w:t>
            </w:r>
          </w:p>
        </w:tc>
        <w:tc>
          <w:tcPr>
            <w:tcW w:w="4535" w:type="dxa"/>
            <w:vAlign w:val="center"/>
          </w:tcPr>
          <w:p w14:paraId="3AA12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gear_sonic_deploy/thirdparty/unitree_sdk2/include/unitree/common/service/base/service_base.hpp</w:t>
            </w:r>
          </w:p>
        </w:tc>
      </w:tr>
      <w:tr w14:paraId="6E17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72E3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docs/source/_static/Pipeline.jpg</w:t>
            </w:r>
          </w:p>
        </w:tc>
        <w:tc>
          <w:tcPr>
            <w:tcW w:w="4535" w:type="dxa"/>
            <w:vAlign w:val="center"/>
          </w:tcPr>
          <w:p w14:paraId="72391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gear_sonic_deploy/thirdparty/unitree_sdk2/include/unitree/common/service/base/service_config.hpp</w:t>
            </w:r>
          </w:p>
        </w:tc>
      </w:tr>
      <w:tr w14:paraId="1907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26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docs/source/_static/css/custom.css</w:t>
            </w:r>
          </w:p>
        </w:tc>
        <w:tc>
          <w:tcPr>
            <w:tcW w:w="4535" w:type="dxa"/>
            <w:vAlign w:val="center"/>
          </w:tcPr>
          <w:p w14:paraId="10475F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gear_sonic_deploy/thirdparty/unitree_sdk2/include/unitree/common/service/base/service_decl.hpp</w:t>
            </w:r>
          </w:p>
        </w:tc>
      </w:tr>
      <w:tr w14:paraId="11D3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620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docs/source/_static/favicon.ico</w:t>
            </w:r>
          </w:p>
        </w:tc>
        <w:tc>
          <w:tcPr>
            <w:tcW w:w="4535" w:type="dxa"/>
            <w:vAlign w:val="center"/>
          </w:tcPr>
          <w:p w14:paraId="0FC3B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gear_sonic_deploy/thirdparty/unitree_sdk2/include/unitree/common/service/dds_service.hpp</w:t>
            </w:r>
          </w:p>
        </w:tc>
      </w:tr>
      <w:tr w14:paraId="15B0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02B8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docs/source/_static/flashing.png</w:t>
            </w:r>
          </w:p>
        </w:tc>
        <w:tc>
          <w:tcPr>
            <w:tcW w:w="4535" w:type="dxa"/>
            <w:vAlign w:val="center"/>
          </w:tcPr>
          <w:p w14:paraId="6F384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gear_sonic_deploy/thirdparty/unitree_sdk2/include/unitree/common/string_tool.hpp</w:t>
            </w:r>
          </w:p>
        </w:tc>
      </w:tr>
      <w:tr w14:paraId="4416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543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docs/source/_static/kinematic_planner/Navigation.mp4</w:t>
            </w:r>
          </w:p>
        </w:tc>
        <w:tc>
          <w:tcPr>
            <w:tcW w:w="4535" w:type="dxa"/>
            <w:vAlign w:val="center"/>
          </w:tcPr>
          <w:p w14:paraId="30D3C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gear_sonic_deploy/thirdparty/unitree_sdk2/include/unitree/common/thread/future.hpp</w:t>
            </w:r>
          </w:p>
        </w:tc>
      </w:tr>
      <w:tr w14:paraId="2ABD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6720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docs/source/_static/kinematic_planner/hand_crawling.mp4</w:t>
            </w:r>
          </w:p>
        </w:tc>
        <w:tc>
          <w:tcPr>
            <w:tcW w:w="4535" w:type="dxa"/>
            <w:vAlign w:val="center"/>
          </w:tcPr>
          <w:p w14:paraId="2B347F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gear_sonic_deploy/thirdparty/unitree_sdk2/include/unitree/common/thread/recurrent_thread.hpp</w:t>
            </w:r>
          </w:p>
        </w:tc>
      </w:tr>
      <w:tr w14:paraId="4500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DF6D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docs/source/_static/kinematic_planner/planner_boxing.mp4</w:t>
            </w:r>
          </w:p>
        </w:tc>
        <w:tc>
          <w:tcPr>
            <w:tcW w:w="4535" w:type="dxa"/>
            <w:vAlign w:val="center"/>
          </w:tcPr>
          <w:p w14:paraId="3079B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gear_sonic_deploy/thirdparty/unitree_sdk2/include/unitree/common/thread/thread.hpp</w:t>
            </w:r>
          </w:p>
        </w:tc>
      </w:tr>
      <w:tr w14:paraId="6CCC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9D1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docs/source/_static/kinematic_planner/planner_elbow_crawling.mp4</w:t>
            </w:r>
          </w:p>
        </w:tc>
        <w:tc>
          <w:tcPr>
            <w:tcW w:w="4535" w:type="dxa"/>
            <w:vAlign w:val="center"/>
          </w:tcPr>
          <w:p w14:paraId="4C84E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gear_sonic_deploy/thirdparty/unitree_sdk2/include/unitree/common/thread/thread_decl.hpp</w:t>
            </w:r>
          </w:p>
        </w:tc>
      </w:tr>
      <w:tr w14:paraId="3B42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78B5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docs/source/_static/kinematic_planner/planner_happy.mp4</w:t>
            </w:r>
          </w:p>
        </w:tc>
        <w:tc>
          <w:tcPr>
            <w:tcW w:w="4535" w:type="dxa"/>
            <w:vAlign w:val="center"/>
          </w:tcPr>
          <w:p w14:paraId="3AD47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gear_sonic_deploy/thirdparty/unitree_sdk2/include/unitree/common/thread/thread_pool.hpp</w:t>
            </w:r>
          </w:p>
        </w:tc>
      </w:tr>
      <w:tr w14:paraId="016CC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9BA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docs/source/_static/kinematic_planner/planner_injured.mp4</w:t>
            </w:r>
          </w:p>
        </w:tc>
        <w:tc>
          <w:tcPr>
            <w:tcW w:w="4535" w:type="dxa"/>
            <w:vAlign w:val="center"/>
          </w:tcPr>
          <w:p w14:paraId="4645E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gear_sonic_deploy/thirdparty/unitree_sdk2/include/unitree/common/thread/thread_task.hpp</w:t>
            </w:r>
          </w:p>
        </w:tc>
      </w:tr>
      <w:tr w14:paraId="116C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A81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docs/source/_static/kinematic_planner/planner_kneeling.mp4</w:t>
            </w:r>
          </w:p>
        </w:tc>
        <w:tc>
          <w:tcPr>
            <w:tcW w:w="4535" w:type="dxa"/>
            <w:vAlign w:val="center"/>
          </w:tcPr>
          <w:p w14:paraId="739279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gear_sonic_deploy/thirdparty/unitree_sdk2/include/unitree/common/time/sleep.hpp</w:t>
            </w:r>
          </w:p>
        </w:tc>
      </w:tr>
      <w:tr w14:paraId="7903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566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docs/source/_static/kinematic_planner/planner_run.mp4</w:t>
            </w:r>
          </w:p>
        </w:tc>
        <w:tc>
          <w:tcPr>
            <w:tcW w:w="4535" w:type="dxa"/>
            <w:vAlign w:val="center"/>
          </w:tcPr>
          <w:p w14:paraId="54BC4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gear_sonic_deploy/thirdparty/unitree_sdk2/include/unitree/common/time/time_tool.hpp</w:t>
            </w:r>
          </w:p>
        </w:tc>
      </w:tr>
      <w:tr w14:paraId="494D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2A2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docs/source/_static/kinematic_planner/planner_stealth.mp4</w:t>
            </w:r>
          </w:p>
        </w:tc>
        <w:tc>
          <w:tcPr>
            <w:tcW w:w="4535" w:type="dxa"/>
            <w:vAlign w:val="center"/>
          </w:tcPr>
          <w:p w14:paraId="39E6C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gear_sonic_deploy/thirdparty/unitree_sdk2/include/unitree/dds_wrapper/common/Publisher.h</w:t>
            </w:r>
          </w:p>
        </w:tc>
      </w:tr>
      <w:tr w14:paraId="2715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6EDB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docs/source/_static/pico_setup/google_search_screenshot.png</w:t>
            </w:r>
          </w:p>
        </w:tc>
        <w:tc>
          <w:tcPr>
            <w:tcW w:w="4535" w:type="dxa"/>
            <w:vAlign w:val="center"/>
          </w:tcPr>
          <w:p w14:paraId="64CC2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gear_sonic_deploy/thirdparty/unitree_sdk2/include/unitree/dds_wrapper/common/Subscription.h</w:t>
            </w:r>
          </w:p>
        </w:tc>
      </w:tr>
      <w:tr w14:paraId="5271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A07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docs/source/_static/pico_setup/internet.png</w:t>
            </w:r>
          </w:p>
        </w:tc>
        <w:tc>
          <w:tcPr>
            <w:tcW w:w="4535" w:type="dxa"/>
            <w:vAlign w:val="center"/>
          </w:tcPr>
          <w:p w14:paraId="0248A7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gear_sonic_deploy/thirdparty/unitree_sdk2/include/unitree/dds_wrapper/common/crc.h</w:t>
            </w:r>
          </w:p>
        </w:tc>
      </w:tr>
      <w:tr w14:paraId="0DEA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10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docs/source/_static/pico_setup/picoSetUp.mp4</w:t>
            </w:r>
          </w:p>
        </w:tc>
        <w:tc>
          <w:tcPr>
            <w:tcW w:w="4535" w:type="dxa"/>
            <w:vAlign w:val="center"/>
          </w:tcPr>
          <w:p w14:paraId="65C3A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gear_sonic_deploy/thirdparty/unitree_sdk2/include/unitree/dds_wrapper/common/unitree_joystick.hpp</w:t>
            </w:r>
          </w:p>
        </w:tc>
      </w:tr>
      <w:tr w14:paraId="2AE5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12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docs/source/_static/pico_setup/pico_setup_screenshot.png</w:t>
            </w:r>
          </w:p>
        </w:tc>
        <w:tc>
          <w:tcPr>
            <w:tcW w:w="4535" w:type="dxa"/>
            <w:vAlign w:val="center"/>
          </w:tcPr>
          <w:p w14:paraId="4BD5E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gear_sonic_deploy/thirdparty/unitree_sdk2/include/unitree/dds_wrapper/robots/g1/defines.h</w:t>
            </w:r>
          </w:p>
        </w:tc>
      </w:tr>
      <w:tr w14:paraId="6233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39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docs/source/_static/pico_setup/pico_vr_screenshot.png</w:t>
            </w:r>
          </w:p>
        </w:tc>
        <w:tc>
          <w:tcPr>
            <w:tcW w:w="4535" w:type="dxa"/>
            <w:vAlign w:val="center"/>
          </w:tcPr>
          <w:p w14:paraId="01AF6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gear_sonic_deploy/thirdparty/unitree_sdk2/include/unitree/dds_wrapper/robots/g1/g1.h</w:t>
            </w:r>
          </w:p>
        </w:tc>
      </w:tr>
      <w:tr w14:paraId="239C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92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docs/source/_static/pico_setup/setuprecording.mp4</w:t>
            </w:r>
          </w:p>
        </w:tc>
        <w:tc>
          <w:tcPr>
            <w:tcW w:w="4535" w:type="dxa"/>
            <w:vAlign w:val="center"/>
          </w:tcPr>
          <w:p w14:paraId="07C3A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gear_sonic_deploy/thirdparty/unitree_sdk2/include/unitree/dds_wrapper/robots/g1/g1_pub.h</w:t>
            </w:r>
          </w:p>
        </w:tc>
      </w:tr>
      <w:tr w14:paraId="5EEA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FE7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docs/source/_static/pico_setup/xrrobot_setup.png</w:t>
            </w:r>
          </w:p>
        </w:tc>
        <w:tc>
          <w:tcPr>
            <w:tcW w:w="4535" w:type="dxa"/>
            <w:vAlign w:val="center"/>
          </w:tcPr>
          <w:p w14:paraId="095A0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gear_sonic_deploy/thirdparty/unitree_sdk2/include/unitree/dds_wrapper/robots/g1/g1_sub.h</w:t>
            </w:r>
          </w:p>
        </w:tc>
      </w:tr>
      <w:tr w14:paraId="750C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BD0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docs/source/_static/screws.png</w:t>
            </w:r>
          </w:p>
        </w:tc>
        <w:tc>
          <w:tcPr>
            <w:tcW w:w="4535" w:type="dxa"/>
            <w:vAlign w:val="center"/>
          </w:tcPr>
          <w:p w14:paraId="08D92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gear_sonic_deploy/thirdparty/unitree_sdk2/include/unitree/dds_wrapper/robots/go2/defines.h</w:t>
            </w:r>
          </w:p>
        </w:tc>
      </w:tr>
      <w:tr w14:paraId="31E6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BFD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docs/source/_static/sim2sim.mp4</w:t>
            </w:r>
          </w:p>
        </w:tc>
        <w:tc>
          <w:tcPr>
            <w:tcW w:w="4535" w:type="dxa"/>
            <w:vAlign w:val="center"/>
          </w:tcPr>
          <w:p w14:paraId="644051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gear_sonic_deploy/thirdparty/unitree_sdk2/include/unitree/dds_wrapper/robots/go2/go2.h</w:t>
            </w:r>
          </w:p>
        </w:tc>
      </w:tr>
      <w:tr w14:paraId="77E3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F7F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docs/source/_static/sonic-preview-gif-480P.gif</w:t>
            </w:r>
          </w:p>
        </w:tc>
        <w:tc>
          <w:tcPr>
            <w:tcW w:w="4535" w:type="dxa"/>
            <w:vAlign w:val="center"/>
          </w:tcPr>
          <w:p w14:paraId="391B3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gear_sonic_deploy/thirdparty/unitree_sdk2/include/unitree/dds_wrapper/robots/go2/go2_pub.h</w:t>
            </w:r>
          </w:p>
        </w:tc>
      </w:tr>
      <w:tr w14:paraId="3D9C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74D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docs/source/_static/sonic_low_latency_demo.gif</w:t>
            </w:r>
          </w:p>
        </w:tc>
        <w:tc>
          <w:tcPr>
            <w:tcW w:w="4535" w:type="dxa"/>
            <w:vAlign w:val="center"/>
          </w:tcPr>
          <w:p w14:paraId="01C7A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gear_sonic_deploy/thirdparty/unitree_sdk2/include/unitree/dds_wrapper/robots/go2/go2_sub.h</w:t>
            </w:r>
          </w:p>
        </w:tc>
      </w:tr>
      <w:tr w14:paraId="126E8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C39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docs/source/_static/ssd.png</w:t>
            </w:r>
          </w:p>
        </w:tc>
        <w:tc>
          <w:tcPr>
            <w:tcW w:w="4535" w:type="dxa"/>
            <w:vAlign w:val="center"/>
          </w:tcPr>
          <w:p w14:paraId="66CF6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gear_sonic_deploy/thirdparty/unitree_sdk2/include/unitree/idl/go2/AudioData_.hpp</w:t>
            </w:r>
          </w:p>
        </w:tc>
      </w:tr>
      <w:tr w14:paraId="7FD2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2D2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docs/source/_static/teleop/teleop_advanced.mp4</w:t>
            </w:r>
          </w:p>
        </w:tc>
        <w:tc>
          <w:tcPr>
            <w:tcW w:w="4535" w:type="dxa"/>
            <w:vAlign w:val="center"/>
          </w:tcPr>
          <w:p w14:paraId="74E5D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gear_sonic_deploy/thirdparty/unitree_sdk2/include/unitree/idl/go2/BmsCmd_.hpp</w:t>
            </w:r>
          </w:p>
        </w:tc>
      </w:tr>
      <w:tr w14:paraId="5F80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061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docs/source/_static/teleop/teleop_manipulation.mp4</w:t>
            </w:r>
          </w:p>
        </w:tc>
        <w:tc>
          <w:tcPr>
            <w:tcW w:w="4535" w:type="dxa"/>
            <w:vAlign w:val="center"/>
          </w:tcPr>
          <w:p w14:paraId="4AB31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gear_sonic_deploy/thirdparty/unitree_sdk2/include/unitree/idl/go2/BmsState_.hpp</w:t>
            </w:r>
          </w:p>
        </w:tc>
      </w:tr>
      <w:tr w14:paraId="1D22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7B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docs/source/_static/teleop/teleop_natural_movement.mp4</w:t>
            </w:r>
          </w:p>
        </w:tc>
        <w:tc>
          <w:tcPr>
            <w:tcW w:w="4535" w:type="dxa"/>
            <w:vAlign w:val="center"/>
          </w:tcPr>
          <w:p w14:paraId="61900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gear_sonic_deploy/thirdparty/unitree_sdk2/include/unitree/idl/go2/ConfigChangeStatus_.hpp</w:t>
            </w:r>
          </w:p>
        </w:tc>
      </w:tr>
      <w:tr w14:paraId="3DA1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22CF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docs/source/_static/teleop/teleop_pause.mp4</w:t>
            </w:r>
          </w:p>
        </w:tc>
        <w:tc>
          <w:tcPr>
            <w:tcW w:w="4535" w:type="dxa"/>
            <w:vAlign w:val="center"/>
          </w:tcPr>
          <w:p w14:paraId="100AB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gear_sonic_deploy/thirdparty/unitree_sdk2/include/unitree/idl/go2/Error_.hpp</w:t>
            </w:r>
          </w:p>
        </w:tc>
      </w:tr>
      <w:tr w14:paraId="515A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E7C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docs/source/_static/teleop/teleop_session_overview.mp4</w:t>
            </w:r>
          </w:p>
        </w:tc>
        <w:tc>
          <w:tcPr>
            <w:tcW w:w="4535" w:type="dxa"/>
            <w:vAlign w:val="center"/>
          </w:tcPr>
          <w:p w14:paraId="71BB9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gear_sonic_deploy/thirdparty/unitree_sdk2/include/unitree/idl/go2/Go2FrontVideoData_.hpp</w:t>
            </w:r>
          </w:p>
        </w:tc>
      </w:tr>
      <w:tr w14:paraId="5C09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B12C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docs/source/_static/teleop/teleop_walking.mp4</w:t>
            </w:r>
          </w:p>
        </w:tc>
        <w:tc>
          <w:tcPr>
            <w:tcW w:w="4535" w:type="dxa"/>
            <w:vAlign w:val="center"/>
          </w:tcPr>
          <w:p w14:paraId="3E345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gear_sonic_deploy/thirdparty/unitree_sdk2/include/unitree/idl/go2/HeightMap_.hpp</w:t>
            </w:r>
          </w:p>
        </w:tc>
      </w:tr>
      <w:tr w14:paraId="6D91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377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docs/source/_static/teleop_calib/BAD_Calib_VR3PT_recover_web.mp4</w:t>
            </w:r>
          </w:p>
        </w:tc>
        <w:tc>
          <w:tcPr>
            <w:tcW w:w="4535" w:type="dxa"/>
            <w:vAlign w:val="center"/>
          </w:tcPr>
          <w:p w14:paraId="408B42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gear_sonic_deploy/thirdparty/unitree_sdk2/include/unitree/idl/go2/IMUState_.hpp</w:t>
            </w:r>
          </w:p>
        </w:tc>
      </w:tr>
      <w:tr w14:paraId="51C5C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511B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docs/source/_static/teleop_calib/BAD_Calib_VR3PT_web.mp4</w:t>
            </w:r>
          </w:p>
        </w:tc>
        <w:tc>
          <w:tcPr>
            <w:tcW w:w="4535" w:type="dxa"/>
            <w:vAlign w:val="center"/>
          </w:tcPr>
          <w:p w14:paraId="400C01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gear_sonic_deploy/thirdparty/unitree_sdk2/include/unitree/idl/go2/InterfaceConfig_.hpp</w:t>
            </w:r>
          </w:p>
        </w:tc>
      </w:tr>
      <w:tr w14:paraId="184C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0E0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docs/source/_static/teleop_calib/basic_flow_web.mp4</w:t>
            </w:r>
          </w:p>
        </w:tc>
        <w:tc>
          <w:tcPr>
            <w:tcW w:w="4535" w:type="dxa"/>
            <w:vAlign w:val="center"/>
          </w:tcPr>
          <w:p w14:paraId="56B078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gear_sonic_deploy/thirdparty/unitree_sdk2/include/unitree/idl/go2/LidarState_.hpp</w:t>
            </w:r>
          </w:p>
        </w:tc>
      </w:tr>
      <w:tr w14:paraId="41C6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13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docs/source/api/index.md</w:t>
            </w:r>
          </w:p>
        </w:tc>
        <w:tc>
          <w:tcPr>
            <w:tcW w:w="4535" w:type="dxa"/>
            <w:vAlign w:val="center"/>
          </w:tcPr>
          <w:p w14:paraId="0AEE0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gear_sonic_deploy/thirdparty/unitree_sdk2/include/unitree/idl/go2/LowCmd_.hpp</w:t>
            </w:r>
          </w:p>
        </w:tc>
      </w:tr>
      <w:tr w14:paraId="0B16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AA8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docs/source/api/teleop.md</w:t>
            </w:r>
          </w:p>
        </w:tc>
        <w:tc>
          <w:tcPr>
            <w:tcW w:w="4535" w:type="dxa"/>
            <w:vAlign w:val="center"/>
          </w:tcPr>
          <w:p w14:paraId="1B5CC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gear_sonic_deploy/thirdparty/unitree_sdk2/include/unitree/idl/go2/LowState_.hpp</w:t>
            </w:r>
          </w:p>
        </w:tc>
      </w:tr>
      <w:tr w14:paraId="45FA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91D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docs/source/conf.py</w:t>
            </w:r>
          </w:p>
        </w:tc>
        <w:tc>
          <w:tcPr>
            <w:tcW w:w="4535" w:type="dxa"/>
            <w:vAlign w:val="center"/>
          </w:tcPr>
          <w:p w14:paraId="5FF75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gear_sonic_deploy/thirdparty/unitree_sdk2/include/unitree/idl/go2/MotorCmd_.hpp</w:t>
            </w:r>
          </w:p>
        </w:tc>
      </w:tr>
      <w:tr w14:paraId="1993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B69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docs/source/getting_started/download_models.md</w:t>
            </w:r>
          </w:p>
        </w:tc>
        <w:tc>
          <w:tcPr>
            <w:tcW w:w="4535" w:type="dxa"/>
            <w:vAlign w:val="center"/>
          </w:tcPr>
          <w:p w14:paraId="5CCB2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gear_sonic_deploy/thirdparty/unitree_sdk2/include/unitree/idl/go2/MotorCmds_.hpp</w:t>
            </w:r>
          </w:p>
        </w:tc>
      </w:tr>
      <w:tr w14:paraId="182B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60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docs/source/getting_started/installation_deploy.md</w:t>
            </w:r>
          </w:p>
        </w:tc>
        <w:tc>
          <w:tcPr>
            <w:tcW w:w="4535" w:type="dxa"/>
            <w:vAlign w:val="center"/>
          </w:tcPr>
          <w:p w14:paraId="4383D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gear_sonic_deploy/thirdparty/unitree_sdk2/include/unitree/idl/go2/MotorState_.hpp</w:t>
            </w:r>
          </w:p>
        </w:tc>
      </w:tr>
      <w:tr w14:paraId="712C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72F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docs/source/getting_started/installation_training.md</w:t>
            </w:r>
          </w:p>
        </w:tc>
        <w:tc>
          <w:tcPr>
            <w:tcW w:w="4535" w:type="dxa"/>
            <w:vAlign w:val="center"/>
          </w:tcPr>
          <w:p w14:paraId="24B102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gear_sonic_deploy/thirdparty/unitree_sdk2/include/unitree/idl/go2/MotorStates_.hpp</w:t>
            </w:r>
          </w:p>
        </w:tc>
      </w:tr>
      <w:tr w14:paraId="06E5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51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docs/source/getting_started/quickstart.md</w:t>
            </w:r>
          </w:p>
        </w:tc>
        <w:tc>
          <w:tcPr>
            <w:tcW w:w="4535" w:type="dxa"/>
            <w:vAlign w:val="center"/>
          </w:tcPr>
          <w:p w14:paraId="419813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gear_sonic_deploy/thirdparty/unitree_sdk2/include/unitree/idl/go2/PathPoint_.hpp</w:t>
            </w:r>
          </w:p>
        </w:tc>
      </w:tr>
      <w:tr w14:paraId="5A83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E1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docs/source/getting_started/vr_teleop_setup.md</w:t>
            </w:r>
          </w:p>
        </w:tc>
        <w:tc>
          <w:tcPr>
            <w:tcW w:w="4535" w:type="dxa"/>
            <w:vAlign w:val="center"/>
          </w:tcPr>
          <w:p w14:paraId="1E2A97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gear_sonic_deploy/thirdparty/unitree_sdk2/include/unitree/idl/go2/Req_.hpp</w:t>
            </w:r>
          </w:p>
        </w:tc>
      </w:tr>
      <w:tr w14:paraId="7120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CB5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docs/source/index.rst</w:t>
            </w:r>
          </w:p>
        </w:tc>
        <w:tc>
          <w:tcPr>
            <w:tcW w:w="4535" w:type="dxa"/>
            <w:vAlign w:val="center"/>
          </w:tcPr>
          <w:p w14:paraId="21213B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gear_sonic_deploy/thirdparty/unitree_sdk2/include/unitree/idl/go2/Res_.hpp</w:t>
            </w:r>
          </w:p>
        </w:tc>
      </w:tr>
      <w:tr w14:paraId="16CA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2C1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docs/source/model_card.md</w:t>
            </w:r>
          </w:p>
        </w:tc>
        <w:tc>
          <w:tcPr>
            <w:tcW w:w="4535" w:type="dxa"/>
            <w:vAlign w:val="center"/>
          </w:tcPr>
          <w:p w14:paraId="7FCE88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gear_sonic_deploy/thirdparty/unitree_sdk2/include/unitree/idl/go2/SportModeCmd_.hpp</w:t>
            </w:r>
          </w:p>
        </w:tc>
      </w:tr>
      <w:tr w14:paraId="56E0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10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docs/source/references/conventions.md</w:t>
            </w:r>
          </w:p>
        </w:tc>
        <w:tc>
          <w:tcPr>
            <w:tcW w:w="4535" w:type="dxa"/>
            <w:vAlign w:val="center"/>
          </w:tcPr>
          <w:p w14:paraId="0F852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gear_sonic_deploy/thirdparty/unitree_sdk2/include/unitree/idl/go2/SportModeState_.hpp</w:t>
            </w:r>
          </w:p>
        </w:tc>
      </w:tr>
      <w:tr w14:paraId="4252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C6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docs/source/references/decoupled_wbc.md</w:t>
            </w:r>
          </w:p>
        </w:tc>
        <w:tc>
          <w:tcPr>
            <w:tcW w:w="4535" w:type="dxa"/>
            <w:vAlign w:val="center"/>
          </w:tcPr>
          <w:p w14:paraId="2DC5D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gear_sonic_deploy/thirdparty/unitree_sdk2/include/unitree/idl/go2/TimeSpec_.hpp</w:t>
            </w:r>
          </w:p>
        </w:tc>
      </w:tr>
      <w:tr w14:paraId="3EC99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74E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docs/source/references/deployment_code.md</w:t>
            </w:r>
          </w:p>
        </w:tc>
        <w:tc>
          <w:tcPr>
            <w:tcW w:w="4535" w:type="dxa"/>
            <w:vAlign w:val="center"/>
          </w:tcPr>
          <w:p w14:paraId="2EB39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gear_sonic_deploy/thirdparty/unitree_sdk2/include/unitree/idl/go2/UwbState_.hpp</w:t>
            </w:r>
          </w:p>
        </w:tc>
      </w:tr>
      <w:tr w14:paraId="5EEC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12A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docs/source/references/index.md</w:t>
            </w:r>
          </w:p>
        </w:tc>
        <w:tc>
          <w:tcPr>
            <w:tcW w:w="4535" w:type="dxa"/>
            <w:vAlign w:val="center"/>
          </w:tcPr>
          <w:p w14:paraId="1464C0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gear_sonic_deploy/thirdparty/unitree_sdk2/include/unitree/idl/go2/UwbSwitch_.hpp</w:t>
            </w:r>
          </w:p>
        </w:tc>
      </w:tr>
      <w:tr w14:paraId="15B0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0FD0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docs/source/references/jetpack6.md</w:t>
            </w:r>
          </w:p>
        </w:tc>
        <w:tc>
          <w:tcPr>
            <w:tcW w:w="4535" w:type="dxa"/>
            <w:vAlign w:val="center"/>
          </w:tcPr>
          <w:p w14:paraId="3C555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gear_sonic_deploy/thirdparty/unitree_sdk2/include/unitree/idl/go2/VoxelMapCompressed_.hpp</w:t>
            </w:r>
          </w:p>
        </w:tc>
      </w:tr>
      <w:tr w14:paraId="2B86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90FC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docs/source/references/motion_reference.md</w:t>
            </w:r>
          </w:p>
        </w:tc>
        <w:tc>
          <w:tcPr>
            <w:tcW w:w="4535" w:type="dxa"/>
            <w:vAlign w:val="center"/>
          </w:tcPr>
          <w:p w14:paraId="341F1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gear_sonic_deploy/thirdparty/unitree_sdk2/include/unitree/idl/go2/WirelessController_.hpp</w:t>
            </w:r>
          </w:p>
        </w:tc>
      </w:tr>
      <w:tr w14:paraId="517E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3A29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docs/source/references/observation_config.md</w:t>
            </w:r>
          </w:p>
        </w:tc>
        <w:tc>
          <w:tcPr>
            <w:tcW w:w="4535" w:type="dxa"/>
            <w:vAlign w:val="center"/>
          </w:tcPr>
          <w:p w14:paraId="3B23A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gear_sonic_deploy/thirdparty/unitree_sdk2/include/unitree/idl/hg/BmsCmd_.hpp</w:t>
            </w:r>
          </w:p>
        </w:tc>
      </w:tr>
      <w:tr w14:paraId="5089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9AF8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docs/source/references/planner_onnx.md</w:t>
            </w:r>
          </w:p>
        </w:tc>
        <w:tc>
          <w:tcPr>
            <w:tcW w:w="4535" w:type="dxa"/>
            <w:vAlign w:val="center"/>
          </w:tcPr>
          <w:p w14:paraId="2C7B1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gear_sonic_deploy/thirdparty/unitree_sdk2/include/unitree/idl/hg/BmsState_.hpp</w:t>
            </w:r>
          </w:p>
        </w:tc>
      </w:tr>
      <w:tr w14:paraId="3DD5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2B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docs/source/references/training_code.md</w:t>
            </w:r>
          </w:p>
        </w:tc>
        <w:tc>
          <w:tcPr>
            <w:tcW w:w="4535" w:type="dxa"/>
            <w:vAlign w:val="center"/>
          </w:tcPr>
          <w:p w14:paraId="41B90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gear_sonic_deploy/thirdparty/unitree_sdk2/include/unitree/idl/hg/HandCmd_.hpp</w:t>
            </w:r>
          </w:p>
        </w:tc>
      </w:tr>
      <w:tr w14:paraId="4FF1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C2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docs/source/resources/citations.md</w:t>
            </w:r>
          </w:p>
        </w:tc>
        <w:tc>
          <w:tcPr>
            <w:tcW w:w="4535" w:type="dxa"/>
            <w:vAlign w:val="center"/>
          </w:tcPr>
          <w:p w14:paraId="71AED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gear_sonic_deploy/thirdparty/unitree_sdk2/include/unitree/idl/hg/HandState_.hpp</w:t>
            </w:r>
          </w:p>
        </w:tc>
      </w:tr>
      <w:tr w14:paraId="0D2B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0608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docs/source/resources/contributing.md</w:t>
            </w:r>
          </w:p>
        </w:tc>
        <w:tc>
          <w:tcPr>
            <w:tcW w:w="4535" w:type="dxa"/>
            <w:vAlign w:val="center"/>
          </w:tcPr>
          <w:p w14:paraId="1614A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gear_sonic_deploy/thirdparty/unitree_sdk2/include/unitree/idl/hg/IMUState_.hpp</w:t>
            </w:r>
          </w:p>
        </w:tc>
      </w:tr>
      <w:tr w14:paraId="326C1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3B0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docs/source/resources/license.md</w:t>
            </w:r>
          </w:p>
        </w:tc>
        <w:tc>
          <w:tcPr>
            <w:tcW w:w="4535" w:type="dxa"/>
            <w:vAlign w:val="center"/>
          </w:tcPr>
          <w:p w14:paraId="4882E4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gear_sonic_deploy/thirdparty/unitree_sdk2/include/unitree/idl/hg/LowCmd_.hpp</w:t>
            </w:r>
          </w:p>
        </w:tc>
      </w:tr>
      <w:tr w14:paraId="7C22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D8A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docs/source/resources/support.md</w:t>
            </w:r>
          </w:p>
        </w:tc>
        <w:tc>
          <w:tcPr>
            <w:tcW w:w="4535" w:type="dxa"/>
            <w:vAlign w:val="center"/>
          </w:tcPr>
          <w:p w14:paraId="3F0338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gear_sonic_deploy/thirdparty/unitree_sdk2/include/unitree/idl/hg/LowState_.hpp</w:t>
            </w:r>
          </w:p>
        </w:tc>
      </w:tr>
      <w:tr w14:paraId="197F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D76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docs/source/tutorials/data_collection.md</w:t>
            </w:r>
          </w:p>
        </w:tc>
        <w:tc>
          <w:tcPr>
            <w:tcW w:w="4535" w:type="dxa"/>
            <w:vAlign w:val="center"/>
          </w:tcPr>
          <w:p w14:paraId="3DE30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gear_sonic_deploy/thirdparty/unitree_sdk2/include/unitree/idl/hg/MainBoardState_.hpp</w:t>
            </w:r>
          </w:p>
        </w:tc>
      </w:tr>
      <w:tr w14:paraId="5991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BA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docs/source/tutorials/gamepad.md</w:t>
            </w:r>
          </w:p>
        </w:tc>
        <w:tc>
          <w:tcPr>
            <w:tcW w:w="4535" w:type="dxa"/>
            <w:vAlign w:val="center"/>
          </w:tcPr>
          <w:p w14:paraId="42ED9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gear_sonic_deploy/thirdparty/unitree_sdk2/include/unitree/idl/hg/MotorCmd_.hpp</w:t>
            </w:r>
          </w:p>
        </w:tc>
      </w:tr>
      <w:tr w14:paraId="18F60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49A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docs/source/tutorials/isaac_teleop_publisher_setup.md</w:t>
            </w:r>
          </w:p>
        </w:tc>
        <w:tc>
          <w:tcPr>
            <w:tcW w:w="4535" w:type="dxa"/>
            <w:vAlign w:val="center"/>
          </w:tcPr>
          <w:p w14:paraId="799FF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gear_sonic_deploy/thirdparty/unitree_sdk2/include/unitree/idl/hg/MotorState_.hpp</w:t>
            </w:r>
          </w:p>
        </w:tc>
      </w:tr>
      <w:tr w14:paraId="2C7F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50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docs/source/tutorials/keyboard.md</w:t>
            </w:r>
          </w:p>
        </w:tc>
        <w:tc>
          <w:tcPr>
            <w:tcW w:w="4535" w:type="dxa"/>
            <w:vAlign w:val="center"/>
          </w:tcPr>
          <w:p w14:paraId="0B0EF9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gear_sonic_deploy/thirdparty/unitree_sdk2/include/unitree/idl/hg/PressSensorState_.hpp</w:t>
            </w:r>
          </w:p>
        </w:tc>
      </w:tr>
      <w:tr w14:paraId="22E98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A6C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docs/source/tutorials/manager.md</w:t>
            </w:r>
          </w:p>
        </w:tc>
        <w:tc>
          <w:tcPr>
            <w:tcW w:w="4535" w:type="dxa"/>
            <w:vAlign w:val="center"/>
          </w:tcPr>
          <w:p w14:paraId="4B128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gear_sonic_deploy/thirdparty/unitree_sdk2/include/unitree/idl/hg/SportModeState_.hpp</w:t>
            </w:r>
          </w:p>
        </w:tc>
      </w:tr>
      <w:tr w14:paraId="42F7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CF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docs/source/tutorials/vla_inference.md</w:t>
            </w:r>
          </w:p>
        </w:tc>
        <w:tc>
          <w:tcPr>
            <w:tcW w:w="4535" w:type="dxa"/>
            <w:vAlign w:val="center"/>
          </w:tcPr>
          <w:p w14:paraId="4E13E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gear_sonic_deploy/thirdparty/unitree_sdk2/include/unitree/idl/hg_doubleimu/doubleIMUState_.hpp</w:t>
            </w:r>
          </w:p>
        </w:tc>
      </w:tr>
      <w:tr w14:paraId="72035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B2A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docs/source/tutorials/vla_workflow.md</w:t>
            </w:r>
          </w:p>
        </w:tc>
        <w:tc>
          <w:tcPr>
            <w:tcW w:w="4535" w:type="dxa"/>
            <w:vAlign w:val="center"/>
          </w:tcPr>
          <w:p w14:paraId="3AA85E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gear_sonic_deploy/thirdparty/unitree_sdk2/include/unitree/idl/ros2/Header_.hpp</w:t>
            </w:r>
          </w:p>
        </w:tc>
      </w:tr>
      <w:tr w14:paraId="19C3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A47A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docs/source/tutorials/vr_wholebody_teleop.md</w:t>
            </w:r>
          </w:p>
        </w:tc>
        <w:tc>
          <w:tcPr>
            <w:tcW w:w="4535" w:type="dxa"/>
            <w:vAlign w:val="center"/>
          </w:tcPr>
          <w:p w14:paraId="6D6A14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gear_sonic_deploy/thirdparty/unitree_sdk2/include/unitree/idl/ros2/Imu_.hpp</w:t>
            </w:r>
          </w:p>
        </w:tc>
      </w:tr>
      <w:tr w14:paraId="4E48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21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docs/source/tutorials/zmq.md</w:t>
            </w:r>
          </w:p>
        </w:tc>
        <w:tc>
          <w:tcPr>
            <w:tcW w:w="4535" w:type="dxa"/>
            <w:vAlign w:val="center"/>
          </w:tcPr>
          <w:p w14:paraId="6CABC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gear_sonic_deploy/thirdparty/unitree_sdk2/include/unitree/idl/ros2/MapMetaData_.hpp</w:t>
            </w:r>
          </w:p>
        </w:tc>
      </w:tr>
      <w:tr w14:paraId="080D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60BC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docs/source/user_guide/configuration.md</w:t>
            </w:r>
          </w:p>
        </w:tc>
        <w:tc>
          <w:tcPr>
            <w:tcW w:w="4535" w:type="dxa"/>
            <w:vAlign w:val="center"/>
          </w:tcPr>
          <w:p w14:paraId="6B813C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gear_sonic_deploy/thirdparty/unitree_sdk2/include/unitree/idl/ros2/OccupancyGrid_.hpp</w:t>
            </w:r>
          </w:p>
        </w:tc>
      </w:tr>
      <w:tr w14:paraId="209C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662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docs/source/user_guide/new_embodiments.md</w:t>
            </w:r>
          </w:p>
        </w:tc>
        <w:tc>
          <w:tcPr>
            <w:tcW w:w="4535" w:type="dxa"/>
            <w:vAlign w:val="center"/>
          </w:tcPr>
          <w:p w14:paraId="4945B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gear_sonic_deploy/thirdparty/unitree_sdk2/include/unitree/idl/ros2/Odometry_.hpp</w:t>
            </w:r>
          </w:p>
        </w:tc>
      </w:tr>
      <w:tr w14:paraId="5928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759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docs/source/user_guide/teleoperation.md</w:t>
            </w:r>
          </w:p>
        </w:tc>
        <w:tc>
          <w:tcPr>
            <w:tcW w:w="4535" w:type="dxa"/>
            <w:vAlign w:val="center"/>
          </w:tcPr>
          <w:p w14:paraId="37FAF2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gear_sonic_deploy/thirdparty/unitree_sdk2/include/unitree/idl/ros2/Point32_.hpp</w:t>
            </w:r>
          </w:p>
        </w:tc>
      </w:tr>
      <w:tr w14:paraId="671CB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89E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docs/source/user_guide/training.md</w:t>
            </w:r>
          </w:p>
        </w:tc>
        <w:tc>
          <w:tcPr>
            <w:tcW w:w="4535" w:type="dxa"/>
            <w:vAlign w:val="center"/>
          </w:tcPr>
          <w:p w14:paraId="00EE7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gear_sonic_deploy/thirdparty/unitree_sdk2/include/unitree/idl/ros2/PointCloud2_.hpp</w:t>
            </w:r>
          </w:p>
        </w:tc>
      </w:tr>
      <w:tr w14:paraId="24A8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A27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docs/source/user_guide/training_data.md</w:t>
            </w:r>
          </w:p>
        </w:tc>
        <w:tc>
          <w:tcPr>
            <w:tcW w:w="4535" w:type="dxa"/>
            <w:vAlign w:val="center"/>
          </w:tcPr>
          <w:p w14:paraId="764FD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gear_sonic_deploy/thirdparty/unitree_sdk2/include/unitree/idl/ros2/PointField_.hpp</w:t>
            </w:r>
          </w:p>
        </w:tc>
      </w:tr>
      <w:tr w14:paraId="2264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83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docs/source/user_guide/troubleshooting.md</w:t>
            </w:r>
          </w:p>
        </w:tc>
        <w:tc>
          <w:tcPr>
            <w:tcW w:w="4535" w:type="dxa"/>
            <w:vAlign w:val="center"/>
          </w:tcPr>
          <w:p w14:paraId="5B0EB4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gear_sonic_deploy/thirdparty/unitree_sdk2/include/unitree/idl/ros2/PointStamped_.hpp</w:t>
            </w:r>
          </w:p>
        </w:tc>
      </w:tr>
      <w:tr w14:paraId="0BE1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A8E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download_from_hf.py</w:t>
            </w:r>
          </w:p>
        </w:tc>
        <w:tc>
          <w:tcPr>
            <w:tcW w:w="4535" w:type="dxa"/>
            <w:vAlign w:val="center"/>
          </w:tcPr>
          <w:p w14:paraId="2C8A0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gear_sonic_deploy/thirdparty/unitree_sdk2/include/unitree/idl/ros2/Point_.hpp</w:t>
            </w:r>
          </w:p>
        </w:tc>
      </w:tr>
      <w:tr w14:paraId="5537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29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external_dependencies/XRoboToolkit-PC-Service-Pybind_X86_and_ARM64/CLAUDE.md</w:t>
            </w:r>
          </w:p>
        </w:tc>
        <w:tc>
          <w:tcPr>
            <w:tcW w:w="4535" w:type="dxa"/>
            <w:vAlign w:val="center"/>
          </w:tcPr>
          <w:p w14:paraId="4E5E84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gear_sonic_deploy/thirdparty/unitree_sdk2/include/unitree/idl/ros2/Pose2D_.hpp</w:t>
            </w:r>
          </w:p>
        </w:tc>
      </w:tr>
      <w:tr w14:paraId="5B075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104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external_dependencies/XRoboToolkit-PC-Service-Pybind_X86_and_ARM64/CMakeLists.txt</w:t>
            </w:r>
          </w:p>
        </w:tc>
        <w:tc>
          <w:tcPr>
            <w:tcW w:w="4535" w:type="dxa"/>
            <w:vAlign w:val="center"/>
          </w:tcPr>
          <w:p w14:paraId="53ED3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gear_sonic_deploy/thirdparty/unitree_sdk2/include/unitree/idl/ros2/PoseStamped_.hpp</w:t>
            </w:r>
          </w:p>
        </w:tc>
      </w:tr>
      <w:tr w14:paraId="4546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AF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external_dependencies/XRoboToolkit-PC-Service-Pybind_X86_and_ARM64/LICENSE</w:t>
            </w:r>
          </w:p>
        </w:tc>
        <w:tc>
          <w:tcPr>
            <w:tcW w:w="4535" w:type="dxa"/>
            <w:vAlign w:val="center"/>
          </w:tcPr>
          <w:p w14:paraId="3567B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gear_sonic_deploy/thirdparty/unitree_sdk2/include/unitree/idl/ros2/PoseWithCovarianceStamped_.hpp</w:t>
            </w:r>
          </w:p>
        </w:tc>
      </w:tr>
      <w:tr w14:paraId="5420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08A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external_dependencies/XRoboToolkit-PC-Service-Pybind_X86_and_ARM64/README.md</w:t>
            </w:r>
          </w:p>
        </w:tc>
        <w:tc>
          <w:tcPr>
            <w:tcW w:w="4535" w:type="dxa"/>
            <w:vAlign w:val="center"/>
          </w:tcPr>
          <w:p w14:paraId="190E7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gear_sonic_deploy/thirdparty/unitree_sdk2/include/unitree/idl/ros2/PoseWithCovariance_.hpp</w:t>
            </w:r>
          </w:p>
        </w:tc>
      </w:tr>
      <w:tr w14:paraId="43EE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E867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external_dependencies/XRoboToolkit-PC-Service-Pybind_X86_and_ARM64/bindings/py_bindings.cpp</w:t>
            </w:r>
          </w:p>
        </w:tc>
        <w:tc>
          <w:tcPr>
            <w:tcW w:w="4535" w:type="dxa"/>
            <w:vAlign w:val="center"/>
          </w:tcPr>
          <w:p w14:paraId="26DEA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gear_sonic_deploy/thirdparty/unitree_sdk2/include/unitree/idl/ros2/Pose_.hpp</w:t>
            </w:r>
          </w:p>
        </w:tc>
      </w:tr>
      <w:tr w14:paraId="1ED9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5E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external_dependencies/XRoboToolkit-PC-Service-Pybind_X86_and_ARM64/examples/example.py</w:t>
            </w:r>
          </w:p>
        </w:tc>
        <w:tc>
          <w:tcPr>
            <w:tcW w:w="4535" w:type="dxa"/>
            <w:vAlign w:val="center"/>
          </w:tcPr>
          <w:p w14:paraId="41A860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gear_sonic_deploy/thirdparty/unitree_sdk2/include/unitree/idl/ros2/QuaternionStamped_.hpp</w:t>
            </w:r>
          </w:p>
        </w:tc>
      </w:tr>
      <w:tr w14:paraId="58C4E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21F0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external_dependencies/XRoboToolkit-PC-Service-Pybind_X86_and_ARM64/examples/example_body_tracking.py</w:t>
            </w:r>
          </w:p>
        </w:tc>
        <w:tc>
          <w:tcPr>
            <w:tcW w:w="4535" w:type="dxa"/>
            <w:vAlign w:val="center"/>
          </w:tcPr>
          <w:p w14:paraId="6BF4C5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gear_sonic_deploy/thirdparty/unitree_sdk2/include/unitree/idl/ros2/Quaternion_.hpp</w:t>
            </w:r>
          </w:p>
        </w:tc>
      </w:tr>
      <w:tr w14:paraId="4805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F79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external_dependencies/XRoboToolkit-PC-Service-Pybind_X86_and_ARM64/examples/example_motion_tracker.py</w:t>
            </w:r>
          </w:p>
        </w:tc>
        <w:tc>
          <w:tcPr>
            <w:tcW w:w="4535" w:type="dxa"/>
            <w:vAlign w:val="center"/>
          </w:tcPr>
          <w:p w14:paraId="0D7B7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gear_sonic_deploy/thirdparty/unitree_sdk2/include/unitree/idl/ros2/String_.hpp</w:t>
            </w:r>
          </w:p>
        </w:tc>
      </w:tr>
      <w:tr w14:paraId="55F3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0F4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external_dependencies/XRoboToolkit-PC-Service-Pybind_X86_and_ARM64/examples/run_binding_continuous.py</w:t>
            </w:r>
          </w:p>
        </w:tc>
        <w:tc>
          <w:tcPr>
            <w:tcW w:w="4535" w:type="dxa"/>
            <w:vAlign w:val="center"/>
          </w:tcPr>
          <w:p w14:paraId="35F1D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gear_sonic_deploy/thirdparty/unitree_sdk2/include/unitree/idl/ros2/Time_.hpp</w:t>
            </w:r>
          </w:p>
        </w:tc>
      </w:tr>
      <w:tr w14:paraId="15139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F77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external_dependencies/XRoboToolkit-PC-Service-Pybind_X86_and_ARM64/examples/send_json_example.py</w:t>
            </w:r>
          </w:p>
        </w:tc>
        <w:tc>
          <w:tcPr>
            <w:tcW w:w="4535" w:type="dxa"/>
            <w:vAlign w:val="center"/>
          </w:tcPr>
          <w:p w14:paraId="6B0FF3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gear_sonic_deploy/thirdparty/unitree_sdk2/include/unitree/idl/ros2/TwistStamped_.hpp</w:t>
            </w:r>
          </w:p>
        </w:tc>
      </w:tr>
      <w:tr w14:paraId="7A76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D66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external_dependencies/XRoboToolkit-PC-Service-Pybind_X86_and_ARM64/examples/test_hand_isactive.py</w:t>
            </w:r>
          </w:p>
        </w:tc>
        <w:tc>
          <w:tcPr>
            <w:tcW w:w="4535" w:type="dxa"/>
            <w:vAlign w:val="center"/>
          </w:tcPr>
          <w:p w14:paraId="396FA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gear_sonic_deploy/thirdparty/unitree_sdk2/include/unitree/idl/ros2/TwistWithCovarianceStamped_.hpp</w:t>
            </w:r>
          </w:p>
        </w:tc>
      </w:tr>
      <w:tr w14:paraId="0FEE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427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external_dependencies/XRoboToolkit-PC-Service-Pybind_X86_and_ARM64/include/PXREARobotSDK.h</w:t>
            </w:r>
          </w:p>
        </w:tc>
        <w:tc>
          <w:tcPr>
            <w:tcW w:w="4535" w:type="dxa"/>
            <w:vAlign w:val="center"/>
          </w:tcPr>
          <w:p w14:paraId="51B2C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gear_sonic_deploy/thirdparty/unitree_sdk2/include/unitree/idl/ros2/TwistWithCovariance_.hpp</w:t>
            </w:r>
          </w:p>
        </w:tc>
      </w:tr>
      <w:tr w14:paraId="464D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81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external_dependencies/XRoboToolkit-PC-Service-Pybind_X86_and_ARM64/include/aarch64/PXREARobotSDK.h</w:t>
            </w:r>
          </w:p>
        </w:tc>
        <w:tc>
          <w:tcPr>
            <w:tcW w:w="4535" w:type="dxa"/>
            <w:vAlign w:val="center"/>
          </w:tcPr>
          <w:p w14:paraId="214C5A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gear_sonic_deploy/thirdparty/unitree_sdk2/include/unitree/idl/ros2/Twist_.hpp</w:t>
            </w:r>
          </w:p>
        </w:tc>
      </w:tr>
      <w:tr w14:paraId="0028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9C7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external_dependencies/XRoboToolkit-PC-Service-Pybind_X86_and_ARM64/include/aarch64/nlohmann/json.hpp</w:t>
            </w:r>
          </w:p>
        </w:tc>
        <w:tc>
          <w:tcPr>
            <w:tcW w:w="4535" w:type="dxa"/>
            <w:vAlign w:val="center"/>
          </w:tcPr>
          <w:p w14:paraId="28709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gear_sonic_deploy/thirdparty/unitree_sdk2/include/unitree/idl/ros2/Vector3_.hpp</w:t>
            </w:r>
          </w:p>
        </w:tc>
      </w:tr>
      <w:tr w14:paraId="2E329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2A4B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external_dependencies/XRoboToolkit-PC-Service-Pybind_X86_and_ARM64/include/aarch64/nlohmann/json_fwd.hpp</w:t>
            </w:r>
          </w:p>
        </w:tc>
        <w:tc>
          <w:tcPr>
            <w:tcW w:w="4535" w:type="dxa"/>
            <w:vAlign w:val="center"/>
          </w:tcPr>
          <w:p w14:paraId="43574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gear_sonic_deploy/thirdparty/unitree_sdk2/include/unitree/robot/b2/back_video/back_video_api.hpp</w:t>
            </w:r>
          </w:p>
        </w:tc>
      </w:tr>
      <w:tr w14:paraId="06AD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5A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external_dependencies/XRoboToolkit-PC-Service-Pybind_X86_and_ARM64/include/nlohmann/json.hpp</w:t>
            </w:r>
          </w:p>
        </w:tc>
        <w:tc>
          <w:tcPr>
            <w:tcW w:w="4535" w:type="dxa"/>
            <w:vAlign w:val="center"/>
          </w:tcPr>
          <w:p w14:paraId="0671F7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gear_sonic_deploy/thirdparty/unitree_sdk2/include/unitree/robot/b2/back_video/back_video_client.hpp</w:t>
            </w:r>
          </w:p>
        </w:tc>
      </w:tr>
      <w:tr w14:paraId="71A2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9A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external_dependencies/XRoboToolkit-PC-Service-Pybind_X86_and_ARM64/include/nlohmann/json_fwd.hpp</w:t>
            </w:r>
          </w:p>
        </w:tc>
        <w:tc>
          <w:tcPr>
            <w:tcW w:w="4535" w:type="dxa"/>
            <w:vAlign w:val="center"/>
          </w:tcPr>
          <w:p w14:paraId="54745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gear_sonic_deploy/thirdparty/unitree_sdk2/include/unitree/robot/b2/back_video/back_video_error.hpp</w:t>
            </w:r>
          </w:p>
        </w:tc>
      </w:tr>
      <w:tr w14:paraId="019D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75C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external_dependencies/XRoboToolkit-PC-Service-Pybind_X86_and_ARM64/lib/aarch64/libPXREARobotSDK.so</w:t>
            </w:r>
          </w:p>
        </w:tc>
        <w:tc>
          <w:tcPr>
            <w:tcW w:w="4535" w:type="dxa"/>
            <w:vAlign w:val="center"/>
          </w:tcPr>
          <w:p w14:paraId="7A7E0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gear_sonic_deploy/thirdparty/unitree_sdk2/include/unitree/robot/b2/config/config_api.hpp</w:t>
            </w:r>
          </w:p>
        </w:tc>
      </w:tr>
      <w:tr w14:paraId="7CD1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4128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external_dependencies/XRoboToolkit-PC-Service-Pybind_X86_and_ARM64/lib/libPXREARobotSDK.so</w:t>
            </w:r>
          </w:p>
        </w:tc>
        <w:tc>
          <w:tcPr>
            <w:tcW w:w="4535" w:type="dxa"/>
            <w:vAlign w:val="center"/>
          </w:tcPr>
          <w:p w14:paraId="6BD711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gear_sonic_deploy/thirdparty/unitree_sdk2/include/unitree/robot/b2/config/config_client.hpp</w:t>
            </w:r>
          </w:p>
        </w:tc>
      </w:tr>
      <w:tr w14:paraId="5237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6A7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external_dependencies/XRoboToolkit-PC-Service-Pybind_X86_and_ARM64/setup.py</w:t>
            </w:r>
          </w:p>
        </w:tc>
        <w:tc>
          <w:tcPr>
            <w:tcW w:w="4535" w:type="dxa"/>
            <w:vAlign w:val="center"/>
          </w:tcPr>
          <w:p w14:paraId="19346F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gear_sonic_deploy/thirdparty/unitree_sdk2/include/unitree/robot/b2/config/config_error.hpp</w:t>
            </w:r>
          </w:p>
        </w:tc>
      </w:tr>
      <w:tr w14:paraId="20A9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9A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external_dependencies/XRoboToolkit-PC-Service-Pybind_X86_and_ARM64/setup_orin.sh</w:t>
            </w:r>
          </w:p>
        </w:tc>
        <w:tc>
          <w:tcPr>
            <w:tcW w:w="4535" w:type="dxa"/>
            <w:vAlign w:val="center"/>
          </w:tcPr>
          <w:p w14:paraId="71F878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gear_sonic_deploy/thirdparty/unitree_sdk2/include/unitree/robot/b2/front_video/front_video_api.hpp</w:t>
            </w:r>
          </w:p>
        </w:tc>
      </w:tr>
      <w:tr w14:paraId="5F67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BAEE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external_dependencies/XRoboToolkit-PC-Service-Pybind_X86_and_ARM64/setup_ubuntu.sh</w:t>
            </w:r>
          </w:p>
        </w:tc>
        <w:tc>
          <w:tcPr>
            <w:tcW w:w="4535" w:type="dxa"/>
            <w:vAlign w:val="center"/>
          </w:tcPr>
          <w:p w14:paraId="71889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gear_sonic_deploy/thirdparty/unitree_sdk2/include/unitree/robot/b2/front_video/front_video_client.hpp</w:t>
            </w:r>
          </w:p>
        </w:tc>
      </w:tr>
      <w:tr w14:paraId="36C0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B1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external_dependencies/XRoboToolkit-PC-Service-Pybind_X86_and_ARM64/setup_windows.bat</w:t>
            </w:r>
          </w:p>
        </w:tc>
        <w:tc>
          <w:tcPr>
            <w:tcW w:w="4535" w:type="dxa"/>
            <w:vAlign w:val="center"/>
          </w:tcPr>
          <w:p w14:paraId="0B276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gear_sonic_deploy/thirdparty/unitree_sdk2/include/unitree/robot/b2/front_video/front_video_error.hpp</w:t>
            </w:r>
          </w:p>
        </w:tc>
      </w:tr>
      <w:tr w14:paraId="091DB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29F5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external_dependencies/unitree_sdk2_python/.gitignore</w:t>
            </w:r>
          </w:p>
        </w:tc>
        <w:tc>
          <w:tcPr>
            <w:tcW w:w="4535" w:type="dxa"/>
            <w:vAlign w:val="center"/>
          </w:tcPr>
          <w:p w14:paraId="2A0EE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gear_sonic_deploy/thirdparty/unitree_sdk2/include/unitree/robot/b2/motion_switcher/motion_switcher_api.hpp</w:t>
            </w:r>
          </w:p>
        </w:tc>
      </w:tr>
      <w:tr w14:paraId="34E1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33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external_dependencies/unitree_sdk2_python/LICENSE</w:t>
            </w:r>
          </w:p>
        </w:tc>
        <w:tc>
          <w:tcPr>
            <w:tcW w:w="4535" w:type="dxa"/>
            <w:vAlign w:val="center"/>
          </w:tcPr>
          <w:p w14:paraId="0AA4F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gear_sonic_deploy/thirdparty/unitree_sdk2/include/unitree/robot/b2/motion_switcher/motion_switcher_client.hpp</w:t>
            </w:r>
          </w:p>
        </w:tc>
      </w:tr>
      <w:tr w14:paraId="1DE6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C82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external_dependencies/unitree_sdk2_python/README zh.md</w:t>
            </w:r>
          </w:p>
        </w:tc>
        <w:tc>
          <w:tcPr>
            <w:tcW w:w="4535" w:type="dxa"/>
            <w:vAlign w:val="center"/>
          </w:tcPr>
          <w:p w14:paraId="34F01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gear_sonic_deploy/thirdparty/unitree_sdk2/include/unitree/robot/b2/motion_switcher/motion_switcher_error.hpp</w:t>
            </w:r>
          </w:p>
        </w:tc>
      </w:tr>
      <w:tr w14:paraId="6363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E7E1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external_dependencies/unitree_sdk2_python/README.md</w:t>
            </w:r>
          </w:p>
        </w:tc>
        <w:tc>
          <w:tcPr>
            <w:tcW w:w="4535" w:type="dxa"/>
            <w:vAlign w:val="center"/>
          </w:tcPr>
          <w:p w14:paraId="67326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gear_sonic_deploy/thirdparty/unitree_sdk2/include/unitree/robot/b2/robot_state/robot_state_api.hpp</w:t>
            </w:r>
          </w:p>
        </w:tc>
      </w:tr>
      <w:tr w14:paraId="7B8A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D05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external_dependencies/unitree_sdk2_python/example/b2/camera/camera_opencv.py</w:t>
            </w:r>
          </w:p>
        </w:tc>
        <w:tc>
          <w:tcPr>
            <w:tcW w:w="4535" w:type="dxa"/>
            <w:vAlign w:val="center"/>
          </w:tcPr>
          <w:p w14:paraId="0BA7BF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gear_sonic_deploy/thirdparty/unitree_sdk2/include/unitree/robot/b2/robot_state/robot_state_client.hpp</w:t>
            </w:r>
          </w:p>
        </w:tc>
      </w:tr>
      <w:tr w14:paraId="439F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49EE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external_dependencies/unitree_sdk2_python/example/b2/camera/capture_image.py</w:t>
            </w:r>
          </w:p>
        </w:tc>
        <w:tc>
          <w:tcPr>
            <w:tcW w:w="4535" w:type="dxa"/>
            <w:vAlign w:val="center"/>
          </w:tcPr>
          <w:p w14:paraId="37ADE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gear_sonic_deploy/thirdparty/unitree_sdk2/include/unitree/robot/b2/robot_state/robot_state_error.hpp</w:t>
            </w:r>
          </w:p>
        </w:tc>
      </w:tr>
      <w:tr w14:paraId="3350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C3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external_dependencies/unitree_sdk2_python/example/b2/high_level/b2_sport_client.py</w:t>
            </w:r>
          </w:p>
        </w:tc>
        <w:tc>
          <w:tcPr>
            <w:tcW w:w="4535" w:type="dxa"/>
            <w:vAlign w:val="center"/>
          </w:tcPr>
          <w:p w14:paraId="2C1D8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gear_sonic_deploy/thirdparty/unitree_sdk2/include/unitree/robot/b2/sport/sport_api.hpp</w:t>
            </w:r>
          </w:p>
        </w:tc>
      </w:tr>
      <w:tr w14:paraId="2FD4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E7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external_dependencies/unitree_sdk2_python/example/b2/low_level/b2_stand_example.py</w:t>
            </w:r>
          </w:p>
        </w:tc>
        <w:tc>
          <w:tcPr>
            <w:tcW w:w="4535" w:type="dxa"/>
            <w:vAlign w:val="center"/>
          </w:tcPr>
          <w:p w14:paraId="06842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gear_sonic_deploy/thirdparty/unitree_sdk2/include/unitree/robot/b2/sport/sport_client.hpp</w:t>
            </w:r>
          </w:p>
        </w:tc>
      </w:tr>
      <w:tr w14:paraId="6935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59D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external_dependencies/unitree_sdk2_python/example/b2/low_level/unitree_legged_const.py</w:t>
            </w:r>
          </w:p>
        </w:tc>
        <w:tc>
          <w:tcPr>
            <w:tcW w:w="4535" w:type="dxa"/>
            <w:vAlign w:val="center"/>
          </w:tcPr>
          <w:p w14:paraId="1E466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gear_sonic_deploy/thirdparty/unitree_sdk2/include/unitree/robot/b2/sport/sport_error.hpp</w:t>
            </w:r>
          </w:p>
        </w:tc>
      </w:tr>
      <w:tr w14:paraId="3A7C1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974D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external_dependencies/unitree_sdk2_python/example/b2w/camera/camera_opencv.py</w:t>
            </w:r>
          </w:p>
        </w:tc>
        <w:tc>
          <w:tcPr>
            <w:tcW w:w="4535" w:type="dxa"/>
            <w:vAlign w:val="center"/>
          </w:tcPr>
          <w:p w14:paraId="3A377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gear_sonic_deploy/thirdparty/unitree_sdk2/include/unitree/robot/channel/channel_factory.hpp</w:t>
            </w:r>
          </w:p>
        </w:tc>
      </w:tr>
      <w:tr w14:paraId="0947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8B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external_dependencies/unitree_sdk2_python/example/b2w/camera/capture_image.py</w:t>
            </w:r>
          </w:p>
        </w:tc>
        <w:tc>
          <w:tcPr>
            <w:tcW w:w="4535" w:type="dxa"/>
            <w:vAlign w:val="center"/>
          </w:tcPr>
          <w:p w14:paraId="1F9E3D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gear_sonic_deploy/thirdparty/unitree_sdk2/include/unitree/robot/channel/channel_labor.hpp</w:t>
            </w:r>
          </w:p>
        </w:tc>
      </w:tr>
      <w:tr w14:paraId="37A9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69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external_dependencies/unitree_sdk2_python/example/b2w/high_level/b2w_sport_client.py</w:t>
            </w:r>
          </w:p>
        </w:tc>
        <w:tc>
          <w:tcPr>
            <w:tcW w:w="4535" w:type="dxa"/>
            <w:vAlign w:val="center"/>
          </w:tcPr>
          <w:p w14:paraId="41431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gear_sonic_deploy/thirdparty/unitree_sdk2/include/unitree/robot/channel/channel_namer.hpp</w:t>
            </w:r>
          </w:p>
        </w:tc>
      </w:tr>
      <w:tr w14:paraId="1D241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647F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external_dependencies/unitree_sdk2_python/example/b2w/low_level/b2w_stand_example.py</w:t>
            </w:r>
          </w:p>
        </w:tc>
        <w:tc>
          <w:tcPr>
            <w:tcW w:w="4535" w:type="dxa"/>
            <w:vAlign w:val="center"/>
          </w:tcPr>
          <w:p w14:paraId="02045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gear_sonic_deploy/thirdparty/unitree_sdk2/include/unitree/robot/channel/channel_publisher.hpp</w:t>
            </w:r>
          </w:p>
        </w:tc>
      </w:tr>
      <w:tr w14:paraId="0256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9B2E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external_dependencies/unitree_sdk2_python/example/b2w/low_level/unitree_legged_const.py</w:t>
            </w:r>
          </w:p>
        </w:tc>
        <w:tc>
          <w:tcPr>
            <w:tcW w:w="4535" w:type="dxa"/>
            <w:vAlign w:val="center"/>
          </w:tcPr>
          <w:p w14:paraId="698B23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gear_sonic_deploy/thirdparty/unitree_sdk2/include/unitree/robot/channel/channel_subscriber.hpp</w:t>
            </w:r>
          </w:p>
        </w:tc>
      </w:tr>
      <w:tr w14:paraId="70C52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E41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external_dependencies/unitree_sdk2_python/example/g1/audio/g1_audio_client_example.py</w:t>
            </w:r>
          </w:p>
        </w:tc>
        <w:tc>
          <w:tcPr>
            <w:tcW w:w="4535" w:type="dxa"/>
            <w:vAlign w:val="center"/>
          </w:tcPr>
          <w:p w14:paraId="0A58B7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gear_sonic_deploy/thirdparty/unitree_sdk2/include/unitree/robot/client/client.hpp</w:t>
            </w:r>
          </w:p>
        </w:tc>
      </w:tr>
      <w:tr w14:paraId="3789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1C8E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external_dependencies/unitree_sdk2_python/example/g1/high_level/g1_arm5_sdk_dds_example.py</w:t>
            </w:r>
          </w:p>
        </w:tc>
        <w:tc>
          <w:tcPr>
            <w:tcW w:w="4535" w:type="dxa"/>
            <w:vAlign w:val="center"/>
          </w:tcPr>
          <w:p w14:paraId="0EAB3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gear_sonic_deploy/thirdparty/unitree_sdk2/include/unitree/robot/client/client_base.hpp</w:t>
            </w:r>
          </w:p>
        </w:tc>
      </w:tr>
      <w:tr w14:paraId="6F05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8CA4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external_dependencies/unitree_sdk2_python/example/g1/high_level/g1_arm7_sdk_dds_example.py</w:t>
            </w:r>
          </w:p>
        </w:tc>
        <w:tc>
          <w:tcPr>
            <w:tcW w:w="4535" w:type="dxa"/>
            <w:vAlign w:val="center"/>
          </w:tcPr>
          <w:p w14:paraId="1537CF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gear_sonic_deploy/thirdparty/unitree_sdk2/include/unitree/robot/client/client_stub.hpp</w:t>
            </w:r>
          </w:p>
        </w:tc>
      </w:tr>
      <w:tr w14:paraId="7AB7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2F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external_dependencies/unitree_sdk2_python/example/g1/high_level/g1_loco_client_example.py</w:t>
            </w:r>
          </w:p>
        </w:tc>
        <w:tc>
          <w:tcPr>
            <w:tcW w:w="4535" w:type="dxa"/>
            <w:vAlign w:val="center"/>
          </w:tcPr>
          <w:p w14:paraId="2E576C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gear_sonic_deploy/thirdparty/unitree_sdk2/include/unitree/robot/client/lease_client.hpp</w:t>
            </w:r>
          </w:p>
        </w:tc>
      </w:tr>
      <w:tr w14:paraId="46EE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011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external_dependencies/unitree_sdk2_python/example/g1/low_level/g1_low_level_example.py</w:t>
            </w:r>
          </w:p>
        </w:tc>
        <w:tc>
          <w:tcPr>
            <w:tcW w:w="4535" w:type="dxa"/>
            <w:vAlign w:val="center"/>
          </w:tcPr>
          <w:p w14:paraId="2BBBB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gear_sonic_deploy/thirdparty/unitree_sdk2/include/unitree/robot/future/request_future.hpp</w:t>
            </w:r>
          </w:p>
        </w:tc>
      </w:tr>
      <w:tr w14:paraId="7A60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8F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external_dependencies/unitree_sdk2_python/example/g1/low_level/g1_move_hands_example.py</w:t>
            </w:r>
          </w:p>
        </w:tc>
        <w:tc>
          <w:tcPr>
            <w:tcW w:w="4535" w:type="dxa"/>
            <w:vAlign w:val="center"/>
          </w:tcPr>
          <w:p w14:paraId="08F81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gear_sonic_deploy/thirdparty/unitree_sdk2/include/unitree/robot/g1/arm/g1_arm_action_api.hpp</w:t>
            </w:r>
          </w:p>
        </w:tc>
      </w:tr>
      <w:tr w14:paraId="2E0C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D9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external_dependencies/unitree_sdk2_python/example/g1/readme.md</w:t>
            </w:r>
          </w:p>
        </w:tc>
        <w:tc>
          <w:tcPr>
            <w:tcW w:w="4535" w:type="dxa"/>
            <w:vAlign w:val="center"/>
          </w:tcPr>
          <w:p w14:paraId="7DD80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gear_sonic_deploy/thirdparty/unitree_sdk2/include/unitree/robot/g1/arm/g1_arm_action_client.hpp</w:t>
            </w:r>
          </w:p>
        </w:tc>
      </w:tr>
      <w:tr w14:paraId="6A94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35A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external_dependencies/unitree_sdk2_python/example/go2/front_camera/camera_opencv.py</w:t>
            </w:r>
          </w:p>
        </w:tc>
        <w:tc>
          <w:tcPr>
            <w:tcW w:w="4535" w:type="dxa"/>
            <w:vAlign w:val="center"/>
          </w:tcPr>
          <w:p w14:paraId="6B5FD3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gear_sonic_deploy/thirdparty/unitree_sdk2/include/unitree/robot/g1/arm/g1_arm_action_error.hpp</w:t>
            </w:r>
          </w:p>
        </w:tc>
      </w:tr>
      <w:tr w14:paraId="36E2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463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external_dependencies/unitree_sdk2_python/example/go2/front_camera/capture_image.py</w:t>
            </w:r>
          </w:p>
        </w:tc>
        <w:tc>
          <w:tcPr>
            <w:tcW w:w="4535" w:type="dxa"/>
            <w:vAlign w:val="center"/>
          </w:tcPr>
          <w:p w14:paraId="194DF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gear_sonic_deploy/thirdparty/unitree_sdk2/include/unitree/robot/g1/audio/g1_audio_api.hpp</w:t>
            </w:r>
          </w:p>
        </w:tc>
      </w:tr>
      <w:tr w14:paraId="6E38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4C7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external_dependencies/unitree_sdk2_python/example/go2/high_level/go2_sport_client.py</w:t>
            </w:r>
          </w:p>
        </w:tc>
        <w:tc>
          <w:tcPr>
            <w:tcW w:w="4535" w:type="dxa"/>
            <w:vAlign w:val="center"/>
          </w:tcPr>
          <w:p w14:paraId="24BEF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gear_sonic_deploy/thirdparty/unitree_sdk2/include/unitree/robot/g1/audio/g1_audio_client.hpp</w:t>
            </w:r>
          </w:p>
        </w:tc>
      </w:tr>
      <w:tr w14:paraId="514C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1E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external_dependencies/unitree_sdk2_python/example/go2/high_level/go2_utlidar_switch.py</w:t>
            </w:r>
          </w:p>
        </w:tc>
        <w:tc>
          <w:tcPr>
            <w:tcW w:w="4535" w:type="dxa"/>
            <w:vAlign w:val="center"/>
          </w:tcPr>
          <w:p w14:paraId="1A9A91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gear_sonic_deploy/thirdparty/unitree_sdk2/include/unitree/robot/g1/audio/g1_audio_error.hpp</w:t>
            </w:r>
          </w:p>
        </w:tc>
      </w:tr>
      <w:tr w14:paraId="3A7B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040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external_dependencies/unitree_sdk2_python/example/go2/low_level/go2_stand_example.py</w:t>
            </w:r>
          </w:p>
        </w:tc>
        <w:tc>
          <w:tcPr>
            <w:tcW w:w="4535" w:type="dxa"/>
            <w:vAlign w:val="center"/>
          </w:tcPr>
          <w:p w14:paraId="11BE7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gear_sonic_deploy/thirdparty/unitree_sdk2/include/unitree/robot/g1/common/terminations.hpp</w:t>
            </w:r>
          </w:p>
        </w:tc>
      </w:tr>
      <w:tr w14:paraId="3366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E25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external_dependencies/unitree_sdk2_python/example/go2/low_level/unitree_legged_const.py</w:t>
            </w:r>
          </w:p>
        </w:tc>
        <w:tc>
          <w:tcPr>
            <w:tcW w:w="4535" w:type="dxa"/>
            <w:vAlign w:val="center"/>
          </w:tcPr>
          <w:p w14:paraId="15E2B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gear_sonic_deploy/thirdparty/unitree_sdk2/include/unitree/robot/g1/loco/g1_loco_api.hpp</w:t>
            </w:r>
          </w:p>
        </w:tc>
      </w:tr>
      <w:tr w14:paraId="06D0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48E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external_dependencies/unitree_sdk2_python/example/go2w/high_level/go2w_sport_client.py</w:t>
            </w:r>
          </w:p>
        </w:tc>
        <w:tc>
          <w:tcPr>
            <w:tcW w:w="4535" w:type="dxa"/>
            <w:vAlign w:val="center"/>
          </w:tcPr>
          <w:p w14:paraId="49A987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gear_sonic_deploy/thirdparty/unitree_sdk2/include/unitree/robot/g1/loco/g1_loco_client.hpp</w:t>
            </w:r>
          </w:p>
        </w:tc>
      </w:tr>
      <w:tr w14:paraId="5F3C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C0D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external_dependencies/unitree_sdk2_python/example/go2w/low_level/go2w_stand_example.py</w:t>
            </w:r>
          </w:p>
        </w:tc>
        <w:tc>
          <w:tcPr>
            <w:tcW w:w="4535" w:type="dxa"/>
            <w:vAlign w:val="center"/>
          </w:tcPr>
          <w:p w14:paraId="74FE42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gear_sonic_deploy/thirdparty/unitree_sdk2/include/unitree/robot/g1/loco/g1_loco_error.hpp</w:t>
            </w:r>
          </w:p>
        </w:tc>
      </w:tr>
      <w:tr w14:paraId="06DE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CA08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external_dependencies/unitree_sdk2_python/example/go2w/low_level/unitree_legged_const.py</w:t>
            </w:r>
          </w:p>
        </w:tc>
        <w:tc>
          <w:tcPr>
            <w:tcW w:w="4535" w:type="dxa"/>
            <w:vAlign w:val="center"/>
          </w:tcPr>
          <w:p w14:paraId="72133B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gear_sonic_deploy/thirdparty/unitree_sdk2/include/unitree/robot/go2/config/config_api.hpp</w:t>
            </w:r>
          </w:p>
        </w:tc>
      </w:tr>
      <w:tr w14:paraId="2756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76DD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external_dependencies/unitree_sdk2_python/example/h1/high_level/h1_loco_client_example.py</w:t>
            </w:r>
          </w:p>
        </w:tc>
        <w:tc>
          <w:tcPr>
            <w:tcW w:w="4535" w:type="dxa"/>
            <w:vAlign w:val="center"/>
          </w:tcPr>
          <w:p w14:paraId="34D5E3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gear_sonic_deploy/thirdparty/unitree_sdk2/include/unitree/robot/go2/config/config_client.hpp</w:t>
            </w:r>
          </w:p>
        </w:tc>
      </w:tr>
      <w:tr w14:paraId="037F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329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external_dependencies/unitree_sdk2_python/example/h1/low_level/h1_low_level_example.py</w:t>
            </w:r>
          </w:p>
        </w:tc>
        <w:tc>
          <w:tcPr>
            <w:tcW w:w="4535" w:type="dxa"/>
            <w:vAlign w:val="center"/>
          </w:tcPr>
          <w:p w14:paraId="7344CB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gear_sonic_deploy/thirdparty/unitree_sdk2/include/unitree/robot/go2/config/config_error.hpp</w:t>
            </w:r>
          </w:p>
        </w:tc>
      </w:tr>
      <w:tr w14:paraId="6FFD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64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external_dependencies/unitree_sdk2_python/example/h1/low_level/unitree_legged_const.py</w:t>
            </w:r>
          </w:p>
        </w:tc>
        <w:tc>
          <w:tcPr>
            <w:tcW w:w="4535" w:type="dxa"/>
            <w:vAlign w:val="center"/>
          </w:tcPr>
          <w:p w14:paraId="6E5438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gear_sonic_deploy/thirdparty/unitree_sdk2/include/unitree/robot/go2/obstacles_avoid/obstacles_avoid_api.hpp</w:t>
            </w:r>
          </w:p>
        </w:tc>
      </w:tr>
      <w:tr w14:paraId="59BB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C8ED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external_dependencies/unitree_sdk2_python/example/h1_2/low_level/h1_2_low_level_example.py</w:t>
            </w:r>
          </w:p>
        </w:tc>
        <w:tc>
          <w:tcPr>
            <w:tcW w:w="4535" w:type="dxa"/>
            <w:vAlign w:val="center"/>
          </w:tcPr>
          <w:p w14:paraId="425EE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gear_sonic_deploy/thirdparty/unitree_sdk2/include/unitree/robot/go2/obstacles_avoid/obstacles_avoid_client.hpp</w:t>
            </w:r>
          </w:p>
        </w:tc>
      </w:tr>
      <w:tr w14:paraId="2E2E9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21AF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external_dependencies/unitree_sdk2_python/example/helloworld/publisher.py</w:t>
            </w:r>
          </w:p>
        </w:tc>
        <w:tc>
          <w:tcPr>
            <w:tcW w:w="4535" w:type="dxa"/>
            <w:vAlign w:val="center"/>
          </w:tcPr>
          <w:p w14:paraId="198BB9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gear_sonic_deploy/thirdparty/unitree_sdk2/include/unitree/robot/go2/public/jsonize_type.hpp</w:t>
            </w:r>
          </w:p>
        </w:tc>
      </w:tr>
      <w:tr w14:paraId="40BC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7AF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external_dependencies/unitree_sdk2_python/example/helloworld/subscriber.py</w:t>
            </w:r>
          </w:p>
        </w:tc>
        <w:tc>
          <w:tcPr>
            <w:tcW w:w="4535" w:type="dxa"/>
            <w:vAlign w:val="center"/>
          </w:tcPr>
          <w:p w14:paraId="540F92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gear_sonic_deploy/thirdparty/unitree_sdk2/include/unitree/robot/go2/robot_state/robot_state_api.hpp</w:t>
            </w:r>
          </w:p>
        </w:tc>
      </w:tr>
      <w:tr w14:paraId="6C5DF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58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external_dependencies/unitree_sdk2_python/example/helloworld/user_data.py</w:t>
            </w:r>
          </w:p>
        </w:tc>
        <w:tc>
          <w:tcPr>
            <w:tcW w:w="4535" w:type="dxa"/>
            <w:vAlign w:val="center"/>
          </w:tcPr>
          <w:p w14:paraId="0240DD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gear_sonic_deploy/thirdparty/unitree_sdk2/include/unitree/robot/go2/robot_state/robot_state_client.hpp</w:t>
            </w:r>
          </w:p>
        </w:tc>
      </w:tr>
      <w:tr w14:paraId="11AD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AFD1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external_dependencies/unitree_sdk2_python/example/motionSwitcher/motion_switcher_example.py</w:t>
            </w:r>
          </w:p>
        </w:tc>
        <w:tc>
          <w:tcPr>
            <w:tcW w:w="4535" w:type="dxa"/>
            <w:vAlign w:val="center"/>
          </w:tcPr>
          <w:p w14:paraId="6F52DC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gear_sonic_deploy/thirdparty/unitree_sdk2/include/unitree/robot/go2/robot_state/robot_state_error.hpp</w:t>
            </w:r>
          </w:p>
        </w:tc>
      </w:tr>
      <w:tr w14:paraId="79CB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05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external_dependencies/unitree_sdk2_python/example/obstacles_avoid/obstacles_avoid_move.py</w:t>
            </w:r>
          </w:p>
        </w:tc>
        <w:tc>
          <w:tcPr>
            <w:tcW w:w="4535" w:type="dxa"/>
            <w:vAlign w:val="center"/>
          </w:tcPr>
          <w:p w14:paraId="15D0B2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gear_sonic_deploy/thirdparty/unitree_sdk2/include/unitree/robot/go2/sport/sport_api.hpp</w:t>
            </w:r>
          </w:p>
        </w:tc>
      </w:tr>
      <w:tr w14:paraId="7C36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5697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external_dependencies/unitree_sdk2_python/example/obstacles_avoid/obstacles_avoid_switch.py</w:t>
            </w:r>
          </w:p>
        </w:tc>
        <w:tc>
          <w:tcPr>
            <w:tcW w:w="4535" w:type="dxa"/>
            <w:vAlign w:val="center"/>
          </w:tcPr>
          <w:p w14:paraId="7F133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gear_sonic_deploy/thirdparty/unitree_sdk2/include/unitree/robot/go2/sport/sport_client.hpp</w:t>
            </w:r>
          </w:p>
        </w:tc>
      </w:tr>
      <w:tr w14:paraId="679E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978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external_dependencies/unitree_sdk2_python/example/vui_client/vui_client_example.py</w:t>
            </w:r>
          </w:p>
        </w:tc>
        <w:tc>
          <w:tcPr>
            <w:tcW w:w="4535" w:type="dxa"/>
            <w:vAlign w:val="center"/>
          </w:tcPr>
          <w:p w14:paraId="70242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gear_sonic_deploy/thirdparty/unitree_sdk2/include/unitree/robot/go2/sport/sport_error.hpp</w:t>
            </w:r>
          </w:p>
        </w:tc>
      </w:tr>
      <w:tr w14:paraId="11C8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A4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external_dependencies/unitree_sdk2_python/example/wireless_controller/wireless_controller.py</w:t>
            </w:r>
          </w:p>
        </w:tc>
        <w:tc>
          <w:tcPr>
            <w:tcW w:w="4535" w:type="dxa"/>
            <w:vAlign w:val="center"/>
          </w:tcPr>
          <w:p w14:paraId="7B14C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gear_sonic_deploy/thirdparty/unitree_sdk2/include/unitree/robot/go2/utrack/utrack_api.hpp</w:t>
            </w:r>
          </w:p>
        </w:tc>
      </w:tr>
      <w:tr w14:paraId="2CCF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D5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external_dependencies/unitree_sdk2_python/pyproject.toml</w:t>
            </w:r>
          </w:p>
        </w:tc>
        <w:tc>
          <w:tcPr>
            <w:tcW w:w="4535" w:type="dxa"/>
            <w:vAlign w:val="center"/>
          </w:tcPr>
          <w:p w14:paraId="7EA16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gear_sonic_deploy/thirdparty/unitree_sdk2/include/unitree/robot/go2/utrack/utrack_client.hpp</w:t>
            </w:r>
          </w:p>
        </w:tc>
      </w:tr>
      <w:tr w14:paraId="3E45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9E2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external_dependencies/unitree_sdk2_python/setup.py</w:t>
            </w:r>
          </w:p>
        </w:tc>
        <w:tc>
          <w:tcPr>
            <w:tcW w:w="4535" w:type="dxa"/>
            <w:vAlign w:val="center"/>
          </w:tcPr>
          <w:p w14:paraId="24D77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gear_sonic_deploy/thirdparty/unitree_sdk2/include/unitree/robot/go2/video/video_api.hpp</w:t>
            </w:r>
          </w:p>
        </w:tc>
      </w:tr>
      <w:tr w14:paraId="30C0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AD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external_dependencies/unitree_sdk2_python/unitree_sdk2py/__init__.py</w:t>
            </w:r>
          </w:p>
        </w:tc>
        <w:tc>
          <w:tcPr>
            <w:tcW w:w="4535" w:type="dxa"/>
            <w:vAlign w:val="center"/>
          </w:tcPr>
          <w:p w14:paraId="0D24A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gear_sonic_deploy/thirdparty/unitree_sdk2/include/unitree/robot/go2/video/video_client.hpp</w:t>
            </w:r>
          </w:p>
        </w:tc>
      </w:tr>
      <w:tr w14:paraId="443C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1C4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external_dependencies/unitree_sdk2_python/unitree_sdk2py/b2/back_video/back_video_api.py</w:t>
            </w:r>
          </w:p>
        </w:tc>
        <w:tc>
          <w:tcPr>
            <w:tcW w:w="4535" w:type="dxa"/>
            <w:vAlign w:val="center"/>
          </w:tcPr>
          <w:p w14:paraId="0544AE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gear_sonic_deploy/thirdparty/unitree_sdk2/include/unitree/robot/go2/video/video_error.hpp</w:t>
            </w:r>
          </w:p>
        </w:tc>
      </w:tr>
      <w:tr w14:paraId="5479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809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external_dependencies/unitree_sdk2_python/unitree_sdk2py/b2/back_video/back_video_client.py</w:t>
            </w:r>
          </w:p>
        </w:tc>
        <w:tc>
          <w:tcPr>
            <w:tcW w:w="4535" w:type="dxa"/>
            <w:vAlign w:val="center"/>
          </w:tcPr>
          <w:p w14:paraId="05084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gear_sonic_deploy/thirdparty/unitree_sdk2/include/unitree/robot/go2/vui/vui_api.hpp</w:t>
            </w:r>
          </w:p>
        </w:tc>
      </w:tr>
      <w:tr w14:paraId="0E85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680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external_dependencies/unitree_sdk2_python/unitree_sdk2py/b2/front_video/front_video_api.py</w:t>
            </w:r>
          </w:p>
        </w:tc>
        <w:tc>
          <w:tcPr>
            <w:tcW w:w="4535" w:type="dxa"/>
            <w:vAlign w:val="center"/>
          </w:tcPr>
          <w:p w14:paraId="46DA1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gear_sonic_deploy/thirdparty/unitree_sdk2/include/unitree/robot/go2/vui/vui_client.hpp</w:t>
            </w:r>
          </w:p>
        </w:tc>
      </w:tr>
      <w:tr w14:paraId="0B23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4D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external_dependencies/unitree_sdk2_python/unitree_sdk2py/b2/front_video/front_video_client.py</w:t>
            </w:r>
          </w:p>
        </w:tc>
        <w:tc>
          <w:tcPr>
            <w:tcW w:w="4535" w:type="dxa"/>
            <w:vAlign w:val="center"/>
          </w:tcPr>
          <w:p w14:paraId="1F56F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gear_sonic_deploy/thirdparty/unitree_sdk2/include/unitree/robot/go2/vui/vui_error.hpp</w:t>
            </w:r>
          </w:p>
        </w:tc>
      </w:tr>
      <w:tr w14:paraId="60A8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3A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external_dependencies/unitree_sdk2_python/unitree_sdk2py/b2/robot_state/robot_state_api.py</w:t>
            </w:r>
          </w:p>
        </w:tc>
        <w:tc>
          <w:tcPr>
            <w:tcW w:w="4535" w:type="dxa"/>
            <w:vAlign w:val="center"/>
          </w:tcPr>
          <w:p w14:paraId="35F7B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gear_sonic_deploy/thirdparty/unitree_sdk2/include/unitree/robot/h1/loco/h1_loco_api.hpp</w:t>
            </w:r>
          </w:p>
        </w:tc>
      </w:tr>
      <w:tr w14:paraId="175B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782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external_dependencies/unitree_sdk2_python/unitree_sdk2py/b2/robot_state/robot_state_client.py</w:t>
            </w:r>
          </w:p>
        </w:tc>
        <w:tc>
          <w:tcPr>
            <w:tcW w:w="4535" w:type="dxa"/>
            <w:vAlign w:val="center"/>
          </w:tcPr>
          <w:p w14:paraId="25DBE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gear_sonic_deploy/thirdparty/unitree_sdk2/include/unitree/robot/h1/loco/h1_loco_client.hpp</w:t>
            </w:r>
          </w:p>
        </w:tc>
      </w:tr>
      <w:tr w14:paraId="2F37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F11D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external_dependencies/unitree_sdk2_python/unitree_sdk2py/b2/sport/sport_api.py</w:t>
            </w:r>
          </w:p>
        </w:tc>
        <w:tc>
          <w:tcPr>
            <w:tcW w:w="4535" w:type="dxa"/>
            <w:vAlign w:val="center"/>
          </w:tcPr>
          <w:p w14:paraId="12A71D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gear_sonic_deploy/thirdparty/unitree_sdk2/include/unitree/robot/h1/loco/h1_loco_error.hpp</w:t>
            </w:r>
          </w:p>
        </w:tc>
      </w:tr>
      <w:tr w14:paraId="54E6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FCE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external_dependencies/unitree_sdk2_python/unitree_sdk2py/b2/sport/sport_client.py</w:t>
            </w:r>
          </w:p>
        </w:tc>
        <w:tc>
          <w:tcPr>
            <w:tcW w:w="4535" w:type="dxa"/>
            <w:vAlign w:val="center"/>
          </w:tcPr>
          <w:p w14:paraId="599A88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gear_sonic_deploy/thirdparty/unitree_sdk2/include/unitree/robot/internal/internal.hpp</w:t>
            </w:r>
          </w:p>
        </w:tc>
      </w:tr>
      <w:tr w14:paraId="4A54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14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external_dependencies/unitree_sdk2_python/unitree_sdk2py/b2/vui/vui_api.py</w:t>
            </w:r>
          </w:p>
        </w:tc>
        <w:tc>
          <w:tcPr>
            <w:tcW w:w="4535" w:type="dxa"/>
            <w:vAlign w:val="center"/>
          </w:tcPr>
          <w:p w14:paraId="73D37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gear_sonic_deploy/thirdparty/unitree_sdk2/include/unitree/robot/internal/internal_api.hpp</w:t>
            </w:r>
          </w:p>
        </w:tc>
      </w:tr>
      <w:tr w14:paraId="6C3B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966C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external_dependencies/unitree_sdk2_python/unitree_sdk2py/b2/vui/vui_client.py</w:t>
            </w:r>
          </w:p>
        </w:tc>
        <w:tc>
          <w:tcPr>
            <w:tcW w:w="4535" w:type="dxa"/>
            <w:vAlign w:val="center"/>
          </w:tcPr>
          <w:p w14:paraId="64E0BC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gear_sonic_deploy/thirdparty/unitree_sdk2/include/unitree/robot/internal/internal_error.hpp</w:t>
            </w:r>
          </w:p>
        </w:tc>
      </w:tr>
      <w:tr w14:paraId="620F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B8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external_dependencies/unitree_sdk2_python/unitree_sdk2py/comm/motion_switcher/__init__.py</w:t>
            </w:r>
          </w:p>
        </w:tc>
        <w:tc>
          <w:tcPr>
            <w:tcW w:w="4535" w:type="dxa"/>
            <w:vAlign w:val="center"/>
          </w:tcPr>
          <w:p w14:paraId="764FD0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gear_sonic_deploy/thirdparty/unitree_sdk2/include/unitree/robot/internal/internal_idl_decl/RequestHeader_.hpp</w:t>
            </w:r>
          </w:p>
        </w:tc>
      </w:tr>
      <w:tr w14:paraId="5D0F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BD3A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external_dependencies/unitree_sdk2_python/unitree_sdk2py/comm/motion_switcher/motion_switcher_api.py</w:t>
            </w:r>
          </w:p>
        </w:tc>
        <w:tc>
          <w:tcPr>
            <w:tcW w:w="4535" w:type="dxa"/>
            <w:vAlign w:val="center"/>
          </w:tcPr>
          <w:p w14:paraId="3AFE32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gear_sonic_deploy/thirdparty/unitree_sdk2/include/unitree/robot/internal/internal_idl_decl/RequestIdentity_.hpp</w:t>
            </w:r>
          </w:p>
        </w:tc>
      </w:tr>
      <w:tr w14:paraId="2122F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64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external_dependencies/unitree_sdk2_python/unitree_sdk2py/comm/motion_switcher/motion_switcher_client.py</w:t>
            </w:r>
          </w:p>
        </w:tc>
        <w:tc>
          <w:tcPr>
            <w:tcW w:w="4535" w:type="dxa"/>
            <w:vAlign w:val="center"/>
          </w:tcPr>
          <w:p w14:paraId="4003B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gear_sonic_deploy/thirdparty/unitree_sdk2/include/unitree/robot/internal/internal_idl_decl/RequestLease_.hpp</w:t>
            </w:r>
          </w:p>
        </w:tc>
      </w:tr>
      <w:tr w14:paraId="5885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208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external_dependencies/unitree_sdk2_python/unitree_sdk2py/core/__init__.py</w:t>
            </w:r>
          </w:p>
        </w:tc>
        <w:tc>
          <w:tcPr>
            <w:tcW w:w="4535" w:type="dxa"/>
            <w:vAlign w:val="center"/>
          </w:tcPr>
          <w:p w14:paraId="59F1FB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gear_sonic_deploy/thirdparty/unitree_sdk2/include/unitree/robot/internal/internal_idl_decl/RequestPolicy_.hpp</w:t>
            </w:r>
          </w:p>
        </w:tc>
      </w:tr>
      <w:tr w14:paraId="191E8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0FA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external_dependencies/unitree_sdk2_python/unitree_sdk2py/core/channel.py</w:t>
            </w:r>
          </w:p>
        </w:tc>
        <w:tc>
          <w:tcPr>
            <w:tcW w:w="4535" w:type="dxa"/>
            <w:vAlign w:val="center"/>
          </w:tcPr>
          <w:p w14:paraId="5B65A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gear_sonic_deploy/thirdparty/unitree_sdk2/include/unitree/robot/internal/internal_idl_decl/Request_.hpp</w:t>
            </w:r>
          </w:p>
        </w:tc>
      </w:tr>
      <w:tr w14:paraId="6254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AE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external_dependencies/unitree_sdk2_python/unitree_sdk2py/core/channel_config.py</w:t>
            </w:r>
          </w:p>
        </w:tc>
        <w:tc>
          <w:tcPr>
            <w:tcW w:w="4535" w:type="dxa"/>
            <w:vAlign w:val="center"/>
          </w:tcPr>
          <w:p w14:paraId="1D09BD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gear_sonic_deploy/thirdparty/unitree_sdk2/include/unitree/robot/internal/internal_idl_decl/ResponseHeader_.hpp</w:t>
            </w:r>
          </w:p>
        </w:tc>
      </w:tr>
      <w:tr w14:paraId="4312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43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external_dependencies/unitree_sdk2_python/unitree_sdk2py/core/channel_name.py</w:t>
            </w:r>
          </w:p>
        </w:tc>
        <w:tc>
          <w:tcPr>
            <w:tcW w:w="4535" w:type="dxa"/>
            <w:vAlign w:val="center"/>
          </w:tcPr>
          <w:p w14:paraId="5F17D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gear_sonic_deploy/thirdparty/unitree_sdk2/include/unitree/robot/internal/internal_idl_decl/ResponseStatus_.hpp</w:t>
            </w:r>
          </w:p>
        </w:tc>
      </w:tr>
      <w:tr w14:paraId="6799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1D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external_dependencies/unitree_sdk2_python/unitree_sdk2py/g1/audio/g1_audio_api.py</w:t>
            </w:r>
          </w:p>
        </w:tc>
        <w:tc>
          <w:tcPr>
            <w:tcW w:w="4535" w:type="dxa"/>
            <w:vAlign w:val="center"/>
          </w:tcPr>
          <w:p w14:paraId="60F58A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gear_sonic_deploy/thirdparty/unitree_sdk2/include/unitree/robot/internal/internal_idl_decl/Response_.hpp</w:t>
            </w:r>
          </w:p>
        </w:tc>
      </w:tr>
      <w:tr w14:paraId="1878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AADC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external_dependencies/unitree_sdk2_python/unitree_sdk2py/g1/audio/g1_audio_client.py</w:t>
            </w:r>
          </w:p>
        </w:tc>
        <w:tc>
          <w:tcPr>
            <w:tcW w:w="4535" w:type="dxa"/>
            <w:vAlign w:val="center"/>
          </w:tcPr>
          <w:p w14:paraId="21B32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gear_sonic_deploy/thirdparty/unitree_sdk2/include/unitree/robot/internal/internal_request_response.hpp</w:t>
            </w:r>
          </w:p>
        </w:tc>
      </w:tr>
      <w:tr w14:paraId="79BD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494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external_dependencies/unitree_sdk2_python/unitree_sdk2py/g1/loco/g1_loco_api.py</w:t>
            </w:r>
          </w:p>
        </w:tc>
        <w:tc>
          <w:tcPr>
            <w:tcW w:w="4535" w:type="dxa"/>
            <w:vAlign w:val="center"/>
          </w:tcPr>
          <w:p w14:paraId="3694E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gear_sonic_deploy/thirdparty/unitree_sdk2/include/unitree/robot/serialize/serialize.hpp</w:t>
            </w:r>
          </w:p>
        </w:tc>
      </w:tr>
      <w:tr w14:paraId="6263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58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external_dependencies/unitree_sdk2_python/unitree_sdk2py/g1/loco/g1_loco_client.py</w:t>
            </w:r>
          </w:p>
        </w:tc>
        <w:tc>
          <w:tcPr>
            <w:tcW w:w="4535" w:type="dxa"/>
            <w:vAlign w:val="center"/>
          </w:tcPr>
          <w:p w14:paraId="769550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gear_sonic_deploy/thirdparty/unitree_sdk2/include/unitree/robot/server/lease_server.hpp</w:t>
            </w:r>
          </w:p>
        </w:tc>
      </w:tr>
      <w:tr w14:paraId="4EDB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CF9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external_dependencies/unitree_sdk2_python/unitree_sdk2py/go2/__init__.py</w:t>
            </w:r>
          </w:p>
        </w:tc>
        <w:tc>
          <w:tcPr>
            <w:tcW w:w="4535" w:type="dxa"/>
            <w:vAlign w:val="center"/>
          </w:tcPr>
          <w:p w14:paraId="2C1A83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gear_sonic_deploy/thirdparty/unitree_sdk2/include/unitree/robot/server/server.hpp</w:t>
            </w:r>
          </w:p>
        </w:tc>
      </w:tr>
      <w:tr w14:paraId="5836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5C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external_dependencies/unitree_sdk2_python/unitree_sdk2py/go2/obstacles_avoid/__init__.py</w:t>
            </w:r>
          </w:p>
        </w:tc>
        <w:tc>
          <w:tcPr>
            <w:tcW w:w="4535" w:type="dxa"/>
            <w:vAlign w:val="center"/>
          </w:tcPr>
          <w:p w14:paraId="5A64F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gear_sonic_deploy/thirdparty/unitree_sdk2/include/unitree/robot/server/server_base.hpp</w:t>
            </w:r>
          </w:p>
        </w:tc>
      </w:tr>
      <w:tr w14:paraId="4A3D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BE3C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external_dependencies/unitree_sdk2_python/unitree_sdk2py/go2/obstacles_avoid/obstacles_avoid_api.py</w:t>
            </w:r>
          </w:p>
        </w:tc>
        <w:tc>
          <w:tcPr>
            <w:tcW w:w="4535" w:type="dxa"/>
            <w:vAlign w:val="center"/>
          </w:tcPr>
          <w:p w14:paraId="70BA88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gear_sonic_deploy/thirdparty/unitree_sdk2/include/unitree/robot/server/server_stub.hpp</w:t>
            </w:r>
          </w:p>
        </w:tc>
      </w:tr>
      <w:tr w14:paraId="0E2FC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2E8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external_dependencies/unitree_sdk2_python/unitree_sdk2py/go2/obstacles_avoid/obstacles_avoid_client.py</w:t>
            </w:r>
          </w:p>
        </w:tc>
        <w:tc>
          <w:tcPr>
            <w:tcW w:w="4535" w:type="dxa"/>
            <w:vAlign w:val="center"/>
          </w:tcPr>
          <w:p w14:paraId="21327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gear_sonic_deploy/thirdparty/unitree_sdk2/lib/aarch64/libunitree_sdk2.a</w:t>
            </w:r>
          </w:p>
        </w:tc>
      </w:tr>
      <w:tr w14:paraId="1102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77F3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external_dependencies/unitree_sdk2_python/unitree_sdk2py/go2/robot_state/__init__.py</w:t>
            </w:r>
          </w:p>
        </w:tc>
        <w:tc>
          <w:tcPr>
            <w:tcW w:w="4535" w:type="dxa"/>
            <w:vAlign w:val="center"/>
          </w:tcPr>
          <w:p w14:paraId="6AF78D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gear_sonic_deploy/thirdparty/unitree_sdk2/lib/x86_64/libunitree_sdk2.a</w:t>
            </w:r>
          </w:p>
        </w:tc>
      </w:tr>
      <w:tr w14:paraId="2FEA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6542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external_dependencies/unitree_sdk2_python/unitree_sdk2py/go2/robot_state/robot_state_api.py</w:t>
            </w:r>
          </w:p>
        </w:tc>
        <w:tc>
          <w:tcPr>
            <w:tcW w:w="4535" w:type="dxa"/>
            <w:vAlign w:val="center"/>
          </w:tcPr>
          <w:p w14:paraId="567DFA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gear_sonic_deploy/thirdparty/unitree_sdk2/licenses/Tencent/rapidjson/LICENSE</w:t>
            </w:r>
          </w:p>
        </w:tc>
      </w:tr>
      <w:tr w14:paraId="6961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1323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external_dependencies/unitree_sdk2_python/unitree_sdk2py/go2/robot_state/robot_state_client.py</w:t>
            </w:r>
          </w:p>
        </w:tc>
        <w:tc>
          <w:tcPr>
            <w:tcW w:w="4535" w:type="dxa"/>
            <w:vAlign w:val="center"/>
          </w:tcPr>
          <w:p w14:paraId="45FCA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gear_sonic_deploy/thirdparty/unitree_sdk2/licenses/eclipse-cyclonedds/cyclonedds-cxx/LICENSE</w:t>
            </w:r>
          </w:p>
        </w:tc>
      </w:tr>
      <w:tr w14:paraId="343D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AE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external_dependencies/unitree_sdk2_python/unitree_sdk2py/go2/sport/__init__.py</w:t>
            </w:r>
          </w:p>
        </w:tc>
        <w:tc>
          <w:tcPr>
            <w:tcW w:w="4535" w:type="dxa"/>
            <w:vAlign w:val="center"/>
          </w:tcPr>
          <w:p w14:paraId="11809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gear_sonic_deploy/thirdparty/unitree_sdk2/licenses/eclipse-cyclonedds/cyclonedds/LICENSE</w:t>
            </w:r>
          </w:p>
        </w:tc>
      </w:tr>
      <w:tr w14:paraId="38DF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390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external_dependencies/unitree_sdk2_python/unitree_sdk2py/go2/sport/sport_api.py</w:t>
            </w:r>
          </w:p>
        </w:tc>
        <w:tc>
          <w:tcPr>
            <w:tcW w:w="4535" w:type="dxa"/>
            <w:vAlign w:val="center"/>
          </w:tcPr>
          <w:p w14:paraId="49ADBF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gear_sonic_deploy/thirdparty/unitree_sdk2/licenses/eclipse-iceoryx/iceoryx/LICENSE</w:t>
            </w:r>
          </w:p>
        </w:tc>
      </w:tr>
      <w:tr w14:paraId="3E44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969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external_dependencies/unitree_sdk2_python/unitree_sdk2py/go2/sport/sport_client.py</w:t>
            </w:r>
          </w:p>
        </w:tc>
        <w:tc>
          <w:tcPr>
            <w:tcW w:w="4535" w:type="dxa"/>
            <w:vAlign w:val="center"/>
          </w:tcPr>
          <w:p w14:paraId="1A741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gear_sonic_deploy/thirdparty/unitree_sdk2/thirdparty/CMakeLists.txt</w:t>
            </w:r>
          </w:p>
        </w:tc>
      </w:tr>
      <w:tr w14:paraId="6A41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2D68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external_dependencies/unitree_sdk2_python/unitree_sdk2py/go2/video/__init__.py</w:t>
            </w:r>
          </w:p>
        </w:tc>
        <w:tc>
          <w:tcPr>
            <w:tcW w:w="4535" w:type="dxa"/>
            <w:vAlign w:val="center"/>
          </w:tcPr>
          <w:p w14:paraId="7BB5D9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gear_sonic_deploy/thirdparty/unitree_sdk2/thirdparty/include/dds/config.h</w:t>
            </w:r>
          </w:p>
        </w:tc>
      </w:tr>
      <w:tr w14:paraId="0195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97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external_dependencies/unitree_sdk2_python/unitree_sdk2py/go2/video/video_api.py</w:t>
            </w:r>
          </w:p>
        </w:tc>
        <w:tc>
          <w:tcPr>
            <w:tcW w:w="4535" w:type="dxa"/>
            <w:vAlign w:val="center"/>
          </w:tcPr>
          <w:p w14:paraId="26AE38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gear_sonic_deploy/thirdparty/unitree_sdk2/thirdparty/include/dds/dds.h</w:t>
            </w:r>
          </w:p>
        </w:tc>
      </w:tr>
      <w:tr w14:paraId="634B1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86B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external_dependencies/unitree_sdk2_python/unitree_sdk2py/go2/video/video_client.py</w:t>
            </w:r>
          </w:p>
        </w:tc>
        <w:tc>
          <w:tcPr>
            <w:tcW w:w="4535" w:type="dxa"/>
            <w:vAlign w:val="center"/>
          </w:tcPr>
          <w:p w14:paraId="44589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gear_sonic_deploy/thirdparty/unitree_sdk2/thirdparty/include/dds/ddsc/dds_basic_types.h</w:t>
            </w:r>
          </w:p>
        </w:tc>
      </w:tr>
      <w:tr w14:paraId="0BA8A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154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external_dependencies/unitree_sdk2_python/unitree_sdk2py/go2/vui/__init__.py</w:t>
            </w:r>
          </w:p>
        </w:tc>
        <w:tc>
          <w:tcPr>
            <w:tcW w:w="4535" w:type="dxa"/>
            <w:vAlign w:val="center"/>
          </w:tcPr>
          <w:p w14:paraId="6D891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gear_sonic_deploy/thirdparty/unitree_sdk2/thirdparty/include/dds/ddsc/dds_data_allocator.h</w:t>
            </w:r>
          </w:p>
        </w:tc>
      </w:tr>
      <w:tr w14:paraId="600B5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84E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external_dependencies/unitree_sdk2_python/unitree_sdk2py/go2/vui/vui_api.py</w:t>
            </w:r>
          </w:p>
        </w:tc>
        <w:tc>
          <w:tcPr>
            <w:tcW w:w="4535" w:type="dxa"/>
            <w:vAlign w:val="center"/>
          </w:tcPr>
          <w:p w14:paraId="0FD382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gear_sonic_deploy/thirdparty/unitree_sdk2/thirdparty/include/dds/ddsc/dds_internal_api.h</w:t>
            </w:r>
          </w:p>
        </w:tc>
      </w:tr>
      <w:tr w14:paraId="0AAC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9F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external_dependencies/unitree_sdk2_python/unitree_sdk2py/go2/vui/vui_client.py</w:t>
            </w:r>
          </w:p>
        </w:tc>
        <w:tc>
          <w:tcPr>
            <w:tcW w:w="4535" w:type="dxa"/>
            <w:vAlign w:val="center"/>
          </w:tcPr>
          <w:p w14:paraId="31A55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gear_sonic_deploy/thirdparty/unitree_sdk2/thirdparty/include/dds/ddsc/dds_loan_api.h</w:t>
            </w:r>
          </w:p>
        </w:tc>
      </w:tr>
      <w:tr w14:paraId="6F47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B5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external_dependencies/unitree_sdk2_python/unitree_sdk2py/h1/loco/h1_loco_api.py</w:t>
            </w:r>
          </w:p>
        </w:tc>
        <w:tc>
          <w:tcPr>
            <w:tcW w:w="4535" w:type="dxa"/>
            <w:vAlign w:val="center"/>
          </w:tcPr>
          <w:p w14:paraId="039F2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gear_sonic_deploy/thirdparty/unitree_sdk2/thirdparty/include/dds/ddsc/dds_opcodes.h</w:t>
            </w:r>
          </w:p>
        </w:tc>
      </w:tr>
      <w:tr w14:paraId="1984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DFF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external_dependencies/unitree_sdk2_python/unitree_sdk2py/h1/loco/h1_loco_client.py</w:t>
            </w:r>
          </w:p>
        </w:tc>
        <w:tc>
          <w:tcPr>
            <w:tcW w:w="4535" w:type="dxa"/>
            <w:vAlign w:val="center"/>
          </w:tcPr>
          <w:p w14:paraId="331904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gear_sonic_deploy/thirdparty/unitree_sdk2/thirdparty/include/dds/ddsc/dds_public_alloc.h</w:t>
            </w:r>
          </w:p>
        </w:tc>
      </w:tr>
      <w:tr w14:paraId="1A53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1E0A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external_dependencies/unitree_sdk2_python/unitree_sdk2py/idl/__init__.py</w:t>
            </w:r>
          </w:p>
        </w:tc>
        <w:tc>
          <w:tcPr>
            <w:tcW w:w="4535" w:type="dxa"/>
            <w:vAlign w:val="center"/>
          </w:tcPr>
          <w:p w14:paraId="294FF9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gear_sonic_deploy/thirdparty/unitree_sdk2/thirdparty/include/dds/ddsc/dds_public_error.h</w:t>
            </w:r>
          </w:p>
        </w:tc>
      </w:tr>
      <w:tr w14:paraId="79D6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2F6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external_dependencies/unitree_sdk2_python/unitree_sdk2py/idl/builtin_interfaces/__init__.py</w:t>
            </w:r>
          </w:p>
        </w:tc>
        <w:tc>
          <w:tcPr>
            <w:tcW w:w="4535" w:type="dxa"/>
            <w:vAlign w:val="center"/>
          </w:tcPr>
          <w:p w14:paraId="6ED616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gear_sonic_deploy/thirdparty/unitree_sdk2/thirdparty/include/dds/ddsc/dds_public_impl.h</w:t>
            </w:r>
          </w:p>
        </w:tc>
      </w:tr>
      <w:tr w14:paraId="2B76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5256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external_dependencies/unitree_sdk2_python/unitree_sdk2py/idl/builtin_interfaces/msg/__init__.py</w:t>
            </w:r>
          </w:p>
        </w:tc>
        <w:tc>
          <w:tcPr>
            <w:tcW w:w="4535" w:type="dxa"/>
            <w:vAlign w:val="center"/>
          </w:tcPr>
          <w:p w14:paraId="345F4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gear_sonic_deploy/thirdparty/unitree_sdk2/thirdparty/include/dds/ddsc/dds_public_listener.h</w:t>
            </w:r>
          </w:p>
        </w:tc>
      </w:tr>
      <w:tr w14:paraId="76322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D1C8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external_dependencies/unitree_sdk2_python/unitree_sdk2py/idl/builtin_interfaces/msg/dds_/_Time_.py</w:t>
            </w:r>
          </w:p>
        </w:tc>
        <w:tc>
          <w:tcPr>
            <w:tcW w:w="4535" w:type="dxa"/>
            <w:vAlign w:val="center"/>
          </w:tcPr>
          <w:p w14:paraId="0DBCEA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gear_sonic_deploy/thirdparty/unitree_sdk2/thirdparty/include/dds/ddsc/dds_public_qos.h</w:t>
            </w:r>
          </w:p>
        </w:tc>
      </w:tr>
      <w:tr w14:paraId="13BC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B5B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external_dependencies/unitree_sdk2_python/unitree_sdk2py/idl/builtin_interfaces/msg/dds_/__init__.py</w:t>
            </w:r>
          </w:p>
        </w:tc>
        <w:tc>
          <w:tcPr>
            <w:tcW w:w="4535" w:type="dxa"/>
            <w:vAlign w:val="center"/>
          </w:tcPr>
          <w:p w14:paraId="1CB8C0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gear_sonic_deploy/thirdparty/unitree_sdk2/thirdparty/include/dds/ddsc/dds_public_qosdefs.h</w:t>
            </w:r>
          </w:p>
        </w:tc>
      </w:tr>
      <w:tr w14:paraId="65B3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5C8A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external_dependencies/unitree_sdk2_python/unitree_sdk2py/idl/default.py</w:t>
            </w:r>
          </w:p>
        </w:tc>
        <w:tc>
          <w:tcPr>
            <w:tcW w:w="4535" w:type="dxa"/>
            <w:vAlign w:val="center"/>
          </w:tcPr>
          <w:p w14:paraId="06506D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gear_sonic_deploy/thirdparty/unitree_sdk2/thirdparty/include/dds/ddsc/dds_public_status.h</w:t>
            </w:r>
          </w:p>
        </w:tc>
      </w:tr>
      <w:tr w14:paraId="0FC5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921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external_dependencies/unitree_sdk2_python/unitree_sdk2py/idl/geometry_msgs/__init__.py</w:t>
            </w:r>
          </w:p>
        </w:tc>
        <w:tc>
          <w:tcPr>
            <w:tcW w:w="4535" w:type="dxa"/>
            <w:vAlign w:val="center"/>
          </w:tcPr>
          <w:p w14:paraId="061D6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gear_sonic_deploy/thirdparty/unitree_sdk2/thirdparty/include/dds/ddsc/dds_rhc.h</w:t>
            </w:r>
          </w:p>
        </w:tc>
      </w:tr>
      <w:tr w14:paraId="5002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3E7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external_dependencies/unitree_sdk2_python/unitree_sdk2py/idl/geometry_msgs/msg/__init__.py</w:t>
            </w:r>
          </w:p>
        </w:tc>
        <w:tc>
          <w:tcPr>
            <w:tcW w:w="4535" w:type="dxa"/>
            <w:vAlign w:val="center"/>
          </w:tcPr>
          <w:p w14:paraId="56BD80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gear_sonic_deploy/thirdparty/unitree_sdk2/thirdparty/include/dds/ddsc/dds_statistics.h</w:t>
            </w:r>
          </w:p>
        </w:tc>
      </w:tr>
      <w:tr w14:paraId="7DCD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C43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external_dependencies/unitree_sdk2_python/unitree_sdk2py/idl/geometry_msgs/msg/dds_/_Point32_.py</w:t>
            </w:r>
          </w:p>
        </w:tc>
        <w:tc>
          <w:tcPr>
            <w:tcW w:w="4535" w:type="dxa"/>
            <w:vAlign w:val="center"/>
          </w:tcPr>
          <w:p w14:paraId="15B6A8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gear_sonic_deploy/thirdparty/unitree_sdk2/thirdparty/include/dds/ddsi/ddsi_acknack.h</w:t>
            </w:r>
          </w:p>
        </w:tc>
      </w:tr>
      <w:tr w14:paraId="09FE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A3E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external_dependencies/unitree_sdk2_python/unitree_sdk2py/idl/geometry_msgs/msg/dds_/_PointStamped_.py</w:t>
            </w:r>
          </w:p>
        </w:tc>
        <w:tc>
          <w:tcPr>
            <w:tcW w:w="4535" w:type="dxa"/>
            <w:vAlign w:val="center"/>
          </w:tcPr>
          <w:p w14:paraId="7F3DAE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gear_sonic_deploy/thirdparty/unitree_sdk2/thirdparty/include/dds/ddsi/ddsi_builtin_topic_if.h</w:t>
            </w:r>
          </w:p>
        </w:tc>
      </w:tr>
      <w:tr w14:paraId="556B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F53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external_dependencies/unitree_sdk2_python/unitree_sdk2py/idl/geometry_msgs/msg/dds_/_Point_.py</w:t>
            </w:r>
          </w:p>
        </w:tc>
        <w:tc>
          <w:tcPr>
            <w:tcW w:w="4535" w:type="dxa"/>
            <w:vAlign w:val="center"/>
          </w:tcPr>
          <w:p w14:paraId="27007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gear_sonic_deploy/thirdparty/unitree_sdk2/thirdparty/include/dds/ddsi/ddsi_cdrstream.h</w:t>
            </w:r>
          </w:p>
        </w:tc>
      </w:tr>
      <w:tr w14:paraId="6D04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CD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external_dependencies/unitree_sdk2_python/unitree_sdk2py/idl/geometry_msgs/msg/dds_/_Pose2D_.py</w:t>
            </w:r>
          </w:p>
        </w:tc>
        <w:tc>
          <w:tcPr>
            <w:tcW w:w="4535" w:type="dxa"/>
            <w:vAlign w:val="center"/>
          </w:tcPr>
          <w:p w14:paraId="5A5B2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gear_sonic_deploy/thirdparty/unitree_sdk2/thirdparty/include/dds/ddsi/ddsi_cfgelems.h</w:t>
            </w:r>
          </w:p>
        </w:tc>
      </w:tr>
      <w:tr w14:paraId="3BF6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C9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external_dependencies/unitree_sdk2_python/unitree_sdk2py/idl/geometry_msgs/msg/dds_/_PoseStamped_.py</w:t>
            </w:r>
          </w:p>
        </w:tc>
        <w:tc>
          <w:tcPr>
            <w:tcW w:w="4535" w:type="dxa"/>
            <w:vAlign w:val="center"/>
          </w:tcPr>
          <w:p w14:paraId="1D528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gear_sonic_deploy/thirdparty/unitree_sdk2/thirdparty/include/dds/ddsi/ddsi_cfgunits.h</w:t>
            </w:r>
          </w:p>
        </w:tc>
      </w:tr>
      <w:tr w14:paraId="76B4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4E5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external_dependencies/unitree_sdk2_python/unitree_sdk2py/idl/geometry_msgs/msg/dds_/_PoseWithCovarianceStamped_.py</w:t>
            </w:r>
          </w:p>
        </w:tc>
        <w:tc>
          <w:tcPr>
            <w:tcW w:w="4535" w:type="dxa"/>
            <w:vAlign w:val="center"/>
          </w:tcPr>
          <w:p w14:paraId="6EB487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gear_sonic_deploy/thirdparty/unitree_sdk2/thirdparty/include/dds/ddsi/ddsi_config.h</w:t>
            </w:r>
          </w:p>
        </w:tc>
      </w:tr>
      <w:tr w14:paraId="559C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FF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external_dependencies/unitree_sdk2_python/unitree_sdk2py/idl/geometry_msgs/msg/dds_/_PoseWithCovariance_.py</w:t>
            </w:r>
          </w:p>
        </w:tc>
        <w:tc>
          <w:tcPr>
            <w:tcW w:w="4535" w:type="dxa"/>
            <w:vAlign w:val="center"/>
          </w:tcPr>
          <w:p w14:paraId="3B20C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gear_sonic_deploy/thirdparty/unitree_sdk2/thirdparty/include/dds/ddsi/ddsi_config_impl.h</w:t>
            </w:r>
          </w:p>
        </w:tc>
      </w:tr>
      <w:tr w14:paraId="0363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82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external_dependencies/unitree_sdk2_python/unitree_sdk2py/idl/geometry_msgs/msg/dds_/_Pose_.py</w:t>
            </w:r>
          </w:p>
        </w:tc>
        <w:tc>
          <w:tcPr>
            <w:tcW w:w="4535" w:type="dxa"/>
            <w:vAlign w:val="center"/>
          </w:tcPr>
          <w:p w14:paraId="5F230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gear_sonic_deploy/thirdparty/unitree_sdk2/thirdparty/include/dds/ddsi/ddsi_deadline.h</w:t>
            </w:r>
          </w:p>
        </w:tc>
      </w:tr>
      <w:tr w14:paraId="4567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153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external_dependencies/unitree_sdk2_python/unitree_sdk2py/idl/geometry_msgs/msg/dds_/_QuaternionStamped_.py</w:t>
            </w:r>
          </w:p>
        </w:tc>
        <w:tc>
          <w:tcPr>
            <w:tcW w:w="4535" w:type="dxa"/>
            <w:vAlign w:val="center"/>
          </w:tcPr>
          <w:p w14:paraId="1B05D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gear_sonic_deploy/thirdparty/unitree_sdk2/thirdparty/include/dds/ddsi/ddsi_deliver_locally.h</w:t>
            </w:r>
          </w:p>
        </w:tc>
      </w:tr>
      <w:tr w14:paraId="5163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E237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external_dependencies/unitree_sdk2_python/unitree_sdk2py/idl/geometry_msgs/msg/dds_/_Quaternion_.py</w:t>
            </w:r>
          </w:p>
        </w:tc>
        <w:tc>
          <w:tcPr>
            <w:tcW w:w="4535" w:type="dxa"/>
            <w:vAlign w:val="center"/>
          </w:tcPr>
          <w:p w14:paraId="1CAA0B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gear_sonic_deploy/thirdparty/unitree_sdk2/thirdparty/include/dds/ddsi/ddsi_domaingv.h</w:t>
            </w:r>
          </w:p>
        </w:tc>
      </w:tr>
      <w:tr w14:paraId="3BF8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63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external_dependencies/unitree_sdk2_python/unitree_sdk2py/idl/geometry_msgs/msg/dds_/_TwistStamped_.py</w:t>
            </w:r>
          </w:p>
        </w:tc>
        <w:tc>
          <w:tcPr>
            <w:tcW w:w="4535" w:type="dxa"/>
            <w:vAlign w:val="center"/>
          </w:tcPr>
          <w:p w14:paraId="3875A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gear_sonic_deploy/thirdparty/unitree_sdk2/thirdparty/include/dds/ddsi/ddsi_endpoint.h</w:t>
            </w:r>
          </w:p>
        </w:tc>
      </w:tr>
      <w:tr w14:paraId="5A59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06C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external_dependencies/unitree_sdk2_python/unitree_sdk2py/idl/geometry_msgs/msg/dds_/_TwistWithCovarianceStamped_.py</w:t>
            </w:r>
          </w:p>
        </w:tc>
        <w:tc>
          <w:tcPr>
            <w:tcW w:w="4535" w:type="dxa"/>
            <w:vAlign w:val="center"/>
          </w:tcPr>
          <w:p w14:paraId="690A7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gear_sonic_deploy/thirdparty/unitree_sdk2/thirdparty/include/dds/ddsi/ddsi_entity.h</w:t>
            </w:r>
          </w:p>
        </w:tc>
      </w:tr>
      <w:tr w14:paraId="47AE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3F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external_dependencies/unitree_sdk2_python/unitree_sdk2py/idl/geometry_msgs/msg/dds_/_TwistWithCovariance_.py</w:t>
            </w:r>
          </w:p>
        </w:tc>
        <w:tc>
          <w:tcPr>
            <w:tcW w:w="4535" w:type="dxa"/>
            <w:vAlign w:val="center"/>
          </w:tcPr>
          <w:p w14:paraId="63F955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gear_sonic_deploy/thirdparty/unitree_sdk2/thirdparty/include/dds/ddsi/ddsi_entity_index.h</w:t>
            </w:r>
          </w:p>
        </w:tc>
      </w:tr>
      <w:tr w14:paraId="02EB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8F89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external_dependencies/unitree_sdk2_python/unitree_sdk2py/idl/geometry_msgs/msg/dds_/_Twist_.py</w:t>
            </w:r>
          </w:p>
        </w:tc>
        <w:tc>
          <w:tcPr>
            <w:tcW w:w="4535" w:type="dxa"/>
            <w:vAlign w:val="center"/>
          </w:tcPr>
          <w:p w14:paraId="7EE29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gear_sonic_deploy/thirdparty/unitree_sdk2/thirdparty/include/dds/ddsi/ddsi_entity_match.h</w:t>
            </w:r>
          </w:p>
        </w:tc>
      </w:tr>
      <w:tr w14:paraId="0436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56E1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external_dependencies/unitree_sdk2_python/unitree_sdk2py/idl/geometry_msgs/msg/dds_/_Vector3_.py</w:t>
            </w:r>
          </w:p>
        </w:tc>
        <w:tc>
          <w:tcPr>
            <w:tcW w:w="4535" w:type="dxa"/>
            <w:vAlign w:val="center"/>
          </w:tcPr>
          <w:p w14:paraId="6942A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gear_sonic_deploy/thirdparty/unitree_sdk2/thirdparty/include/dds/ddsi/ddsi_guid.h</w:t>
            </w:r>
          </w:p>
        </w:tc>
      </w:tr>
      <w:tr w14:paraId="7B92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76E5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external_dependencies/unitree_sdk2_python/unitree_sdk2py/idl/geometry_msgs/msg/dds_/__init__.py</w:t>
            </w:r>
          </w:p>
        </w:tc>
        <w:tc>
          <w:tcPr>
            <w:tcW w:w="4535" w:type="dxa"/>
            <w:vAlign w:val="center"/>
          </w:tcPr>
          <w:p w14:paraId="13DB40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gear_sonic_deploy/thirdparty/unitree_sdk2/thirdparty/include/dds/ddsi/ddsi_handshake.h</w:t>
            </w:r>
          </w:p>
        </w:tc>
      </w:tr>
      <w:tr w14:paraId="73F0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766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external_dependencies/unitree_sdk2_python/unitree_sdk2py/idl/nav_msgs/__init__.py</w:t>
            </w:r>
          </w:p>
        </w:tc>
        <w:tc>
          <w:tcPr>
            <w:tcW w:w="4535" w:type="dxa"/>
            <w:vAlign w:val="center"/>
          </w:tcPr>
          <w:p w14:paraId="56C6AB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gear_sonic_deploy/thirdparty/unitree_sdk2/thirdparty/include/dds/ddsi/ddsi_iid.h</w:t>
            </w:r>
          </w:p>
        </w:tc>
      </w:tr>
      <w:tr w14:paraId="4EAE7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C50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external_dependencies/unitree_sdk2_python/unitree_sdk2py/idl/nav_msgs/msg/__init__.py</w:t>
            </w:r>
          </w:p>
        </w:tc>
        <w:tc>
          <w:tcPr>
            <w:tcW w:w="4535" w:type="dxa"/>
            <w:vAlign w:val="center"/>
          </w:tcPr>
          <w:p w14:paraId="0A92C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gear_sonic_deploy/thirdparty/unitree_sdk2/thirdparty/include/dds/ddsi/ddsi_ipaddr.h</w:t>
            </w:r>
          </w:p>
        </w:tc>
      </w:tr>
      <w:tr w14:paraId="65CF0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C7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external_dependencies/unitree_sdk2_python/unitree_sdk2py/idl/nav_msgs/msg/dds_/_MapMetaData_.py</w:t>
            </w:r>
          </w:p>
        </w:tc>
        <w:tc>
          <w:tcPr>
            <w:tcW w:w="4535" w:type="dxa"/>
            <w:vAlign w:val="center"/>
          </w:tcPr>
          <w:p w14:paraId="24F57E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gear_sonic_deploy/thirdparty/unitree_sdk2/thirdparty/include/dds/ddsi/ddsi_keyhash.h</w:t>
            </w:r>
          </w:p>
        </w:tc>
      </w:tr>
      <w:tr w14:paraId="0958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312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external_dependencies/unitree_sdk2_python/unitree_sdk2py/idl/nav_msgs/msg/dds_/_OccupancyGrid_.py</w:t>
            </w:r>
          </w:p>
        </w:tc>
        <w:tc>
          <w:tcPr>
            <w:tcW w:w="4535" w:type="dxa"/>
            <w:vAlign w:val="center"/>
          </w:tcPr>
          <w:p w14:paraId="440C7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gear_sonic_deploy/thirdparty/unitree_sdk2/thirdparty/include/dds/ddsi/ddsi_lifespan.h</w:t>
            </w:r>
          </w:p>
        </w:tc>
      </w:tr>
      <w:tr w14:paraId="2F32F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CE7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external_dependencies/unitree_sdk2_python/unitree_sdk2py/idl/nav_msgs/msg/dds_/_Odometry_.py</w:t>
            </w:r>
          </w:p>
        </w:tc>
        <w:tc>
          <w:tcPr>
            <w:tcW w:w="4535" w:type="dxa"/>
            <w:vAlign w:val="center"/>
          </w:tcPr>
          <w:p w14:paraId="417864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gear_sonic_deploy/thirdparty/unitree_sdk2/thirdparty/include/dds/ddsi/ddsi_list_genptr.h</w:t>
            </w:r>
          </w:p>
        </w:tc>
      </w:tr>
      <w:tr w14:paraId="56B45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E3C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external_dependencies/unitree_sdk2_python/unitree_sdk2py/idl/nav_msgs/msg/dds_/__init__.py</w:t>
            </w:r>
          </w:p>
        </w:tc>
        <w:tc>
          <w:tcPr>
            <w:tcW w:w="4535" w:type="dxa"/>
            <w:vAlign w:val="center"/>
          </w:tcPr>
          <w:p w14:paraId="697A48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gear_sonic_deploy/thirdparty/unitree_sdk2/thirdparty/include/dds/ddsi/ddsi_list_tmpl.h</w:t>
            </w:r>
          </w:p>
        </w:tc>
      </w:tr>
      <w:tr w14:paraId="4EFBB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C8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external_dependencies/unitree_sdk2_python/unitree_sdk2py/idl/sensor_msgs/__init__.py</w:t>
            </w:r>
          </w:p>
        </w:tc>
        <w:tc>
          <w:tcPr>
            <w:tcW w:w="4535" w:type="dxa"/>
            <w:vAlign w:val="center"/>
          </w:tcPr>
          <w:p w14:paraId="396A29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gear_sonic_deploy/thirdparty/unitree_sdk2/thirdparty/include/dds/ddsi/ddsi_locator.h</w:t>
            </w:r>
          </w:p>
        </w:tc>
      </w:tr>
      <w:tr w14:paraId="059F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2C08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external_dependencies/unitree_sdk2_python/unitree_sdk2py/idl/sensor_msgs/msg/__init__.py</w:t>
            </w:r>
          </w:p>
        </w:tc>
        <w:tc>
          <w:tcPr>
            <w:tcW w:w="4535" w:type="dxa"/>
            <w:vAlign w:val="center"/>
          </w:tcPr>
          <w:p w14:paraId="00122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gear_sonic_deploy/thirdparty/unitree_sdk2/thirdparty/include/dds/ddsi/ddsi_mcgroup.h</w:t>
            </w:r>
          </w:p>
        </w:tc>
      </w:tr>
      <w:tr w14:paraId="642A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A43F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external_dependencies/unitree_sdk2_python/unitree_sdk2py/idl/sensor_msgs/msg/dds_/PointField_Constants/_PointField_.py</w:t>
            </w:r>
          </w:p>
        </w:tc>
        <w:tc>
          <w:tcPr>
            <w:tcW w:w="4535" w:type="dxa"/>
            <w:vAlign w:val="center"/>
          </w:tcPr>
          <w:p w14:paraId="0571F1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gear_sonic_deploy/thirdparty/unitree_sdk2/thirdparty/include/dds/ddsi/ddsi_ownip.h</w:t>
            </w:r>
          </w:p>
        </w:tc>
      </w:tr>
      <w:tr w14:paraId="60B7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F6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external_dependencies/unitree_sdk2_python/unitree_sdk2py/idl/sensor_msgs/msg/dds_/PointField_Constants/__init__.py</w:t>
            </w:r>
          </w:p>
        </w:tc>
        <w:tc>
          <w:tcPr>
            <w:tcW w:w="4535" w:type="dxa"/>
            <w:vAlign w:val="center"/>
          </w:tcPr>
          <w:p w14:paraId="51BBC8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gear_sonic_deploy/thirdparty/unitree_sdk2/thirdparty/include/dds/ddsi/ddsi_participant.h</w:t>
            </w:r>
          </w:p>
        </w:tc>
      </w:tr>
      <w:tr w14:paraId="7F76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28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external_dependencies/unitree_sdk2_python/unitree_sdk2py/idl/sensor_msgs/msg/dds_/_PointCloud2_.py</w:t>
            </w:r>
          </w:p>
        </w:tc>
        <w:tc>
          <w:tcPr>
            <w:tcW w:w="4535" w:type="dxa"/>
            <w:vAlign w:val="center"/>
          </w:tcPr>
          <w:p w14:paraId="7710E5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gear_sonic_deploy/thirdparty/unitree_sdk2/thirdparty/include/dds/ddsi/ddsi_plist.h</w:t>
            </w:r>
          </w:p>
        </w:tc>
      </w:tr>
      <w:tr w14:paraId="2512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309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external_dependencies/unitree_sdk2_python/unitree_sdk2py/idl/sensor_msgs/msg/dds_/_PointField_.py</w:t>
            </w:r>
          </w:p>
        </w:tc>
        <w:tc>
          <w:tcPr>
            <w:tcW w:w="4535" w:type="dxa"/>
            <w:vAlign w:val="center"/>
          </w:tcPr>
          <w:p w14:paraId="1CFD0C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gear_sonic_deploy/thirdparty/unitree_sdk2/thirdparty/include/dds/ddsi/ddsi_plist_generic.h</w:t>
            </w:r>
          </w:p>
        </w:tc>
      </w:tr>
      <w:tr w14:paraId="4B59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68C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external_dependencies/unitree_sdk2_python/unitree_sdk2py/idl/sensor_msgs/msg/dds_/__init__.py</w:t>
            </w:r>
          </w:p>
        </w:tc>
        <w:tc>
          <w:tcPr>
            <w:tcW w:w="4535" w:type="dxa"/>
            <w:vAlign w:val="center"/>
          </w:tcPr>
          <w:p w14:paraId="50253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gear_sonic_deploy/thirdparty/unitree_sdk2/thirdparty/include/dds/ddsi/ddsi_pmd.h</w:t>
            </w:r>
          </w:p>
        </w:tc>
      </w:tr>
      <w:tr w14:paraId="5616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5E0F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external_dependencies/unitree_sdk2_python/unitree_sdk2py/idl/std_msgs/__init__.py</w:t>
            </w:r>
          </w:p>
        </w:tc>
        <w:tc>
          <w:tcPr>
            <w:tcW w:w="4535" w:type="dxa"/>
            <w:vAlign w:val="center"/>
          </w:tcPr>
          <w:p w14:paraId="33035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gear_sonic_deploy/thirdparty/unitree_sdk2/thirdparty/include/dds/ddsi/ddsi_portmapping.h</w:t>
            </w:r>
          </w:p>
        </w:tc>
      </w:tr>
      <w:tr w14:paraId="0665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742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external_dependencies/unitree_sdk2_python/unitree_sdk2py/idl/std_msgs/msg/__init__.py</w:t>
            </w:r>
          </w:p>
        </w:tc>
        <w:tc>
          <w:tcPr>
            <w:tcW w:w="4535" w:type="dxa"/>
            <w:vAlign w:val="center"/>
          </w:tcPr>
          <w:p w14:paraId="60AE2D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gear_sonic_deploy/thirdparty/unitree_sdk2/thirdparty/include/dds/ddsi/ddsi_proxy_endpoint.h</w:t>
            </w:r>
          </w:p>
        </w:tc>
      </w:tr>
      <w:tr w14:paraId="4D7B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60CD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external_dependencies/unitree_sdk2_python/unitree_sdk2py/idl/std_msgs/msg/dds_/_Header_.py</w:t>
            </w:r>
          </w:p>
        </w:tc>
        <w:tc>
          <w:tcPr>
            <w:tcW w:w="4535" w:type="dxa"/>
            <w:vAlign w:val="center"/>
          </w:tcPr>
          <w:p w14:paraId="631BF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gear_sonic_deploy/thirdparty/unitree_sdk2/thirdparty/include/dds/ddsi/ddsi_proxy_participant.h</w:t>
            </w:r>
          </w:p>
        </w:tc>
      </w:tr>
      <w:tr w14:paraId="1A2E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71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external_dependencies/unitree_sdk2_python/unitree_sdk2py/idl/std_msgs/msg/dds_/_String_.py</w:t>
            </w:r>
          </w:p>
        </w:tc>
        <w:tc>
          <w:tcPr>
            <w:tcW w:w="4535" w:type="dxa"/>
            <w:vAlign w:val="center"/>
          </w:tcPr>
          <w:p w14:paraId="50A033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gear_sonic_deploy/thirdparty/unitree_sdk2/thirdparty/include/dds/ddsi/ddsi_raweth.h</w:t>
            </w:r>
          </w:p>
        </w:tc>
      </w:tr>
      <w:tr w14:paraId="3B60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30A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external_dependencies/unitree_sdk2_python/unitree_sdk2py/idl/std_msgs/msg/dds_/__init__.py</w:t>
            </w:r>
          </w:p>
        </w:tc>
        <w:tc>
          <w:tcPr>
            <w:tcW w:w="4535" w:type="dxa"/>
            <w:vAlign w:val="center"/>
          </w:tcPr>
          <w:p w14:paraId="738998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gear_sonic_deploy/thirdparty/unitree_sdk2/thirdparty/include/dds/ddsi/ddsi_rhc.h</w:t>
            </w:r>
          </w:p>
        </w:tc>
      </w:tr>
      <w:tr w14:paraId="1249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AB2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external_dependencies/unitree_sdk2_python/unitree_sdk2py/idl/unitree_api/__init__.py</w:t>
            </w:r>
          </w:p>
        </w:tc>
        <w:tc>
          <w:tcPr>
            <w:tcW w:w="4535" w:type="dxa"/>
            <w:vAlign w:val="center"/>
          </w:tcPr>
          <w:p w14:paraId="5C0D5D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gear_sonic_deploy/thirdparty/unitree_sdk2/thirdparty/include/dds/ddsi/ddsi_security_exchange.h</w:t>
            </w:r>
          </w:p>
        </w:tc>
      </w:tr>
      <w:tr w14:paraId="6D07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E590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external_dependencies/unitree_sdk2_python/unitree_sdk2py/idl/unitree_api/msg/__init__.py</w:t>
            </w:r>
          </w:p>
        </w:tc>
        <w:tc>
          <w:tcPr>
            <w:tcW w:w="4535" w:type="dxa"/>
            <w:vAlign w:val="center"/>
          </w:tcPr>
          <w:p w14:paraId="2B7F2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gear_sonic_deploy/thirdparty/unitree_sdk2/thirdparty/include/dds/ddsi/ddsi_security_msg.h</w:t>
            </w:r>
          </w:p>
        </w:tc>
      </w:tr>
      <w:tr w14:paraId="0614A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57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external_dependencies/unitree_sdk2_python/unitree_sdk2py/idl/unitree_api/msg/dds_/_RequestHeader_.py</w:t>
            </w:r>
          </w:p>
        </w:tc>
        <w:tc>
          <w:tcPr>
            <w:tcW w:w="4535" w:type="dxa"/>
            <w:vAlign w:val="center"/>
          </w:tcPr>
          <w:p w14:paraId="03DC90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gear_sonic_deploy/thirdparty/unitree_sdk2/thirdparty/include/dds/ddsi/ddsi_security_omg.h</w:t>
            </w:r>
          </w:p>
        </w:tc>
      </w:tr>
      <w:tr w14:paraId="0BCC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CB1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external_dependencies/unitree_sdk2_python/unitree_sdk2py/idl/unitree_api/msg/dds_/_RequestIdentity_.py</w:t>
            </w:r>
          </w:p>
        </w:tc>
        <w:tc>
          <w:tcPr>
            <w:tcW w:w="4535" w:type="dxa"/>
            <w:vAlign w:val="center"/>
          </w:tcPr>
          <w:p w14:paraId="27F649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gear_sonic_deploy/thirdparty/unitree_sdk2/thirdparty/include/dds/ddsi/ddsi_security_util.h</w:t>
            </w:r>
          </w:p>
        </w:tc>
      </w:tr>
      <w:tr w14:paraId="59E9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9A5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external_dependencies/unitree_sdk2_python/unitree_sdk2py/idl/unitree_api/msg/dds_/_RequestLease_.py</w:t>
            </w:r>
          </w:p>
        </w:tc>
        <w:tc>
          <w:tcPr>
            <w:tcW w:w="4535" w:type="dxa"/>
            <w:vAlign w:val="center"/>
          </w:tcPr>
          <w:p w14:paraId="7E0F8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gear_sonic_deploy/thirdparty/unitree_sdk2/thirdparty/include/dds/ddsi/ddsi_serdata.h</w:t>
            </w:r>
          </w:p>
        </w:tc>
      </w:tr>
      <w:tr w14:paraId="3DBF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E1C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external_dependencies/unitree_sdk2_python/unitree_sdk2py/idl/unitree_api/msg/dds_/_RequestPolicy_.py</w:t>
            </w:r>
          </w:p>
        </w:tc>
        <w:tc>
          <w:tcPr>
            <w:tcW w:w="4535" w:type="dxa"/>
            <w:vAlign w:val="center"/>
          </w:tcPr>
          <w:p w14:paraId="32522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gear_sonic_deploy/thirdparty/unitree_sdk2/thirdparty/include/dds/ddsi/ddsi_serdata_default.h</w:t>
            </w:r>
          </w:p>
        </w:tc>
      </w:tr>
      <w:tr w14:paraId="7E511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B5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external_dependencies/unitree_sdk2_python/unitree_sdk2py/idl/unitree_api/msg/dds_/_Request_.py</w:t>
            </w:r>
          </w:p>
        </w:tc>
        <w:tc>
          <w:tcPr>
            <w:tcW w:w="4535" w:type="dxa"/>
            <w:vAlign w:val="center"/>
          </w:tcPr>
          <w:p w14:paraId="2B7F80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gear_sonic_deploy/thirdparty/unitree_sdk2/thirdparty/include/dds/ddsi/ddsi_serdata_plist.h</w:t>
            </w:r>
          </w:p>
        </w:tc>
      </w:tr>
      <w:tr w14:paraId="59D7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7B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external_dependencies/unitree_sdk2_python/unitree_sdk2py/idl/unitree_api/msg/dds_/_ResponseHeader_.py</w:t>
            </w:r>
          </w:p>
        </w:tc>
        <w:tc>
          <w:tcPr>
            <w:tcW w:w="4535" w:type="dxa"/>
            <w:vAlign w:val="center"/>
          </w:tcPr>
          <w:p w14:paraId="7E28D4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gear_sonic_deploy/thirdparty/unitree_sdk2/thirdparty/include/dds/ddsi/ddsi_serdata_pserop.h</w:t>
            </w:r>
          </w:p>
        </w:tc>
      </w:tr>
      <w:tr w14:paraId="26E0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7AF4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external_dependencies/unitree_sdk2_python/unitree_sdk2py/idl/unitree_api/msg/dds_/_ResponseStatus_.py</w:t>
            </w:r>
          </w:p>
        </w:tc>
        <w:tc>
          <w:tcPr>
            <w:tcW w:w="4535" w:type="dxa"/>
            <w:vAlign w:val="center"/>
          </w:tcPr>
          <w:p w14:paraId="2690B7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gear_sonic_deploy/thirdparty/unitree_sdk2/thirdparty/include/dds/ddsi/ddsi_sertopic.h</w:t>
            </w:r>
          </w:p>
        </w:tc>
      </w:tr>
      <w:tr w14:paraId="47A3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1D2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external_dependencies/unitree_sdk2_python/unitree_sdk2py/idl/unitree_api/msg/dds_/_Response_.py</w:t>
            </w:r>
          </w:p>
        </w:tc>
        <w:tc>
          <w:tcPr>
            <w:tcW w:w="4535" w:type="dxa"/>
            <w:vAlign w:val="center"/>
          </w:tcPr>
          <w:p w14:paraId="64FC60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gear_sonic_deploy/thirdparty/unitree_sdk2/thirdparty/include/dds/ddsi/ddsi_sertype.h</w:t>
            </w:r>
          </w:p>
        </w:tc>
      </w:tr>
      <w:tr w14:paraId="248C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9A8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external_dependencies/unitree_sdk2_python/unitree_sdk2py/idl/unitree_api/msg/dds_/__init__.py</w:t>
            </w:r>
          </w:p>
        </w:tc>
        <w:tc>
          <w:tcPr>
            <w:tcW w:w="4535" w:type="dxa"/>
            <w:vAlign w:val="center"/>
          </w:tcPr>
          <w:p w14:paraId="72A509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gear_sonic_deploy/thirdparty/unitree_sdk2/thirdparty/include/dds/ddsi/ddsi_shm_transport.h</w:t>
            </w:r>
          </w:p>
        </w:tc>
      </w:tr>
      <w:tr w14:paraId="0184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AA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external_dependencies/unitree_sdk2_python/unitree_sdk2py/idl/unitree_go/__init__.py</w:t>
            </w:r>
          </w:p>
        </w:tc>
        <w:tc>
          <w:tcPr>
            <w:tcW w:w="4535" w:type="dxa"/>
            <w:vAlign w:val="center"/>
          </w:tcPr>
          <w:p w14:paraId="2213B8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gear_sonic_deploy/thirdparty/unitree_sdk2/thirdparty/include/dds/ddsi/ddsi_ssl.h</w:t>
            </w:r>
          </w:p>
        </w:tc>
      </w:tr>
      <w:tr w14:paraId="5F52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B43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external_dependencies/unitree_sdk2_python/unitree_sdk2py/idl/unitree_go/msg/__init__.py</w:t>
            </w:r>
          </w:p>
        </w:tc>
        <w:tc>
          <w:tcPr>
            <w:tcW w:w="4535" w:type="dxa"/>
            <w:vAlign w:val="center"/>
          </w:tcPr>
          <w:p w14:paraId="197A0D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gear_sonic_deploy/thirdparty/unitree_sdk2/thirdparty/include/dds/ddsi/ddsi_statistics.h</w:t>
            </w:r>
          </w:p>
        </w:tc>
      </w:tr>
      <w:tr w14:paraId="70CF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257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external_dependencies/unitree_sdk2_python/unitree_sdk2py/idl/unitree_go/msg/dds_/_AudioData_.py</w:t>
            </w:r>
          </w:p>
        </w:tc>
        <w:tc>
          <w:tcPr>
            <w:tcW w:w="4535" w:type="dxa"/>
            <w:vAlign w:val="center"/>
          </w:tcPr>
          <w:p w14:paraId="423FD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gear_sonic_deploy/thirdparty/unitree_sdk2/thirdparty/include/dds/ddsi/ddsi_tcp.h</w:t>
            </w:r>
          </w:p>
        </w:tc>
      </w:tr>
      <w:tr w14:paraId="4216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E073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external_dependencies/unitree_sdk2_python/unitree_sdk2py/idl/unitree_go/msg/dds_/_BmsCmd_.py</w:t>
            </w:r>
          </w:p>
        </w:tc>
        <w:tc>
          <w:tcPr>
            <w:tcW w:w="4535" w:type="dxa"/>
            <w:vAlign w:val="center"/>
          </w:tcPr>
          <w:p w14:paraId="15779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gear_sonic_deploy/thirdparty/unitree_sdk2/thirdparty/include/dds/ddsi/ddsi_threadmon.h</w:t>
            </w:r>
          </w:p>
        </w:tc>
      </w:tr>
      <w:tr w14:paraId="31E8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5D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external_dependencies/unitree_sdk2_python/unitree_sdk2py/idl/unitree_go/msg/dds_/_BmsState_.py</w:t>
            </w:r>
          </w:p>
        </w:tc>
        <w:tc>
          <w:tcPr>
            <w:tcW w:w="4535" w:type="dxa"/>
            <w:vAlign w:val="center"/>
          </w:tcPr>
          <w:p w14:paraId="5C3FD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gear_sonic_deploy/thirdparty/unitree_sdk2/thirdparty/include/dds/ddsi/ddsi_time.h</w:t>
            </w:r>
          </w:p>
        </w:tc>
      </w:tr>
      <w:tr w14:paraId="01E0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3A37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external_dependencies/unitree_sdk2_python/unitree_sdk2py/idl/unitree_go/msg/dds_/_Error_.py</w:t>
            </w:r>
          </w:p>
        </w:tc>
        <w:tc>
          <w:tcPr>
            <w:tcW w:w="4535" w:type="dxa"/>
            <w:vAlign w:val="center"/>
          </w:tcPr>
          <w:p w14:paraId="301C9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gear_sonic_deploy/thirdparty/unitree_sdk2/thirdparty/include/dds/ddsi/ddsi_tkmap.h</w:t>
            </w:r>
          </w:p>
        </w:tc>
      </w:tr>
      <w:tr w14:paraId="01BD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27B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external_dependencies/unitree_sdk2_python/unitree_sdk2py/idl/unitree_go/msg/dds_/_Go2FrontVideoData_.py</w:t>
            </w:r>
          </w:p>
        </w:tc>
        <w:tc>
          <w:tcPr>
            <w:tcW w:w="4535" w:type="dxa"/>
            <w:vAlign w:val="center"/>
          </w:tcPr>
          <w:p w14:paraId="2F7CC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gear_sonic_deploy/thirdparty/unitree_sdk2/thirdparty/include/dds/ddsi/ddsi_topic.h</w:t>
            </w:r>
          </w:p>
        </w:tc>
      </w:tr>
      <w:tr w14:paraId="4DC5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59B0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external_dependencies/unitree_sdk2_python/unitree_sdk2py/idl/unitree_go/msg/dds_/_HeightMap_.py</w:t>
            </w:r>
          </w:p>
        </w:tc>
        <w:tc>
          <w:tcPr>
            <w:tcW w:w="4535" w:type="dxa"/>
            <w:vAlign w:val="center"/>
          </w:tcPr>
          <w:p w14:paraId="1412D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gear_sonic_deploy/thirdparty/unitree_sdk2/thirdparty/include/dds/ddsi/ddsi_tran.h</w:t>
            </w:r>
          </w:p>
        </w:tc>
      </w:tr>
      <w:tr w14:paraId="6F85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EC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external_dependencies/unitree_sdk2_python/unitree_sdk2py/idl/unitree_go/msg/dds_/_IMUState_.py</w:t>
            </w:r>
          </w:p>
        </w:tc>
        <w:tc>
          <w:tcPr>
            <w:tcW w:w="4535" w:type="dxa"/>
            <w:vAlign w:val="center"/>
          </w:tcPr>
          <w:p w14:paraId="1883B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gear_sonic_deploy/thirdparty/unitree_sdk2/thirdparty/include/dds/ddsi/ddsi_typebuilder.h</w:t>
            </w:r>
          </w:p>
        </w:tc>
      </w:tr>
      <w:tr w14:paraId="3D0C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B9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external_dependencies/unitree_sdk2_python/unitree_sdk2py/idl/unitree_go/msg/dds_/_InterfaceConfig_.py</w:t>
            </w:r>
          </w:p>
        </w:tc>
        <w:tc>
          <w:tcPr>
            <w:tcW w:w="4535" w:type="dxa"/>
            <w:vAlign w:val="center"/>
          </w:tcPr>
          <w:p w14:paraId="27EDB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gear_sonic_deploy/thirdparty/unitree_sdk2/thirdparty/include/dds/ddsi/ddsi_typelib.h</w:t>
            </w:r>
          </w:p>
        </w:tc>
      </w:tr>
      <w:tr w14:paraId="7AC3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897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external_dependencies/unitree_sdk2_python/unitree_sdk2py/idl/unitree_go/msg/dds_/_LidarState_.py</w:t>
            </w:r>
          </w:p>
        </w:tc>
        <w:tc>
          <w:tcPr>
            <w:tcW w:w="4535" w:type="dxa"/>
            <w:vAlign w:val="center"/>
          </w:tcPr>
          <w:p w14:paraId="27D7A3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gear_sonic_deploy/thirdparty/unitree_sdk2/thirdparty/include/dds/ddsi/ddsi_typelookup.h</w:t>
            </w:r>
          </w:p>
        </w:tc>
      </w:tr>
      <w:tr w14:paraId="78F4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ADD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external_dependencies/unitree_sdk2_python/unitree_sdk2py/idl/unitree_go/msg/dds_/_LowCmd_.py</w:t>
            </w:r>
          </w:p>
        </w:tc>
        <w:tc>
          <w:tcPr>
            <w:tcW w:w="4535" w:type="dxa"/>
            <w:vAlign w:val="center"/>
          </w:tcPr>
          <w:p w14:paraId="49F823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gear_sonic_deploy/thirdparty/unitree_sdk2/thirdparty/include/dds/ddsi/ddsi_typewrap.h</w:t>
            </w:r>
          </w:p>
        </w:tc>
      </w:tr>
      <w:tr w14:paraId="070A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418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external_dependencies/unitree_sdk2_python/unitree_sdk2py/idl/unitree_go/msg/dds_/_LowState_.py</w:t>
            </w:r>
          </w:p>
        </w:tc>
        <w:tc>
          <w:tcPr>
            <w:tcW w:w="4535" w:type="dxa"/>
            <w:vAlign w:val="center"/>
          </w:tcPr>
          <w:p w14:paraId="72A6D8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gear_sonic_deploy/thirdparty/unitree_sdk2/thirdparty/include/dds/ddsi/ddsi_udp.h</w:t>
            </w:r>
          </w:p>
        </w:tc>
      </w:tr>
      <w:tr w14:paraId="53AC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DF3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external_dependencies/unitree_sdk2_python/unitree_sdk2py/idl/unitree_go/msg/dds_/_MotorCmd_.py</w:t>
            </w:r>
          </w:p>
        </w:tc>
        <w:tc>
          <w:tcPr>
            <w:tcW w:w="4535" w:type="dxa"/>
            <w:vAlign w:val="center"/>
          </w:tcPr>
          <w:p w14:paraId="78576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gear_sonic_deploy/thirdparty/unitree_sdk2/thirdparty/include/dds/ddsi/ddsi_vendor.h</w:t>
            </w:r>
          </w:p>
        </w:tc>
      </w:tr>
      <w:tr w14:paraId="44E4C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EC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external_dependencies/unitree_sdk2_python/unitree_sdk2py/idl/unitree_go/msg/dds_/_MotorCmds_.py</w:t>
            </w:r>
          </w:p>
        </w:tc>
        <w:tc>
          <w:tcPr>
            <w:tcW w:w="4535" w:type="dxa"/>
            <w:vAlign w:val="center"/>
          </w:tcPr>
          <w:p w14:paraId="4C2F2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gear_sonic_deploy/thirdparty/unitree_sdk2/thirdparty/include/dds/ddsi/ddsi_vnet.h</w:t>
            </w:r>
          </w:p>
        </w:tc>
      </w:tr>
      <w:tr w14:paraId="6A1B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0BF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external_dependencies/unitree_sdk2_python/unitree_sdk2py/idl/unitree_go/msg/dds_/_MotorState_.py</w:t>
            </w:r>
          </w:p>
        </w:tc>
        <w:tc>
          <w:tcPr>
            <w:tcW w:w="4535" w:type="dxa"/>
            <w:vAlign w:val="center"/>
          </w:tcPr>
          <w:p w14:paraId="36D75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gear_sonic_deploy/thirdparty/unitree_sdk2/thirdparty/include/dds/ddsi/ddsi_wraddrset.h</w:t>
            </w:r>
          </w:p>
        </w:tc>
      </w:tr>
      <w:tr w14:paraId="097C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0F6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external_dependencies/unitree_sdk2_python/unitree_sdk2py/idl/unitree_go/msg/dds_/_MotorStates_.py</w:t>
            </w:r>
          </w:p>
        </w:tc>
        <w:tc>
          <w:tcPr>
            <w:tcW w:w="4535" w:type="dxa"/>
            <w:vAlign w:val="center"/>
          </w:tcPr>
          <w:p w14:paraId="4C47DC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gear_sonic_deploy/thirdparty/unitree_sdk2/thirdparty/include/dds/ddsi/ddsi_xqos.h</w:t>
            </w:r>
          </w:p>
        </w:tc>
      </w:tr>
      <w:tr w14:paraId="3C9B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13F1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external_dependencies/unitree_sdk2_python/unitree_sdk2py/idl/unitree_go/msg/dds_/_PathPoint_.py</w:t>
            </w:r>
          </w:p>
        </w:tc>
        <w:tc>
          <w:tcPr>
            <w:tcW w:w="4535" w:type="dxa"/>
            <w:vAlign w:val="center"/>
          </w:tcPr>
          <w:p w14:paraId="56BB9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gear_sonic_deploy/thirdparty/unitree_sdk2/thirdparty/include/dds/ddsi/ddsi_xt_impl.h</w:t>
            </w:r>
          </w:p>
        </w:tc>
      </w:tr>
      <w:tr w14:paraId="0154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7BB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external_dependencies/unitree_sdk2_python/unitree_sdk2py/idl/unitree_go/msg/dds_/_Req_.py</w:t>
            </w:r>
          </w:p>
        </w:tc>
        <w:tc>
          <w:tcPr>
            <w:tcW w:w="4535" w:type="dxa"/>
            <w:vAlign w:val="center"/>
          </w:tcPr>
          <w:p w14:paraId="00DBDF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gear_sonic_deploy/thirdparty/unitree_sdk2/thirdparty/include/dds/ddsi/ddsi_xt_typeinfo.h</w:t>
            </w:r>
          </w:p>
        </w:tc>
      </w:tr>
      <w:tr w14:paraId="69F1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23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external_dependencies/unitree_sdk2_python/unitree_sdk2py/idl/unitree_go/msg/dds_/_Res_.py</w:t>
            </w:r>
          </w:p>
        </w:tc>
        <w:tc>
          <w:tcPr>
            <w:tcW w:w="4535" w:type="dxa"/>
            <w:vAlign w:val="center"/>
          </w:tcPr>
          <w:p w14:paraId="4DA4F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gear_sonic_deploy/thirdparty/unitree_sdk2/thirdparty/include/dds/ddsi/ddsi_xt_typeinfo.idl</w:t>
            </w:r>
          </w:p>
        </w:tc>
      </w:tr>
      <w:tr w14:paraId="2559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710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external_dependencies/unitree_sdk2_python/unitree_sdk2py/idl/unitree_go/msg/dds_/_SportModeState_.py</w:t>
            </w:r>
          </w:p>
        </w:tc>
        <w:tc>
          <w:tcPr>
            <w:tcW w:w="4535" w:type="dxa"/>
            <w:vAlign w:val="center"/>
          </w:tcPr>
          <w:p w14:paraId="37CFA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gear_sonic_deploy/thirdparty/unitree_sdk2/thirdparty/include/dds/ddsi/ddsi_xt_typelookup.h</w:t>
            </w:r>
          </w:p>
        </w:tc>
      </w:tr>
      <w:tr w14:paraId="1257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89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external_dependencies/unitree_sdk2_python/unitree_sdk2py/idl/unitree_go/msg/dds_/_TimeSpec_.py</w:t>
            </w:r>
          </w:p>
        </w:tc>
        <w:tc>
          <w:tcPr>
            <w:tcW w:w="4535" w:type="dxa"/>
            <w:vAlign w:val="center"/>
          </w:tcPr>
          <w:p w14:paraId="1A54D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gear_sonic_deploy/thirdparty/unitree_sdk2/thirdparty/include/dds/ddsi/ddsi_xt_typelookup.idl</w:t>
            </w:r>
          </w:p>
        </w:tc>
      </w:tr>
      <w:tr w14:paraId="3E6C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1EB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external_dependencies/unitree_sdk2_python/unitree_sdk2py/idl/unitree_go/msg/dds_/_UwbState_.py</w:t>
            </w:r>
          </w:p>
        </w:tc>
        <w:tc>
          <w:tcPr>
            <w:tcW w:w="4535" w:type="dxa"/>
            <w:vAlign w:val="center"/>
          </w:tcPr>
          <w:p w14:paraId="55AF7C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gear_sonic_deploy/thirdparty/unitree_sdk2/thirdparty/include/dds/ddsi/ddsi_xt_typemap.h</w:t>
            </w:r>
          </w:p>
        </w:tc>
      </w:tr>
      <w:tr w14:paraId="62FF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D6A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external_dependencies/unitree_sdk2_python/unitree_sdk2py/idl/unitree_go/msg/dds_/_UwbSwitch_.py</w:t>
            </w:r>
          </w:p>
        </w:tc>
        <w:tc>
          <w:tcPr>
            <w:tcW w:w="4535" w:type="dxa"/>
            <w:vAlign w:val="center"/>
          </w:tcPr>
          <w:p w14:paraId="607A83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gear_sonic_deploy/thirdparty/unitree_sdk2/thirdparty/include/dds/ddsi/ddsi_xt_typemap.idl</w:t>
            </w:r>
          </w:p>
        </w:tc>
      </w:tr>
      <w:tr w14:paraId="13BC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FA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external_dependencies/unitree_sdk2_python/unitree_sdk2py/idl/unitree_go/msg/dds_/_WirelessController_.py</w:t>
            </w:r>
          </w:p>
        </w:tc>
        <w:tc>
          <w:tcPr>
            <w:tcW w:w="4535" w:type="dxa"/>
            <w:vAlign w:val="center"/>
          </w:tcPr>
          <w:p w14:paraId="1A1EBD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gear_sonic_deploy/thirdparty/unitree_sdk2/thirdparty/include/dds/ddsi/q_addrset.h</w:t>
            </w:r>
          </w:p>
        </w:tc>
      </w:tr>
      <w:tr w14:paraId="6079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7B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external_dependencies/unitree_sdk2_python/unitree_sdk2py/idl/unitree_go/msg/dds_/__init__.py</w:t>
            </w:r>
          </w:p>
        </w:tc>
        <w:tc>
          <w:tcPr>
            <w:tcW w:w="4535" w:type="dxa"/>
            <w:vAlign w:val="center"/>
          </w:tcPr>
          <w:p w14:paraId="0C566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gear_sonic_deploy/thirdparty/unitree_sdk2/thirdparty/include/dds/ddsi/q_bitset.h</w:t>
            </w:r>
          </w:p>
        </w:tc>
      </w:tr>
      <w:tr w14:paraId="72350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5CD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external_dependencies/unitree_sdk2_python/unitree_sdk2py/idl/unitree_hg/.idlpy_manifest</w:t>
            </w:r>
          </w:p>
        </w:tc>
        <w:tc>
          <w:tcPr>
            <w:tcW w:w="4535" w:type="dxa"/>
            <w:vAlign w:val="center"/>
          </w:tcPr>
          <w:p w14:paraId="6AB10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gear_sonic_deploy/thirdparty/unitree_sdk2/thirdparty/include/dds/ddsi/q_bswap.h</w:t>
            </w:r>
          </w:p>
        </w:tc>
      </w:tr>
      <w:tr w14:paraId="4AF7F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12F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external_dependencies/unitree_sdk2_python/unitree_sdk2py/idl/unitree_hg/__init__.py</w:t>
            </w:r>
          </w:p>
        </w:tc>
        <w:tc>
          <w:tcPr>
            <w:tcW w:w="4535" w:type="dxa"/>
            <w:vAlign w:val="center"/>
          </w:tcPr>
          <w:p w14:paraId="572C9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gear_sonic_deploy/thirdparty/unitree_sdk2/thirdparty/include/dds/ddsi/q_ddsi_discovery.h</w:t>
            </w:r>
          </w:p>
        </w:tc>
      </w:tr>
      <w:tr w14:paraId="1BB0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CC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external_dependencies/unitree_sdk2_python/unitree_sdk2py/idl/unitree_hg/msg/.idlpy_manifest</w:t>
            </w:r>
          </w:p>
        </w:tc>
        <w:tc>
          <w:tcPr>
            <w:tcW w:w="4535" w:type="dxa"/>
            <w:vAlign w:val="center"/>
          </w:tcPr>
          <w:p w14:paraId="0BB3C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gear_sonic_deploy/thirdparty/unitree_sdk2/thirdparty/include/dds/ddsi/q_debmon.h</w:t>
            </w:r>
          </w:p>
        </w:tc>
      </w:tr>
      <w:tr w14:paraId="32C1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41D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external_dependencies/unitree_sdk2_python/unitree_sdk2py/idl/unitree_hg/msg/__init__.py</w:t>
            </w:r>
          </w:p>
        </w:tc>
        <w:tc>
          <w:tcPr>
            <w:tcW w:w="4535" w:type="dxa"/>
            <w:vAlign w:val="center"/>
          </w:tcPr>
          <w:p w14:paraId="4530A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gear_sonic_deploy/thirdparty/unitree_sdk2/thirdparty/include/dds/ddsi/q_feature_check.h</w:t>
            </w:r>
          </w:p>
        </w:tc>
      </w:tr>
      <w:tr w14:paraId="7759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EE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external_dependencies/unitree_sdk2_python/unitree_sdk2py/idl/unitree_hg/msg/dds_/.idlpy_manifest</w:t>
            </w:r>
          </w:p>
        </w:tc>
        <w:tc>
          <w:tcPr>
            <w:tcW w:w="4535" w:type="dxa"/>
            <w:vAlign w:val="center"/>
          </w:tcPr>
          <w:p w14:paraId="7005D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gear_sonic_deploy/thirdparty/unitree_sdk2/thirdparty/include/dds/ddsi/q_freelist.h</w:t>
            </w:r>
          </w:p>
        </w:tc>
      </w:tr>
      <w:tr w14:paraId="20B2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751D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external_dependencies/unitree_sdk2_python/unitree_sdk2py/idl/unitree_hg/msg/dds_/_BmsCmd_.py</w:t>
            </w:r>
          </w:p>
        </w:tc>
        <w:tc>
          <w:tcPr>
            <w:tcW w:w="4535" w:type="dxa"/>
            <w:vAlign w:val="center"/>
          </w:tcPr>
          <w:p w14:paraId="5FE5F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gear_sonic_deploy/thirdparty/unitree_sdk2/thirdparty/include/dds/ddsi/q_gc.h</w:t>
            </w:r>
          </w:p>
        </w:tc>
      </w:tr>
      <w:tr w14:paraId="45F7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5B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external_dependencies/unitree_sdk2_python/unitree_sdk2py/idl/unitree_hg/msg/dds_/_BmsState_.py</w:t>
            </w:r>
          </w:p>
        </w:tc>
        <w:tc>
          <w:tcPr>
            <w:tcW w:w="4535" w:type="dxa"/>
            <w:vAlign w:val="center"/>
          </w:tcPr>
          <w:p w14:paraId="29391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gear_sonic_deploy/thirdparty/unitree_sdk2/thirdparty/include/dds/ddsi/q_hbcontrol.h</w:t>
            </w:r>
          </w:p>
        </w:tc>
      </w:tr>
      <w:tr w14:paraId="272B3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26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external_dependencies/unitree_sdk2_python/unitree_sdk2py/idl/unitree_hg/msg/dds_/_HandCmd_.py</w:t>
            </w:r>
          </w:p>
        </w:tc>
        <w:tc>
          <w:tcPr>
            <w:tcW w:w="4535" w:type="dxa"/>
            <w:vAlign w:val="center"/>
          </w:tcPr>
          <w:p w14:paraId="3476B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gear_sonic_deploy/thirdparty/unitree_sdk2/thirdparty/include/dds/ddsi/q_init.h</w:t>
            </w:r>
          </w:p>
        </w:tc>
      </w:tr>
      <w:tr w14:paraId="2ADE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B6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external_dependencies/unitree_sdk2_python/unitree_sdk2py/idl/unitree_hg/msg/dds_/_HandState_.py</w:t>
            </w:r>
          </w:p>
        </w:tc>
        <w:tc>
          <w:tcPr>
            <w:tcW w:w="4535" w:type="dxa"/>
            <w:vAlign w:val="center"/>
          </w:tcPr>
          <w:p w14:paraId="6241A7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gear_sonic_deploy/thirdparty/unitree_sdk2/thirdparty/include/dds/ddsi/q_inverse_uint32_set.h</w:t>
            </w:r>
          </w:p>
        </w:tc>
      </w:tr>
      <w:tr w14:paraId="16F2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11A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external_dependencies/unitree_sdk2_python/unitree_sdk2py/idl/unitree_hg/msg/dds_/_IMUState_.py</w:t>
            </w:r>
          </w:p>
        </w:tc>
        <w:tc>
          <w:tcPr>
            <w:tcW w:w="4535" w:type="dxa"/>
            <w:vAlign w:val="center"/>
          </w:tcPr>
          <w:p w14:paraId="7EACEF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gear_sonic_deploy/thirdparty/unitree_sdk2/thirdparty/include/dds/ddsi/q_lat_estim.h</w:t>
            </w:r>
          </w:p>
        </w:tc>
      </w:tr>
      <w:tr w14:paraId="0001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069A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external_dependencies/unitree_sdk2_python/unitree_sdk2py/idl/unitree_hg/msg/dds_/_LowCmd_.py</w:t>
            </w:r>
          </w:p>
        </w:tc>
        <w:tc>
          <w:tcPr>
            <w:tcW w:w="4535" w:type="dxa"/>
            <w:vAlign w:val="center"/>
          </w:tcPr>
          <w:p w14:paraId="0B2811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gear_sonic_deploy/thirdparty/unitree_sdk2/thirdparty/include/dds/ddsi/q_lease.h</w:t>
            </w:r>
          </w:p>
        </w:tc>
      </w:tr>
      <w:tr w14:paraId="6AF6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4758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external_dependencies/unitree_sdk2_python/unitree_sdk2py/idl/unitree_hg/msg/dds_/_LowState_.py</w:t>
            </w:r>
          </w:p>
        </w:tc>
        <w:tc>
          <w:tcPr>
            <w:tcW w:w="4535" w:type="dxa"/>
            <w:vAlign w:val="center"/>
          </w:tcPr>
          <w:p w14:paraId="421FE4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gear_sonic_deploy/thirdparty/unitree_sdk2/thirdparty/include/dds/ddsi/q_log.h</w:t>
            </w:r>
          </w:p>
        </w:tc>
      </w:tr>
      <w:tr w14:paraId="384D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225E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external_dependencies/unitree_sdk2_python/unitree_sdk2py/idl/unitree_hg/msg/dds_/_MainBoardState_.py</w:t>
            </w:r>
          </w:p>
        </w:tc>
        <w:tc>
          <w:tcPr>
            <w:tcW w:w="4535" w:type="dxa"/>
            <w:vAlign w:val="center"/>
          </w:tcPr>
          <w:p w14:paraId="6A76A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gear_sonic_deploy/thirdparty/unitree_sdk2/thirdparty/include/dds/ddsi/q_misc.h</w:t>
            </w:r>
          </w:p>
        </w:tc>
      </w:tr>
      <w:tr w14:paraId="3DAF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849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external_dependencies/unitree_sdk2_python/unitree_sdk2py/idl/unitree_hg/msg/dds_/_MotorCmd_.py</w:t>
            </w:r>
          </w:p>
        </w:tc>
        <w:tc>
          <w:tcPr>
            <w:tcW w:w="4535" w:type="dxa"/>
            <w:vAlign w:val="center"/>
          </w:tcPr>
          <w:p w14:paraId="10EE56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gear_sonic_deploy/thirdparty/unitree_sdk2/thirdparty/include/dds/ddsi/q_pcap.h</w:t>
            </w:r>
          </w:p>
        </w:tc>
      </w:tr>
      <w:tr w14:paraId="44F5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79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external_dependencies/unitree_sdk2_python/unitree_sdk2py/idl/unitree_hg/msg/dds_/_MotorState_.py</w:t>
            </w:r>
          </w:p>
        </w:tc>
        <w:tc>
          <w:tcPr>
            <w:tcW w:w="4535" w:type="dxa"/>
            <w:vAlign w:val="center"/>
          </w:tcPr>
          <w:p w14:paraId="4469F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gear_sonic_deploy/thirdparty/unitree_sdk2/thirdparty/include/dds/ddsi/q_protocol.h</w:t>
            </w:r>
          </w:p>
        </w:tc>
      </w:tr>
      <w:tr w14:paraId="1CFA6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05A8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external_dependencies/unitree_sdk2_python/unitree_sdk2py/idl/unitree_hg/msg/dds_/_OdoState_.py</w:t>
            </w:r>
          </w:p>
        </w:tc>
        <w:tc>
          <w:tcPr>
            <w:tcW w:w="4535" w:type="dxa"/>
            <w:vAlign w:val="center"/>
          </w:tcPr>
          <w:p w14:paraId="0A5C8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gear_sonic_deploy/thirdparty/unitree_sdk2/thirdparty/include/dds/ddsi/q_qosmatch.h</w:t>
            </w:r>
          </w:p>
        </w:tc>
      </w:tr>
      <w:tr w14:paraId="4B06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4E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external_dependencies/unitree_sdk2_python/unitree_sdk2py/idl/unitree_hg/msg/dds_/_PressSensorState_.py</w:t>
            </w:r>
          </w:p>
        </w:tc>
        <w:tc>
          <w:tcPr>
            <w:tcW w:w="4535" w:type="dxa"/>
            <w:vAlign w:val="center"/>
          </w:tcPr>
          <w:p w14:paraId="083844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gear_sonic_deploy/thirdparty/unitree_sdk2/thirdparty/include/dds/ddsi/q_radmin.h</w:t>
            </w:r>
          </w:p>
        </w:tc>
      </w:tr>
      <w:tr w14:paraId="1332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639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external_dependencies/unitree_sdk2_python/unitree_sdk2py/idl/unitree_hg/msg/dds_/__init__.py</w:t>
            </w:r>
          </w:p>
        </w:tc>
        <w:tc>
          <w:tcPr>
            <w:tcW w:w="4535" w:type="dxa"/>
            <w:vAlign w:val="center"/>
          </w:tcPr>
          <w:p w14:paraId="4C61E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gear_sonic_deploy/thirdparty/unitree_sdk2/thirdparty/include/dds/ddsi/q_receive.h</w:t>
            </w:r>
          </w:p>
        </w:tc>
      </w:tr>
      <w:tr w14:paraId="31F7E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4CD3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external_dependencies/unitree_sdk2_python/unitree_sdk2py/rpc/__init__.py</w:t>
            </w:r>
          </w:p>
        </w:tc>
        <w:tc>
          <w:tcPr>
            <w:tcW w:w="4535" w:type="dxa"/>
            <w:vAlign w:val="center"/>
          </w:tcPr>
          <w:p w14:paraId="42A34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gear_sonic_deploy/thirdparty/unitree_sdk2/thirdparty/include/dds/ddsi/q_rtps.h</w:t>
            </w:r>
          </w:p>
        </w:tc>
      </w:tr>
      <w:tr w14:paraId="1703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0E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external_dependencies/unitree_sdk2_python/unitree_sdk2py/rpc/client.py</w:t>
            </w:r>
          </w:p>
        </w:tc>
        <w:tc>
          <w:tcPr>
            <w:tcW w:w="4535" w:type="dxa"/>
            <w:vAlign w:val="center"/>
          </w:tcPr>
          <w:p w14:paraId="5A2140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gear_sonic_deploy/thirdparty/unitree_sdk2/thirdparty/include/dds/ddsi/q_sockwaitset.h</w:t>
            </w:r>
          </w:p>
        </w:tc>
      </w:tr>
      <w:tr w14:paraId="5F62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03D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external_dependencies/unitree_sdk2_python/unitree_sdk2py/rpc/client_base.py</w:t>
            </w:r>
          </w:p>
        </w:tc>
        <w:tc>
          <w:tcPr>
            <w:tcW w:w="4535" w:type="dxa"/>
            <w:vAlign w:val="center"/>
          </w:tcPr>
          <w:p w14:paraId="707FDB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gear_sonic_deploy/thirdparty/unitree_sdk2/thirdparty/include/dds/ddsi/q_thread.h</w:t>
            </w:r>
          </w:p>
        </w:tc>
      </w:tr>
      <w:tr w14:paraId="78A5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2EAD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external_dependencies/unitree_sdk2_python/unitree_sdk2py/rpc/client_stub.py</w:t>
            </w:r>
          </w:p>
        </w:tc>
        <w:tc>
          <w:tcPr>
            <w:tcW w:w="4535" w:type="dxa"/>
            <w:vAlign w:val="center"/>
          </w:tcPr>
          <w:p w14:paraId="01935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gear_sonic_deploy/thirdparty/unitree_sdk2/thirdparty/include/dds/ddsi/q_transmit.h</w:t>
            </w:r>
          </w:p>
        </w:tc>
      </w:tr>
      <w:tr w14:paraId="2463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B71A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external_dependencies/unitree_sdk2_python/unitree_sdk2py/rpc/internal.py</w:t>
            </w:r>
          </w:p>
        </w:tc>
        <w:tc>
          <w:tcPr>
            <w:tcW w:w="4535" w:type="dxa"/>
            <w:vAlign w:val="center"/>
          </w:tcPr>
          <w:p w14:paraId="2E8166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gear_sonic_deploy/thirdparty/unitree_sdk2/thirdparty/include/dds/ddsi/q_unused.h</w:t>
            </w:r>
          </w:p>
        </w:tc>
      </w:tr>
      <w:tr w14:paraId="7B70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E4A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external_dependencies/unitree_sdk2_python/unitree_sdk2py/rpc/lease_client.py</w:t>
            </w:r>
          </w:p>
        </w:tc>
        <w:tc>
          <w:tcPr>
            <w:tcW w:w="4535" w:type="dxa"/>
            <w:vAlign w:val="center"/>
          </w:tcPr>
          <w:p w14:paraId="5098F2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gear_sonic_deploy/thirdparty/unitree_sdk2/thirdparty/include/dds/ddsi/q_whc.h</w:t>
            </w:r>
          </w:p>
        </w:tc>
      </w:tr>
      <w:tr w14:paraId="7B5CD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ED4C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external_dependencies/unitree_sdk2_python/unitree_sdk2py/rpc/lease_server.py</w:t>
            </w:r>
          </w:p>
        </w:tc>
        <w:tc>
          <w:tcPr>
            <w:tcW w:w="4535" w:type="dxa"/>
            <w:vAlign w:val="center"/>
          </w:tcPr>
          <w:p w14:paraId="1C51A9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gear_sonic_deploy/thirdparty/unitree_sdk2/thirdparty/include/dds/ddsi/q_xevent.h</w:t>
            </w:r>
          </w:p>
        </w:tc>
      </w:tr>
      <w:tr w14:paraId="03DD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F08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external_dependencies/unitree_sdk2_python/unitree_sdk2py/rpc/request_future.py</w:t>
            </w:r>
          </w:p>
        </w:tc>
        <w:tc>
          <w:tcPr>
            <w:tcW w:w="4535" w:type="dxa"/>
            <w:vAlign w:val="center"/>
          </w:tcPr>
          <w:p w14:paraId="02568A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gear_sonic_deploy/thirdparty/unitree_sdk2/thirdparty/include/dds/ddsi/q_xmsg.h</w:t>
            </w:r>
          </w:p>
        </w:tc>
      </w:tr>
      <w:tr w14:paraId="6EF2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08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external_dependencies/unitree_sdk2_python/unitree_sdk2py/rpc/server.py</w:t>
            </w:r>
          </w:p>
        </w:tc>
        <w:tc>
          <w:tcPr>
            <w:tcW w:w="4535" w:type="dxa"/>
            <w:vAlign w:val="center"/>
          </w:tcPr>
          <w:p w14:paraId="7A8F60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gear_sonic_deploy/thirdparty/unitree_sdk2/thirdparty/include/dds/ddsi/sysdeps.h</w:t>
            </w:r>
          </w:p>
        </w:tc>
      </w:tr>
      <w:tr w14:paraId="6445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CE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external_dependencies/unitree_sdk2_python/unitree_sdk2py/rpc/server_base.py</w:t>
            </w:r>
          </w:p>
        </w:tc>
        <w:tc>
          <w:tcPr>
            <w:tcW w:w="4535" w:type="dxa"/>
            <w:vAlign w:val="center"/>
          </w:tcPr>
          <w:p w14:paraId="550BE9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gear_sonic_deploy/thirdparty/unitree_sdk2/thirdparty/include/dds/ddsrt/align.h</w:t>
            </w:r>
          </w:p>
        </w:tc>
      </w:tr>
      <w:tr w14:paraId="3104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D6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external_dependencies/unitree_sdk2_python/unitree_sdk2py/rpc/server_stub.py</w:t>
            </w:r>
          </w:p>
        </w:tc>
        <w:tc>
          <w:tcPr>
            <w:tcW w:w="4535" w:type="dxa"/>
            <w:vAlign w:val="center"/>
          </w:tcPr>
          <w:p w14:paraId="7F8B1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gear_sonic_deploy/thirdparty/unitree_sdk2/thirdparty/include/dds/ddsrt/arch.h</w:t>
            </w:r>
          </w:p>
        </w:tc>
      </w:tr>
      <w:tr w14:paraId="09EB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6A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external_dependencies/unitree_sdk2_python/unitree_sdk2py/test/client/obstacles_avoid_client_example.py</w:t>
            </w:r>
          </w:p>
        </w:tc>
        <w:tc>
          <w:tcPr>
            <w:tcW w:w="4535" w:type="dxa"/>
            <w:vAlign w:val="center"/>
          </w:tcPr>
          <w:p w14:paraId="631317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gear_sonic_deploy/thirdparty/unitree_sdk2/thirdparty/include/dds/ddsrt/atomics.h</w:t>
            </w:r>
          </w:p>
        </w:tc>
      </w:tr>
      <w:tr w14:paraId="29AC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5AC4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external_dependencies/unitree_sdk2_python/unitree_sdk2py/test/client/robot_service_client_example.py</w:t>
            </w:r>
          </w:p>
        </w:tc>
        <w:tc>
          <w:tcPr>
            <w:tcW w:w="4535" w:type="dxa"/>
            <w:vAlign w:val="center"/>
          </w:tcPr>
          <w:p w14:paraId="28136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gear_sonic_deploy/thirdparty/unitree_sdk2/thirdparty/include/dds/ddsrt/atomics/arm.h</w:t>
            </w:r>
          </w:p>
        </w:tc>
      </w:tr>
      <w:tr w14:paraId="02CC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85A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external_dependencies/unitree_sdk2_python/unitree_sdk2py/test/client/sport_client_example.py</w:t>
            </w:r>
          </w:p>
        </w:tc>
        <w:tc>
          <w:tcPr>
            <w:tcW w:w="4535" w:type="dxa"/>
            <w:vAlign w:val="center"/>
          </w:tcPr>
          <w:p w14:paraId="64F50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gear_sonic_deploy/thirdparty/unitree_sdk2/thirdparty/include/dds/ddsrt/atomics/gcc.h</w:t>
            </w:r>
          </w:p>
        </w:tc>
      </w:tr>
      <w:tr w14:paraId="5DE2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050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external_dependencies/unitree_sdk2_python/unitree_sdk2py/test/client/video_client_example.py</w:t>
            </w:r>
          </w:p>
        </w:tc>
        <w:tc>
          <w:tcPr>
            <w:tcW w:w="4535" w:type="dxa"/>
            <w:vAlign w:val="center"/>
          </w:tcPr>
          <w:p w14:paraId="07F0F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gear_sonic_deploy/thirdparty/unitree_sdk2/thirdparty/include/dds/ddsrt/atomics/msvc.h</w:t>
            </w:r>
          </w:p>
        </w:tc>
      </w:tr>
      <w:tr w14:paraId="04AE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25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external_dependencies/unitree_sdk2_python/unitree_sdk2py/test/client/vui_client_example.py</w:t>
            </w:r>
          </w:p>
        </w:tc>
        <w:tc>
          <w:tcPr>
            <w:tcW w:w="4535" w:type="dxa"/>
            <w:vAlign w:val="center"/>
          </w:tcPr>
          <w:p w14:paraId="5DF1B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gear_sonic_deploy/thirdparty/unitree_sdk2/thirdparty/include/dds/ddsrt/atomics/sun.h</w:t>
            </w:r>
          </w:p>
        </w:tc>
      </w:tr>
      <w:tr w14:paraId="5785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01D3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external_dependencies/unitree_sdk2_python/unitree_sdk2py/test/crc/test_crc.py</w:t>
            </w:r>
          </w:p>
        </w:tc>
        <w:tc>
          <w:tcPr>
            <w:tcW w:w="4535" w:type="dxa"/>
            <w:vAlign w:val="center"/>
          </w:tcPr>
          <w:p w14:paraId="4BAB4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gear_sonic_deploy/thirdparty/unitree_sdk2/thirdparty/include/dds/ddsrt/attributes.h</w:t>
            </w:r>
          </w:p>
        </w:tc>
      </w:tr>
      <w:tr w14:paraId="0200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3A0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external_dependencies/unitree_sdk2_python/unitree_sdk2py/test/helloworld/helloworld.py</w:t>
            </w:r>
          </w:p>
        </w:tc>
        <w:tc>
          <w:tcPr>
            <w:tcW w:w="4535" w:type="dxa"/>
            <w:vAlign w:val="center"/>
          </w:tcPr>
          <w:p w14:paraId="447B98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gear_sonic_deploy/thirdparty/unitree_sdk2/thirdparty/include/dds/ddsrt/avl.h</w:t>
            </w:r>
          </w:p>
        </w:tc>
      </w:tr>
      <w:tr w14:paraId="48A13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2B17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external_dependencies/unitree_sdk2_python/unitree_sdk2py/test/helloworld/publisher.py</w:t>
            </w:r>
          </w:p>
        </w:tc>
        <w:tc>
          <w:tcPr>
            <w:tcW w:w="4535" w:type="dxa"/>
            <w:vAlign w:val="center"/>
          </w:tcPr>
          <w:p w14:paraId="360E0C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gear_sonic_deploy/thirdparty/unitree_sdk2/thirdparty/include/dds/ddsrt/bswap.h</w:t>
            </w:r>
          </w:p>
        </w:tc>
      </w:tr>
      <w:tr w14:paraId="240A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F5A1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external_dependencies/unitree_sdk2_python/unitree_sdk2py/test/helloworld/subscriber.py</w:t>
            </w:r>
          </w:p>
        </w:tc>
        <w:tc>
          <w:tcPr>
            <w:tcW w:w="4535" w:type="dxa"/>
            <w:vAlign w:val="center"/>
          </w:tcPr>
          <w:p w14:paraId="17AD9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gear_sonic_deploy/thirdparty/unitree_sdk2/thirdparty/include/dds/ddsrt/cdtors.h</w:t>
            </w:r>
          </w:p>
        </w:tc>
      </w:tr>
      <w:tr w14:paraId="10FA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ACA4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external_dependencies/unitree_sdk2_python/unitree_sdk2py/test/lowlevel/lowlevel_control.py</w:t>
            </w:r>
          </w:p>
        </w:tc>
        <w:tc>
          <w:tcPr>
            <w:tcW w:w="4535" w:type="dxa"/>
            <w:vAlign w:val="center"/>
          </w:tcPr>
          <w:p w14:paraId="4BB36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gear_sonic_deploy/thirdparty/unitree_sdk2/thirdparty/include/dds/ddsrt/circlist.h</w:t>
            </w:r>
          </w:p>
        </w:tc>
      </w:tr>
      <w:tr w14:paraId="3650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55A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external_dependencies/unitree_sdk2_python/unitree_sdk2py/test/lowlevel/read_lowstate.py</w:t>
            </w:r>
          </w:p>
        </w:tc>
        <w:tc>
          <w:tcPr>
            <w:tcW w:w="4535" w:type="dxa"/>
            <w:vAlign w:val="center"/>
          </w:tcPr>
          <w:p w14:paraId="783316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gear_sonic_deploy/thirdparty/unitree_sdk2/thirdparty/include/dds/ddsrt/countargs.h</w:t>
            </w:r>
          </w:p>
        </w:tc>
      </w:tr>
      <w:tr w14:paraId="5A1B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F66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external_dependencies/unitree_sdk2_python/unitree_sdk2py/test/lowlevel/sub_lowstate.py</w:t>
            </w:r>
          </w:p>
        </w:tc>
        <w:tc>
          <w:tcPr>
            <w:tcW w:w="4535" w:type="dxa"/>
            <w:vAlign w:val="center"/>
          </w:tcPr>
          <w:p w14:paraId="28AB9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gear_sonic_deploy/thirdparty/unitree_sdk2/thirdparty/include/dds/ddsrt/dynlib.h</w:t>
            </w:r>
          </w:p>
        </w:tc>
      </w:tr>
      <w:tr w14:paraId="61E1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220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external_dependencies/unitree_sdk2_python/unitree_sdk2py/test/lowlevel/unitree_go2_const.py</w:t>
            </w:r>
          </w:p>
        </w:tc>
        <w:tc>
          <w:tcPr>
            <w:tcW w:w="4535" w:type="dxa"/>
            <w:vAlign w:val="center"/>
          </w:tcPr>
          <w:p w14:paraId="70A4E7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gear_sonic_deploy/thirdparty/unitree_sdk2/thirdparty/include/dds/ddsrt/endian.h</w:t>
            </w:r>
          </w:p>
        </w:tc>
      </w:tr>
      <w:tr w14:paraId="5637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7406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external_dependencies/unitree_sdk2_python/unitree_sdk2py/test/rpc/test_api.py</w:t>
            </w:r>
          </w:p>
        </w:tc>
        <w:tc>
          <w:tcPr>
            <w:tcW w:w="4535" w:type="dxa"/>
            <w:vAlign w:val="center"/>
          </w:tcPr>
          <w:p w14:paraId="32A22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gear_sonic_deploy/thirdparty/unitree_sdk2/thirdparty/include/dds/ddsrt/environ.h</w:t>
            </w:r>
          </w:p>
        </w:tc>
      </w:tr>
      <w:tr w14:paraId="178C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5E9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external_dependencies/unitree_sdk2_python/unitree_sdk2py/test/rpc/test_client_example.py</w:t>
            </w:r>
          </w:p>
        </w:tc>
        <w:tc>
          <w:tcPr>
            <w:tcW w:w="4535" w:type="dxa"/>
            <w:vAlign w:val="center"/>
          </w:tcPr>
          <w:p w14:paraId="7CEAC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gear_sonic_deploy/thirdparty/unitree_sdk2/thirdparty/include/dds/ddsrt/expand_vars.h</w:t>
            </w:r>
          </w:p>
        </w:tc>
      </w:tr>
      <w:tr w14:paraId="4802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9EB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external_dependencies/unitree_sdk2_python/unitree_sdk2py/test/rpc/test_server_example.py</w:t>
            </w:r>
          </w:p>
        </w:tc>
        <w:tc>
          <w:tcPr>
            <w:tcW w:w="4535" w:type="dxa"/>
            <w:vAlign w:val="center"/>
          </w:tcPr>
          <w:p w14:paraId="1943B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gear_sonic_deploy/thirdparty/unitree_sdk2/thirdparty/include/dds/ddsrt/fibheap.h</w:t>
            </w:r>
          </w:p>
        </w:tc>
      </w:tr>
      <w:tr w14:paraId="4719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CA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external_dependencies/unitree_sdk2_python/unitree_sdk2py/utils/__init__.py</w:t>
            </w:r>
          </w:p>
        </w:tc>
        <w:tc>
          <w:tcPr>
            <w:tcW w:w="4535" w:type="dxa"/>
            <w:vAlign w:val="center"/>
          </w:tcPr>
          <w:p w14:paraId="72843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gear_sonic_deploy/thirdparty/unitree_sdk2/thirdparty/include/dds/ddsrt/filesystem.h</w:t>
            </w:r>
          </w:p>
        </w:tc>
      </w:tr>
      <w:tr w14:paraId="092B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E14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external_dependencies/unitree_sdk2_python/unitree_sdk2py/utils/bqueue.py</w:t>
            </w:r>
          </w:p>
        </w:tc>
        <w:tc>
          <w:tcPr>
            <w:tcW w:w="4535" w:type="dxa"/>
            <w:vAlign w:val="center"/>
          </w:tcPr>
          <w:p w14:paraId="2BB54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gear_sonic_deploy/thirdparty/unitree_sdk2/thirdparty/include/dds/ddsrt/filesystem/posix.h</w:t>
            </w:r>
          </w:p>
        </w:tc>
      </w:tr>
      <w:tr w14:paraId="5129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9C0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external_dependencies/unitree_sdk2_python/unitree_sdk2py/utils/clib_lookup.py</w:t>
            </w:r>
          </w:p>
        </w:tc>
        <w:tc>
          <w:tcPr>
            <w:tcW w:w="4535" w:type="dxa"/>
            <w:vAlign w:val="center"/>
          </w:tcPr>
          <w:p w14:paraId="2114F3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gear_sonic_deploy/thirdparty/unitree_sdk2/thirdparty/include/dds/ddsrt/filesystem/windows.h</w:t>
            </w:r>
          </w:p>
        </w:tc>
      </w:tr>
      <w:tr w14:paraId="1576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8AA4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external_dependencies/unitree_sdk2_python/unitree_sdk2py/utils/crc.py</w:t>
            </w:r>
          </w:p>
        </w:tc>
        <w:tc>
          <w:tcPr>
            <w:tcW w:w="4535" w:type="dxa"/>
            <w:vAlign w:val="center"/>
          </w:tcPr>
          <w:p w14:paraId="2C9500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gear_sonic_deploy/thirdparty/unitree_sdk2/thirdparty/include/dds/ddsrt/heap.h</w:t>
            </w:r>
          </w:p>
        </w:tc>
      </w:tr>
      <w:tr w14:paraId="69A9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83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external_dependencies/unitree_sdk2_python/unitree_sdk2py/utils/future.py</w:t>
            </w:r>
          </w:p>
        </w:tc>
        <w:tc>
          <w:tcPr>
            <w:tcW w:w="4535" w:type="dxa"/>
            <w:vAlign w:val="center"/>
          </w:tcPr>
          <w:p w14:paraId="4C06EC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gear_sonic_deploy/thirdparty/unitree_sdk2/thirdparty/include/dds/ddsrt/hopscotch.h</w:t>
            </w:r>
          </w:p>
        </w:tc>
      </w:tr>
      <w:tr w14:paraId="5349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33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external_dependencies/unitree_sdk2_python/unitree_sdk2py/utils/hz_sample.py</w:t>
            </w:r>
          </w:p>
        </w:tc>
        <w:tc>
          <w:tcPr>
            <w:tcW w:w="4535" w:type="dxa"/>
            <w:vAlign w:val="center"/>
          </w:tcPr>
          <w:p w14:paraId="6BFFD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gear_sonic_deploy/thirdparty/unitree_sdk2/thirdparty/include/dds/ddsrt/ifaddrs.h</w:t>
            </w:r>
          </w:p>
        </w:tc>
      </w:tr>
      <w:tr w14:paraId="761C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4A49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external_dependencies/unitree_sdk2_python/unitree_sdk2py/utils/joystick.py</w:t>
            </w:r>
          </w:p>
        </w:tc>
        <w:tc>
          <w:tcPr>
            <w:tcW w:w="4535" w:type="dxa"/>
            <w:vAlign w:val="center"/>
          </w:tcPr>
          <w:p w14:paraId="218BE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gear_sonic_deploy/thirdparty/unitree_sdk2/thirdparty/include/dds/ddsrt/io.h</w:t>
            </w:r>
          </w:p>
        </w:tc>
      </w:tr>
      <w:tr w14:paraId="02DE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C3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external_dependencies/unitree_sdk2_python/unitree_sdk2py/utils/lib/crc_aarch64.so</w:t>
            </w:r>
          </w:p>
        </w:tc>
        <w:tc>
          <w:tcPr>
            <w:tcW w:w="4535" w:type="dxa"/>
            <w:vAlign w:val="center"/>
          </w:tcPr>
          <w:p w14:paraId="052D69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gear_sonic_deploy/thirdparty/unitree_sdk2/thirdparty/include/dds/ddsrt/iovec.h</w:t>
            </w:r>
          </w:p>
        </w:tc>
      </w:tr>
      <w:tr w14:paraId="687AD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351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external_dependencies/unitree_sdk2_python/unitree_sdk2py/utils/lib/crc_amd64.so</w:t>
            </w:r>
          </w:p>
        </w:tc>
        <w:tc>
          <w:tcPr>
            <w:tcW w:w="4535" w:type="dxa"/>
            <w:vAlign w:val="center"/>
          </w:tcPr>
          <w:p w14:paraId="2A3164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gear_sonic_deploy/thirdparty/unitree_sdk2/thirdparty/include/dds/ddsrt/log.h</w:t>
            </w:r>
          </w:p>
        </w:tc>
      </w:tr>
      <w:tr w14:paraId="715EE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0B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external_dependencies/unitree_sdk2_python/unitree_sdk2py/utils/singleton.py</w:t>
            </w:r>
          </w:p>
        </w:tc>
        <w:tc>
          <w:tcPr>
            <w:tcW w:w="4535" w:type="dxa"/>
            <w:vAlign w:val="center"/>
          </w:tcPr>
          <w:p w14:paraId="06F15C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gear_sonic_deploy/thirdparty/unitree_sdk2/thirdparty/include/dds/ddsrt/md5.h</w:t>
            </w:r>
          </w:p>
        </w:tc>
      </w:tr>
      <w:tr w14:paraId="4C0C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15C1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external_dependencies/unitree_sdk2_python/unitree_sdk2py/utils/thread.py</w:t>
            </w:r>
          </w:p>
        </w:tc>
        <w:tc>
          <w:tcPr>
            <w:tcW w:w="4535" w:type="dxa"/>
            <w:vAlign w:val="center"/>
          </w:tcPr>
          <w:p w14:paraId="61359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gear_sonic_deploy/thirdparty/unitree_sdk2/thirdparty/include/dds/ddsrt/mh3.h</w:t>
            </w:r>
          </w:p>
        </w:tc>
      </w:tr>
      <w:tr w14:paraId="7BC4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395A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external_dependencies/unitree_sdk2_python/unitree_sdk2py/utils/timerfd.py</w:t>
            </w:r>
          </w:p>
        </w:tc>
        <w:tc>
          <w:tcPr>
            <w:tcW w:w="4535" w:type="dxa"/>
            <w:vAlign w:val="center"/>
          </w:tcPr>
          <w:p w14:paraId="1B132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gear_sonic_deploy/thirdparty/unitree_sdk2/thirdparty/include/dds/ddsrt/misc.h</w:t>
            </w:r>
          </w:p>
        </w:tc>
      </w:tr>
      <w:tr w14:paraId="0EFF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DBC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gear_sonic/__init__.py</w:t>
            </w:r>
          </w:p>
        </w:tc>
        <w:tc>
          <w:tcPr>
            <w:tcW w:w="4535" w:type="dxa"/>
            <w:vAlign w:val="center"/>
          </w:tcPr>
          <w:p w14:paraId="47792A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gear_sonic_deploy/thirdparty/unitree_sdk2/thirdparty/include/dds/ddsrt/netstat.h</w:t>
            </w:r>
          </w:p>
        </w:tc>
      </w:tr>
      <w:tr w14:paraId="025D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5D9E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gear_sonic/camera/__init__.py</w:t>
            </w:r>
          </w:p>
        </w:tc>
        <w:tc>
          <w:tcPr>
            <w:tcW w:w="4535" w:type="dxa"/>
            <w:vAlign w:val="center"/>
          </w:tcPr>
          <w:p w14:paraId="4FAEF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gear_sonic_deploy/thirdparty/unitree_sdk2/thirdparty/include/dds/ddsrt/process.h</w:t>
            </w:r>
          </w:p>
        </w:tc>
      </w:tr>
      <w:tr w14:paraId="3D87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2CF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gear_sonic/camera/composed_camera.py</w:t>
            </w:r>
          </w:p>
        </w:tc>
        <w:tc>
          <w:tcPr>
            <w:tcW w:w="4535" w:type="dxa"/>
            <w:vAlign w:val="center"/>
          </w:tcPr>
          <w:p w14:paraId="711951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gear_sonic_deploy/thirdparty/unitree_sdk2/thirdparty/include/dds/ddsrt/random.h</w:t>
            </w:r>
          </w:p>
        </w:tc>
      </w:tr>
      <w:tr w14:paraId="1956E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696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gear_sonic/camera/drivers/__init__.py</w:t>
            </w:r>
          </w:p>
        </w:tc>
        <w:tc>
          <w:tcPr>
            <w:tcW w:w="4535" w:type="dxa"/>
            <w:vAlign w:val="center"/>
          </w:tcPr>
          <w:p w14:paraId="24CCB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gear_sonic_deploy/thirdparty/unitree_sdk2/thirdparty/include/dds/ddsrt/retcode.h</w:t>
            </w:r>
          </w:p>
        </w:tc>
      </w:tr>
      <w:tr w14:paraId="0DA1D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1AD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gear_sonic/camera/drivers/dummy.py</w:t>
            </w:r>
          </w:p>
        </w:tc>
        <w:tc>
          <w:tcPr>
            <w:tcW w:w="4535" w:type="dxa"/>
            <w:vAlign w:val="center"/>
          </w:tcPr>
          <w:p w14:paraId="3F650D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gear_sonic_deploy/thirdparty/unitree_sdk2/thirdparty/include/dds/ddsrt/rusage.h</w:t>
            </w:r>
          </w:p>
        </w:tc>
      </w:tr>
      <w:tr w14:paraId="6C1F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E33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gear_sonic/camera/drivers/oak.py</w:t>
            </w:r>
          </w:p>
        </w:tc>
        <w:tc>
          <w:tcPr>
            <w:tcW w:w="4535" w:type="dxa"/>
            <w:vAlign w:val="center"/>
          </w:tcPr>
          <w:p w14:paraId="79452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gear_sonic_deploy/thirdparty/unitree_sdk2/thirdparty/include/dds/ddsrt/sched.h</w:t>
            </w:r>
          </w:p>
        </w:tc>
      </w:tr>
      <w:tr w14:paraId="3120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0B5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gear_sonic/camera/drivers/realsense.py</w:t>
            </w:r>
          </w:p>
        </w:tc>
        <w:tc>
          <w:tcPr>
            <w:tcW w:w="4535" w:type="dxa"/>
            <w:vAlign w:val="center"/>
          </w:tcPr>
          <w:p w14:paraId="12A8A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gear_sonic_deploy/thirdparty/unitree_sdk2/thirdparty/include/dds/ddsrt/sockets.h</w:t>
            </w:r>
          </w:p>
        </w:tc>
      </w:tr>
      <w:tr w14:paraId="69F7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334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gear_sonic/camera/drivers/usb_camera.py</w:t>
            </w:r>
          </w:p>
        </w:tc>
        <w:tc>
          <w:tcPr>
            <w:tcW w:w="4535" w:type="dxa"/>
            <w:vAlign w:val="center"/>
          </w:tcPr>
          <w:p w14:paraId="5283C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gear_sonic_deploy/thirdparty/unitree_sdk2/thirdparty/include/dds/ddsrt/sockets/posix.h</w:t>
            </w:r>
          </w:p>
        </w:tc>
      </w:tr>
      <w:tr w14:paraId="2932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84C9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gear_sonic/camera/sensor.py</w:t>
            </w:r>
          </w:p>
        </w:tc>
        <w:tc>
          <w:tcPr>
            <w:tcW w:w="4535" w:type="dxa"/>
            <w:vAlign w:val="center"/>
          </w:tcPr>
          <w:p w14:paraId="3CE1C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gear_sonic_deploy/thirdparty/unitree_sdk2/thirdparty/include/dds/ddsrt/sockets/windows.h</w:t>
            </w:r>
          </w:p>
        </w:tc>
      </w:tr>
      <w:tr w14:paraId="62D6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C56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gear_sonic/camera/sensor_server.py</w:t>
            </w:r>
          </w:p>
        </w:tc>
        <w:tc>
          <w:tcPr>
            <w:tcW w:w="4535" w:type="dxa"/>
            <w:vAlign w:val="center"/>
          </w:tcPr>
          <w:p w14:paraId="27AB8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gear_sonic_deploy/thirdparty/unitree_sdk2/thirdparty/include/dds/ddsrt/static_assert.h</w:t>
            </w:r>
          </w:p>
        </w:tc>
      </w:tr>
      <w:tr w14:paraId="3632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A4D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gear_sonic/config/actor_critic/critics/mlp.yaml</w:t>
            </w:r>
          </w:p>
        </w:tc>
        <w:tc>
          <w:tcPr>
            <w:tcW w:w="4535" w:type="dxa"/>
            <w:vAlign w:val="center"/>
          </w:tcPr>
          <w:p w14:paraId="5E901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gear_sonic_deploy/thirdparty/unitree_sdk2/thirdparty/include/dds/ddsrt/string.h</w:t>
            </w:r>
          </w:p>
        </w:tc>
      </w:tr>
      <w:tr w14:paraId="0A0DB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2CD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gear_sonic/config/actor_critic/decoders/g1_dyn_mlp.yaml</w:t>
            </w:r>
          </w:p>
        </w:tc>
        <w:tc>
          <w:tcPr>
            <w:tcW w:w="4535" w:type="dxa"/>
            <w:vAlign w:val="center"/>
          </w:tcPr>
          <w:p w14:paraId="676B7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gear_sonic_deploy/thirdparty/unitree_sdk2/thirdparty/include/dds/ddsrt/strtod.h</w:t>
            </w:r>
          </w:p>
        </w:tc>
      </w:tr>
      <w:tr w14:paraId="4250C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A75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gear_sonic/config/actor_critic/decoders/g1_kin_mf_mlp.yaml</w:t>
            </w:r>
          </w:p>
        </w:tc>
        <w:tc>
          <w:tcPr>
            <w:tcW w:w="4535" w:type="dxa"/>
            <w:vAlign w:val="center"/>
          </w:tcPr>
          <w:p w14:paraId="4950A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gear_sonic_deploy/thirdparty/unitree_sdk2/thirdparty/include/dds/ddsrt/strtol.h</w:t>
            </w:r>
          </w:p>
        </w:tc>
      </w:tr>
      <w:tr w14:paraId="72DA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1B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gear_sonic/config/actor_critic/encoders/g1_mf_mlp.yaml</w:t>
            </w:r>
          </w:p>
        </w:tc>
        <w:tc>
          <w:tcPr>
            <w:tcW w:w="4535" w:type="dxa"/>
            <w:vAlign w:val="center"/>
          </w:tcPr>
          <w:p w14:paraId="1EB708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gear_sonic_deploy/thirdparty/unitree_sdk2/thirdparty/include/dds/ddsrt/sync.h</w:t>
            </w:r>
          </w:p>
        </w:tc>
      </w:tr>
      <w:tr w14:paraId="2C1C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322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gear_sonic/config/actor_critic/encoders/smpl_mlp.yaml</w:t>
            </w:r>
          </w:p>
        </w:tc>
        <w:tc>
          <w:tcPr>
            <w:tcW w:w="4535" w:type="dxa"/>
            <w:vAlign w:val="center"/>
          </w:tcPr>
          <w:p w14:paraId="044E4E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gear_sonic_deploy/thirdparty/unitree_sdk2/thirdparty/include/dds/ddsrt/sync/freertos.h</w:t>
            </w:r>
          </w:p>
        </w:tc>
      </w:tr>
      <w:tr w14:paraId="002A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F9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gear_sonic/config/actor_critic/encoders/soma_mlp.yaml</w:t>
            </w:r>
          </w:p>
        </w:tc>
        <w:tc>
          <w:tcPr>
            <w:tcW w:w="4535" w:type="dxa"/>
            <w:vAlign w:val="center"/>
          </w:tcPr>
          <w:p w14:paraId="43847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gear_sonic_deploy/thirdparty/unitree_sdk2/thirdparty/include/dds/ddsrt/sync/posix.h</w:t>
            </w:r>
          </w:p>
        </w:tc>
      </w:tr>
      <w:tr w14:paraId="0720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2AB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gear_sonic/config/actor_critic/encoders/teleop_mlp.yaml</w:t>
            </w:r>
          </w:p>
        </w:tc>
        <w:tc>
          <w:tcPr>
            <w:tcW w:w="4535" w:type="dxa"/>
            <w:vAlign w:val="center"/>
          </w:tcPr>
          <w:p w14:paraId="3C062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gear_sonic_deploy/thirdparty/unitree_sdk2/thirdparty/include/dds/ddsrt/sync/windows.h</w:t>
            </w:r>
          </w:p>
        </w:tc>
      </w:tr>
      <w:tr w14:paraId="17EC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1B0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gear_sonic/config/actor_critic/mlp.yaml</w:t>
            </w:r>
          </w:p>
        </w:tc>
        <w:tc>
          <w:tcPr>
            <w:tcW w:w="4535" w:type="dxa"/>
            <w:vAlign w:val="center"/>
          </w:tcPr>
          <w:p w14:paraId="21DDD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gear_sonic_deploy/thirdparty/unitree_sdk2/thirdparty/include/dds/ddsrt/threads.h</w:t>
            </w:r>
          </w:p>
        </w:tc>
      </w:tr>
      <w:tr w14:paraId="0688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570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gear_sonic/config/actor_critic/quantizers/fsq.yaml</w:t>
            </w:r>
          </w:p>
        </w:tc>
        <w:tc>
          <w:tcPr>
            <w:tcW w:w="4535" w:type="dxa"/>
            <w:vAlign w:val="center"/>
          </w:tcPr>
          <w:p w14:paraId="00AF5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gear_sonic_deploy/thirdparty/unitree_sdk2/thirdparty/include/dds/ddsrt/threads/freertos.h</w:t>
            </w:r>
          </w:p>
        </w:tc>
      </w:tr>
      <w:tr w14:paraId="62EE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A3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gear_sonic/config/actor_critic/universal_token/all_mlp_v1.yaml</w:t>
            </w:r>
          </w:p>
        </w:tc>
        <w:tc>
          <w:tcPr>
            <w:tcW w:w="4535" w:type="dxa"/>
            <w:vAlign w:val="center"/>
          </w:tcPr>
          <w:p w14:paraId="33030E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gear_sonic_deploy/thirdparty/unitree_sdk2/thirdparty/include/dds/ddsrt/threads/posix.h</w:t>
            </w:r>
          </w:p>
        </w:tc>
      </w:tr>
      <w:tr w14:paraId="7209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8B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gear_sonic/config/actor_critic/universal_token/all_mlp_v1_soma.yaml</w:t>
            </w:r>
          </w:p>
        </w:tc>
        <w:tc>
          <w:tcPr>
            <w:tcW w:w="4535" w:type="dxa"/>
            <w:vAlign w:val="center"/>
          </w:tcPr>
          <w:p w14:paraId="2DA5E3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gear_sonic_deploy/thirdparty/unitree_sdk2/thirdparty/include/dds/ddsrt/threads/windows.h</w:t>
            </w:r>
          </w:p>
        </w:tc>
      </w:tr>
      <w:tr w14:paraId="5F3E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6D3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gear_sonic/config/algo/ppo_im_phc.yaml</w:t>
            </w:r>
          </w:p>
        </w:tc>
        <w:tc>
          <w:tcPr>
            <w:tcW w:w="4535" w:type="dxa"/>
            <w:vAlign w:val="center"/>
          </w:tcPr>
          <w:p w14:paraId="13E72B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gear_sonic_deploy/thirdparty/unitree_sdk2/thirdparty/include/dds/ddsrt/time.h</w:t>
            </w:r>
          </w:p>
        </w:tc>
      </w:tr>
      <w:tr w14:paraId="6824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F311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gear_sonic/config/algo/trl/ppo.yaml</w:t>
            </w:r>
          </w:p>
        </w:tc>
        <w:tc>
          <w:tcPr>
            <w:tcW w:w="4535" w:type="dxa"/>
            <w:vAlign w:val="center"/>
          </w:tcPr>
          <w:p w14:paraId="1BA931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gear_sonic_deploy/thirdparty/unitree_sdk2/thirdparty/include/dds/ddsrt/time/freertos.h</w:t>
            </w:r>
          </w:p>
        </w:tc>
      </w:tr>
      <w:tr w14:paraId="31EC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0130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gear_sonic/config/aux_losses/terms/g1_recon.yaml</w:t>
            </w:r>
          </w:p>
        </w:tc>
        <w:tc>
          <w:tcPr>
            <w:tcW w:w="4535" w:type="dxa"/>
            <w:vAlign w:val="center"/>
          </w:tcPr>
          <w:p w14:paraId="4FA4C0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gear_sonic_deploy/thirdparty/unitree_sdk2/thirdparty/include/dds/ddsrt/types.h</w:t>
            </w:r>
          </w:p>
        </w:tc>
      </w:tr>
      <w:tr w14:paraId="2764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A94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gear_sonic/config/aux_losses/terms/g1_smpl_latent.yaml</w:t>
            </w:r>
          </w:p>
        </w:tc>
        <w:tc>
          <w:tcPr>
            <w:tcW w:w="4535" w:type="dxa"/>
            <w:vAlign w:val="center"/>
          </w:tcPr>
          <w:p w14:paraId="10E4C1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gear_sonic_deploy/thirdparty/unitree_sdk2/thirdparty/include/dds/ddsrt/types/posix.h</w:t>
            </w:r>
          </w:p>
        </w:tc>
      </w:tr>
      <w:tr w14:paraId="0EA7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7F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gear_sonic/config/aux_losses/terms/g1_soma_latent.yaml</w:t>
            </w:r>
          </w:p>
        </w:tc>
        <w:tc>
          <w:tcPr>
            <w:tcW w:w="4535" w:type="dxa"/>
            <w:vAlign w:val="center"/>
          </w:tcPr>
          <w:p w14:paraId="59F4A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gear_sonic_deploy/thirdparty/unitree_sdk2/thirdparty/include/dds/ddsrt/types/vxworks.h</w:t>
            </w:r>
          </w:p>
        </w:tc>
      </w:tr>
      <w:tr w14:paraId="2782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4D6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gear_sonic/config/aux_losses/terms/g1_teleop_latent.yaml</w:t>
            </w:r>
          </w:p>
        </w:tc>
        <w:tc>
          <w:tcPr>
            <w:tcW w:w="4535" w:type="dxa"/>
            <w:vAlign w:val="center"/>
          </w:tcPr>
          <w:p w14:paraId="360DF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gear_sonic_deploy/thirdparty/unitree_sdk2/thirdparty/include/dds/ddsrt/types/windows.h</w:t>
            </w:r>
          </w:p>
        </w:tc>
      </w:tr>
      <w:tr w14:paraId="7D5B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9E2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gear_sonic/config/aux_losses/terms/reencoded_smpl_g1_latent.yaml</w:t>
            </w:r>
          </w:p>
        </w:tc>
        <w:tc>
          <w:tcPr>
            <w:tcW w:w="4535" w:type="dxa"/>
            <w:vAlign w:val="center"/>
          </w:tcPr>
          <w:p w14:paraId="5B0E0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gear_sonic_deploy/thirdparty/unitree_sdk2/thirdparty/include/dds/ddsrt/xmlparser.h</w:t>
            </w:r>
          </w:p>
        </w:tc>
      </w:tr>
      <w:tr w14:paraId="743B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156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gear_sonic/config/aux_losses/terms/teleop_smpl_latent.yaml</w:t>
            </w:r>
          </w:p>
        </w:tc>
        <w:tc>
          <w:tcPr>
            <w:tcW w:w="4535" w:type="dxa"/>
            <w:vAlign w:val="center"/>
          </w:tcPr>
          <w:p w14:paraId="4676C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gear_sonic_deploy/thirdparty/unitree_sdk2/thirdparty/include/dds/export.h</w:t>
            </w:r>
          </w:p>
        </w:tc>
      </w:tr>
      <w:tr w14:paraId="4ADF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B6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gear_sonic/config/aux_losses/universal_token/g1_recon_and_all_latent.yaml</w:t>
            </w:r>
          </w:p>
        </w:tc>
        <w:tc>
          <w:tcPr>
            <w:tcW w:w="4535" w:type="dxa"/>
            <w:vAlign w:val="center"/>
          </w:tcPr>
          <w:p w14:paraId="03AAFA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gear_sonic_deploy/thirdparty/unitree_sdk2/thirdparty/include/dds/features.h</w:t>
            </w:r>
          </w:p>
        </w:tc>
      </w:tr>
      <w:tr w14:paraId="18C5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A2B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gear_sonic/config/aux_losses/universal_token/g1_recon_and_all_latent_soma.yaml</w:t>
            </w:r>
          </w:p>
        </w:tc>
        <w:tc>
          <w:tcPr>
            <w:tcW w:w="4535" w:type="dxa"/>
            <w:vAlign w:val="center"/>
          </w:tcPr>
          <w:p w14:paraId="6C8F3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gear_sonic_deploy/thirdparty/unitree_sdk2/thirdparty/include/dds/version.h</w:t>
            </w:r>
          </w:p>
        </w:tc>
      </w:tr>
      <w:tr w14:paraId="74C0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50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gear_sonic/config/base.yaml</w:t>
            </w:r>
          </w:p>
        </w:tc>
        <w:tc>
          <w:tcPr>
            <w:tcW w:w="4535" w:type="dxa"/>
            <w:vAlign w:val="center"/>
          </w:tcPr>
          <w:p w14:paraId="381E99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gear_sonic_deploy/thirdparty/unitree_sdk2/thirdparty/include/ddsc/dds.h</w:t>
            </w:r>
          </w:p>
        </w:tc>
      </w:tr>
      <w:tr w14:paraId="3FAC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53A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gear_sonic/config/base/hydra.yaml</w:t>
            </w:r>
          </w:p>
        </w:tc>
        <w:tc>
          <w:tcPr>
            <w:tcW w:w="4535" w:type="dxa"/>
            <w:vAlign w:val="center"/>
          </w:tcPr>
          <w:p w14:paraId="2737E0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gear_sonic_deploy/thirdparty/unitree_sdk2/thirdparty/include/ddscxx/dds/LICENSE</w:t>
            </w:r>
          </w:p>
        </w:tc>
      </w:tr>
      <w:tr w14:paraId="3B637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BF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gear_sonic/config/base/structure.yaml</w:t>
            </w:r>
          </w:p>
        </w:tc>
        <w:tc>
          <w:tcPr>
            <w:tcW w:w="4535" w:type="dxa"/>
            <w:vAlign w:val="center"/>
          </w:tcPr>
          <w:p w14:paraId="0C7290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gear_sonic_deploy/thirdparty/unitree_sdk2/thirdparty/include/ddscxx/dds/core/BuiltinTopicTypes.hpp</w:t>
            </w:r>
          </w:p>
        </w:tc>
      </w:tr>
      <w:tr w14:paraId="47AA9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DA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gear_sonic/config/base_eval.yaml</w:t>
            </w:r>
          </w:p>
        </w:tc>
        <w:tc>
          <w:tcPr>
            <w:tcW w:w="4535" w:type="dxa"/>
            <w:vAlign w:val="center"/>
          </w:tcPr>
          <w:p w14:paraId="5948E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gear_sonic_deploy/thirdparty/unitree_sdk2/thirdparty/include/ddscxx/dds/core/Duration.hpp</w:t>
            </w:r>
          </w:p>
        </w:tc>
      </w:tr>
      <w:tr w14:paraId="2897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E6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gear_sonic/config/callbacks/im_eval.yaml</w:t>
            </w:r>
          </w:p>
        </w:tc>
        <w:tc>
          <w:tcPr>
            <w:tcW w:w="4535" w:type="dxa"/>
            <w:vAlign w:val="center"/>
          </w:tcPr>
          <w:p w14:paraId="4E973D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gear_sonic_deploy/thirdparty/unitree_sdk2/thirdparty/include/ddscxx/dds/core/Entity.hpp</w:t>
            </w:r>
          </w:p>
        </w:tc>
      </w:tr>
      <w:tr w14:paraId="5CEA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684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gear_sonic/config/callbacks/im_resample.yaml</w:t>
            </w:r>
          </w:p>
        </w:tc>
        <w:tc>
          <w:tcPr>
            <w:tcW w:w="4535" w:type="dxa"/>
            <w:vAlign w:val="center"/>
          </w:tcPr>
          <w:p w14:paraId="426AF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gear_sonic_deploy/thirdparty/unitree_sdk2/thirdparty/include/ddscxx/dds/core/Exception.hpp</w:t>
            </w:r>
          </w:p>
        </w:tc>
      </w:tr>
      <w:tr w14:paraId="6729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2D0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gear_sonic/config/callbacks/model_save.yaml</w:t>
            </w:r>
          </w:p>
        </w:tc>
        <w:tc>
          <w:tcPr>
            <w:tcW w:w="4535" w:type="dxa"/>
            <w:vAlign w:val="center"/>
          </w:tcPr>
          <w:p w14:paraId="5236D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gear_sonic_deploy/thirdparty/unitree_sdk2/thirdparty/include/ddscxx/dds/core/External.hpp</w:t>
            </w:r>
          </w:p>
        </w:tc>
      </w:tr>
      <w:tr w14:paraId="6B5E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965D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gear_sonic/config/callbacks/read_eval.yaml</w:t>
            </w:r>
          </w:p>
        </w:tc>
        <w:tc>
          <w:tcPr>
            <w:tcW w:w="4535" w:type="dxa"/>
            <w:vAlign w:val="center"/>
          </w:tcPr>
          <w:p w14:paraId="6F17D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gear_sonic_deploy/thirdparty/unitree_sdk2/thirdparty/include/ddscxx/dds/core/InstanceHandle.hpp</w:t>
            </w:r>
          </w:p>
        </w:tc>
      </w:tr>
      <w:tr w14:paraId="5BE94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339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gear_sonic/config/callbacks/wandb.yaml</w:t>
            </w:r>
          </w:p>
        </w:tc>
        <w:tc>
          <w:tcPr>
            <w:tcW w:w="4535" w:type="dxa"/>
            <w:vAlign w:val="center"/>
          </w:tcPr>
          <w:p w14:paraId="29B579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gear_sonic_deploy/thirdparty/unitree_sdk2/thirdparty/include/ddscxx/dds/core/LengthUnlimited.hpp</w:t>
            </w:r>
          </w:p>
        </w:tc>
      </w:tr>
      <w:tr w14:paraId="7525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364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gear_sonic/config/eval_exp.yaml</w:t>
            </w:r>
          </w:p>
        </w:tc>
        <w:tc>
          <w:tcPr>
            <w:tcW w:w="4535" w:type="dxa"/>
            <w:vAlign w:val="center"/>
          </w:tcPr>
          <w:p w14:paraId="2B604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gear_sonic_deploy/thirdparty/unitree_sdk2/thirdparty/include/ddscxx/dds/core/Optional.hpp</w:t>
            </w:r>
          </w:p>
        </w:tc>
      </w:tr>
      <w:tr w14:paraId="645E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A7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gear_sonic/config/exp/manager/universal_token/all_modes/sonic_bones_seed.yaml</w:t>
            </w:r>
          </w:p>
        </w:tc>
        <w:tc>
          <w:tcPr>
            <w:tcW w:w="4535" w:type="dxa"/>
            <w:vAlign w:val="center"/>
          </w:tcPr>
          <w:p w14:paraId="3DBC7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gear_sonic_deploy/thirdparty/unitree_sdk2/thirdparty/include/ddscxx/dds/core/QosProvider.hpp</w:t>
            </w:r>
          </w:p>
        </w:tc>
      </w:tr>
      <w:tr w14:paraId="40FB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1D2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gear_sonic/config/exp/manager/universal_token/all_modes/sonic_h2.yaml</w:t>
            </w:r>
          </w:p>
        </w:tc>
        <w:tc>
          <w:tcPr>
            <w:tcW w:w="4535" w:type="dxa"/>
            <w:vAlign w:val="center"/>
          </w:tcPr>
          <w:p w14:paraId="3DF4A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gear_sonic_deploy/thirdparty/unitree_sdk2/thirdparty/include/ddscxx/dds/core/Reference.hpp</w:t>
            </w:r>
          </w:p>
        </w:tc>
      </w:tr>
      <w:tr w14:paraId="61479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CF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gear_sonic/config/exp/manager/universal_token/all_modes/sonic_release.yaml</w:t>
            </w:r>
          </w:p>
        </w:tc>
        <w:tc>
          <w:tcPr>
            <w:tcW w:w="4535" w:type="dxa"/>
            <w:vAlign w:val="center"/>
          </w:tcPr>
          <w:p w14:paraId="1CF81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gear_sonic_deploy/thirdparty/unitree_sdk2/thirdparty/include/ddscxx/dds/core/SafeEnumeration.hpp</w:t>
            </w:r>
          </w:p>
        </w:tc>
      </w:tr>
      <w:tr w14:paraId="1A558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1C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gear_sonic/config/manager_env/actions/terms/joint_pos.yaml</w:t>
            </w:r>
          </w:p>
        </w:tc>
        <w:tc>
          <w:tcPr>
            <w:tcW w:w="4535" w:type="dxa"/>
            <w:vAlign w:val="center"/>
          </w:tcPr>
          <w:p w14:paraId="281DC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gear_sonic_deploy/thirdparty/unitree_sdk2/thirdparty/include/ddscxx/dds/core/TBuiltinTopicTypes.hpp</w:t>
            </w:r>
          </w:p>
        </w:tc>
      </w:tr>
      <w:tr w14:paraId="4443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FF4B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gear_sonic/config/manager_env/actions/tracking/base.yaml</w:t>
            </w:r>
          </w:p>
        </w:tc>
        <w:tc>
          <w:tcPr>
            <w:tcW w:w="4535" w:type="dxa"/>
            <w:vAlign w:val="center"/>
          </w:tcPr>
          <w:p w14:paraId="5B5D03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gear_sonic_deploy/thirdparty/unitree_sdk2/thirdparty/include/ddscxx/dds/core/TEntity.hpp</w:t>
            </w:r>
          </w:p>
        </w:tc>
      </w:tr>
      <w:tr w14:paraId="5905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7B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gear_sonic/config/manager_env/base_env.yaml</w:t>
            </w:r>
          </w:p>
        </w:tc>
        <w:tc>
          <w:tcPr>
            <w:tcW w:w="4535" w:type="dxa"/>
            <w:vAlign w:val="center"/>
          </w:tcPr>
          <w:p w14:paraId="4E45A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gear_sonic_deploy/thirdparty/unitree_sdk2/thirdparty/include/ddscxx/dds/core/TEntityQos.hpp</w:t>
            </w:r>
          </w:p>
        </w:tc>
      </w:tr>
      <w:tr w14:paraId="6623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38C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gear_sonic/config/manager_env/commands/terms/motion.yaml</w:t>
            </w:r>
          </w:p>
        </w:tc>
        <w:tc>
          <w:tcPr>
            <w:tcW w:w="4535" w:type="dxa"/>
            <w:vAlign w:val="center"/>
          </w:tcPr>
          <w:p w14:paraId="14609A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gear_sonic_deploy/thirdparty/unitree_sdk2/thirdparty/include/ddscxx/dds/core/TInstanceHandle.hpp</w:t>
            </w:r>
          </w:p>
        </w:tc>
      </w:tr>
      <w:tr w14:paraId="24A82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E0A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gear_sonic/config/manager_env/commands/tracking/base.yaml</w:t>
            </w:r>
          </w:p>
        </w:tc>
        <w:tc>
          <w:tcPr>
            <w:tcW w:w="4535" w:type="dxa"/>
            <w:vAlign w:val="center"/>
          </w:tcPr>
          <w:p w14:paraId="265D8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gear_sonic_deploy/thirdparty/unitree_sdk2/thirdparty/include/ddscxx/dds/core/TQosProvider.hpp</w:t>
            </w:r>
          </w:p>
        </w:tc>
      </w:tr>
      <w:tr w14:paraId="62A39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7F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gear_sonic/config/manager_env/curriculum/empty.yaml</w:t>
            </w:r>
          </w:p>
        </w:tc>
        <w:tc>
          <w:tcPr>
            <w:tcW w:w="4535" w:type="dxa"/>
            <w:vAlign w:val="center"/>
          </w:tcPr>
          <w:p w14:paraId="696CE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gear_sonic_deploy/thirdparty/unitree_sdk2/thirdparty/include/ddscxx/dds/core/Time.hpp</w:t>
            </w:r>
          </w:p>
        </w:tc>
      </w:tr>
      <w:tr w14:paraId="4AB3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41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gear_sonic/config/manager_env/events/terms/add_joint_default_pos.yaml</w:t>
            </w:r>
          </w:p>
        </w:tc>
        <w:tc>
          <w:tcPr>
            <w:tcW w:w="4535" w:type="dxa"/>
            <w:vAlign w:val="center"/>
          </w:tcPr>
          <w:p w14:paraId="7CD51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gear_sonic_deploy/thirdparty/unitree_sdk2/thirdparty/include/ddscxx/dds/core/Value.hpp</w:t>
            </w:r>
          </w:p>
        </w:tc>
      </w:tr>
      <w:tr w14:paraId="3BB0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742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gear_sonic/config/manager_env/events/terms/base_com.yaml</w:t>
            </w:r>
          </w:p>
        </w:tc>
        <w:tc>
          <w:tcPr>
            <w:tcW w:w="4535" w:type="dxa"/>
            <w:vAlign w:val="center"/>
          </w:tcPr>
          <w:p w14:paraId="6DCF9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gear_sonic_deploy/thirdparty/unitree_sdk2/thirdparty/include/ddscxx/dds/core/WeakReference.hpp</w:t>
            </w:r>
          </w:p>
        </w:tc>
      </w:tr>
      <w:tr w14:paraId="7DDF2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8818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gear_sonic/config/manager_env/events/terms/physics_material.yaml</w:t>
            </w:r>
          </w:p>
        </w:tc>
        <w:tc>
          <w:tcPr>
            <w:tcW w:w="4535" w:type="dxa"/>
            <w:vAlign w:val="center"/>
          </w:tcPr>
          <w:p w14:paraId="661F8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gear_sonic_deploy/thirdparty/unitree_sdk2/thirdparty/include/ddscxx/dds/core/array.hpp</w:t>
            </w:r>
          </w:p>
        </w:tc>
      </w:tr>
      <w:tr w14:paraId="7667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FD3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gear_sonic/config/manager_env/events/terms/push_robot.yaml</w:t>
            </w:r>
          </w:p>
        </w:tc>
        <w:tc>
          <w:tcPr>
            <w:tcW w:w="4535" w:type="dxa"/>
            <w:vAlign w:val="center"/>
          </w:tcPr>
          <w:p w14:paraId="08E6C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gear_sonic_deploy/thirdparty/unitree_sdk2/thirdparty/include/ddscxx/dds/core/cond/Condition.hpp</w:t>
            </w:r>
          </w:p>
        </w:tc>
      </w:tr>
      <w:tr w14:paraId="261DC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8932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gear_sonic/config/manager_env/events/terms/randomize_rigid_body_mass.yaml</w:t>
            </w:r>
          </w:p>
        </w:tc>
        <w:tc>
          <w:tcPr>
            <w:tcW w:w="4535" w:type="dxa"/>
            <w:vAlign w:val="center"/>
          </w:tcPr>
          <w:p w14:paraId="01F96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gear_sonic_deploy/thirdparty/unitree_sdk2/thirdparty/include/ddscxx/dds/core/cond/GuardCondition.hpp</w:t>
            </w:r>
          </w:p>
        </w:tc>
      </w:tr>
      <w:tr w14:paraId="6C44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56CC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gear_sonic/config/manager_env/events/tracking/base.yaml</w:t>
            </w:r>
          </w:p>
        </w:tc>
        <w:tc>
          <w:tcPr>
            <w:tcW w:w="4535" w:type="dxa"/>
            <w:vAlign w:val="center"/>
          </w:tcPr>
          <w:p w14:paraId="42100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gear_sonic_deploy/thirdparty/unitree_sdk2/thirdparty/include/ddscxx/dds/core/cond/StatusCondition.hpp</w:t>
            </w:r>
          </w:p>
        </w:tc>
      </w:tr>
      <w:tr w14:paraId="7ECD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146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gear_sonic/config/manager_env/events/tracking/level0_4.yaml</w:t>
            </w:r>
          </w:p>
        </w:tc>
        <w:tc>
          <w:tcPr>
            <w:tcW w:w="4535" w:type="dxa"/>
            <w:vAlign w:val="center"/>
          </w:tcPr>
          <w:p w14:paraId="36D85E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gear_sonic_deploy/thirdparty/unitree_sdk2/thirdparty/include/ddscxx/dds/core/cond/TCondition.hpp</w:t>
            </w:r>
          </w:p>
        </w:tc>
      </w:tr>
      <w:tr w14:paraId="5971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B05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gear_sonic/config/manager_env/observations/critic/privileged.yaml</w:t>
            </w:r>
          </w:p>
        </w:tc>
        <w:tc>
          <w:tcPr>
            <w:tcW w:w="4535" w:type="dxa"/>
            <w:vAlign w:val="center"/>
          </w:tcPr>
          <w:p w14:paraId="4A3518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gear_sonic_deploy/thirdparty/unitree_sdk2/thirdparty/include/ddscxx/dds/core/cond/TGuardCondition.hpp</w:t>
            </w:r>
          </w:p>
        </w:tc>
      </w:tr>
      <w:tr w14:paraId="1742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AD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gear_sonic/config/manager_env/observations/critic/privileged_mf_hist.yaml</w:t>
            </w:r>
          </w:p>
        </w:tc>
        <w:tc>
          <w:tcPr>
            <w:tcW w:w="4535" w:type="dxa"/>
            <w:vAlign w:val="center"/>
          </w:tcPr>
          <w:p w14:paraId="0549E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gear_sonic_deploy/thirdparty/unitree_sdk2/thirdparty/include/ddscxx/dds/core/cond/TStatusCondition.hpp</w:t>
            </w:r>
          </w:p>
        </w:tc>
      </w:tr>
      <w:tr w14:paraId="61C3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D3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gear_sonic/config/manager_env/observations/policy/global.yaml</w:t>
            </w:r>
          </w:p>
        </w:tc>
        <w:tc>
          <w:tcPr>
            <w:tcW w:w="4535" w:type="dxa"/>
            <w:vAlign w:val="center"/>
          </w:tcPr>
          <w:p w14:paraId="25B1CF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gear_sonic_deploy/thirdparty/unitree_sdk2/thirdparty/include/ddscxx/dds/core/cond/TWaitSet.hpp</w:t>
            </w:r>
          </w:p>
        </w:tc>
      </w:tr>
      <w:tr w14:paraId="6DE8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F640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gear_sonic/config/manager_env/observations/policy/local_dir_hist.yaml</w:t>
            </w:r>
          </w:p>
        </w:tc>
        <w:tc>
          <w:tcPr>
            <w:tcW w:w="4535" w:type="dxa"/>
            <w:vAlign w:val="center"/>
          </w:tcPr>
          <w:p w14:paraId="001CF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gear_sonic_deploy/thirdparty/unitree_sdk2/thirdparty/include/ddscxx/dds/core/cond/WaitSet.hpp</w:t>
            </w:r>
          </w:p>
        </w:tc>
      </w:tr>
      <w:tr w14:paraId="20A46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EB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gear_sonic/config/manager_env/observations/terms/actions.yaml</w:t>
            </w:r>
          </w:p>
        </w:tc>
        <w:tc>
          <w:tcPr>
            <w:tcW w:w="4535" w:type="dxa"/>
            <w:vAlign w:val="center"/>
          </w:tcPr>
          <w:p w14:paraId="38E0F9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gear_sonic_deploy/thirdparty/unitree_sdk2/thirdparty/include/ddscxx/dds/core/cond/detail/Condition.hpp</w:t>
            </w:r>
          </w:p>
        </w:tc>
      </w:tr>
      <w:tr w14:paraId="4780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876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gear_sonic/config/manager_env/observations/terms/base_ang_vel.yaml</w:t>
            </w:r>
          </w:p>
        </w:tc>
        <w:tc>
          <w:tcPr>
            <w:tcW w:w="4535" w:type="dxa"/>
            <w:vAlign w:val="center"/>
          </w:tcPr>
          <w:p w14:paraId="43336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gear_sonic_deploy/thirdparty/unitree_sdk2/thirdparty/include/ddscxx/dds/core/cond/detail/GuardCondition.hpp</w:t>
            </w:r>
          </w:p>
        </w:tc>
      </w:tr>
      <w:tr w14:paraId="2A46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F4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gear_sonic/config/manager_env/observations/terms/base_lin_vel.yaml</w:t>
            </w:r>
          </w:p>
        </w:tc>
        <w:tc>
          <w:tcPr>
            <w:tcW w:w="4535" w:type="dxa"/>
            <w:vAlign w:val="center"/>
          </w:tcPr>
          <w:p w14:paraId="09E316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gear_sonic_deploy/thirdparty/unitree_sdk2/thirdparty/include/ddscxx/dds/core/cond/detail/StatusCondition.hpp</w:t>
            </w:r>
          </w:p>
        </w:tc>
      </w:tr>
      <w:tr w14:paraId="4B6B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AA1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gear_sonic/config/manager_env/observations/terms/body_ori.yaml</w:t>
            </w:r>
          </w:p>
        </w:tc>
        <w:tc>
          <w:tcPr>
            <w:tcW w:w="4535" w:type="dxa"/>
            <w:vAlign w:val="center"/>
          </w:tcPr>
          <w:p w14:paraId="494C4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gear_sonic_deploy/thirdparty/unitree_sdk2/thirdparty/include/ddscxx/dds/core/cond/detail/TConditionImpl.hpp</w:t>
            </w:r>
          </w:p>
        </w:tc>
      </w:tr>
      <w:tr w14:paraId="6214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CBEA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gear_sonic/config/manager_env/observations/terms/body_pos.yaml</w:t>
            </w:r>
          </w:p>
        </w:tc>
        <w:tc>
          <w:tcPr>
            <w:tcW w:w="4535" w:type="dxa"/>
            <w:vAlign w:val="center"/>
          </w:tcPr>
          <w:p w14:paraId="4D4D4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gear_sonic_deploy/thirdparty/unitree_sdk2/thirdparty/include/ddscxx/dds/core/cond/detail/TGuardConditionImpl.hpp</w:t>
            </w:r>
          </w:p>
        </w:tc>
      </w:tr>
      <w:tr w14:paraId="0A4F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8E6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gear_sonic/config/manager_env/observations/terms/command.yaml</w:t>
            </w:r>
          </w:p>
        </w:tc>
        <w:tc>
          <w:tcPr>
            <w:tcW w:w="4535" w:type="dxa"/>
            <w:vAlign w:val="center"/>
          </w:tcPr>
          <w:p w14:paraId="1B2A9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gear_sonic_deploy/thirdparty/unitree_sdk2/thirdparty/include/ddscxx/dds/core/cond/detail/TStatusConditionImpl.hpp</w:t>
            </w:r>
          </w:p>
        </w:tc>
      </w:tr>
      <w:tr w14:paraId="7207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7C4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gear_sonic/config/manager_env/observations/terms/command_multi_future.yaml</w:t>
            </w:r>
          </w:p>
        </w:tc>
        <w:tc>
          <w:tcPr>
            <w:tcW w:w="4535" w:type="dxa"/>
            <w:vAlign w:val="center"/>
          </w:tcPr>
          <w:p w14:paraId="12240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gear_sonic_deploy/thirdparty/unitree_sdk2/thirdparty/include/ddscxx/dds/core/cond/detail/TWaitSetImpl.hpp</w:t>
            </w:r>
          </w:p>
        </w:tc>
      </w:tr>
      <w:tr w14:paraId="1203A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71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gear_sonic/config/manager_env/observations/terms/command_multi_future_lower_body.yaml</w:t>
            </w:r>
          </w:p>
        </w:tc>
        <w:tc>
          <w:tcPr>
            <w:tcW w:w="4535" w:type="dxa"/>
            <w:vAlign w:val="center"/>
          </w:tcPr>
          <w:p w14:paraId="0B2EFE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gear_sonic_deploy/thirdparty/unitree_sdk2/thirdparty/include/ddscxx/dds/core/cond/detail/WaitSet.hpp</w:t>
            </w:r>
          </w:p>
        </w:tc>
      </w:tr>
      <w:tr w14:paraId="1ECF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B082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gear_sonic/config/manager_env/observations/terms/command_multi_future_nonflat.yaml</w:t>
            </w:r>
          </w:p>
        </w:tc>
        <w:tc>
          <w:tcPr>
            <w:tcW w:w="4535" w:type="dxa"/>
            <w:vAlign w:val="center"/>
          </w:tcPr>
          <w:p w14:paraId="6E24B0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gear_sonic_deploy/thirdparty/unitree_sdk2/thirdparty/include/ddscxx/dds/core/conformance.hpp</w:t>
            </w:r>
          </w:p>
        </w:tc>
      </w:tr>
      <w:tr w14:paraId="6893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37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gear_sonic/config/manager_env/observations/terms/command_z.yaml</w:t>
            </w:r>
          </w:p>
        </w:tc>
        <w:tc>
          <w:tcPr>
            <w:tcW w:w="4535" w:type="dxa"/>
            <w:vAlign w:val="center"/>
          </w:tcPr>
          <w:p w14:paraId="560FF9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gear_sonic_deploy/thirdparty/unitree_sdk2/thirdparty/include/ddscxx/dds/core/ddscore.hpp</w:t>
            </w:r>
          </w:p>
        </w:tc>
      </w:tr>
      <w:tr w14:paraId="11A4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5C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gear_sonic/config/manager_env/observations/terms/command_z_multi_future_nonflat.yaml</w:t>
            </w:r>
          </w:p>
        </w:tc>
        <w:tc>
          <w:tcPr>
            <w:tcW w:w="4535" w:type="dxa"/>
            <w:vAlign w:val="center"/>
          </w:tcPr>
          <w:p w14:paraId="44D52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gear_sonic_deploy/thirdparty/unitree_sdk2/thirdparty/include/ddscxx/dds/core/detail/BuiltinTopicTypes.hpp</w:t>
            </w:r>
          </w:p>
        </w:tc>
      </w:tr>
      <w:tr w14:paraId="1682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197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gear_sonic/config/manager_env/observations/terms/encoder_index.yaml</w:t>
            </w:r>
          </w:p>
        </w:tc>
        <w:tc>
          <w:tcPr>
            <w:tcW w:w="4535" w:type="dxa"/>
            <w:vAlign w:val="center"/>
          </w:tcPr>
          <w:p w14:paraId="635EF1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gear_sonic_deploy/thirdparty/unitree_sdk2/thirdparty/include/ddscxx/dds/core/detail/Entity.hpp</w:t>
            </w:r>
          </w:p>
        </w:tc>
      </w:tr>
      <w:tr w14:paraId="62B6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4DB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gear_sonic/config/manager_env/observations/terms/gravity_dir.yaml</w:t>
            </w:r>
          </w:p>
        </w:tc>
        <w:tc>
          <w:tcPr>
            <w:tcW w:w="4535" w:type="dxa"/>
            <w:vAlign w:val="center"/>
          </w:tcPr>
          <w:p w14:paraId="475032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gear_sonic_deploy/thirdparty/unitree_sdk2/thirdparty/include/ddscxx/dds/core/detail/InstanceHandle.hpp</w:t>
            </w:r>
          </w:p>
        </w:tc>
      </w:tr>
      <w:tr w14:paraId="7D56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7F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gear_sonic/config/manager_env/observations/terms/joint_pos.yaml</w:t>
            </w:r>
          </w:p>
        </w:tc>
        <w:tc>
          <w:tcPr>
            <w:tcW w:w="4535" w:type="dxa"/>
            <w:vAlign w:val="center"/>
          </w:tcPr>
          <w:p w14:paraId="5A9DCD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gear_sonic_deploy/thirdparty/unitree_sdk2/thirdparty/include/ddscxx/dds/core/detail/QosProvider.hpp</w:t>
            </w:r>
          </w:p>
        </w:tc>
      </w:tr>
      <w:tr w14:paraId="5128F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F30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gear_sonic/config/manager_env/observations/terms/joint_pos_multi_future_wrist_for_smpl.yaml</w:t>
            </w:r>
          </w:p>
        </w:tc>
        <w:tc>
          <w:tcPr>
            <w:tcW w:w="4535" w:type="dxa"/>
            <w:vAlign w:val="center"/>
          </w:tcPr>
          <w:p w14:paraId="5F382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gear_sonic_deploy/thirdparty/unitree_sdk2/thirdparty/include/ddscxx/dds/core/detail/ReferenceImpl.hpp</w:t>
            </w:r>
          </w:p>
        </w:tc>
      </w:tr>
      <w:tr w14:paraId="5841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9D8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gear_sonic/config/manager_env/observations/terms/joint_pos_multi_future_wrist_for_soma.yaml</w:t>
            </w:r>
          </w:p>
        </w:tc>
        <w:tc>
          <w:tcPr>
            <w:tcW w:w="4535" w:type="dxa"/>
            <w:vAlign w:val="center"/>
          </w:tcPr>
          <w:p w14:paraId="5C0EA8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gear_sonic_deploy/thirdparty/unitree_sdk2/thirdparty/include/ddscxx/dds/core/detail/TEntityImpl.hpp</w:t>
            </w:r>
          </w:p>
        </w:tc>
      </w:tr>
      <w:tr w14:paraId="27A8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8356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gear_sonic/config/manager_env/observations/terms/joint_vel.yaml</w:t>
            </w:r>
          </w:p>
        </w:tc>
        <w:tc>
          <w:tcPr>
            <w:tcW w:w="4535" w:type="dxa"/>
            <w:vAlign w:val="center"/>
          </w:tcPr>
          <w:p w14:paraId="3E2D2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gear_sonic_deploy/thirdparty/unitree_sdk2/thirdparty/include/ddscxx/dds/core/detail/TEntityQosImpl.hpp</w:t>
            </w:r>
          </w:p>
        </w:tc>
      </w:tr>
      <w:tr w14:paraId="66FF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F3E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gear_sonic/config/manager_env/observations/terms/motion_anchor_ori_b.yaml</w:t>
            </w:r>
          </w:p>
        </w:tc>
        <w:tc>
          <w:tcPr>
            <w:tcW w:w="4535" w:type="dxa"/>
            <w:vAlign w:val="center"/>
          </w:tcPr>
          <w:p w14:paraId="5D2A0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gear_sonic_deploy/thirdparty/unitree_sdk2/thirdparty/include/ddscxx/dds/core/detail/TInstanceHandleImpl.hpp</w:t>
            </w:r>
          </w:p>
        </w:tc>
      </w:tr>
      <w:tr w14:paraId="1BAB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A05B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gear_sonic/config/manager_env/observations/terms/motion_anchor_ori_b_mf_nonflat.yaml</w:t>
            </w:r>
          </w:p>
        </w:tc>
        <w:tc>
          <w:tcPr>
            <w:tcW w:w="4535" w:type="dxa"/>
            <w:vAlign w:val="center"/>
          </w:tcPr>
          <w:p w14:paraId="1E6500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gear_sonic_deploy/thirdparty/unitree_sdk2/thirdparty/include/ddscxx/dds/core/detail/TQosProviderImpl.hpp</w:t>
            </w:r>
          </w:p>
        </w:tc>
      </w:tr>
      <w:tr w14:paraId="7358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35F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gear_sonic/config/manager_env/observations/terms/motion_anchor_pos_b.yaml</w:t>
            </w:r>
          </w:p>
        </w:tc>
        <w:tc>
          <w:tcPr>
            <w:tcW w:w="4535" w:type="dxa"/>
            <w:vAlign w:val="center"/>
          </w:tcPr>
          <w:p w14:paraId="1BC08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gear_sonic_deploy/thirdparty/unitree_sdk2/thirdparty/include/ddscxx/dds/core/detail/Value.hpp</w:t>
            </w:r>
          </w:p>
        </w:tc>
      </w:tr>
      <w:tr w14:paraId="6ECB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F85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gear_sonic/config/manager_env/observations/terms/smpl_joints_multi_future_local_nonflat.yaml</w:t>
            </w:r>
          </w:p>
        </w:tc>
        <w:tc>
          <w:tcPr>
            <w:tcW w:w="4535" w:type="dxa"/>
            <w:vAlign w:val="center"/>
          </w:tcPr>
          <w:p w14:paraId="01ADB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gear_sonic_deploy/thirdparty/unitree_sdk2/thirdparty/include/ddscxx/dds/core/detail/WeakReferenceImpl.hpp</w:t>
            </w:r>
          </w:p>
        </w:tc>
      </w:tr>
      <w:tr w14:paraId="29AB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B85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gear_sonic/config/manager_env/observations/terms/smpl_root_ori_b_multi_future.yaml</w:t>
            </w:r>
          </w:p>
        </w:tc>
        <w:tc>
          <w:tcPr>
            <w:tcW w:w="4535" w:type="dxa"/>
            <w:vAlign w:val="center"/>
          </w:tcPr>
          <w:p w14:paraId="3B833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gear_sonic_deploy/thirdparty/unitree_sdk2/thirdparty/include/ddscxx/dds/core/detail/array.hpp</w:t>
            </w:r>
          </w:p>
        </w:tc>
      </w:tr>
      <w:tr w14:paraId="619E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403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gear_sonic/config/manager_env/observations/terms/soma_joints_multi_future_local_nonflat.yaml</w:t>
            </w:r>
          </w:p>
        </w:tc>
        <w:tc>
          <w:tcPr>
            <w:tcW w:w="4535" w:type="dxa"/>
            <w:vAlign w:val="center"/>
          </w:tcPr>
          <w:p w14:paraId="1E102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gear_sonic_deploy/thirdparty/unitree_sdk2/thirdparty/include/ddscxx/dds/core/detail/conformance.hpp</w:t>
            </w:r>
          </w:p>
        </w:tc>
      </w:tr>
      <w:tr w14:paraId="35257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8F8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gear_sonic/config/manager_env/observations/terms/soma_root_ori_b_multi_future.yaml</w:t>
            </w:r>
          </w:p>
        </w:tc>
        <w:tc>
          <w:tcPr>
            <w:tcW w:w="4535" w:type="dxa"/>
            <w:vAlign w:val="center"/>
          </w:tcPr>
          <w:p w14:paraId="33C4D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gear_sonic_deploy/thirdparty/unitree_sdk2/thirdparty/include/ddscxx/dds/core/detail/ddscore.hpp</w:t>
            </w:r>
          </w:p>
        </w:tc>
      </w:tr>
      <w:tr w14:paraId="53F8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BAD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gear_sonic/config/manager_env/observations/terms/vr_3point_local_orn_target.yaml</w:t>
            </w:r>
          </w:p>
        </w:tc>
        <w:tc>
          <w:tcPr>
            <w:tcW w:w="4535" w:type="dxa"/>
            <w:vAlign w:val="center"/>
          </w:tcPr>
          <w:p w14:paraId="348C6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gear_sonic_deploy/thirdparty/unitree_sdk2/thirdparty/include/ddscxx/dds/core/detail/export.hpp</w:t>
            </w:r>
          </w:p>
        </w:tc>
      </w:tr>
      <w:tr w14:paraId="57D1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5D98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gear_sonic/config/manager_env/observations/terms/vr_3point_local_target.yaml</w:t>
            </w:r>
          </w:p>
        </w:tc>
        <w:tc>
          <w:tcPr>
            <w:tcW w:w="4535" w:type="dxa"/>
            <w:vAlign w:val="center"/>
          </w:tcPr>
          <w:p w14:paraId="238AA5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gear_sonic_deploy/thirdparty/unitree_sdk2/thirdparty/include/ddscxx/dds/core/detail/inttypes.hpp</w:t>
            </w:r>
          </w:p>
        </w:tc>
      </w:tr>
      <w:tr w14:paraId="4AF9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736B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gear_sonic/config/manager_env/observations/tokenizer/unitoken_all_noz.yaml</w:t>
            </w:r>
          </w:p>
        </w:tc>
        <w:tc>
          <w:tcPr>
            <w:tcW w:w="4535" w:type="dxa"/>
            <w:vAlign w:val="center"/>
          </w:tcPr>
          <w:p w14:paraId="49733F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gear_sonic_deploy/thirdparty/unitree_sdk2/thirdparty/include/ddscxx/dds/core/detail/macros.hpp</w:t>
            </w:r>
          </w:p>
        </w:tc>
      </w:tr>
      <w:tr w14:paraId="4885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55E3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gear_sonic/config/manager_env/observations/tokenizer/unitoken_all_noz_soma.yaml</w:t>
            </w:r>
          </w:p>
        </w:tc>
        <w:tc>
          <w:tcPr>
            <w:tcW w:w="4535" w:type="dxa"/>
            <w:vAlign w:val="center"/>
          </w:tcPr>
          <w:p w14:paraId="3A139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gear_sonic_deploy/thirdparty/unitree_sdk2/thirdparty/include/ddscxx/dds/core/detail/module_docs.hpp</w:t>
            </w:r>
          </w:p>
        </w:tc>
      </w:tr>
      <w:tr w14:paraId="1D42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58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gear_sonic/config/manager_env/recorders/empty.yaml</w:t>
            </w:r>
          </w:p>
        </w:tc>
        <w:tc>
          <w:tcPr>
            <w:tcW w:w="4535" w:type="dxa"/>
            <w:vAlign w:val="center"/>
          </w:tcPr>
          <w:p w14:paraId="122D7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gear_sonic_deploy/thirdparty/unitree_sdk2/thirdparty/include/ddscxx/dds/core/detail/old_win_stdint.h</w:t>
            </w:r>
          </w:p>
        </w:tc>
      </w:tr>
      <w:tr w14:paraId="3FB6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6D8D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gear_sonic/config/manager_env/recorders/render.yaml</w:t>
            </w:r>
          </w:p>
        </w:tc>
        <w:tc>
          <w:tcPr>
            <w:tcW w:w="4535" w:type="dxa"/>
            <w:vAlign w:val="center"/>
          </w:tcPr>
          <w:p w14:paraId="3C331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gear_sonic_deploy/thirdparty/unitree_sdk2/thirdparty/include/ddscxx/dds/core/detail/ref_traits.hpp</w:t>
            </w:r>
          </w:p>
        </w:tc>
      </w:tr>
      <w:tr w14:paraId="6704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6CF6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gear_sonic/config/manager_env/rewards/terms/action_rate_l2.yaml</w:t>
            </w:r>
          </w:p>
        </w:tc>
        <w:tc>
          <w:tcPr>
            <w:tcW w:w="4535" w:type="dxa"/>
            <w:vAlign w:val="center"/>
          </w:tcPr>
          <w:p w14:paraId="488EA1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gear_sonic_deploy/thirdparty/unitree_sdk2/thirdparty/include/ddscxx/dds/core/macros.hpp</w:t>
            </w:r>
          </w:p>
        </w:tc>
      </w:tr>
      <w:tr w14:paraId="5562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360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gear_sonic/config/manager_env/rewards/terms/anti_shake_ang_vel.yaml</w:t>
            </w:r>
          </w:p>
        </w:tc>
        <w:tc>
          <w:tcPr>
            <w:tcW w:w="4535" w:type="dxa"/>
            <w:vAlign w:val="center"/>
          </w:tcPr>
          <w:p w14:paraId="2A34E7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gear_sonic_deploy/thirdparty/unitree_sdk2/thirdparty/include/ddscxx/dds/core/policy/CorePolicy.hpp</w:t>
            </w:r>
          </w:p>
        </w:tc>
      </w:tr>
      <w:tr w14:paraId="14A17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14D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gear_sonic/config/manager_env/rewards/terms/feet_acc.yaml</w:t>
            </w:r>
          </w:p>
        </w:tc>
        <w:tc>
          <w:tcPr>
            <w:tcW w:w="4535" w:type="dxa"/>
            <w:vAlign w:val="center"/>
          </w:tcPr>
          <w:p w14:paraId="09012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gear_sonic_deploy/thirdparty/unitree_sdk2/thirdparty/include/ddscxx/dds/core/policy/PolicyKind.hpp</w:t>
            </w:r>
          </w:p>
        </w:tc>
      </w:tr>
      <w:tr w14:paraId="714A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334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gear_sonic/config/manager_env/rewards/terms/joint_limit.yaml</w:t>
            </w:r>
          </w:p>
        </w:tc>
        <w:tc>
          <w:tcPr>
            <w:tcW w:w="4535" w:type="dxa"/>
            <w:vAlign w:val="center"/>
          </w:tcPr>
          <w:p w14:paraId="14325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gear_sonic_deploy/thirdparty/unitree_sdk2/thirdparty/include/ddscxx/dds/core/policy/QosPolicyCount.hpp</w:t>
            </w:r>
          </w:p>
        </w:tc>
      </w:tr>
      <w:tr w14:paraId="20A8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2BD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gear_sonic/config/manager_env/rewards/terms/tracking_anchor_ori.yaml</w:t>
            </w:r>
          </w:p>
        </w:tc>
        <w:tc>
          <w:tcPr>
            <w:tcW w:w="4535" w:type="dxa"/>
            <w:vAlign w:val="center"/>
          </w:tcPr>
          <w:p w14:paraId="7A96B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gear_sonic_deploy/thirdparty/unitree_sdk2/thirdparty/include/ddscxx/dds/core/policy/TCorePolicy.hpp</w:t>
            </w:r>
          </w:p>
        </w:tc>
      </w:tr>
      <w:tr w14:paraId="5529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3BB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gear_sonic/config/manager_env/rewards/terms/tracking_anchor_pos.yaml</w:t>
            </w:r>
          </w:p>
        </w:tc>
        <w:tc>
          <w:tcPr>
            <w:tcW w:w="4535" w:type="dxa"/>
            <w:vAlign w:val="center"/>
          </w:tcPr>
          <w:p w14:paraId="009C08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gear_sonic_deploy/thirdparty/unitree_sdk2/thirdparty/include/ddscxx/dds/core/policy/TQosPolicyCount.hpp</w:t>
            </w:r>
          </w:p>
        </w:tc>
      </w:tr>
      <w:tr w14:paraId="2B26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1E4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gear_sonic/config/manager_env/rewards/terms/tracking_body_angvel.yaml</w:t>
            </w:r>
          </w:p>
        </w:tc>
        <w:tc>
          <w:tcPr>
            <w:tcW w:w="4535" w:type="dxa"/>
            <w:vAlign w:val="center"/>
          </w:tcPr>
          <w:p w14:paraId="58B32B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gear_sonic_deploy/thirdparty/unitree_sdk2/thirdparty/include/ddscxx/dds/core/policy/detail/CorePolicy.hpp</w:t>
            </w:r>
          </w:p>
        </w:tc>
      </w:tr>
      <w:tr w14:paraId="1A4C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02B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gear_sonic/config/manager_env/rewards/terms/tracking_body_linvel.yaml</w:t>
            </w:r>
          </w:p>
        </w:tc>
        <w:tc>
          <w:tcPr>
            <w:tcW w:w="4535" w:type="dxa"/>
            <w:vAlign w:val="center"/>
          </w:tcPr>
          <w:p w14:paraId="30EFF6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gear_sonic_deploy/thirdparty/unitree_sdk2/thirdparty/include/ddscxx/dds/core/policy/detail/QosPolicyCount.hpp</w:t>
            </w:r>
          </w:p>
        </w:tc>
      </w:tr>
      <w:tr w14:paraId="3E76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17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gear_sonic/config/manager_env/rewards/terms/tracking_relative_body_ori.yaml</w:t>
            </w:r>
          </w:p>
        </w:tc>
        <w:tc>
          <w:tcPr>
            <w:tcW w:w="4535" w:type="dxa"/>
            <w:vAlign w:val="center"/>
          </w:tcPr>
          <w:p w14:paraId="453418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gear_sonic_deploy/thirdparty/unitree_sdk2/thirdparty/include/ddscxx/dds/core/policy/detail/TCorePolicyImpl.hpp</w:t>
            </w:r>
          </w:p>
        </w:tc>
      </w:tr>
      <w:tr w14:paraId="6B3C4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5E04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gear_sonic/config/manager_env/rewards/terms/tracking_relative_body_pos.yaml</w:t>
            </w:r>
          </w:p>
        </w:tc>
        <w:tc>
          <w:tcPr>
            <w:tcW w:w="4535" w:type="dxa"/>
            <w:vAlign w:val="center"/>
          </w:tcPr>
          <w:p w14:paraId="365E3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gear_sonic_deploy/thirdparty/unitree_sdk2/thirdparty/include/ddscxx/dds/core/policy/detail/TQosPolicyCountImpl.hpp</w:t>
            </w:r>
          </w:p>
        </w:tc>
      </w:tr>
      <w:tr w14:paraId="6662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E20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gear_sonic/config/manager_env/rewards/terms/tracking_vr_5point_local.yaml</w:t>
            </w:r>
          </w:p>
        </w:tc>
        <w:tc>
          <w:tcPr>
            <w:tcW w:w="4535" w:type="dxa"/>
            <w:vAlign w:val="center"/>
          </w:tcPr>
          <w:p w14:paraId="00AAC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gear_sonic_deploy/thirdparty/unitree_sdk2/thirdparty/include/ddscxx/dds/core/ref_traits.hpp</w:t>
            </w:r>
          </w:p>
        </w:tc>
      </w:tr>
      <w:tr w14:paraId="1E31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3D1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gear_sonic/config/manager_env/rewards/terms/undesired_contacts.yaml</w:t>
            </w:r>
          </w:p>
        </w:tc>
        <w:tc>
          <w:tcPr>
            <w:tcW w:w="4535" w:type="dxa"/>
            <w:vAlign w:val="center"/>
          </w:tcPr>
          <w:p w14:paraId="4F738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gear_sonic_deploy/thirdparty/unitree_sdk2/thirdparty/include/ddscxx/dds/core/refmacros.hpp</w:t>
            </w:r>
          </w:p>
        </w:tc>
      </w:tr>
      <w:tr w14:paraId="73E9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4A8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gear_sonic/config/manager_env/rewards/tracking/base.yaml</w:t>
            </w:r>
          </w:p>
        </w:tc>
        <w:tc>
          <w:tcPr>
            <w:tcW w:w="4535" w:type="dxa"/>
            <w:vAlign w:val="center"/>
          </w:tcPr>
          <w:p w14:paraId="074735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gear_sonic_deploy/thirdparty/unitree_sdk2/thirdparty/include/ddscxx/dds/core/status/State.hpp</w:t>
            </w:r>
          </w:p>
        </w:tc>
      </w:tr>
      <w:tr w14:paraId="0256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209B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gear_sonic/config/manager_env/rewards/tracking/base_5point_local_feet_acc.yaml</w:t>
            </w:r>
          </w:p>
        </w:tc>
        <w:tc>
          <w:tcPr>
            <w:tcW w:w="4535" w:type="dxa"/>
            <w:vAlign w:val="center"/>
          </w:tcPr>
          <w:p w14:paraId="724390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gear_sonic_deploy/thirdparty/unitree_sdk2/thirdparty/include/ddscxx/dds/core/status/Status.hpp</w:t>
            </w:r>
          </w:p>
        </w:tc>
      </w:tr>
      <w:tr w14:paraId="781F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A6F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gear_sonic/config/manager_env/terminations/terms/anchor_ori_full.yaml</w:t>
            </w:r>
          </w:p>
        </w:tc>
        <w:tc>
          <w:tcPr>
            <w:tcW w:w="4535" w:type="dxa"/>
            <w:vAlign w:val="center"/>
          </w:tcPr>
          <w:p w14:paraId="4858B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gear_sonic_deploy/thirdparty/unitree_sdk2/thirdparty/include/ddscxx/dds/core/status/TStatus.hpp</w:t>
            </w:r>
          </w:p>
        </w:tc>
      </w:tr>
      <w:tr w14:paraId="571F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1F6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gear_sonic/config/manager_env/terminations/terms/anchor_pos.yaml</w:t>
            </w:r>
          </w:p>
        </w:tc>
        <w:tc>
          <w:tcPr>
            <w:tcW w:w="4535" w:type="dxa"/>
            <w:vAlign w:val="center"/>
          </w:tcPr>
          <w:p w14:paraId="3E4D9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gear_sonic_deploy/thirdparty/unitree_sdk2/thirdparty/include/ddscxx/dds/core/status/detail/Status.hpp</w:t>
            </w:r>
          </w:p>
        </w:tc>
      </w:tr>
      <w:tr w14:paraId="54DB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67C1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gear_sonic/config/manager_env/terminations/terms/anchor_pos_adaptive.yaml</w:t>
            </w:r>
          </w:p>
        </w:tc>
        <w:tc>
          <w:tcPr>
            <w:tcW w:w="4535" w:type="dxa"/>
            <w:vAlign w:val="center"/>
          </w:tcPr>
          <w:p w14:paraId="56912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gear_sonic_deploy/thirdparty/unitree_sdk2/thirdparty/include/ddscxx/dds/core/status/detail/TStatusImpl.hpp</w:t>
            </w:r>
          </w:p>
        </w:tc>
      </w:tr>
      <w:tr w14:paraId="4C6C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C5D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gear_sonic/config/manager_env/terminations/terms/ee_body_pos.yaml</w:t>
            </w:r>
          </w:p>
        </w:tc>
        <w:tc>
          <w:tcPr>
            <w:tcW w:w="4535" w:type="dxa"/>
            <w:vAlign w:val="center"/>
          </w:tcPr>
          <w:p w14:paraId="188C36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gear_sonic_deploy/thirdparty/unitree_sdk2/thirdparty/include/ddscxx/dds/core/types.hpp</w:t>
            </w:r>
          </w:p>
        </w:tc>
      </w:tr>
      <w:tr w14:paraId="1450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9F36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gear_sonic/config/manager_env/terminations/terms/ee_body_pos_adaptive.yaml</w:t>
            </w:r>
          </w:p>
        </w:tc>
        <w:tc>
          <w:tcPr>
            <w:tcW w:w="4535" w:type="dxa"/>
            <w:vAlign w:val="center"/>
          </w:tcPr>
          <w:p w14:paraId="076A7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gear_sonic_deploy/thirdparty/unitree_sdk2/thirdparty/include/ddscxx/dds/core/xtypes/Annotations.hpp</w:t>
            </w:r>
          </w:p>
        </w:tc>
      </w:tr>
      <w:tr w14:paraId="6684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BC0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gear_sonic/config/manager_env/terminations/terms/foot_pos_xyz.yaml</w:t>
            </w:r>
          </w:p>
        </w:tc>
        <w:tc>
          <w:tcPr>
            <w:tcW w:w="4535" w:type="dxa"/>
            <w:vAlign w:val="center"/>
          </w:tcPr>
          <w:p w14:paraId="34733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gear_sonic_deploy/thirdparty/unitree_sdk2/thirdparty/include/ddscxx/dds/core/xtypes/CollectionTypes.hpp</w:t>
            </w:r>
          </w:p>
        </w:tc>
      </w:tr>
      <w:tr w14:paraId="7CC8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3271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gear_sonic/config/manager_env/terminations/terms/motion_time_out.yaml</w:t>
            </w:r>
          </w:p>
        </w:tc>
        <w:tc>
          <w:tcPr>
            <w:tcW w:w="4535" w:type="dxa"/>
            <w:vAlign w:val="center"/>
          </w:tcPr>
          <w:p w14:paraId="02C87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gear_sonic_deploy/thirdparty/unitree_sdk2/thirdparty/include/ddscxx/dds/core/xtypes/DynamicData.hpp</w:t>
            </w:r>
          </w:p>
        </w:tc>
      </w:tr>
      <w:tr w14:paraId="64906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AD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gear_sonic/config/manager_env/terminations/tracking/base.yaml</w:t>
            </w:r>
          </w:p>
        </w:tc>
        <w:tc>
          <w:tcPr>
            <w:tcW w:w="4535" w:type="dxa"/>
            <w:vAlign w:val="center"/>
          </w:tcPr>
          <w:p w14:paraId="65E9E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gear_sonic_deploy/thirdparty/unitree_sdk2/thirdparty/include/ddscxx/dds/core/xtypes/DynamicType.hpp</w:t>
            </w:r>
          </w:p>
        </w:tc>
      </w:tr>
      <w:tr w14:paraId="0BD9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35D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gear_sonic/config/manager_env/terminations/tracking/base_adaptive_strict_ori_foot_xyz.yaml</w:t>
            </w:r>
          </w:p>
        </w:tc>
        <w:tc>
          <w:tcPr>
            <w:tcW w:w="4535" w:type="dxa"/>
            <w:vAlign w:val="center"/>
          </w:tcPr>
          <w:p w14:paraId="0B3E6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gear_sonic_deploy/thirdparty/unitree_sdk2/thirdparty/include/ddscxx/dds/core/xtypes/MemberType.hpp</w:t>
            </w:r>
          </w:p>
        </w:tc>
      </w:tr>
      <w:tr w14:paraId="7282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903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gear_sonic/config/manager_env/terminations/tracking/eval.yaml</w:t>
            </w:r>
          </w:p>
        </w:tc>
        <w:tc>
          <w:tcPr>
            <w:tcW w:w="4535" w:type="dxa"/>
            <w:vAlign w:val="center"/>
          </w:tcPr>
          <w:p w14:paraId="261192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gear_sonic_deploy/thirdparty/unitree_sdk2/thirdparty/include/ddscxx/dds/core/xtypes/PrimitiveTypes.hpp</w:t>
            </w:r>
          </w:p>
        </w:tc>
      </w:tr>
      <w:tr w14:paraId="1A7A2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6AE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gear_sonic/config/opt/wandb.yaml</w:t>
            </w:r>
          </w:p>
        </w:tc>
        <w:tc>
          <w:tcPr>
            <w:tcW w:w="4535" w:type="dxa"/>
            <w:vAlign w:val="center"/>
          </w:tcPr>
          <w:p w14:paraId="62312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gear_sonic_deploy/thirdparty/unitree_sdk2/thirdparty/include/ddscxx/dds/core/xtypes/StructType.hpp</w:t>
            </w:r>
          </w:p>
        </w:tc>
      </w:tr>
      <w:tr w14:paraId="4771E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2A1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gear_sonic/config/trainer/trl.yaml</w:t>
            </w:r>
          </w:p>
        </w:tc>
        <w:tc>
          <w:tcPr>
            <w:tcW w:w="4535" w:type="dxa"/>
            <w:vAlign w:val="center"/>
          </w:tcPr>
          <w:p w14:paraId="19DD9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gear_sonic_deploy/thirdparty/unitree_sdk2/thirdparty/include/ddscxx/dds/core/xtypes/TAnnotation.hpp</w:t>
            </w:r>
          </w:p>
        </w:tc>
      </w:tr>
      <w:tr w14:paraId="1802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6C1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gear_sonic/config/trainer/trl_ppo_aux.yaml</w:t>
            </w:r>
          </w:p>
        </w:tc>
        <w:tc>
          <w:tcPr>
            <w:tcW w:w="4535" w:type="dxa"/>
            <w:vAlign w:val="center"/>
          </w:tcPr>
          <w:p w14:paraId="59902A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gear_sonic_deploy/thirdparty/unitree_sdk2/thirdparty/include/ddscxx/dds/core/xtypes/TCollectionTypes.hpp</w:t>
            </w:r>
          </w:p>
        </w:tc>
      </w:tr>
      <w:tr w14:paraId="3A96B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83F5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gear_sonic/data/assets/robot_description/meshes/g1/NVBP.STL</w:t>
            </w:r>
          </w:p>
        </w:tc>
        <w:tc>
          <w:tcPr>
            <w:tcW w:w="4535" w:type="dxa"/>
            <w:vAlign w:val="center"/>
          </w:tcPr>
          <w:p w14:paraId="609E0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gear_sonic_deploy/thirdparty/unitree_sdk2/thirdparty/include/ddscxx/dds/core/xtypes/TDynamicData.hpp</w:t>
            </w:r>
          </w:p>
        </w:tc>
      </w:tr>
      <w:tr w14:paraId="5AE9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21C0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gear_sonic/data/assets/robot_description/meshes/g1/backpack.STL</w:t>
            </w:r>
          </w:p>
        </w:tc>
        <w:tc>
          <w:tcPr>
            <w:tcW w:w="4535" w:type="dxa"/>
            <w:vAlign w:val="center"/>
          </w:tcPr>
          <w:p w14:paraId="52CFF2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gear_sonic_deploy/thirdparty/unitree_sdk2/thirdparty/include/ddscxx/dds/core/xtypes/TDynamicType.hpp</w:t>
            </w:r>
          </w:p>
        </w:tc>
      </w:tr>
      <w:tr w14:paraId="68BF5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5894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gear_sonic/data/assets/robot_description/meshes/g1/head_link.STL</w:t>
            </w:r>
          </w:p>
        </w:tc>
        <w:tc>
          <w:tcPr>
            <w:tcW w:w="4535" w:type="dxa"/>
            <w:vAlign w:val="center"/>
          </w:tcPr>
          <w:p w14:paraId="0F41B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gear_sonic_deploy/thirdparty/unitree_sdk2/thirdparty/include/ddscxx/dds/core/xtypes/TMemberType.hpp</w:t>
            </w:r>
          </w:p>
        </w:tc>
      </w:tr>
      <w:tr w14:paraId="79E9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7B1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gear_sonic/data/assets/robot_description/meshes/g1/left_ankle_pitch_link.STL</w:t>
            </w:r>
          </w:p>
        </w:tc>
        <w:tc>
          <w:tcPr>
            <w:tcW w:w="4535" w:type="dxa"/>
            <w:vAlign w:val="center"/>
          </w:tcPr>
          <w:p w14:paraId="428A5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gear_sonic_deploy/thirdparty/unitree_sdk2/thirdparty/include/ddscxx/dds/core/xtypes/TStructType.hpp</w:t>
            </w:r>
          </w:p>
        </w:tc>
      </w:tr>
      <w:tr w14:paraId="2C56B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702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gear_sonic/data/assets/robot_description/meshes/g1/left_ankle_roll_link.STL</w:t>
            </w:r>
          </w:p>
        </w:tc>
        <w:tc>
          <w:tcPr>
            <w:tcW w:w="4535" w:type="dxa"/>
            <w:vAlign w:val="center"/>
          </w:tcPr>
          <w:p w14:paraId="24F35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gear_sonic_deploy/thirdparty/unitree_sdk2/thirdparty/include/ddscxx/dds/core/xtypes/TTypeProvider.hpp</w:t>
            </w:r>
          </w:p>
        </w:tc>
      </w:tr>
      <w:tr w14:paraId="42D7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92D0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gear_sonic/data/assets/robot_description/meshes/g1/left_elbow_link.STL</w:t>
            </w:r>
          </w:p>
        </w:tc>
        <w:tc>
          <w:tcPr>
            <w:tcW w:w="4535" w:type="dxa"/>
            <w:vAlign w:val="center"/>
          </w:tcPr>
          <w:p w14:paraId="2FA4C7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gear_sonic_deploy/thirdparty/unitree_sdk2/thirdparty/include/ddscxx/dds/core/xtypes/TypeKind.hpp</w:t>
            </w:r>
          </w:p>
        </w:tc>
      </w:tr>
      <w:tr w14:paraId="1E8AD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05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gear_sonic/data/assets/robot_description/meshes/g1/left_hand_index_0_link.STL</w:t>
            </w:r>
          </w:p>
        </w:tc>
        <w:tc>
          <w:tcPr>
            <w:tcW w:w="4535" w:type="dxa"/>
            <w:vAlign w:val="center"/>
          </w:tcPr>
          <w:p w14:paraId="49FC5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gear_sonic_deploy/thirdparty/unitree_sdk2/thirdparty/include/ddscxx/dds/core/xtypes/TypeProvider.hpp</w:t>
            </w:r>
          </w:p>
        </w:tc>
      </w:tr>
      <w:tr w14:paraId="2960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492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gear_sonic/data/assets/robot_description/meshes/g1/left_hand_index_1_link.STL</w:t>
            </w:r>
          </w:p>
        </w:tc>
        <w:tc>
          <w:tcPr>
            <w:tcW w:w="4535" w:type="dxa"/>
            <w:vAlign w:val="center"/>
          </w:tcPr>
          <w:p w14:paraId="1FD8B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gear_sonic_deploy/thirdparty/unitree_sdk2/thirdparty/include/ddscxx/dds/core/xtypes/UnionCase.hpp</w:t>
            </w:r>
          </w:p>
        </w:tc>
      </w:tr>
      <w:tr w14:paraId="79AB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BC8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gear_sonic/data/assets/robot_description/meshes/g1/left_hand_middle_0_link.STL</w:t>
            </w:r>
          </w:p>
        </w:tc>
        <w:tc>
          <w:tcPr>
            <w:tcW w:w="4535" w:type="dxa"/>
            <w:vAlign w:val="center"/>
          </w:tcPr>
          <w:p w14:paraId="164BC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gear_sonic_deploy/thirdparty/unitree_sdk2/thirdparty/include/ddscxx/dds/core/xtypes/UnionType.hpp</w:t>
            </w:r>
          </w:p>
        </w:tc>
      </w:tr>
      <w:tr w14:paraId="3DBBE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CA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gear_sonic/data/assets/robot_description/meshes/g1/left_hand_middle_1_link.STL</w:t>
            </w:r>
          </w:p>
        </w:tc>
        <w:tc>
          <w:tcPr>
            <w:tcW w:w="4535" w:type="dxa"/>
            <w:vAlign w:val="center"/>
          </w:tcPr>
          <w:p w14:paraId="24539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gear_sonic_deploy/thirdparty/unitree_sdk2/thirdparty/include/ddscxx/dds/core/xtypes/detail/Annotation.hpp</w:t>
            </w:r>
          </w:p>
        </w:tc>
      </w:tr>
      <w:tr w14:paraId="0EA9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DF86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gear_sonic/data/assets/robot_description/meshes/g1/left_hand_palm_link.STL</w:t>
            </w:r>
          </w:p>
        </w:tc>
        <w:tc>
          <w:tcPr>
            <w:tcW w:w="4535" w:type="dxa"/>
            <w:vAlign w:val="center"/>
          </w:tcPr>
          <w:p w14:paraId="4D903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gear_sonic_deploy/thirdparty/unitree_sdk2/thirdparty/include/ddscxx/dds/core/xtypes/detail/CollectionTypes.hpp</w:t>
            </w:r>
          </w:p>
        </w:tc>
      </w:tr>
      <w:tr w14:paraId="320E1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1F1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gear_sonic/data/assets/robot_description/meshes/g1/left_hand_thumb_0_link.STL</w:t>
            </w:r>
          </w:p>
        </w:tc>
        <w:tc>
          <w:tcPr>
            <w:tcW w:w="4535" w:type="dxa"/>
            <w:vAlign w:val="center"/>
          </w:tcPr>
          <w:p w14:paraId="04604E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gear_sonic_deploy/thirdparty/unitree_sdk2/thirdparty/include/ddscxx/dds/core/xtypes/detail/DynamicData.hpp</w:t>
            </w:r>
          </w:p>
        </w:tc>
      </w:tr>
      <w:tr w14:paraId="7C97B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F965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gear_sonic/data/assets/robot_description/meshes/g1/left_hand_thumb_1_link.STL</w:t>
            </w:r>
          </w:p>
        </w:tc>
        <w:tc>
          <w:tcPr>
            <w:tcW w:w="4535" w:type="dxa"/>
            <w:vAlign w:val="center"/>
          </w:tcPr>
          <w:p w14:paraId="6FD45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gear_sonic_deploy/thirdparty/unitree_sdk2/thirdparty/include/ddscxx/dds/core/xtypes/detail/DynamicType.hpp</w:t>
            </w:r>
          </w:p>
        </w:tc>
      </w:tr>
      <w:tr w14:paraId="53EE2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20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gear_sonic/data/assets/robot_description/meshes/g1/left_hand_thumb_2_link.STL</w:t>
            </w:r>
          </w:p>
        </w:tc>
        <w:tc>
          <w:tcPr>
            <w:tcW w:w="4535" w:type="dxa"/>
            <w:vAlign w:val="center"/>
          </w:tcPr>
          <w:p w14:paraId="63EA9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gear_sonic_deploy/thirdparty/unitree_sdk2/thirdparty/include/ddscxx/dds/core/xtypes/detail/MemberType.hpp</w:t>
            </w:r>
          </w:p>
        </w:tc>
      </w:tr>
      <w:tr w14:paraId="4E03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A43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gear_sonic/data/assets/robot_description/meshes/g1/left_hip_pitch_link.STL</w:t>
            </w:r>
          </w:p>
        </w:tc>
        <w:tc>
          <w:tcPr>
            <w:tcW w:w="4535" w:type="dxa"/>
            <w:vAlign w:val="center"/>
          </w:tcPr>
          <w:p w14:paraId="3C17B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gear_sonic_deploy/thirdparty/unitree_sdk2/thirdparty/include/ddscxx/dds/core/xtypes/detail/PrimitiveTypes.hpp</w:t>
            </w:r>
          </w:p>
        </w:tc>
      </w:tr>
      <w:tr w14:paraId="4CCF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B6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gear_sonic/data/assets/robot_description/meshes/g1/left_hip_roll_link.STL</w:t>
            </w:r>
          </w:p>
        </w:tc>
        <w:tc>
          <w:tcPr>
            <w:tcW w:w="4535" w:type="dxa"/>
            <w:vAlign w:val="center"/>
          </w:tcPr>
          <w:p w14:paraId="539CE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gear_sonic_deploy/thirdparty/unitree_sdk2/thirdparty/include/ddscxx/dds/core/xtypes/detail/StructType.hpp</w:t>
            </w:r>
          </w:p>
        </w:tc>
      </w:tr>
      <w:tr w14:paraId="1E38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C36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gear_sonic/data/assets/robot_description/meshes/g1/left_hip_yaw_link.STL</w:t>
            </w:r>
          </w:p>
        </w:tc>
        <w:tc>
          <w:tcPr>
            <w:tcW w:w="4535" w:type="dxa"/>
            <w:vAlign w:val="center"/>
          </w:tcPr>
          <w:p w14:paraId="5BB61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gear_sonic_deploy/thirdparty/unitree_sdk2/thirdparty/include/ddscxx/dds/core/xtypes/detail/TypeProvider.hpp</w:t>
            </w:r>
          </w:p>
        </w:tc>
      </w:tr>
      <w:tr w14:paraId="73C9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042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gear_sonic/data/assets/robot_description/meshes/g1/left_knee_link.STL</w:t>
            </w:r>
          </w:p>
        </w:tc>
        <w:tc>
          <w:tcPr>
            <w:tcW w:w="4535" w:type="dxa"/>
            <w:vAlign w:val="center"/>
          </w:tcPr>
          <w:p w14:paraId="2CAB9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gear_sonic_deploy/thirdparty/unitree_sdk2/thirdparty/include/ddscxx/dds/core/xtypes/detail/UnionCase.hpp</w:t>
            </w:r>
          </w:p>
        </w:tc>
      </w:tr>
      <w:tr w14:paraId="3DA9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CFC9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gear_sonic/data/assets/robot_description/meshes/g1/left_rubber_hand.STL</w:t>
            </w:r>
          </w:p>
        </w:tc>
        <w:tc>
          <w:tcPr>
            <w:tcW w:w="4535" w:type="dxa"/>
            <w:vAlign w:val="center"/>
          </w:tcPr>
          <w:p w14:paraId="0F38B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gear_sonic_deploy/thirdparty/unitree_sdk2/thirdparty/include/ddscxx/dds/core/xtypes/detail/UnionType.hpp</w:t>
            </w:r>
          </w:p>
        </w:tc>
      </w:tr>
      <w:tr w14:paraId="5F10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A25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gear_sonic/data/assets/robot_description/meshes/g1/left_shoulder_pitch_link.STL</w:t>
            </w:r>
          </w:p>
        </w:tc>
        <w:tc>
          <w:tcPr>
            <w:tcW w:w="4535" w:type="dxa"/>
            <w:vAlign w:val="center"/>
          </w:tcPr>
          <w:p w14:paraId="7D79D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gear_sonic_deploy/thirdparty/unitree_sdk2/thirdparty/include/ddscxx/dds/dds.hpp</w:t>
            </w:r>
          </w:p>
        </w:tc>
      </w:tr>
      <w:tr w14:paraId="232AE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B0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gear_sonic/data/assets/robot_description/meshes/g1/left_shoulder_roll_link.STL</w:t>
            </w:r>
          </w:p>
        </w:tc>
        <w:tc>
          <w:tcPr>
            <w:tcW w:w="4535" w:type="dxa"/>
            <w:vAlign w:val="center"/>
          </w:tcPr>
          <w:p w14:paraId="4B89E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gear_sonic_deploy/thirdparty/unitree_sdk2/thirdparty/include/ddscxx/dds/domain/DomainParticipant.hpp</w:t>
            </w:r>
          </w:p>
        </w:tc>
      </w:tr>
      <w:tr w14:paraId="4229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A6C7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gear_sonic/data/assets/robot_description/meshes/g1/left_shoulder_yaw_link.STL</w:t>
            </w:r>
          </w:p>
        </w:tc>
        <w:tc>
          <w:tcPr>
            <w:tcW w:w="4535" w:type="dxa"/>
            <w:vAlign w:val="center"/>
          </w:tcPr>
          <w:p w14:paraId="5F1C1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gear_sonic_deploy/thirdparty/unitree_sdk2/thirdparty/include/ddscxx/dds/domain/DomainParticipantListener.hpp</w:t>
            </w:r>
          </w:p>
        </w:tc>
      </w:tr>
      <w:tr w14:paraId="1B49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0BF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gear_sonic/data/assets/robot_description/meshes/g1/left_wrist_pitch_link.STL</w:t>
            </w:r>
          </w:p>
        </w:tc>
        <w:tc>
          <w:tcPr>
            <w:tcW w:w="4535" w:type="dxa"/>
            <w:vAlign w:val="center"/>
          </w:tcPr>
          <w:p w14:paraId="3E1503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gear_sonic_deploy/thirdparty/unitree_sdk2/thirdparty/include/ddscxx/dds/domain/TDomainParticipant.hpp</w:t>
            </w:r>
          </w:p>
        </w:tc>
      </w:tr>
      <w:tr w14:paraId="079A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601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gear_sonic/data/assets/robot_description/meshes/g1/left_wrist_roll_link.STL</w:t>
            </w:r>
          </w:p>
        </w:tc>
        <w:tc>
          <w:tcPr>
            <w:tcW w:w="4535" w:type="dxa"/>
            <w:vAlign w:val="center"/>
          </w:tcPr>
          <w:p w14:paraId="469BF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gear_sonic_deploy/thirdparty/unitree_sdk2/thirdparty/include/ddscxx/dds/domain/ddsdomain.hpp</w:t>
            </w:r>
          </w:p>
        </w:tc>
      </w:tr>
      <w:tr w14:paraId="52A4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1D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gear_sonic/data/assets/robot_description/meshes/g1/left_wrist_roll_rubber_hand.STL</w:t>
            </w:r>
          </w:p>
        </w:tc>
        <w:tc>
          <w:tcPr>
            <w:tcW w:w="4535" w:type="dxa"/>
            <w:vAlign w:val="center"/>
          </w:tcPr>
          <w:p w14:paraId="07678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gear_sonic_deploy/thirdparty/unitree_sdk2/thirdparty/include/ddscxx/dds/domain/detail/DomainParticipant.hpp</w:t>
            </w:r>
          </w:p>
        </w:tc>
      </w:tr>
      <w:tr w14:paraId="3FB62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77BE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gear_sonic/data/assets/robot_description/meshes/g1/left_wrist_yaw_link.STL</w:t>
            </w:r>
          </w:p>
        </w:tc>
        <w:tc>
          <w:tcPr>
            <w:tcW w:w="4535" w:type="dxa"/>
            <w:vAlign w:val="center"/>
          </w:tcPr>
          <w:p w14:paraId="42772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gear_sonic_deploy/thirdparty/unitree_sdk2/thirdparty/include/ddscxx/dds/domain/detail/TDomainParticipantImpl.hpp</w:t>
            </w:r>
          </w:p>
        </w:tc>
      </w:tr>
      <w:tr w14:paraId="757E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3DAB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gear_sonic/data/assets/robot_description/meshes/g1/logo_link.STL</w:t>
            </w:r>
          </w:p>
        </w:tc>
        <w:tc>
          <w:tcPr>
            <w:tcW w:w="4535" w:type="dxa"/>
            <w:vAlign w:val="center"/>
          </w:tcPr>
          <w:p w14:paraId="049BF8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gear_sonic_deploy/thirdparty/unitree_sdk2/thirdparty/include/ddscxx/dds/domain/detail/ddsdomain.hpp</w:t>
            </w:r>
          </w:p>
        </w:tc>
      </w:tr>
      <w:tr w14:paraId="0073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F9B2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gear_sonic/data/assets/robot_description/meshes/g1/pelvis.STL</w:t>
            </w:r>
          </w:p>
        </w:tc>
        <w:tc>
          <w:tcPr>
            <w:tcW w:w="4535" w:type="dxa"/>
            <w:vAlign w:val="center"/>
          </w:tcPr>
          <w:p w14:paraId="62AFC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gear_sonic_deploy/thirdparty/unitree_sdk2/thirdparty/include/ddscxx/dds/domain/discovery.hpp</w:t>
            </w:r>
          </w:p>
        </w:tc>
      </w:tr>
      <w:tr w14:paraId="26F8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DED2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gear_sonic/data/assets/robot_description/meshes/g1/pelvis_contour_link.STL</w:t>
            </w:r>
          </w:p>
        </w:tc>
        <w:tc>
          <w:tcPr>
            <w:tcW w:w="4535" w:type="dxa"/>
            <w:vAlign w:val="center"/>
          </w:tcPr>
          <w:p w14:paraId="2ECD4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gear_sonic_deploy/thirdparty/unitree_sdk2/thirdparty/include/ddscxx/dds/domain/find.hpp</w:t>
            </w:r>
          </w:p>
        </w:tc>
      </w:tr>
      <w:tr w14:paraId="0A7B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8719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gear_sonic/data/assets/robot_description/meshes/g1/right_ankle_pitch_link.STL</w:t>
            </w:r>
          </w:p>
        </w:tc>
        <w:tc>
          <w:tcPr>
            <w:tcW w:w="4535" w:type="dxa"/>
            <w:vAlign w:val="center"/>
          </w:tcPr>
          <w:p w14:paraId="37E28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gear_sonic_deploy/thirdparty/unitree_sdk2/thirdparty/include/ddscxx/dds/domain/qos/DomainParticipantQos.hpp</w:t>
            </w:r>
          </w:p>
        </w:tc>
      </w:tr>
      <w:tr w14:paraId="5FEA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6ECA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gear_sonic/data/assets/robot_description/meshes/g1/right_ankle_roll_link.STL</w:t>
            </w:r>
          </w:p>
        </w:tc>
        <w:tc>
          <w:tcPr>
            <w:tcW w:w="4535" w:type="dxa"/>
            <w:vAlign w:val="center"/>
          </w:tcPr>
          <w:p w14:paraId="5EF32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gear_sonic_deploy/thirdparty/unitree_sdk2/thirdparty/include/ddscxx/dds/domain/qos/detail/DomainParticipantQos.hpp</w:t>
            </w:r>
          </w:p>
        </w:tc>
      </w:tr>
      <w:tr w14:paraId="7A9A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9D93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gear_sonic/data/assets/robot_description/meshes/g1/right_elbow_link.STL</w:t>
            </w:r>
          </w:p>
        </w:tc>
        <w:tc>
          <w:tcPr>
            <w:tcW w:w="4535" w:type="dxa"/>
            <w:vAlign w:val="center"/>
          </w:tcPr>
          <w:p w14:paraId="3454A4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gear_sonic_deploy/thirdparty/unitree_sdk2/thirdparty/include/ddscxx/dds/features.hpp</w:t>
            </w:r>
          </w:p>
        </w:tc>
      </w:tr>
      <w:tr w14:paraId="3366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55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gear_sonic/data/assets/robot_description/meshes/g1/right_hand_index_0_link.STL</w:t>
            </w:r>
          </w:p>
        </w:tc>
        <w:tc>
          <w:tcPr>
            <w:tcW w:w="4535" w:type="dxa"/>
            <w:vAlign w:val="center"/>
          </w:tcPr>
          <w:p w14:paraId="6B7985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gear_sonic_deploy/thirdparty/unitree_sdk2/thirdparty/include/ddscxx/dds/pub/AnyDataWriter.hpp</w:t>
            </w:r>
          </w:p>
        </w:tc>
      </w:tr>
      <w:tr w14:paraId="628F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ECF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gear_sonic/data/assets/robot_description/meshes/g1/right_hand_index_1_link.STL</w:t>
            </w:r>
          </w:p>
        </w:tc>
        <w:tc>
          <w:tcPr>
            <w:tcW w:w="4535" w:type="dxa"/>
            <w:vAlign w:val="center"/>
          </w:tcPr>
          <w:p w14:paraId="27F3E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gear_sonic_deploy/thirdparty/unitree_sdk2/thirdparty/include/ddscxx/dds/pub/AnyDataWriterListener.hpp</w:t>
            </w:r>
          </w:p>
        </w:tc>
      </w:tr>
      <w:tr w14:paraId="24CC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4ED0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gear_sonic/data/assets/robot_description/meshes/g1/right_hand_middle_0_link.STL</w:t>
            </w:r>
          </w:p>
        </w:tc>
        <w:tc>
          <w:tcPr>
            <w:tcW w:w="4535" w:type="dxa"/>
            <w:vAlign w:val="center"/>
          </w:tcPr>
          <w:p w14:paraId="05BA3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gear_sonic_deploy/thirdparty/unitree_sdk2/thirdparty/include/ddscxx/dds/pub/CoherentSet.hpp</w:t>
            </w:r>
          </w:p>
        </w:tc>
      </w:tr>
      <w:tr w14:paraId="6EF9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5FF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gear_sonic/data/assets/robot_description/meshes/g1/right_hand_middle_1_link.STL</w:t>
            </w:r>
          </w:p>
        </w:tc>
        <w:tc>
          <w:tcPr>
            <w:tcW w:w="4535" w:type="dxa"/>
            <w:vAlign w:val="center"/>
          </w:tcPr>
          <w:p w14:paraId="443307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gear_sonic_deploy/thirdparty/unitree_sdk2/thirdparty/include/ddscxx/dds/pub/DataWriter.hpp</w:t>
            </w:r>
          </w:p>
        </w:tc>
      </w:tr>
      <w:tr w14:paraId="1AF4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AE7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gear_sonic/data/assets/robot_description/meshes/g1/right_hand_palm_link.STL</w:t>
            </w:r>
          </w:p>
        </w:tc>
        <w:tc>
          <w:tcPr>
            <w:tcW w:w="4535" w:type="dxa"/>
            <w:vAlign w:val="center"/>
          </w:tcPr>
          <w:p w14:paraId="65921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gear_sonic_deploy/thirdparty/unitree_sdk2/thirdparty/include/ddscxx/dds/pub/DataWriterListener.hpp</w:t>
            </w:r>
          </w:p>
        </w:tc>
      </w:tr>
      <w:tr w14:paraId="1164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0B17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gear_sonic/data/assets/robot_description/meshes/g1/right_hand_thumb_0_link.STL</w:t>
            </w:r>
          </w:p>
        </w:tc>
        <w:tc>
          <w:tcPr>
            <w:tcW w:w="4535" w:type="dxa"/>
            <w:vAlign w:val="center"/>
          </w:tcPr>
          <w:p w14:paraId="172D45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gear_sonic_deploy/thirdparty/unitree_sdk2/thirdparty/include/ddscxx/dds/pub/Publisher.hpp</w:t>
            </w:r>
          </w:p>
        </w:tc>
      </w:tr>
      <w:tr w14:paraId="0FC9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2067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gear_sonic/data/assets/robot_description/meshes/g1/right_hand_thumb_1_link.STL</w:t>
            </w:r>
          </w:p>
        </w:tc>
        <w:tc>
          <w:tcPr>
            <w:tcW w:w="4535" w:type="dxa"/>
            <w:vAlign w:val="center"/>
          </w:tcPr>
          <w:p w14:paraId="578AED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gear_sonic_deploy/thirdparty/unitree_sdk2/thirdparty/include/ddscxx/dds/pub/PublisherListener.hpp</w:t>
            </w:r>
          </w:p>
        </w:tc>
      </w:tr>
      <w:tr w14:paraId="004F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E76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gear_sonic/data/assets/robot_description/meshes/g1/right_hand_thumb_2_link.STL</w:t>
            </w:r>
          </w:p>
        </w:tc>
        <w:tc>
          <w:tcPr>
            <w:tcW w:w="4535" w:type="dxa"/>
            <w:vAlign w:val="center"/>
          </w:tcPr>
          <w:p w14:paraId="59549D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gear_sonic_deploy/thirdparty/unitree_sdk2/thirdparty/include/ddscxx/dds/pub/SuspendedPublication.hpp</w:t>
            </w:r>
          </w:p>
        </w:tc>
      </w:tr>
      <w:tr w14:paraId="5DEA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DF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gear_sonic/data/assets/robot_description/meshes/g1/right_hip_pitch_link.STL</w:t>
            </w:r>
          </w:p>
        </w:tc>
        <w:tc>
          <w:tcPr>
            <w:tcW w:w="4535" w:type="dxa"/>
            <w:vAlign w:val="center"/>
          </w:tcPr>
          <w:p w14:paraId="471F38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gear_sonic_deploy/thirdparty/unitree_sdk2/thirdparty/include/ddscxx/dds/pub/TAnyDataWriter.hpp</w:t>
            </w:r>
          </w:p>
        </w:tc>
      </w:tr>
      <w:tr w14:paraId="0454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959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gear_sonic/data/assets/robot_description/meshes/g1/right_hip_roll_link.STL</w:t>
            </w:r>
          </w:p>
        </w:tc>
        <w:tc>
          <w:tcPr>
            <w:tcW w:w="4535" w:type="dxa"/>
            <w:vAlign w:val="center"/>
          </w:tcPr>
          <w:p w14:paraId="5B6B89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gear_sonic_deploy/thirdparty/unitree_sdk2/thirdparty/include/ddscxx/dds/pub/TCoherentSet.hpp</w:t>
            </w:r>
          </w:p>
        </w:tc>
      </w:tr>
      <w:tr w14:paraId="5FF1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EF7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gear_sonic/data/assets/robot_description/meshes/g1/right_hip_yaw_link.STL</w:t>
            </w:r>
          </w:p>
        </w:tc>
        <w:tc>
          <w:tcPr>
            <w:tcW w:w="4535" w:type="dxa"/>
            <w:vAlign w:val="center"/>
          </w:tcPr>
          <w:p w14:paraId="50F9A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gear_sonic_deploy/thirdparty/unitree_sdk2/thirdparty/include/ddscxx/dds/pub/TPublisher.hpp</w:t>
            </w:r>
          </w:p>
        </w:tc>
      </w:tr>
      <w:tr w14:paraId="5F7CF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7DEE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gear_sonic/data/assets/robot_description/meshes/g1/right_knee_link.STL</w:t>
            </w:r>
          </w:p>
        </w:tc>
        <w:tc>
          <w:tcPr>
            <w:tcW w:w="4535" w:type="dxa"/>
            <w:vAlign w:val="center"/>
          </w:tcPr>
          <w:p w14:paraId="4F4F4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gear_sonic_deploy/thirdparty/unitree_sdk2/thirdparty/include/ddscxx/dds/pub/TSuspendedPublication.hpp</w:t>
            </w:r>
          </w:p>
        </w:tc>
      </w:tr>
      <w:tr w14:paraId="4EF9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EB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gear_sonic/data/assets/robot_description/meshes/g1/right_rubber_hand.STL</w:t>
            </w:r>
          </w:p>
        </w:tc>
        <w:tc>
          <w:tcPr>
            <w:tcW w:w="4535" w:type="dxa"/>
            <w:vAlign w:val="center"/>
          </w:tcPr>
          <w:p w14:paraId="1E395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gear_sonic_deploy/thirdparty/unitree_sdk2/thirdparty/include/ddscxx/dds/pub/ddspub.hpp</w:t>
            </w:r>
          </w:p>
        </w:tc>
      </w:tr>
      <w:tr w14:paraId="5F8F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835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gear_sonic/data/assets/robot_description/meshes/g1/right_shoulder_pitch_link.STL</w:t>
            </w:r>
          </w:p>
        </w:tc>
        <w:tc>
          <w:tcPr>
            <w:tcW w:w="4535" w:type="dxa"/>
            <w:vAlign w:val="center"/>
          </w:tcPr>
          <w:p w14:paraId="704B20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gear_sonic_deploy/thirdparty/unitree_sdk2/thirdparty/include/ddscxx/dds/pub/detail/AnyDataWriter.hpp</w:t>
            </w:r>
          </w:p>
        </w:tc>
      </w:tr>
      <w:tr w14:paraId="05BD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5B1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gear_sonic/data/assets/robot_description/meshes/g1/right_shoulder_roll_link.STL</w:t>
            </w:r>
          </w:p>
        </w:tc>
        <w:tc>
          <w:tcPr>
            <w:tcW w:w="4535" w:type="dxa"/>
            <w:vAlign w:val="center"/>
          </w:tcPr>
          <w:p w14:paraId="539EA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gear_sonic_deploy/thirdparty/unitree_sdk2/thirdparty/include/ddscxx/dds/pub/detail/CoherentSet.hpp</w:t>
            </w:r>
          </w:p>
        </w:tc>
      </w:tr>
      <w:tr w14:paraId="3F136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09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gear_sonic/data/assets/robot_description/meshes/g1/right_shoulder_yaw_link.STL</w:t>
            </w:r>
          </w:p>
        </w:tc>
        <w:tc>
          <w:tcPr>
            <w:tcW w:w="4535" w:type="dxa"/>
            <w:vAlign w:val="center"/>
          </w:tcPr>
          <w:p w14:paraId="3817A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gear_sonic_deploy/thirdparty/unitree_sdk2/thirdparty/include/ddscxx/dds/pub/detail/DataWriter.hpp</w:t>
            </w:r>
          </w:p>
        </w:tc>
      </w:tr>
      <w:tr w14:paraId="407B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81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gear_sonic/data/assets/robot_description/meshes/g1/right_wrist_pitch_link.STL</w:t>
            </w:r>
          </w:p>
        </w:tc>
        <w:tc>
          <w:tcPr>
            <w:tcW w:w="4535" w:type="dxa"/>
            <w:vAlign w:val="center"/>
          </w:tcPr>
          <w:p w14:paraId="048181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gear_sonic_deploy/thirdparty/unitree_sdk2/thirdparty/include/ddscxx/dds/pub/detail/DataWriterImpl.hpp</w:t>
            </w:r>
          </w:p>
        </w:tc>
      </w:tr>
      <w:tr w14:paraId="3028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45A7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gear_sonic/data/assets/robot_description/meshes/g1/right_wrist_roll_link.STL</w:t>
            </w:r>
          </w:p>
        </w:tc>
        <w:tc>
          <w:tcPr>
            <w:tcW w:w="4535" w:type="dxa"/>
            <w:vAlign w:val="center"/>
          </w:tcPr>
          <w:p w14:paraId="363723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gear_sonic_deploy/thirdparty/unitree_sdk2/thirdparty/include/ddscxx/dds/pub/detail/Publisher.hpp</w:t>
            </w:r>
          </w:p>
        </w:tc>
      </w:tr>
      <w:tr w14:paraId="362A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AC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gear_sonic/data/assets/robot_description/meshes/g1/right_wrist_roll_rubber_hand.STL</w:t>
            </w:r>
          </w:p>
        </w:tc>
        <w:tc>
          <w:tcPr>
            <w:tcW w:w="4535" w:type="dxa"/>
            <w:vAlign w:val="center"/>
          </w:tcPr>
          <w:p w14:paraId="23142C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gear_sonic_deploy/thirdparty/unitree_sdk2/thirdparty/include/ddscxx/dds/pub/detail/SuspendedPublication.hpp</w:t>
            </w:r>
          </w:p>
        </w:tc>
      </w:tr>
      <w:tr w14:paraId="09325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803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gear_sonic/data/assets/robot_description/meshes/g1/right_wrist_yaw_link.STL</w:t>
            </w:r>
          </w:p>
        </w:tc>
        <w:tc>
          <w:tcPr>
            <w:tcW w:w="4535" w:type="dxa"/>
            <w:vAlign w:val="center"/>
          </w:tcPr>
          <w:p w14:paraId="30FAAA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gear_sonic_deploy/thirdparty/unitree_sdk2/thirdparty/include/ddscxx/dds/pub/detail/TAnyDataWriterImpl.hpp</w:t>
            </w:r>
          </w:p>
        </w:tc>
      </w:tr>
      <w:tr w14:paraId="3E8A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67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gear_sonic/data/assets/robot_description/meshes/g1/torso_constraint_L_link.STL</w:t>
            </w:r>
          </w:p>
        </w:tc>
        <w:tc>
          <w:tcPr>
            <w:tcW w:w="4535" w:type="dxa"/>
            <w:vAlign w:val="center"/>
          </w:tcPr>
          <w:p w14:paraId="39570C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gear_sonic_deploy/thirdparty/unitree_sdk2/thirdparty/include/ddscxx/dds/pub/detail/TCoherentSetImpl.hpp</w:t>
            </w:r>
          </w:p>
        </w:tc>
      </w:tr>
      <w:tr w14:paraId="7F1CE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1B1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gear_sonic/data/assets/robot_description/meshes/g1/torso_constraint_L_rod_link.STL</w:t>
            </w:r>
          </w:p>
        </w:tc>
        <w:tc>
          <w:tcPr>
            <w:tcW w:w="4535" w:type="dxa"/>
            <w:vAlign w:val="center"/>
          </w:tcPr>
          <w:p w14:paraId="552D5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gear_sonic_deploy/thirdparty/unitree_sdk2/thirdparty/include/ddscxx/dds/pub/detail/TPublisherImpl.hpp</w:t>
            </w:r>
          </w:p>
        </w:tc>
      </w:tr>
      <w:tr w14:paraId="56FC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CE3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gear_sonic/data/assets/robot_description/meshes/g1/torso_constraint_R_link.STL</w:t>
            </w:r>
          </w:p>
        </w:tc>
        <w:tc>
          <w:tcPr>
            <w:tcW w:w="4535" w:type="dxa"/>
            <w:vAlign w:val="center"/>
          </w:tcPr>
          <w:p w14:paraId="788B57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gear_sonic_deploy/thirdparty/unitree_sdk2/thirdparty/include/ddscxx/dds/pub/detail/TSuspendedPublicationImpl.hpp</w:t>
            </w:r>
          </w:p>
        </w:tc>
      </w:tr>
      <w:tr w14:paraId="7949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F8F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gear_sonic/data/assets/robot_description/meshes/g1/torso_constraint_R_rod_link.STL</w:t>
            </w:r>
          </w:p>
        </w:tc>
        <w:tc>
          <w:tcPr>
            <w:tcW w:w="4535" w:type="dxa"/>
            <w:vAlign w:val="center"/>
          </w:tcPr>
          <w:p w14:paraId="54524F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gear_sonic_deploy/thirdparty/unitree_sdk2/thirdparty/include/ddscxx/dds/pub/detail/ddspub.hpp</w:t>
            </w:r>
          </w:p>
        </w:tc>
      </w:tr>
      <w:tr w14:paraId="09FC8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C267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gear_sonic/data/assets/robot_description/meshes/g1/torso_link.STL</w:t>
            </w:r>
          </w:p>
        </w:tc>
        <w:tc>
          <w:tcPr>
            <w:tcW w:w="4535" w:type="dxa"/>
            <w:vAlign w:val="center"/>
          </w:tcPr>
          <w:p w14:paraId="1228E1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gear_sonic_deploy/thirdparty/unitree_sdk2/thirdparty/include/ddscxx/dds/pub/detail/discovery.hpp</w:t>
            </w:r>
          </w:p>
        </w:tc>
      </w:tr>
      <w:tr w14:paraId="2B763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92D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gear_sonic/data/assets/robot_description/meshes/g1/torso_link_23dof_rev_1_0.STL</w:t>
            </w:r>
          </w:p>
        </w:tc>
        <w:tc>
          <w:tcPr>
            <w:tcW w:w="4535" w:type="dxa"/>
            <w:vAlign w:val="center"/>
          </w:tcPr>
          <w:p w14:paraId="1F24C6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gear_sonic_deploy/thirdparty/unitree_sdk2/thirdparty/include/ddscxx/dds/pub/detail/find.hpp</w:t>
            </w:r>
          </w:p>
        </w:tc>
      </w:tr>
      <w:tr w14:paraId="54A0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696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gear_sonic/data/assets/robot_description/meshes/g1/torso_link_rev_1_0.STL</w:t>
            </w:r>
          </w:p>
        </w:tc>
        <w:tc>
          <w:tcPr>
            <w:tcW w:w="4535" w:type="dxa"/>
            <w:vAlign w:val="center"/>
          </w:tcPr>
          <w:p w14:paraId="311C9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gear_sonic_deploy/thirdparty/unitree_sdk2/thirdparty/include/ddscxx/dds/pub/discovery.hpp</w:t>
            </w:r>
          </w:p>
        </w:tc>
      </w:tr>
      <w:tr w14:paraId="07AD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6BCB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gear_sonic/data/assets/robot_description/meshes/g1/waist_constraint_L.STL</w:t>
            </w:r>
          </w:p>
        </w:tc>
        <w:tc>
          <w:tcPr>
            <w:tcW w:w="4535" w:type="dxa"/>
            <w:vAlign w:val="center"/>
          </w:tcPr>
          <w:p w14:paraId="058E5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gear_sonic_deploy/thirdparty/unitree_sdk2/thirdparty/include/ddscxx/dds/pub/find.hpp</w:t>
            </w:r>
          </w:p>
        </w:tc>
      </w:tr>
      <w:tr w14:paraId="54999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34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gear_sonic/data/assets/robot_description/meshes/g1/waist_constraint_R.STL</w:t>
            </w:r>
          </w:p>
        </w:tc>
        <w:tc>
          <w:tcPr>
            <w:tcW w:w="4535" w:type="dxa"/>
            <w:vAlign w:val="center"/>
          </w:tcPr>
          <w:p w14:paraId="04D9E2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gear_sonic_deploy/thirdparty/unitree_sdk2/thirdparty/include/ddscxx/dds/pub/qos/DataWriterQos.hpp</w:t>
            </w:r>
          </w:p>
        </w:tc>
      </w:tr>
      <w:tr w14:paraId="12E2E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A5C3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gear_sonic/data/assets/robot_description/meshes/g1/waist_roll_link.STL</w:t>
            </w:r>
          </w:p>
        </w:tc>
        <w:tc>
          <w:tcPr>
            <w:tcW w:w="4535" w:type="dxa"/>
            <w:vAlign w:val="center"/>
          </w:tcPr>
          <w:p w14:paraId="3E7779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gear_sonic_deploy/thirdparty/unitree_sdk2/thirdparty/include/ddscxx/dds/pub/qos/PublisherQos.hpp</w:t>
            </w:r>
          </w:p>
        </w:tc>
      </w:tr>
      <w:tr w14:paraId="0ACF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2FA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gear_sonic/data/assets/robot_description/meshes/g1/waist_roll_link_rev_1_0.STL</w:t>
            </w:r>
          </w:p>
        </w:tc>
        <w:tc>
          <w:tcPr>
            <w:tcW w:w="4535" w:type="dxa"/>
            <w:vAlign w:val="center"/>
          </w:tcPr>
          <w:p w14:paraId="158AD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gear_sonic_deploy/thirdparty/unitree_sdk2/thirdparty/include/ddscxx/dds/pub/qos/detail/DataWriterQos.hpp</w:t>
            </w:r>
          </w:p>
        </w:tc>
      </w:tr>
      <w:tr w14:paraId="5F27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79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gear_sonic/data/assets/robot_description/meshes/g1/waist_support_link.STL</w:t>
            </w:r>
          </w:p>
        </w:tc>
        <w:tc>
          <w:tcPr>
            <w:tcW w:w="4535" w:type="dxa"/>
            <w:vAlign w:val="center"/>
          </w:tcPr>
          <w:p w14:paraId="222A1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gear_sonic_deploy/thirdparty/unitree_sdk2/thirdparty/include/ddscxx/dds/pub/qos/detail/PublisherQos.hpp</w:t>
            </w:r>
          </w:p>
        </w:tc>
      </w:tr>
      <w:tr w14:paraId="04C3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82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gear_sonic/data/assets/robot_description/meshes/g1/waist_yaw_link.STL</w:t>
            </w:r>
          </w:p>
        </w:tc>
        <w:tc>
          <w:tcPr>
            <w:tcW w:w="4535" w:type="dxa"/>
            <w:vAlign w:val="center"/>
          </w:tcPr>
          <w:p w14:paraId="34FC63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gear_sonic_deploy/thirdparty/unitree_sdk2/thirdparty/include/ddscxx/dds/sub/AnyDataReader.hpp</w:t>
            </w:r>
          </w:p>
        </w:tc>
      </w:tr>
      <w:tr w14:paraId="4942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185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gear_sonic/data/assets/robot_description/meshes/g1/waist_yaw_link_rev_1_0.STL</w:t>
            </w:r>
          </w:p>
        </w:tc>
        <w:tc>
          <w:tcPr>
            <w:tcW w:w="4535" w:type="dxa"/>
            <w:vAlign w:val="center"/>
          </w:tcPr>
          <w:p w14:paraId="5EB5D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gear_sonic_deploy/thirdparty/unitree_sdk2/thirdparty/include/ddscxx/dds/sub/AnyDataReaderListener.hpp</w:t>
            </w:r>
          </w:p>
        </w:tc>
      </w:tr>
      <w:tr w14:paraId="444E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146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gear_sonic/data/assets/robot_description/meshes/g1/yam_gripper_base.STL</w:t>
            </w:r>
          </w:p>
        </w:tc>
        <w:tc>
          <w:tcPr>
            <w:tcW w:w="4535" w:type="dxa"/>
            <w:vAlign w:val="center"/>
          </w:tcPr>
          <w:p w14:paraId="1681BC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gear_sonic_deploy/thirdparty/unitree_sdk2/thirdparty/include/ddscxx/dds/sub/CoherentAccess.hpp</w:t>
            </w:r>
          </w:p>
        </w:tc>
      </w:tr>
      <w:tr w14:paraId="3EA5F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BE3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gear_sonic/data/assets/robot_description/meshes/g1/yam_gripper_finger.STL</w:t>
            </w:r>
          </w:p>
        </w:tc>
        <w:tc>
          <w:tcPr>
            <w:tcW w:w="4535" w:type="dxa"/>
            <w:vAlign w:val="center"/>
          </w:tcPr>
          <w:p w14:paraId="29DE4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gear_sonic_deploy/thirdparty/unitree_sdk2/thirdparty/include/ddscxx/dds/sub/DataReader.hpp</w:t>
            </w:r>
          </w:p>
        </w:tc>
      </w:tr>
      <w:tr w14:paraId="50F1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571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gear_sonic/data/assets/robot_description/mjcf/g1_29dof_rev_1_0.xml</w:t>
            </w:r>
          </w:p>
        </w:tc>
        <w:tc>
          <w:tcPr>
            <w:tcW w:w="4535" w:type="dxa"/>
            <w:vAlign w:val="center"/>
          </w:tcPr>
          <w:p w14:paraId="3431EC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gear_sonic_deploy/thirdparty/unitree_sdk2/thirdparty/include/ddscxx/dds/sub/DataReaderListener.hpp</w:t>
            </w:r>
          </w:p>
        </w:tc>
      </w:tr>
      <w:tr w14:paraId="1430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10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gear_sonic/data/assets/robot_description/mjcf/h2.xml</w:t>
            </w:r>
          </w:p>
        </w:tc>
        <w:tc>
          <w:tcPr>
            <w:tcW w:w="4535" w:type="dxa"/>
            <w:vAlign w:val="center"/>
          </w:tcPr>
          <w:p w14:paraId="19170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gear_sonic_deploy/thirdparty/unitree_sdk2/thirdparty/include/ddscxx/dds/sub/GenerationCount.hpp</w:t>
            </w:r>
          </w:p>
        </w:tc>
      </w:tr>
      <w:tr w14:paraId="49BC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37A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gear_sonic/data/assets/robot_description/urdf/g1/main.urdf</w:t>
            </w:r>
          </w:p>
        </w:tc>
        <w:tc>
          <w:tcPr>
            <w:tcW w:w="4535" w:type="dxa"/>
            <w:vAlign w:val="center"/>
          </w:tcPr>
          <w:p w14:paraId="78D48F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gear_sonic_deploy/thirdparty/unitree_sdk2/thirdparty/include/ddscxx/dds/sub/LoanedSamples.hpp</w:t>
            </w:r>
          </w:p>
        </w:tc>
      </w:tr>
      <w:tr w14:paraId="62D8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EC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gear_sonic/data/assets/robot_description/urdf/h2/h2.urdf</w:t>
            </w:r>
          </w:p>
        </w:tc>
        <w:tc>
          <w:tcPr>
            <w:tcW w:w="4535" w:type="dxa"/>
            <w:vAlign w:val="center"/>
          </w:tcPr>
          <w:p w14:paraId="53196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gear_sonic_deploy/thirdparty/unitree_sdk2/thirdparty/include/ddscxx/dds/sub/Query.hpp</w:t>
            </w:r>
          </w:p>
        </w:tc>
      </w:tr>
      <w:tr w14:paraId="607D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81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gear_sonic/data/assets/robot_description/urdf/h2/meshes/head_pitch_link.stl</w:t>
            </w:r>
          </w:p>
        </w:tc>
        <w:tc>
          <w:tcPr>
            <w:tcW w:w="4535" w:type="dxa"/>
            <w:vAlign w:val="center"/>
          </w:tcPr>
          <w:p w14:paraId="371D7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gear_sonic_deploy/thirdparty/unitree_sdk2/thirdparty/include/ddscxx/dds/sub/Rank.hpp</w:t>
            </w:r>
          </w:p>
        </w:tc>
      </w:tr>
      <w:tr w14:paraId="7606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9D4E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gear_sonic/data/assets/robot_description/urdf/h2/meshes/head_yaw_link.stl</w:t>
            </w:r>
          </w:p>
        </w:tc>
        <w:tc>
          <w:tcPr>
            <w:tcW w:w="4535" w:type="dxa"/>
            <w:vAlign w:val="center"/>
          </w:tcPr>
          <w:p w14:paraId="1626B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gear_sonic_deploy/thirdparty/unitree_sdk2/thirdparty/include/ddscxx/dds/sub/Sample.hpp</w:t>
            </w:r>
          </w:p>
        </w:tc>
      </w:tr>
      <w:tr w14:paraId="5ACC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66D3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gear_sonic/data/assets/robot_description/urdf/h2/meshes/left_ankle_pitch_link.stl</w:t>
            </w:r>
          </w:p>
        </w:tc>
        <w:tc>
          <w:tcPr>
            <w:tcW w:w="4535" w:type="dxa"/>
            <w:vAlign w:val="center"/>
          </w:tcPr>
          <w:p w14:paraId="09629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gear_sonic_deploy/thirdparty/unitree_sdk2/thirdparty/include/ddscxx/dds/sub/SampleInfo.hpp</w:t>
            </w:r>
          </w:p>
        </w:tc>
      </w:tr>
      <w:tr w14:paraId="5982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CC7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gear_sonic/data/assets/robot_description/urdf/h2/meshes/left_ankle_roll_link.stl</w:t>
            </w:r>
          </w:p>
        </w:tc>
        <w:tc>
          <w:tcPr>
            <w:tcW w:w="4535" w:type="dxa"/>
            <w:vAlign w:val="center"/>
          </w:tcPr>
          <w:p w14:paraId="7E8901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gear_sonic_deploy/thirdparty/unitree_sdk2/thirdparty/include/ddscxx/dds/sub/SampleRef.hpp</w:t>
            </w:r>
          </w:p>
        </w:tc>
      </w:tr>
      <w:tr w14:paraId="76D4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4F7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gear_sonic/data/assets/robot_description/urdf/h2/meshes/left_elbow_link.stl</w:t>
            </w:r>
          </w:p>
        </w:tc>
        <w:tc>
          <w:tcPr>
            <w:tcW w:w="4535" w:type="dxa"/>
            <w:vAlign w:val="center"/>
          </w:tcPr>
          <w:p w14:paraId="192DB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gear_sonic_deploy/thirdparty/unitree_sdk2/thirdparty/include/ddscxx/dds/sub/SharedSamples.hpp</w:t>
            </w:r>
          </w:p>
        </w:tc>
      </w:tr>
      <w:tr w14:paraId="472F0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FE7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gear_sonic/data/assets/robot_description/urdf/h2/meshes/left_hip_pitch_link.stl</w:t>
            </w:r>
          </w:p>
        </w:tc>
        <w:tc>
          <w:tcPr>
            <w:tcW w:w="4535" w:type="dxa"/>
            <w:vAlign w:val="center"/>
          </w:tcPr>
          <w:p w14:paraId="79653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gear_sonic_deploy/thirdparty/unitree_sdk2/thirdparty/include/ddscxx/dds/sub/Subscriber.hpp</w:t>
            </w:r>
          </w:p>
        </w:tc>
      </w:tr>
      <w:tr w14:paraId="3353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E5D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gear_sonic/data/assets/robot_description/urdf/h2/meshes/left_hip_roll_link.stl</w:t>
            </w:r>
          </w:p>
        </w:tc>
        <w:tc>
          <w:tcPr>
            <w:tcW w:w="4535" w:type="dxa"/>
            <w:vAlign w:val="center"/>
          </w:tcPr>
          <w:p w14:paraId="757E6C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gear_sonic_deploy/thirdparty/unitree_sdk2/thirdparty/include/ddscxx/dds/sub/SubscriberListener.hpp</w:t>
            </w:r>
          </w:p>
        </w:tc>
      </w:tr>
      <w:tr w14:paraId="0653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232A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gear_sonic/data/assets/robot_description/urdf/h2/meshes/left_hip_yaw_link.stl</w:t>
            </w:r>
          </w:p>
        </w:tc>
        <w:tc>
          <w:tcPr>
            <w:tcW w:w="4535" w:type="dxa"/>
            <w:vAlign w:val="center"/>
          </w:tcPr>
          <w:p w14:paraId="550DFA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gear_sonic_deploy/thirdparty/unitree_sdk2/thirdparty/include/ddscxx/dds/sub/TAnyDataReader.hpp</w:t>
            </w:r>
          </w:p>
        </w:tc>
      </w:tr>
      <w:tr w14:paraId="252D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90F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gear_sonic/data/assets/robot_description/urdf/h2/meshes/left_knee_link.stl</w:t>
            </w:r>
          </w:p>
        </w:tc>
        <w:tc>
          <w:tcPr>
            <w:tcW w:w="4535" w:type="dxa"/>
            <w:vAlign w:val="center"/>
          </w:tcPr>
          <w:p w14:paraId="36EAA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gear_sonic_deploy/thirdparty/unitree_sdk2/thirdparty/include/ddscxx/dds/sub/TCoherentAccess.hpp</w:t>
            </w:r>
          </w:p>
        </w:tc>
      </w:tr>
      <w:tr w14:paraId="3E59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30C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gear_sonic/data/assets/robot_description/urdf/h2/meshes/left_rubber_hand.stl</w:t>
            </w:r>
          </w:p>
        </w:tc>
        <w:tc>
          <w:tcPr>
            <w:tcW w:w="4535" w:type="dxa"/>
            <w:vAlign w:val="center"/>
          </w:tcPr>
          <w:p w14:paraId="38441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gear_sonic_deploy/thirdparty/unitree_sdk2/thirdparty/include/ddscxx/dds/sub/TDataReader.hpp</w:t>
            </w:r>
          </w:p>
        </w:tc>
      </w:tr>
      <w:tr w14:paraId="6D21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07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gear_sonic/data/assets/robot_description/urdf/h2/meshes/left_shoulder_pitch_link.stl</w:t>
            </w:r>
          </w:p>
        </w:tc>
        <w:tc>
          <w:tcPr>
            <w:tcW w:w="4535" w:type="dxa"/>
            <w:vAlign w:val="center"/>
          </w:tcPr>
          <w:p w14:paraId="064281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gear_sonic_deploy/thirdparty/unitree_sdk2/thirdparty/include/ddscxx/dds/sub/TGenerationCount.hpp</w:t>
            </w:r>
          </w:p>
        </w:tc>
      </w:tr>
      <w:tr w14:paraId="13A98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54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gear_sonic/data/assets/robot_description/urdf/h2/meshes/left_shoulder_roll_link.stl</w:t>
            </w:r>
          </w:p>
        </w:tc>
        <w:tc>
          <w:tcPr>
            <w:tcW w:w="4535" w:type="dxa"/>
            <w:vAlign w:val="center"/>
          </w:tcPr>
          <w:p w14:paraId="111A6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gear_sonic_deploy/thirdparty/unitree_sdk2/thirdparty/include/ddscxx/dds/sub/TQuery.hpp</w:t>
            </w:r>
          </w:p>
        </w:tc>
      </w:tr>
      <w:tr w14:paraId="2FA3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393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gear_sonic/data/assets/robot_description/urdf/h2/meshes/left_shoulder_yaw_link.stl</w:t>
            </w:r>
          </w:p>
        </w:tc>
        <w:tc>
          <w:tcPr>
            <w:tcW w:w="4535" w:type="dxa"/>
            <w:vAlign w:val="center"/>
          </w:tcPr>
          <w:p w14:paraId="21B7D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gear_sonic_deploy/thirdparty/unitree_sdk2/thirdparty/include/ddscxx/dds/sub/TRank.hpp</w:t>
            </w:r>
          </w:p>
        </w:tc>
      </w:tr>
      <w:tr w14:paraId="095FD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0D6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gear_sonic/data/assets/robot_description/urdf/h2/meshes/left_small_roll_link.stl</w:t>
            </w:r>
          </w:p>
        </w:tc>
        <w:tc>
          <w:tcPr>
            <w:tcW w:w="4535" w:type="dxa"/>
            <w:vAlign w:val="center"/>
          </w:tcPr>
          <w:p w14:paraId="2C630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gear_sonic_deploy/thirdparty/unitree_sdk2/thirdparty/include/ddscxx/dds/sub/TSample.hpp</w:t>
            </w:r>
          </w:p>
        </w:tc>
      </w:tr>
      <w:tr w14:paraId="7D87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E4F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gear_sonic/data/assets/robot_description/urdf/h2/meshes/left_wrist_pitch_link.stl</w:t>
            </w:r>
          </w:p>
        </w:tc>
        <w:tc>
          <w:tcPr>
            <w:tcW w:w="4535" w:type="dxa"/>
            <w:vAlign w:val="center"/>
          </w:tcPr>
          <w:p w14:paraId="5485A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gear_sonic_deploy/thirdparty/unitree_sdk2/thirdparty/include/ddscxx/dds/sub/TSampleInfo.hpp</w:t>
            </w:r>
          </w:p>
        </w:tc>
      </w:tr>
      <w:tr w14:paraId="20934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8650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gear_sonic/data/assets/robot_description/urdf/h2/meshes/left_wrist_roll_link.stl</w:t>
            </w:r>
          </w:p>
        </w:tc>
        <w:tc>
          <w:tcPr>
            <w:tcW w:w="4535" w:type="dxa"/>
            <w:vAlign w:val="center"/>
          </w:tcPr>
          <w:p w14:paraId="52DA0B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gear_sonic_deploy/thirdparty/unitree_sdk2/thirdparty/include/ddscxx/dds/sub/TSampleRef.hpp</w:t>
            </w:r>
          </w:p>
        </w:tc>
      </w:tr>
      <w:tr w14:paraId="292A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711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gear_sonic/data/assets/robot_description/urdf/h2/meshes/pelvis.stl</w:t>
            </w:r>
          </w:p>
        </w:tc>
        <w:tc>
          <w:tcPr>
            <w:tcW w:w="4535" w:type="dxa"/>
            <w:vAlign w:val="center"/>
          </w:tcPr>
          <w:p w14:paraId="084316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gear_sonic_deploy/thirdparty/unitree_sdk2/thirdparty/include/ddscxx/dds/sub/TSubscriber.hpp</w:t>
            </w:r>
          </w:p>
        </w:tc>
      </w:tr>
      <w:tr w14:paraId="174F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45D4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gear_sonic/data/assets/robot_description/urdf/h2/meshes/pelvis_collision.stl</w:t>
            </w:r>
          </w:p>
        </w:tc>
        <w:tc>
          <w:tcPr>
            <w:tcW w:w="4535" w:type="dxa"/>
            <w:vAlign w:val="center"/>
          </w:tcPr>
          <w:p w14:paraId="2D6EF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gear_sonic_deploy/thirdparty/unitree_sdk2/thirdparty/include/ddscxx/dds/sub/cond/QueryCondition.hpp</w:t>
            </w:r>
          </w:p>
        </w:tc>
      </w:tr>
      <w:tr w14:paraId="6627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08B7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gear_sonic/data/assets/robot_description/urdf/h2/meshes/right_ankle_pitch_link.stl</w:t>
            </w:r>
          </w:p>
        </w:tc>
        <w:tc>
          <w:tcPr>
            <w:tcW w:w="4535" w:type="dxa"/>
            <w:vAlign w:val="center"/>
          </w:tcPr>
          <w:p w14:paraId="116350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gear_sonic_deploy/thirdparty/unitree_sdk2/thirdparty/include/ddscxx/dds/sub/cond/ReadCondition.hpp</w:t>
            </w:r>
          </w:p>
        </w:tc>
      </w:tr>
      <w:tr w14:paraId="049BE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815D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gear_sonic/data/assets/robot_description/urdf/h2/meshes/right_ankle_roll_link.stl</w:t>
            </w:r>
          </w:p>
        </w:tc>
        <w:tc>
          <w:tcPr>
            <w:tcW w:w="4535" w:type="dxa"/>
            <w:vAlign w:val="center"/>
          </w:tcPr>
          <w:p w14:paraId="772EE4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gear_sonic_deploy/thirdparty/unitree_sdk2/thirdparty/include/ddscxx/dds/sub/cond/TQueryCondition.hpp</w:t>
            </w:r>
          </w:p>
        </w:tc>
      </w:tr>
      <w:tr w14:paraId="37BC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0BB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gear_sonic/data/assets/robot_description/urdf/h2/meshes/right_elbow_link.stl</w:t>
            </w:r>
          </w:p>
        </w:tc>
        <w:tc>
          <w:tcPr>
            <w:tcW w:w="4535" w:type="dxa"/>
            <w:vAlign w:val="center"/>
          </w:tcPr>
          <w:p w14:paraId="63788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gear_sonic_deploy/thirdparty/unitree_sdk2/thirdparty/include/ddscxx/dds/sub/cond/TReadCondition.hpp</w:t>
            </w:r>
          </w:p>
        </w:tc>
      </w:tr>
      <w:tr w14:paraId="0D21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A6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gear_sonic/data/assets/robot_description/urdf/h2/meshes/right_hip_pitch_link.stl</w:t>
            </w:r>
          </w:p>
        </w:tc>
        <w:tc>
          <w:tcPr>
            <w:tcW w:w="4535" w:type="dxa"/>
            <w:vAlign w:val="center"/>
          </w:tcPr>
          <w:p w14:paraId="711DB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gear_sonic_deploy/thirdparty/unitree_sdk2/thirdparty/include/ddscxx/dds/sub/cond/detail/QueryCondition.hpp</w:t>
            </w:r>
          </w:p>
        </w:tc>
      </w:tr>
      <w:tr w14:paraId="620CC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A52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gear_sonic/data/assets/robot_description/urdf/h2/meshes/right_hip_roll_link.stl</w:t>
            </w:r>
          </w:p>
        </w:tc>
        <w:tc>
          <w:tcPr>
            <w:tcW w:w="4535" w:type="dxa"/>
            <w:vAlign w:val="center"/>
          </w:tcPr>
          <w:p w14:paraId="229D2C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gear_sonic_deploy/thirdparty/unitree_sdk2/thirdparty/include/ddscxx/dds/sub/cond/detail/ReadCondition.hpp</w:t>
            </w:r>
          </w:p>
        </w:tc>
      </w:tr>
      <w:tr w14:paraId="42DB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2A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gear_sonic/data/assets/robot_description/urdf/h2/meshes/right_hip_yaw_link.stl</w:t>
            </w:r>
          </w:p>
        </w:tc>
        <w:tc>
          <w:tcPr>
            <w:tcW w:w="4535" w:type="dxa"/>
            <w:vAlign w:val="center"/>
          </w:tcPr>
          <w:p w14:paraId="1F5F6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gear_sonic_deploy/thirdparty/unitree_sdk2/thirdparty/include/ddscxx/dds/sub/cond/detail/TQueryConditionImpl.hpp</w:t>
            </w:r>
          </w:p>
        </w:tc>
      </w:tr>
      <w:tr w14:paraId="21D2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3A4B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gear_sonic/data/assets/robot_description/urdf/h2/meshes/right_knee_link.stl</w:t>
            </w:r>
          </w:p>
        </w:tc>
        <w:tc>
          <w:tcPr>
            <w:tcW w:w="4535" w:type="dxa"/>
            <w:vAlign w:val="center"/>
          </w:tcPr>
          <w:p w14:paraId="75711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gear_sonic_deploy/thirdparty/unitree_sdk2/thirdparty/include/ddscxx/dds/sub/cond/detail/TReadConditionImpl.hpp</w:t>
            </w:r>
          </w:p>
        </w:tc>
      </w:tr>
      <w:tr w14:paraId="6684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8EA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gear_sonic/data/assets/robot_description/urdf/h2/meshes/right_rubber_hand.stl</w:t>
            </w:r>
          </w:p>
        </w:tc>
        <w:tc>
          <w:tcPr>
            <w:tcW w:w="4535" w:type="dxa"/>
            <w:vAlign w:val="center"/>
          </w:tcPr>
          <w:p w14:paraId="58AE89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gear_sonic_deploy/thirdparty/unitree_sdk2/thirdparty/include/ddscxx/dds/sub/ddssub.hpp</w:t>
            </w:r>
          </w:p>
        </w:tc>
      </w:tr>
      <w:tr w14:paraId="73A3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BDAA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gear_sonic/data/assets/robot_description/urdf/h2/meshes/right_shoulder_pitch_link.stl</w:t>
            </w:r>
          </w:p>
        </w:tc>
        <w:tc>
          <w:tcPr>
            <w:tcW w:w="4535" w:type="dxa"/>
            <w:vAlign w:val="center"/>
          </w:tcPr>
          <w:p w14:paraId="4910C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gear_sonic_deploy/thirdparty/unitree_sdk2/thirdparty/include/ddscxx/dds/sub/detail/AnyDataReader.hpp</w:t>
            </w:r>
          </w:p>
        </w:tc>
      </w:tr>
      <w:tr w14:paraId="135A0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DB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gear_sonic/data/assets/robot_description/urdf/h2/meshes/right_shoulder_roll_link.stl</w:t>
            </w:r>
          </w:p>
        </w:tc>
        <w:tc>
          <w:tcPr>
            <w:tcW w:w="4535" w:type="dxa"/>
            <w:vAlign w:val="center"/>
          </w:tcPr>
          <w:p w14:paraId="01DD8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gear_sonic_deploy/thirdparty/unitree_sdk2/thirdparty/include/ddscxx/dds/sub/detail/CoherentAccess.hpp</w:t>
            </w:r>
          </w:p>
        </w:tc>
      </w:tr>
      <w:tr w14:paraId="552C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FD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gear_sonic/data/assets/robot_description/urdf/h2/meshes/right_shoulder_yaw_link.stl</w:t>
            </w:r>
          </w:p>
        </w:tc>
        <w:tc>
          <w:tcPr>
            <w:tcW w:w="4535" w:type="dxa"/>
            <w:vAlign w:val="center"/>
          </w:tcPr>
          <w:p w14:paraId="5A978E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gear_sonic_deploy/thirdparty/unitree_sdk2/thirdparty/include/ddscxx/dds/sub/detail/DataReader.hpp</w:t>
            </w:r>
          </w:p>
        </w:tc>
      </w:tr>
      <w:tr w14:paraId="5BC8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DD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gear_sonic/data/assets/robot_description/urdf/h2/meshes/right_small_arm_roll_link.stl</w:t>
            </w:r>
          </w:p>
        </w:tc>
        <w:tc>
          <w:tcPr>
            <w:tcW w:w="4535" w:type="dxa"/>
            <w:vAlign w:val="center"/>
          </w:tcPr>
          <w:p w14:paraId="1B04B3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gear_sonic_deploy/thirdparty/unitree_sdk2/thirdparty/include/ddscxx/dds/sub/detail/GenerationCount.hpp</w:t>
            </w:r>
          </w:p>
        </w:tc>
      </w:tr>
      <w:tr w14:paraId="27F57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C8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gear_sonic/data/assets/robot_description/urdf/h2/meshes/right_wrist_pitch_link.stl</w:t>
            </w:r>
          </w:p>
        </w:tc>
        <w:tc>
          <w:tcPr>
            <w:tcW w:w="4535" w:type="dxa"/>
            <w:vAlign w:val="center"/>
          </w:tcPr>
          <w:p w14:paraId="0ED96C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gear_sonic_deploy/thirdparty/unitree_sdk2/thirdparty/include/ddscxx/dds/sub/detail/LoanedSamples.hpp</w:t>
            </w:r>
          </w:p>
        </w:tc>
      </w:tr>
      <w:tr w14:paraId="233C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A13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gear_sonic/data/assets/robot_description/urdf/h2/meshes/right_wrist_roll_link.stl</w:t>
            </w:r>
          </w:p>
        </w:tc>
        <w:tc>
          <w:tcPr>
            <w:tcW w:w="4535" w:type="dxa"/>
            <w:vAlign w:val="center"/>
          </w:tcPr>
          <w:p w14:paraId="234F6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gear_sonic_deploy/thirdparty/unitree_sdk2/thirdparty/include/ddscxx/dds/sub/detail/LoanedSamplesImpl.hpp</w:t>
            </w:r>
          </w:p>
        </w:tc>
      </w:tr>
      <w:tr w14:paraId="1259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EC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gear_sonic/data/assets/robot_description/urdf/h2/meshes/simple_torso_link.stl</w:t>
            </w:r>
          </w:p>
        </w:tc>
        <w:tc>
          <w:tcPr>
            <w:tcW w:w="4535" w:type="dxa"/>
            <w:vAlign w:val="center"/>
          </w:tcPr>
          <w:p w14:paraId="5E914C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gear_sonic_deploy/thirdparty/unitree_sdk2/thirdparty/include/ddscxx/dds/sub/detail/Manipulators.hpp</w:t>
            </w:r>
          </w:p>
        </w:tc>
      </w:tr>
      <w:tr w14:paraId="590A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66C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gear_sonic/data/assets/robot_description/urdf/h2/meshes/torso_collision.stl</w:t>
            </w:r>
          </w:p>
        </w:tc>
        <w:tc>
          <w:tcPr>
            <w:tcW w:w="4535" w:type="dxa"/>
            <w:vAlign w:val="center"/>
          </w:tcPr>
          <w:p w14:paraId="5488B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gear_sonic_deploy/thirdparty/unitree_sdk2/thirdparty/include/ddscxx/dds/sub/detail/Query.hpp</w:t>
            </w:r>
          </w:p>
        </w:tc>
      </w:tr>
      <w:tr w14:paraId="122E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B0BE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gear_sonic/data/assets/robot_description/urdf/h2/meshes/torso_link.stl</w:t>
            </w:r>
          </w:p>
        </w:tc>
        <w:tc>
          <w:tcPr>
            <w:tcW w:w="4535" w:type="dxa"/>
            <w:vAlign w:val="center"/>
          </w:tcPr>
          <w:p w14:paraId="403DB0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gear_sonic_deploy/thirdparty/unitree_sdk2/thirdparty/include/ddscxx/dds/sub/detail/Rank.hpp</w:t>
            </w:r>
          </w:p>
        </w:tc>
      </w:tr>
      <w:tr w14:paraId="1995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91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gear_sonic/data/assets/robot_description/urdf/h2/meshes/waist_roll_link.stl</w:t>
            </w:r>
          </w:p>
        </w:tc>
        <w:tc>
          <w:tcPr>
            <w:tcW w:w="4535" w:type="dxa"/>
            <w:vAlign w:val="center"/>
          </w:tcPr>
          <w:p w14:paraId="42C3D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gear_sonic_deploy/thirdparty/unitree_sdk2/thirdparty/include/ddscxx/dds/sub/detail/Sample.hpp</w:t>
            </w:r>
          </w:p>
        </w:tc>
      </w:tr>
      <w:tr w14:paraId="4D35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6B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gear_sonic/data/assets/robot_description/urdf/h2/meshes/waist_yaw_link.stl</w:t>
            </w:r>
          </w:p>
        </w:tc>
        <w:tc>
          <w:tcPr>
            <w:tcW w:w="4535" w:type="dxa"/>
            <w:vAlign w:val="center"/>
          </w:tcPr>
          <w:p w14:paraId="159C04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gear_sonic_deploy/thirdparty/unitree_sdk2/thirdparty/include/ddscxx/dds/sub/detail/SampleInfo.hpp</w:t>
            </w:r>
          </w:p>
        </w:tc>
      </w:tr>
      <w:tr w14:paraId="562F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AD1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gear_sonic/data/exporter.py</w:t>
            </w:r>
          </w:p>
        </w:tc>
        <w:tc>
          <w:tcPr>
            <w:tcW w:w="4535" w:type="dxa"/>
            <w:vAlign w:val="center"/>
          </w:tcPr>
          <w:p w14:paraId="1E70E0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gear_sonic_deploy/thirdparty/unitree_sdk2/thirdparty/include/ddscxx/dds/sub/detail/SampleRef.hpp</w:t>
            </w:r>
          </w:p>
        </w:tc>
      </w:tr>
      <w:tr w14:paraId="4E09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790A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gear_sonic/data/features_sonic_vla.py</w:t>
            </w:r>
          </w:p>
        </w:tc>
        <w:tc>
          <w:tcPr>
            <w:tcW w:w="4535" w:type="dxa"/>
            <w:vAlign w:val="center"/>
          </w:tcPr>
          <w:p w14:paraId="5BCA6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gear_sonic_deploy/thirdparty/unitree_sdk2/thirdparty/include/ddscxx/dds/sub/detail/SamplesHolder.hpp</w:t>
            </w:r>
          </w:p>
        </w:tc>
      </w:tr>
      <w:tr w14:paraId="6BC64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BD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gear_sonic/data/human/human_joints_info.pkl</w:t>
            </w:r>
          </w:p>
        </w:tc>
        <w:tc>
          <w:tcPr>
            <w:tcW w:w="4535" w:type="dxa"/>
            <w:vAlign w:val="center"/>
          </w:tcPr>
          <w:p w14:paraId="203957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gear_sonic_deploy/thirdparty/unitree_sdk2/thirdparty/include/ddscxx/dds/sub/detail/SharedSamples.hpp</w:t>
            </w:r>
          </w:p>
        </w:tc>
      </w:tr>
      <w:tr w14:paraId="5268A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62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gear_sonic/data/robot_model/__init__.py</w:t>
            </w:r>
          </w:p>
        </w:tc>
        <w:tc>
          <w:tcPr>
            <w:tcW w:w="4535" w:type="dxa"/>
            <w:vAlign w:val="center"/>
          </w:tcPr>
          <w:p w14:paraId="39C5F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gear_sonic_deploy/thirdparty/unitree_sdk2/thirdparty/include/ddscxx/dds/sub/detail/SharedSamplesImpl.hpp</w:t>
            </w:r>
          </w:p>
        </w:tc>
      </w:tr>
      <w:tr w14:paraId="01FF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C49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gear_sonic/data/robot_model/instantiation/__init__.py</w:t>
            </w:r>
          </w:p>
        </w:tc>
        <w:tc>
          <w:tcPr>
            <w:tcW w:w="4535" w:type="dxa"/>
            <w:vAlign w:val="center"/>
          </w:tcPr>
          <w:p w14:paraId="12ED6B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gear_sonic_deploy/thirdparty/unitree_sdk2/thirdparty/include/ddscxx/dds/sub/detail/Subscriber.hpp</w:t>
            </w:r>
          </w:p>
        </w:tc>
      </w:tr>
      <w:tr w14:paraId="53CCA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9E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gear_sonic/data/robot_model/instantiation/g1.py</w:t>
            </w:r>
          </w:p>
        </w:tc>
        <w:tc>
          <w:tcPr>
            <w:tcW w:w="4535" w:type="dxa"/>
            <w:vAlign w:val="center"/>
          </w:tcPr>
          <w:p w14:paraId="35755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gear_sonic_deploy/thirdparty/unitree_sdk2/thirdparty/include/ddscxx/dds/sub/detail/TAnyDataReaderImpl.hpp</w:t>
            </w:r>
          </w:p>
        </w:tc>
      </w:tr>
      <w:tr w14:paraId="2FE8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930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gear_sonic/data/robot_model/model_data/g1/g1_29dof_with_hand.urdf</w:t>
            </w:r>
          </w:p>
        </w:tc>
        <w:tc>
          <w:tcPr>
            <w:tcW w:w="4535" w:type="dxa"/>
            <w:vAlign w:val="center"/>
          </w:tcPr>
          <w:p w14:paraId="4A2FB1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gear_sonic_deploy/thirdparty/unitree_sdk2/thirdparty/include/ddscxx/dds/sub/detail/TCoherentAccessImpl.hpp</w:t>
            </w:r>
          </w:p>
        </w:tc>
      </w:tr>
      <w:tr w14:paraId="6585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6257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gear_sonic/data/robot_model/model_data/g1/g1_29dof_with_hand.xml</w:t>
            </w:r>
          </w:p>
        </w:tc>
        <w:tc>
          <w:tcPr>
            <w:tcW w:w="4535" w:type="dxa"/>
            <w:vAlign w:val="center"/>
          </w:tcPr>
          <w:p w14:paraId="5BFBE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gear_sonic_deploy/thirdparty/unitree_sdk2/thirdparty/include/ddscxx/dds/sub/detail/TDataReaderImpl.hpp</w:t>
            </w:r>
          </w:p>
        </w:tc>
      </w:tr>
      <w:tr w14:paraId="2CEA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695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gear_sonic/data/robot_model/model_data/g1/meshes/head_link.STL</w:t>
            </w:r>
          </w:p>
        </w:tc>
        <w:tc>
          <w:tcPr>
            <w:tcW w:w="4535" w:type="dxa"/>
            <w:vAlign w:val="center"/>
          </w:tcPr>
          <w:p w14:paraId="2BC4C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gear_sonic_deploy/thirdparty/unitree_sdk2/thirdparty/include/ddscxx/dds/sub/detail/TGenerationCountImpl.hpp</w:t>
            </w:r>
          </w:p>
        </w:tc>
      </w:tr>
      <w:tr w14:paraId="5292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F2D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gear_sonic/data/robot_model/model_data/g1/meshes/left_ankle_pitch_link.STL</w:t>
            </w:r>
          </w:p>
        </w:tc>
        <w:tc>
          <w:tcPr>
            <w:tcW w:w="4535" w:type="dxa"/>
            <w:vAlign w:val="center"/>
          </w:tcPr>
          <w:p w14:paraId="70163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gear_sonic_deploy/thirdparty/unitree_sdk2/thirdparty/include/ddscxx/dds/sub/detail/TQueryImpl.hpp</w:t>
            </w:r>
          </w:p>
        </w:tc>
      </w:tr>
      <w:tr w14:paraId="3B7E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A37E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gear_sonic/data/robot_model/model_data/g1/meshes/left_ankle_roll_link.STL</w:t>
            </w:r>
          </w:p>
        </w:tc>
        <w:tc>
          <w:tcPr>
            <w:tcW w:w="4535" w:type="dxa"/>
            <w:vAlign w:val="center"/>
          </w:tcPr>
          <w:p w14:paraId="451B6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gear_sonic_deploy/thirdparty/unitree_sdk2/thirdparty/include/ddscxx/dds/sub/detail/TRankImpl.hpp</w:t>
            </w:r>
          </w:p>
        </w:tc>
      </w:tr>
      <w:tr w14:paraId="2C22D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18E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gear_sonic/data/robot_model/model_data/g1/meshes/left_elbow_link.STL</w:t>
            </w:r>
          </w:p>
        </w:tc>
        <w:tc>
          <w:tcPr>
            <w:tcW w:w="4535" w:type="dxa"/>
            <w:vAlign w:val="center"/>
          </w:tcPr>
          <w:p w14:paraId="36A9E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gear_sonic_deploy/thirdparty/unitree_sdk2/thirdparty/include/ddscxx/dds/sub/detail/TSampleImpl.hpp</w:t>
            </w:r>
          </w:p>
        </w:tc>
      </w:tr>
      <w:tr w14:paraId="2F3F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C19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gear_sonic/data/robot_model/model_data/g1/meshes/left_elbow_link_merge.STL</w:t>
            </w:r>
          </w:p>
        </w:tc>
        <w:tc>
          <w:tcPr>
            <w:tcW w:w="4535" w:type="dxa"/>
            <w:vAlign w:val="center"/>
          </w:tcPr>
          <w:p w14:paraId="478A2D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gear_sonic_deploy/thirdparty/unitree_sdk2/thirdparty/include/ddscxx/dds/sub/detail/TSampleInfoImpl.hpp</w:t>
            </w:r>
          </w:p>
        </w:tc>
      </w:tr>
      <w:tr w14:paraId="1155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43A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gear_sonic/data/robot_model/model_data/g1/meshes/left_hand_index_0_link.STL</w:t>
            </w:r>
          </w:p>
        </w:tc>
        <w:tc>
          <w:tcPr>
            <w:tcW w:w="4535" w:type="dxa"/>
            <w:vAlign w:val="center"/>
          </w:tcPr>
          <w:p w14:paraId="1DF9E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gear_sonic_deploy/thirdparty/unitree_sdk2/thirdparty/include/ddscxx/dds/sub/detail/TSampleRefImpl.hpp</w:t>
            </w:r>
          </w:p>
        </w:tc>
      </w:tr>
      <w:tr w14:paraId="2D7C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3F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gear_sonic/data/robot_model/model_data/g1/meshes/left_hand_index_1_link.STL</w:t>
            </w:r>
          </w:p>
        </w:tc>
        <w:tc>
          <w:tcPr>
            <w:tcW w:w="4535" w:type="dxa"/>
            <w:vAlign w:val="center"/>
          </w:tcPr>
          <w:p w14:paraId="50A69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gear_sonic_deploy/thirdparty/unitree_sdk2/thirdparty/include/ddscxx/dds/sub/detail/TSubscriberImpl.hpp</w:t>
            </w:r>
          </w:p>
        </w:tc>
      </w:tr>
      <w:tr w14:paraId="1CFE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11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gear_sonic/data/robot_model/model_data/g1/meshes/left_hand_middle_0_link.STL</w:t>
            </w:r>
          </w:p>
        </w:tc>
        <w:tc>
          <w:tcPr>
            <w:tcW w:w="4535" w:type="dxa"/>
            <w:vAlign w:val="center"/>
          </w:tcPr>
          <w:p w14:paraId="1DE51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gear_sonic_deploy/thirdparty/unitree_sdk2/thirdparty/include/ddscxx/dds/sub/detail/ddssub.hpp</w:t>
            </w:r>
          </w:p>
        </w:tc>
      </w:tr>
      <w:tr w14:paraId="023C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F4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gear_sonic/data/robot_model/model_data/g1/meshes/left_hand_middle_1_link.STL</w:t>
            </w:r>
          </w:p>
        </w:tc>
        <w:tc>
          <w:tcPr>
            <w:tcW w:w="4535" w:type="dxa"/>
            <w:vAlign w:val="center"/>
          </w:tcPr>
          <w:p w14:paraId="4594B6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gear_sonic_deploy/thirdparty/unitree_sdk2/thirdparty/include/ddscxx/dds/sub/detail/discovery.hpp</w:t>
            </w:r>
          </w:p>
        </w:tc>
      </w:tr>
      <w:tr w14:paraId="40BC5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48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gear_sonic/data/robot_model/model_data/g1/meshes/left_hand_palm_link.STL</w:t>
            </w:r>
          </w:p>
        </w:tc>
        <w:tc>
          <w:tcPr>
            <w:tcW w:w="4535" w:type="dxa"/>
            <w:vAlign w:val="center"/>
          </w:tcPr>
          <w:p w14:paraId="31044C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gear_sonic_deploy/thirdparty/unitree_sdk2/thirdparty/include/ddscxx/dds/sub/detail/find.hpp</w:t>
            </w:r>
          </w:p>
        </w:tc>
      </w:tr>
      <w:tr w14:paraId="421D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0EE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gear_sonic/data/robot_model/model_data/g1/meshes/left_hand_thumb_0_link.STL</w:t>
            </w:r>
          </w:p>
        </w:tc>
        <w:tc>
          <w:tcPr>
            <w:tcW w:w="4535" w:type="dxa"/>
            <w:vAlign w:val="center"/>
          </w:tcPr>
          <w:p w14:paraId="4B6F2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gear_sonic_deploy/thirdparty/unitree_sdk2/thirdparty/include/ddscxx/dds/sub/discovery.hpp</w:t>
            </w:r>
          </w:p>
        </w:tc>
      </w:tr>
      <w:tr w14:paraId="682E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853E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gear_sonic/data/robot_model/model_data/g1/meshes/left_hand_thumb_1_link.STL</w:t>
            </w:r>
          </w:p>
        </w:tc>
        <w:tc>
          <w:tcPr>
            <w:tcW w:w="4535" w:type="dxa"/>
            <w:vAlign w:val="center"/>
          </w:tcPr>
          <w:p w14:paraId="7CE4BA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gear_sonic_deploy/thirdparty/unitree_sdk2/thirdparty/include/ddscxx/dds/sub/find.hpp</w:t>
            </w:r>
          </w:p>
        </w:tc>
      </w:tr>
      <w:tr w14:paraId="3A20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701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gear_sonic/data/robot_model/model_data/g1/meshes/left_hand_thumb_2_link.STL</w:t>
            </w:r>
          </w:p>
        </w:tc>
        <w:tc>
          <w:tcPr>
            <w:tcW w:w="4535" w:type="dxa"/>
            <w:vAlign w:val="center"/>
          </w:tcPr>
          <w:p w14:paraId="36206C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gear_sonic_deploy/thirdparty/unitree_sdk2/thirdparty/include/ddscxx/dds/sub/qos/DataReaderQos.hpp</w:t>
            </w:r>
          </w:p>
        </w:tc>
      </w:tr>
      <w:tr w14:paraId="4D8A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20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gear_sonic/data/robot_model/model_data/g1/meshes/left_hip_pitch_link.STL</w:t>
            </w:r>
          </w:p>
        </w:tc>
        <w:tc>
          <w:tcPr>
            <w:tcW w:w="4535" w:type="dxa"/>
            <w:vAlign w:val="center"/>
          </w:tcPr>
          <w:p w14:paraId="58CE81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gear_sonic_deploy/thirdparty/unitree_sdk2/thirdparty/include/ddscxx/dds/sub/qos/SubscriberQos.hpp</w:t>
            </w:r>
          </w:p>
        </w:tc>
      </w:tr>
      <w:tr w14:paraId="18B6F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CB7E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gear_sonic/data/robot_model/model_data/g1/meshes/left_hip_roll_link.STL</w:t>
            </w:r>
          </w:p>
        </w:tc>
        <w:tc>
          <w:tcPr>
            <w:tcW w:w="4535" w:type="dxa"/>
            <w:vAlign w:val="center"/>
          </w:tcPr>
          <w:p w14:paraId="6CF35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gear_sonic_deploy/thirdparty/unitree_sdk2/thirdparty/include/ddscxx/dds/sub/qos/detail/DataReaderQos.hpp</w:t>
            </w:r>
          </w:p>
        </w:tc>
      </w:tr>
      <w:tr w14:paraId="2C8C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E6C8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gear_sonic/data/robot_model/model_data/g1/meshes/left_hip_yaw_link.STL</w:t>
            </w:r>
          </w:p>
        </w:tc>
        <w:tc>
          <w:tcPr>
            <w:tcW w:w="4535" w:type="dxa"/>
            <w:vAlign w:val="center"/>
          </w:tcPr>
          <w:p w14:paraId="17A94A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gear_sonic_deploy/thirdparty/unitree_sdk2/thirdparty/include/ddscxx/dds/sub/qos/detail/SubscriberQos.hpp</w:t>
            </w:r>
          </w:p>
        </w:tc>
      </w:tr>
      <w:tr w14:paraId="410D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55B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gear_sonic/data/robot_model/model_data/g1/meshes/left_knee_link.STL</w:t>
            </w:r>
          </w:p>
        </w:tc>
        <w:tc>
          <w:tcPr>
            <w:tcW w:w="4535" w:type="dxa"/>
            <w:vAlign w:val="center"/>
          </w:tcPr>
          <w:p w14:paraId="28726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gear_sonic_deploy/thirdparty/unitree_sdk2/thirdparty/include/ddscxx/dds/sub/status/DataState.hpp</w:t>
            </w:r>
          </w:p>
        </w:tc>
      </w:tr>
      <w:tr w14:paraId="12CF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0D5B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gear_sonic/data/robot_model/model_data/g1/meshes/left_rubber_hand.STL</w:t>
            </w:r>
          </w:p>
        </w:tc>
        <w:tc>
          <w:tcPr>
            <w:tcW w:w="4535" w:type="dxa"/>
            <w:vAlign w:val="center"/>
          </w:tcPr>
          <w:p w14:paraId="348584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gear_sonic_deploy/thirdparty/unitree_sdk2/thirdparty/include/ddscxx/dds/sub/status/detail/DataStateImpl.hpp</w:t>
            </w:r>
          </w:p>
        </w:tc>
      </w:tr>
      <w:tr w14:paraId="3E51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749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gear_sonic/data/robot_model/model_data/g1/meshes/left_shoulder_pitch_link.STL</w:t>
            </w:r>
          </w:p>
        </w:tc>
        <w:tc>
          <w:tcPr>
            <w:tcW w:w="4535" w:type="dxa"/>
            <w:vAlign w:val="center"/>
          </w:tcPr>
          <w:p w14:paraId="515C0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gear_sonic_deploy/thirdparty/unitree_sdk2/thirdparty/include/ddscxx/dds/topic/AnyTopic.hpp</w:t>
            </w:r>
          </w:p>
        </w:tc>
      </w:tr>
      <w:tr w14:paraId="61C4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9561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gear_sonic/data/robot_model/model_data/g1/meshes/left_shoulder_roll_link.STL</w:t>
            </w:r>
          </w:p>
        </w:tc>
        <w:tc>
          <w:tcPr>
            <w:tcW w:w="4535" w:type="dxa"/>
            <w:vAlign w:val="center"/>
          </w:tcPr>
          <w:p w14:paraId="51F79F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gear_sonic_deploy/thirdparty/unitree_sdk2/thirdparty/include/ddscxx/dds/topic/AnyTopicListener.hpp</w:t>
            </w:r>
          </w:p>
        </w:tc>
      </w:tr>
      <w:tr w14:paraId="0C1B4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42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gear_sonic/data/robot_model/model_data/g1/meshes/left_shoulder_yaw_link.STL</w:t>
            </w:r>
          </w:p>
        </w:tc>
        <w:tc>
          <w:tcPr>
            <w:tcW w:w="4535" w:type="dxa"/>
            <w:vAlign w:val="center"/>
          </w:tcPr>
          <w:p w14:paraId="7126F5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gear_sonic_deploy/thirdparty/unitree_sdk2/thirdparty/include/ddscxx/dds/topic/BuiltinTopic.hpp</w:t>
            </w:r>
          </w:p>
        </w:tc>
      </w:tr>
      <w:tr w14:paraId="2DF9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0C7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gear_sonic/data/robot_model/model_data/g1/meshes/left_wrist_pitch_link.STL</w:t>
            </w:r>
          </w:p>
        </w:tc>
        <w:tc>
          <w:tcPr>
            <w:tcW w:w="4535" w:type="dxa"/>
            <w:vAlign w:val="center"/>
          </w:tcPr>
          <w:p w14:paraId="340EB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gear_sonic_deploy/thirdparty/unitree_sdk2/thirdparty/include/ddscxx/dds/topic/BuiltinTopicKey.hpp</w:t>
            </w:r>
          </w:p>
        </w:tc>
      </w:tr>
      <w:tr w14:paraId="6B8A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93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gear_sonic/data/robot_model/model_data/g1/meshes/left_wrist_roll_link.STL</w:t>
            </w:r>
          </w:p>
        </w:tc>
        <w:tc>
          <w:tcPr>
            <w:tcW w:w="4535" w:type="dxa"/>
            <w:vAlign w:val="center"/>
          </w:tcPr>
          <w:p w14:paraId="73E19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gear_sonic_deploy/thirdparty/unitree_sdk2/thirdparty/include/ddscxx/dds/topic/ContentFilteredTopic.hpp</w:t>
            </w:r>
          </w:p>
        </w:tc>
      </w:tr>
      <w:tr w14:paraId="34AC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E64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gear_sonic/data/robot_model/model_data/g1/meshes/left_wrist_roll_rubber_hand.STL</w:t>
            </w:r>
          </w:p>
        </w:tc>
        <w:tc>
          <w:tcPr>
            <w:tcW w:w="4535" w:type="dxa"/>
            <w:vAlign w:val="center"/>
          </w:tcPr>
          <w:p w14:paraId="3532D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gear_sonic_deploy/thirdparty/unitree_sdk2/thirdparty/include/ddscxx/dds/topic/Filter.hpp</w:t>
            </w:r>
          </w:p>
        </w:tc>
      </w:tr>
      <w:tr w14:paraId="5027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BFA4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gear_sonic/data/robot_model/model_data/g1/meshes/left_wrist_yaw_link.STL</w:t>
            </w:r>
          </w:p>
        </w:tc>
        <w:tc>
          <w:tcPr>
            <w:tcW w:w="4535" w:type="dxa"/>
            <w:vAlign w:val="center"/>
          </w:tcPr>
          <w:p w14:paraId="6F813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gear_sonic_deploy/thirdparty/unitree_sdk2/thirdparty/include/ddscxx/dds/topic/MultiTopic.hpp</w:t>
            </w:r>
          </w:p>
        </w:tc>
      </w:tr>
      <w:tr w14:paraId="0D6F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8A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gear_sonic/data/robot_model/model_data/g1/meshes/logo_link.STL</w:t>
            </w:r>
          </w:p>
        </w:tc>
        <w:tc>
          <w:tcPr>
            <w:tcW w:w="4535" w:type="dxa"/>
            <w:vAlign w:val="center"/>
          </w:tcPr>
          <w:p w14:paraId="25CD6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gear_sonic_deploy/thirdparty/unitree_sdk2/thirdparty/include/ddscxx/dds/topic/TAnyTopic.hpp</w:t>
            </w:r>
          </w:p>
        </w:tc>
      </w:tr>
      <w:tr w14:paraId="2193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5E87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gear_sonic/data/robot_model/model_data/g1/meshes/pelvis.STL</w:t>
            </w:r>
          </w:p>
        </w:tc>
        <w:tc>
          <w:tcPr>
            <w:tcW w:w="4535" w:type="dxa"/>
            <w:vAlign w:val="center"/>
          </w:tcPr>
          <w:p w14:paraId="51D491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gear_sonic_deploy/thirdparty/unitree_sdk2/thirdparty/include/ddscxx/dds/topic/TBuiltinTopic.hpp</w:t>
            </w:r>
          </w:p>
        </w:tc>
      </w:tr>
      <w:tr w14:paraId="5468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4F9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gear_sonic/data/robot_model/model_data/g1/meshes/pelvis_contour_link.STL</w:t>
            </w:r>
          </w:p>
        </w:tc>
        <w:tc>
          <w:tcPr>
            <w:tcW w:w="4535" w:type="dxa"/>
            <w:vAlign w:val="center"/>
          </w:tcPr>
          <w:p w14:paraId="2DFE4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gear_sonic_deploy/thirdparty/unitree_sdk2/thirdparty/include/ddscxx/dds/topic/TBuiltinTopicKey.hpp</w:t>
            </w:r>
          </w:p>
        </w:tc>
      </w:tr>
      <w:tr w14:paraId="7C40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64D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gear_sonic/data/robot_model/model_data/g1/meshes/right_ankle_pitch_link.STL</w:t>
            </w:r>
          </w:p>
        </w:tc>
        <w:tc>
          <w:tcPr>
            <w:tcW w:w="4535" w:type="dxa"/>
            <w:vAlign w:val="center"/>
          </w:tcPr>
          <w:p w14:paraId="64A29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gear_sonic_deploy/thirdparty/unitree_sdk2/thirdparty/include/ddscxx/dds/topic/TContentFilteredTopic.hpp</w:t>
            </w:r>
          </w:p>
        </w:tc>
      </w:tr>
      <w:tr w14:paraId="2A27C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B7D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gear_sonic/data/robot_model/model_data/g1/meshes/right_ankle_roll_link.STL</w:t>
            </w:r>
          </w:p>
        </w:tc>
        <w:tc>
          <w:tcPr>
            <w:tcW w:w="4535" w:type="dxa"/>
            <w:vAlign w:val="center"/>
          </w:tcPr>
          <w:p w14:paraId="1813C7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gear_sonic_deploy/thirdparty/unitree_sdk2/thirdparty/include/ddscxx/dds/topic/TFilter.hpp</w:t>
            </w:r>
          </w:p>
        </w:tc>
      </w:tr>
      <w:tr w14:paraId="4DAAC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77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gear_sonic/data/robot_model/model_data/g1/meshes/right_elbow_link.STL</w:t>
            </w:r>
          </w:p>
        </w:tc>
        <w:tc>
          <w:tcPr>
            <w:tcW w:w="4535" w:type="dxa"/>
            <w:vAlign w:val="center"/>
          </w:tcPr>
          <w:p w14:paraId="7FBC73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gear_sonic_deploy/thirdparty/unitree_sdk2/thirdparty/include/ddscxx/dds/topic/TMultiTopic.hpp</w:t>
            </w:r>
          </w:p>
        </w:tc>
      </w:tr>
      <w:tr w14:paraId="4FAC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8FA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gear_sonic/data/robot_model/model_data/g1/meshes/right_elbow_link_merge.STL</w:t>
            </w:r>
          </w:p>
        </w:tc>
        <w:tc>
          <w:tcPr>
            <w:tcW w:w="4535" w:type="dxa"/>
            <w:vAlign w:val="center"/>
          </w:tcPr>
          <w:p w14:paraId="409F3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gear_sonic_deploy/thirdparty/unitree_sdk2/thirdparty/include/ddscxx/dds/topic/TTopic.hpp</w:t>
            </w:r>
          </w:p>
        </w:tc>
      </w:tr>
      <w:tr w14:paraId="03FE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B20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gear_sonic/data/robot_model/model_data/g1/meshes/right_hand_index_0_link.STL</w:t>
            </w:r>
          </w:p>
        </w:tc>
        <w:tc>
          <w:tcPr>
            <w:tcW w:w="4535" w:type="dxa"/>
            <w:vAlign w:val="center"/>
          </w:tcPr>
          <w:p w14:paraId="37E22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gear_sonic_deploy/thirdparty/unitree_sdk2/thirdparty/include/ddscxx/dds/topic/TTopicDescription.hpp</w:t>
            </w:r>
          </w:p>
        </w:tc>
      </w:tr>
      <w:tr w14:paraId="2B8D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716C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gear_sonic/data/robot_model/model_data/g1/meshes/right_hand_index_1_link.STL</w:t>
            </w:r>
          </w:p>
        </w:tc>
        <w:tc>
          <w:tcPr>
            <w:tcW w:w="4535" w:type="dxa"/>
            <w:vAlign w:val="center"/>
          </w:tcPr>
          <w:p w14:paraId="38AA3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gear_sonic_deploy/thirdparty/unitree_sdk2/thirdparty/include/ddscxx/dds/topic/Topic.hpp</w:t>
            </w:r>
          </w:p>
        </w:tc>
      </w:tr>
      <w:tr w14:paraId="79A6F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DF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gear_sonic/data/robot_model/model_data/g1/meshes/right_hand_middle_0_link.STL</w:t>
            </w:r>
          </w:p>
        </w:tc>
        <w:tc>
          <w:tcPr>
            <w:tcW w:w="4535" w:type="dxa"/>
            <w:vAlign w:val="center"/>
          </w:tcPr>
          <w:p w14:paraId="598DB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gear_sonic_deploy/thirdparty/unitree_sdk2/thirdparty/include/ddscxx/dds/topic/TopicDescription.hpp</w:t>
            </w:r>
          </w:p>
        </w:tc>
      </w:tr>
      <w:tr w14:paraId="30465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6445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gear_sonic/data/robot_model/model_data/g1/meshes/right_hand_middle_1_link.STL</w:t>
            </w:r>
          </w:p>
        </w:tc>
        <w:tc>
          <w:tcPr>
            <w:tcW w:w="4535" w:type="dxa"/>
            <w:vAlign w:val="center"/>
          </w:tcPr>
          <w:p w14:paraId="40A3B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gear_sonic_deploy/thirdparty/unitree_sdk2/thirdparty/include/ddscxx/dds/topic/TopicInstance.hpp</w:t>
            </w:r>
          </w:p>
        </w:tc>
      </w:tr>
      <w:tr w14:paraId="348F6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75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gear_sonic/data/robot_model/model_data/g1/meshes/right_hand_palm_link.STL</w:t>
            </w:r>
          </w:p>
        </w:tc>
        <w:tc>
          <w:tcPr>
            <w:tcW w:w="4535" w:type="dxa"/>
            <w:vAlign w:val="center"/>
          </w:tcPr>
          <w:p w14:paraId="03962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gear_sonic_deploy/thirdparty/unitree_sdk2/thirdparty/include/ddscxx/dds/topic/TopicListener.hpp</w:t>
            </w:r>
          </w:p>
        </w:tc>
      </w:tr>
      <w:tr w14:paraId="4C81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AA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gear_sonic/data/robot_model/model_data/g1/meshes/right_hand_thumb_0_link.STL</w:t>
            </w:r>
          </w:p>
        </w:tc>
        <w:tc>
          <w:tcPr>
            <w:tcW w:w="4535" w:type="dxa"/>
            <w:vAlign w:val="center"/>
          </w:tcPr>
          <w:p w14:paraId="0169B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gear_sonic_deploy/thirdparty/unitree_sdk2/thirdparty/include/ddscxx/dds/topic/TopicTraits.hpp</w:t>
            </w:r>
          </w:p>
        </w:tc>
      </w:tr>
      <w:tr w14:paraId="3D4A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A98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gear_sonic/data/robot_model/model_data/g1/meshes/right_hand_thumb_1_link.STL</w:t>
            </w:r>
          </w:p>
        </w:tc>
        <w:tc>
          <w:tcPr>
            <w:tcW w:w="4535" w:type="dxa"/>
            <w:vAlign w:val="center"/>
          </w:tcPr>
          <w:p w14:paraId="4401E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gear_sonic_deploy/thirdparty/unitree_sdk2/thirdparty/include/ddscxx/dds/topic/ddstopic.hpp</w:t>
            </w:r>
          </w:p>
        </w:tc>
      </w:tr>
      <w:tr w14:paraId="5B71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AE5D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gear_sonic/data/robot_model/model_data/g1/meshes/right_hand_thumb_2_link.STL</w:t>
            </w:r>
          </w:p>
        </w:tc>
        <w:tc>
          <w:tcPr>
            <w:tcW w:w="4535" w:type="dxa"/>
            <w:vAlign w:val="center"/>
          </w:tcPr>
          <w:p w14:paraId="607974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gear_sonic_deploy/thirdparty/unitree_sdk2/thirdparty/include/ddscxx/dds/topic/detail/AnyTopic.hpp</w:t>
            </w:r>
          </w:p>
        </w:tc>
      </w:tr>
      <w:tr w14:paraId="0DFAA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938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gear_sonic/data/robot_model/model_data/g1/meshes/right_hip_pitch_link.STL</w:t>
            </w:r>
          </w:p>
        </w:tc>
        <w:tc>
          <w:tcPr>
            <w:tcW w:w="4535" w:type="dxa"/>
            <w:vAlign w:val="center"/>
          </w:tcPr>
          <w:p w14:paraId="28A7AE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gear_sonic_deploy/thirdparty/unitree_sdk2/thirdparty/include/ddscxx/dds/topic/detail/BuiltinTopic.hpp</w:t>
            </w:r>
          </w:p>
        </w:tc>
      </w:tr>
      <w:tr w14:paraId="6208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451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gear_sonic/data/robot_model/model_data/g1/meshes/right_hip_roll_link.STL</w:t>
            </w:r>
          </w:p>
        </w:tc>
        <w:tc>
          <w:tcPr>
            <w:tcW w:w="4535" w:type="dxa"/>
            <w:vAlign w:val="center"/>
          </w:tcPr>
          <w:p w14:paraId="0C24FF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gear_sonic_deploy/thirdparty/unitree_sdk2/thirdparty/include/ddscxx/dds/topic/detail/BuiltinTopicKey.hpp</w:t>
            </w:r>
          </w:p>
        </w:tc>
      </w:tr>
      <w:tr w14:paraId="0D15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154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gear_sonic/data/robot_model/model_data/g1/meshes/right_hip_yaw_link.STL</w:t>
            </w:r>
          </w:p>
        </w:tc>
        <w:tc>
          <w:tcPr>
            <w:tcW w:w="4535" w:type="dxa"/>
            <w:vAlign w:val="center"/>
          </w:tcPr>
          <w:p w14:paraId="0722B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gear_sonic_deploy/thirdparty/unitree_sdk2/thirdparty/include/ddscxx/dds/topic/detail/ContentFilteredTopic.hpp</w:t>
            </w:r>
          </w:p>
        </w:tc>
      </w:tr>
      <w:tr w14:paraId="6E55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791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gear_sonic/data/robot_model/model_data/g1/meshes/right_knee_link.STL</w:t>
            </w:r>
          </w:p>
        </w:tc>
        <w:tc>
          <w:tcPr>
            <w:tcW w:w="4535" w:type="dxa"/>
            <w:vAlign w:val="center"/>
          </w:tcPr>
          <w:p w14:paraId="2B231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gear_sonic_deploy/thirdparty/unitree_sdk2/thirdparty/include/ddscxx/dds/topic/detail/Filter.hpp</w:t>
            </w:r>
          </w:p>
        </w:tc>
      </w:tr>
      <w:tr w14:paraId="2D52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40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gear_sonic/data/robot_model/model_data/g1/meshes/right_rubber_hand.STL</w:t>
            </w:r>
          </w:p>
        </w:tc>
        <w:tc>
          <w:tcPr>
            <w:tcW w:w="4535" w:type="dxa"/>
            <w:vAlign w:val="center"/>
          </w:tcPr>
          <w:p w14:paraId="299394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gear_sonic_deploy/thirdparty/unitree_sdk2/thirdparty/include/ddscxx/dds/topic/detail/MultiTopic.hpp</w:t>
            </w:r>
          </w:p>
        </w:tc>
      </w:tr>
      <w:tr w14:paraId="39C1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6B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gear_sonic/data/robot_model/model_data/g1/meshes/right_shoulder_pitch_link.STL</w:t>
            </w:r>
          </w:p>
        </w:tc>
        <w:tc>
          <w:tcPr>
            <w:tcW w:w="4535" w:type="dxa"/>
            <w:vAlign w:val="center"/>
          </w:tcPr>
          <w:p w14:paraId="329DA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gear_sonic_deploy/thirdparty/unitree_sdk2/thirdparty/include/ddscxx/dds/topic/detail/TAnyTopicImpl.hpp</w:t>
            </w:r>
          </w:p>
        </w:tc>
      </w:tr>
      <w:tr w14:paraId="513CC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B9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gear_sonic/data/robot_model/model_data/g1/meshes/right_shoulder_roll_link.STL</w:t>
            </w:r>
          </w:p>
        </w:tc>
        <w:tc>
          <w:tcPr>
            <w:tcW w:w="4535" w:type="dxa"/>
            <w:vAlign w:val="center"/>
          </w:tcPr>
          <w:p w14:paraId="69E665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gear_sonic_deploy/thirdparty/unitree_sdk2/thirdparty/include/ddscxx/dds/topic/detail/TBuiltinTopicImpl.hpp</w:t>
            </w:r>
          </w:p>
        </w:tc>
      </w:tr>
      <w:tr w14:paraId="66BA2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E9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gear_sonic/data/robot_model/model_data/g1/meshes/right_shoulder_yaw_link.STL</w:t>
            </w:r>
          </w:p>
        </w:tc>
        <w:tc>
          <w:tcPr>
            <w:tcW w:w="4535" w:type="dxa"/>
            <w:vAlign w:val="center"/>
          </w:tcPr>
          <w:p w14:paraId="23002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gear_sonic_deploy/thirdparty/unitree_sdk2/thirdparty/include/ddscxx/dds/topic/detail/TBuiltinTopicKeyImpl.hpp</w:t>
            </w:r>
          </w:p>
        </w:tc>
      </w:tr>
      <w:tr w14:paraId="7525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C67D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gear_sonic/data/robot_model/model_data/g1/meshes/right_wrist_pitch_link.STL</w:t>
            </w:r>
          </w:p>
        </w:tc>
        <w:tc>
          <w:tcPr>
            <w:tcW w:w="4535" w:type="dxa"/>
            <w:vAlign w:val="center"/>
          </w:tcPr>
          <w:p w14:paraId="2C7D75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gear_sonic_deploy/thirdparty/unitree_sdk2/thirdparty/include/ddscxx/dds/topic/detail/TContentFilteredTopicImpl.hpp</w:t>
            </w:r>
          </w:p>
        </w:tc>
      </w:tr>
      <w:tr w14:paraId="0D64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AC6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gear_sonic/data/robot_model/model_data/g1/meshes/right_wrist_roll_link.STL</w:t>
            </w:r>
          </w:p>
        </w:tc>
        <w:tc>
          <w:tcPr>
            <w:tcW w:w="4535" w:type="dxa"/>
            <w:vAlign w:val="center"/>
          </w:tcPr>
          <w:p w14:paraId="0DBBA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gear_sonic_deploy/thirdparty/unitree_sdk2/thirdparty/include/ddscxx/dds/topic/detail/TFilterImpl.hpp</w:t>
            </w:r>
          </w:p>
        </w:tc>
      </w:tr>
      <w:tr w14:paraId="419C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957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gear_sonic/data/robot_model/model_data/g1/meshes/right_wrist_roll_rubber_hand.STL</w:t>
            </w:r>
          </w:p>
        </w:tc>
        <w:tc>
          <w:tcPr>
            <w:tcW w:w="4535" w:type="dxa"/>
            <w:vAlign w:val="center"/>
          </w:tcPr>
          <w:p w14:paraId="57C1B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gear_sonic_deploy/thirdparty/unitree_sdk2/thirdparty/include/ddscxx/dds/topic/detail/TTopicDescriptionImpl.hpp</w:t>
            </w:r>
          </w:p>
        </w:tc>
      </w:tr>
      <w:tr w14:paraId="08E7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175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gear_sonic/data/robot_model/model_data/g1/meshes/right_wrist_yaw_link.STL</w:t>
            </w:r>
          </w:p>
        </w:tc>
        <w:tc>
          <w:tcPr>
            <w:tcW w:w="4535" w:type="dxa"/>
            <w:vAlign w:val="center"/>
          </w:tcPr>
          <w:p w14:paraId="136FF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gear_sonic_deploy/thirdparty/unitree_sdk2/thirdparty/include/ddscxx/dds/topic/detail/TTopicImpl.hpp</w:t>
            </w:r>
          </w:p>
        </w:tc>
      </w:tr>
      <w:tr w14:paraId="379E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D44F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gear_sonic/data/robot_model/model_data/g1/meshes/torso_constraint_L_link.STL</w:t>
            </w:r>
          </w:p>
        </w:tc>
        <w:tc>
          <w:tcPr>
            <w:tcW w:w="4535" w:type="dxa"/>
            <w:vAlign w:val="center"/>
          </w:tcPr>
          <w:p w14:paraId="12A63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gear_sonic_deploy/thirdparty/unitree_sdk2/thirdparty/include/ddscxx/dds/topic/detail/Topic.hpp</w:t>
            </w:r>
          </w:p>
        </w:tc>
      </w:tr>
      <w:tr w14:paraId="66F9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B13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gear_sonic/data/robot_model/model_data/g1/meshes/torso_constraint_L_rod_link.STL</w:t>
            </w:r>
          </w:p>
        </w:tc>
        <w:tc>
          <w:tcPr>
            <w:tcW w:w="4535" w:type="dxa"/>
            <w:vAlign w:val="center"/>
          </w:tcPr>
          <w:p w14:paraId="33171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gear_sonic_deploy/thirdparty/unitree_sdk2/thirdparty/include/ddscxx/dds/topic/detail/TopicDescription.hpp</w:t>
            </w:r>
          </w:p>
        </w:tc>
      </w:tr>
      <w:tr w14:paraId="5BE5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74C4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gear_sonic/data/robot_model/model_data/g1/meshes/torso_constraint_R_link.STL</w:t>
            </w:r>
          </w:p>
        </w:tc>
        <w:tc>
          <w:tcPr>
            <w:tcW w:w="4535" w:type="dxa"/>
            <w:vAlign w:val="center"/>
          </w:tcPr>
          <w:p w14:paraId="16E775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gear_sonic_deploy/thirdparty/unitree_sdk2/thirdparty/include/ddscxx/dds/topic/detail/TopicInstanceImpl.hpp</w:t>
            </w:r>
          </w:p>
        </w:tc>
      </w:tr>
      <w:tr w14:paraId="76CA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5B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gear_sonic/data/robot_model/model_data/g1/meshes/torso_constraint_R_rod_link.STL</w:t>
            </w:r>
          </w:p>
        </w:tc>
        <w:tc>
          <w:tcPr>
            <w:tcW w:w="4535" w:type="dxa"/>
            <w:vAlign w:val="center"/>
          </w:tcPr>
          <w:p w14:paraId="35DA5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gear_sonic_deploy/thirdparty/unitree_sdk2/thirdparty/include/ddscxx/dds/topic/detail/ddstopic.hpp</w:t>
            </w:r>
          </w:p>
        </w:tc>
      </w:tr>
      <w:tr w14:paraId="26DBB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AE3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gear_sonic/data/robot_model/model_data/g1/meshes/torso_link.STL</w:t>
            </w:r>
          </w:p>
        </w:tc>
        <w:tc>
          <w:tcPr>
            <w:tcW w:w="4535" w:type="dxa"/>
            <w:vAlign w:val="center"/>
          </w:tcPr>
          <w:p w14:paraId="3D9685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gear_sonic_deploy/thirdparty/unitree_sdk2/thirdparty/include/ddscxx/dds/topic/detail/discovery.hpp</w:t>
            </w:r>
          </w:p>
        </w:tc>
      </w:tr>
      <w:tr w14:paraId="2AB2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EB2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gear_sonic/data/robot_model/model_data/g1/meshes/torso_link_rev_1_0.STL</w:t>
            </w:r>
          </w:p>
        </w:tc>
        <w:tc>
          <w:tcPr>
            <w:tcW w:w="4535" w:type="dxa"/>
            <w:vAlign w:val="center"/>
          </w:tcPr>
          <w:p w14:paraId="7A5E07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gear_sonic_deploy/thirdparty/unitree_sdk2/thirdparty/include/ddscxx/dds/topic/detail/find.hpp</w:t>
            </w:r>
          </w:p>
        </w:tc>
      </w:tr>
      <w:tr w14:paraId="0437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5D8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gear_sonic/data/robot_model/model_data/g1/meshes/waist_constraint_L.STL</w:t>
            </w:r>
          </w:p>
        </w:tc>
        <w:tc>
          <w:tcPr>
            <w:tcW w:w="4535" w:type="dxa"/>
            <w:vAlign w:val="center"/>
          </w:tcPr>
          <w:p w14:paraId="2CF59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gear_sonic_deploy/thirdparty/unitree_sdk2/thirdparty/include/ddscxx/dds/topic/discovery.hpp</w:t>
            </w:r>
          </w:p>
        </w:tc>
      </w:tr>
      <w:tr w14:paraId="7B4A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1EE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gear_sonic/data/robot_model/model_data/g1/meshes/waist_constraint_R.STL</w:t>
            </w:r>
          </w:p>
        </w:tc>
        <w:tc>
          <w:tcPr>
            <w:tcW w:w="4535" w:type="dxa"/>
            <w:vAlign w:val="center"/>
          </w:tcPr>
          <w:p w14:paraId="42A4BF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gear_sonic_deploy/thirdparty/unitree_sdk2/thirdparty/include/ddscxx/dds/topic/find.hpp</w:t>
            </w:r>
          </w:p>
        </w:tc>
      </w:tr>
      <w:tr w14:paraId="483C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4A7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gear_sonic/data/robot_model/model_data/g1/meshes/waist_roll_link.STL</w:t>
            </w:r>
          </w:p>
        </w:tc>
        <w:tc>
          <w:tcPr>
            <w:tcW w:w="4535" w:type="dxa"/>
            <w:vAlign w:val="center"/>
          </w:tcPr>
          <w:p w14:paraId="0D1BC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gear_sonic_deploy/thirdparty/unitree_sdk2/thirdparty/include/ddscxx/dds/topic/qos/TopicQos.hpp</w:t>
            </w:r>
          </w:p>
        </w:tc>
      </w:tr>
      <w:tr w14:paraId="0B7D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B3B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gear_sonic/data/robot_model/model_data/g1/meshes/waist_roll_link_rev_1_0.STL</w:t>
            </w:r>
          </w:p>
        </w:tc>
        <w:tc>
          <w:tcPr>
            <w:tcW w:w="4535" w:type="dxa"/>
            <w:vAlign w:val="center"/>
          </w:tcPr>
          <w:p w14:paraId="05719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gear_sonic_deploy/thirdparty/unitree_sdk2/thirdparty/include/ddscxx/dds/topic/qos/detail/TopicQos.hpp</w:t>
            </w:r>
          </w:p>
        </w:tc>
      </w:tr>
      <w:tr w14:paraId="3008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FD45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gear_sonic/data/robot_model/model_data/g1/meshes/waist_support_link.STL</w:t>
            </w:r>
          </w:p>
        </w:tc>
        <w:tc>
          <w:tcPr>
            <w:tcW w:w="4535" w:type="dxa"/>
            <w:vAlign w:val="center"/>
          </w:tcPr>
          <w:p w14:paraId="0624ED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gear_sonic_deploy/thirdparty/unitree_sdk2/thirdparty/include/ddscxx/org/eclipse/cyclonedds/ForwardDeclarations.hpp</w:t>
            </w:r>
          </w:p>
        </w:tc>
      </w:tr>
      <w:tr w14:paraId="4218C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1E45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gear_sonic/data/robot_model/model_data/g1/meshes/waist_yaw_link.STL</w:t>
            </w:r>
          </w:p>
        </w:tc>
        <w:tc>
          <w:tcPr>
            <w:tcW w:w="4535" w:type="dxa"/>
            <w:vAlign w:val="center"/>
          </w:tcPr>
          <w:p w14:paraId="43B66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gear_sonic_deploy/thirdparty/unitree_sdk2/thirdparty/include/ddscxx/org/eclipse/cyclonedds/core/DDScObjectDelegate.hpp</w:t>
            </w:r>
          </w:p>
        </w:tc>
      </w:tr>
      <w:tr w14:paraId="5B02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F8D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gear_sonic/data/robot_model/model_data/g1/meshes/waist_yaw_link_rev_1_0.STL</w:t>
            </w:r>
          </w:p>
        </w:tc>
        <w:tc>
          <w:tcPr>
            <w:tcW w:w="4535" w:type="dxa"/>
            <w:vAlign w:val="center"/>
          </w:tcPr>
          <w:p w14:paraId="7D1CE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gear_sonic_deploy/thirdparty/unitree_sdk2/thirdparty/include/ddscxx/org/eclipse/cyclonedds/core/EntityDelegate.hpp</w:t>
            </w:r>
          </w:p>
        </w:tc>
      </w:tr>
      <w:tr w14:paraId="194E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D95D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gear_sonic/data/robot_model/model_data/g1/scene_43dof.xml</w:t>
            </w:r>
          </w:p>
        </w:tc>
        <w:tc>
          <w:tcPr>
            <w:tcW w:w="4535" w:type="dxa"/>
            <w:vAlign w:val="center"/>
          </w:tcPr>
          <w:p w14:paraId="7787C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gear_sonic_deploy/thirdparty/unitree_sdk2/thirdparty/include/ddscxx/org/eclipse/cyclonedds/core/EntityRegistry.hpp</w:t>
            </w:r>
          </w:p>
        </w:tc>
      </w:tr>
      <w:tr w14:paraId="0C2E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67D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gear_sonic/data/robot_model/robot_model.py</w:t>
            </w:r>
          </w:p>
        </w:tc>
        <w:tc>
          <w:tcPr>
            <w:tcW w:w="4535" w:type="dxa"/>
            <w:vAlign w:val="center"/>
          </w:tcPr>
          <w:p w14:paraId="796080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gear_sonic_deploy/thirdparty/unitree_sdk2/thirdparty/include/ddscxx/org/eclipse/cyclonedds/core/EntitySet.hpp</w:t>
            </w:r>
          </w:p>
        </w:tc>
      </w:tr>
      <w:tr w14:paraId="77BA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DAC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gear_sonic/data/robot_model/supplemental_info/__init__.py</w:t>
            </w:r>
          </w:p>
        </w:tc>
        <w:tc>
          <w:tcPr>
            <w:tcW w:w="4535" w:type="dxa"/>
            <w:vAlign w:val="center"/>
          </w:tcPr>
          <w:p w14:paraId="2DBB4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gear_sonic_deploy/thirdparty/unitree_sdk2/thirdparty/include/ddscxx/org/eclipse/cyclonedds/core/InstanceHandleDelegate.hpp</w:t>
            </w:r>
          </w:p>
        </w:tc>
      </w:tr>
      <w:tr w14:paraId="5B42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6D7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gear_sonic/data/robot_model/supplemental_info/g1/__init__.py</w:t>
            </w:r>
          </w:p>
        </w:tc>
        <w:tc>
          <w:tcPr>
            <w:tcW w:w="4535" w:type="dxa"/>
            <w:vAlign w:val="center"/>
          </w:tcPr>
          <w:p w14:paraId="283973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gear_sonic_deploy/thirdparty/unitree_sdk2/thirdparty/include/ddscxx/org/eclipse/cyclonedds/core/ListenerDispatcher.hpp</w:t>
            </w:r>
          </w:p>
        </w:tc>
      </w:tr>
      <w:tr w14:paraId="0811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C4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gear_sonic/data/robot_model/supplemental_info/g1/g1_supplemental_info.py</w:t>
            </w:r>
          </w:p>
        </w:tc>
        <w:tc>
          <w:tcPr>
            <w:tcW w:w="4535" w:type="dxa"/>
            <w:vAlign w:val="center"/>
          </w:tcPr>
          <w:p w14:paraId="65EEA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gear_sonic_deploy/thirdparty/unitree_sdk2/thirdparty/include/ddscxx/org/eclipse/cyclonedds/core/MiscUtils.hpp</w:t>
            </w:r>
          </w:p>
        </w:tc>
      </w:tr>
      <w:tr w14:paraId="1E21E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61B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gear_sonic/data/robot_model/supplemental_info/robot_supplemental_info.py</w:t>
            </w:r>
          </w:p>
        </w:tc>
        <w:tc>
          <w:tcPr>
            <w:tcW w:w="4535" w:type="dxa"/>
            <w:vAlign w:val="center"/>
          </w:tcPr>
          <w:p w14:paraId="12E9B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gear_sonic_deploy/thirdparty/unitree_sdk2/thirdparty/include/ddscxx/org/eclipse/cyclonedds/core/Missing.hpp</w:t>
            </w:r>
          </w:p>
        </w:tc>
      </w:tr>
      <w:tr w14:paraId="0E2D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55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gear_sonic/data/robots/g1/.asset_hash</w:t>
            </w:r>
          </w:p>
        </w:tc>
        <w:tc>
          <w:tcPr>
            <w:tcW w:w="4535" w:type="dxa"/>
            <w:vAlign w:val="center"/>
          </w:tcPr>
          <w:p w14:paraId="6F877E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gear_sonic_deploy/thirdparty/unitree_sdk2/thirdparty/include/ddscxx/org/eclipse/cyclonedds/core/Mutex.hpp</w:t>
            </w:r>
          </w:p>
        </w:tc>
      </w:tr>
      <w:tr w14:paraId="025EA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8B9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gear_sonic/data/robots/g1/README.md</w:t>
            </w:r>
          </w:p>
        </w:tc>
        <w:tc>
          <w:tcPr>
            <w:tcW w:w="4535" w:type="dxa"/>
            <w:vAlign w:val="center"/>
          </w:tcPr>
          <w:p w14:paraId="1D017D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gear_sonic_deploy/thirdparty/unitree_sdk2/thirdparty/include/ddscxx/org/eclipse/cyclonedds/core/ObjectDelegate.hpp</w:t>
            </w:r>
          </w:p>
        </w:tc>
      </w:tr>
      <w:tr w14:paraId="19CC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883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gear_sonic/data/robots/g1/g1_12dof.urdf</w:t>
            </w:r>
          </w:p>
        </w:tc>
        <w:tc>
          <w:tcPr>
            <w:tcW w:w="4535" w:type="dxa"/>
            <w:vAlign w:val="center"/>
          </w:tcPr>
          <w:p w14:paraId="4C57B2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gear_sonic_deploy/thirdparty/unitree_sdk2/thirdparty/include/ddscxx/org/eclipse/cyclonedds/core/ObjectSet.hpp</w:t>
            </w:r>
          </w:p>
        </w:tc>
      </w:tr>
      <w:tr w14:paraId="0C05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AA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gear_sonic/data/robots/g1/g1_12dof.usd</w:t>
            </w:r>
          </w:p>
        </w:tc>
        <w:tc>
          <w:tcPr>
            <w:tcW w:w="4535" w:type="dxa"/>
            <w:vAlign w:val="center"/>
          </w:tcPr>
          <w:p w14:paraId="6CFBFC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gear_sonic_deploy/thirdparty/unitree_sdk2/thirdparty/include/ddscxx/org/eclipse/cyclonedds/core/QosProviderDelegate.hpp</w:t>
            </w:r>
          </w:p>
        </w:tc>
      </w:tr>
      <w:tr w14:paraId="0989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E6C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gear_sonic/data/robots/g1/g1_12dof_sausage.urdf</w:t>
            </w:r>
          </w:p>
        </w:tc>
        <w:tc>
          <w:tcPr>
            <w:tcW w:w="4535" w:type="dxa"/>
            <w:vAlign w:val="center"/>
          </w:tcPr>
          <w:p w14:paraId="4CF7C9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gear_sonic_deploy/thirdparty/unitree_sdk2/thirdparty/include/ddscxx/org/eclipse/cyclonedds/core/ReportUtils.hpp</w:t>
            </w:r>
          </w:p>
        </w:tc>
      </w:tr>
      <w:tr w14:paraId="08CC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50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gear_sonic/data/robots/g1/g1_14dof.usd</w:t>
            </w:r>
          </w:p>
        </w:tc>
        <w:tc>
          <w:tcPr>
            <w:tcW w:w="4535" w:type="dxa"/>
            <w:vAlign w:val="center"/>
          </w:tcPr>
          <w:p w14:paraId="73377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gear_sonic_deploy/thirdparty/unitree_sdk2/thirdparty/include/ddscxx/org/eclipse/cyclonedds/core/ScopedLock.hpp</w:t>
            </w:r>
          </w:p>
        </w:tc>
      </w:tr>
      <w:tr w14:paraId="4591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1D3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gear_sonic/data/robots/g1/g1_23_dof_lyt.xml</w:t>
            </w:r>
          </w:p>
        </w:tc>
        <w:tc>
          <w:tcPr>
            <w:tcW w:w="4535" w:type="dxa"/>
            <w:vAlign w:val="center"/>
          </w:tcPr>
          <w:p w14:paraId="533D4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gear_sonic_deploy/thirdparty/unitree_sdk2/thirdparty/include/ddscxx/org/eclipse/cyclonedds/core/TimeHelper.hpp</w:t>
            </w:r>
          </w:p>
        </w:tc>
      </w:tr>
      <w:tr w14:paraId="62E2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DC4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gear_sonic/data/robots/g1/g1_23dof.urdf</w:t>
            </w:r>
          </w:p>
        </w:tc>
        <w:tc>
          <w:tcPr>
            <w:tcW w:w="4535" w:type="dxa"/>
            <w:vAlign w:val="center"/>
          </w:tcPr>
          <w:p w14:paraId="3DB79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gear_sonic_deploy/thirdparty/unitree_sdk2/thirdparty/include/ddscxx/org/eclipse/cyclonedds/core/WeakReferenceSet.hpp</w:t>
            </w:r>
          </w:p>
        </w:tc>
      </w:tr>
      <w:tr w14:paraId="7CFD4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E19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gear_sonic/data/robots/g1/g1_23dof.usd</w:t>
            </w:r>
          </w:p>
        </w:tc>
        <w:tc>
          <w:tcPr>
            <w:tcW w:w="4535" w:type="dxa"/>
            <w:vAlign w:val="center"/>
          </w:tcPr>
          <w:p w14:paraId="0F077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gear_sonic_deploy/thirdparty/unitree_sdk2/thirdparty/include/ddscxx/org/eclipse/cyclonedds/core/cdr/basic_cdr_ser.hpp</w:t>
            </w:r>
          </w:p>
        </w:tc>
      </w:tr>
      <w:tr w14:paraId="2583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0123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gear_sonic/data/robots/g1/g1_23dof.xml</w:t>
            </w:r>
          </w:p>
        </w:tc>
        <w:tc>
          <w:tcPr>
            <w:tcW w:w="4535" w:type="dxa"/>
            <w:vAlign w:val="center"/>
          </w:tcPr>
          <w:p w14:paraId="5D772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gear_sonic_deploy/thirdparty/unitree_sdk2/thirdparty/include/ddscxx/org/eclipse/cyclonedds/core/cdr/cdr_enums.hpp</w:t>
            </w:r>
          </w:p>
        </w:tc>
      </w:tr>
      <w:tr w14:paraId="0110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5BB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gear_sonic/data/robots/g1/g1_23dof_new.xml</w:t>
            </w:r>
          </w:p>
        </w:tc>
        <w:tc>
          <w:tcPr>
            <w:tcW w:w="4535" w:type="dxa"/>
            <w:vAlign w:val="center"/>
          </w:tcPr>
          <w:p w14:paraId="656B96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gear_sonic_deploy/thirdparty/unitree_sdk2/thirdparty/include/ddscxx/org/eclipse/cyclonedds/core/cdr/cdr_stream.hpp</w:t>
            </w:r>
          </w:p>
        </w:tc>
      </w:tr>
      <w:tr w14:paraId="7344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944A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gear_sonic/data/robots/g1/g1_23dof_old.xml</w:t>
            </w:r>
          </w:p>
        </w:tc>
        <w:tc>
          <w:tcPr>
            <w:tcW w:w="4535" w:type="dxa"/>
            <w:vAlign w:val="center"/>
          </w:tcPr>
          <w:p w14:paraId="031C62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gear_sonic_deploy/thirdparty/unitree_sdk2/thirdparty/include/ddscxx/org/eclipse/cyclonedds/core/cdr/entity_properties.hpp</w:t>
            </w:r>
          </w:p>
        </w:tc>
      </w:tr>
      <w:tr w14:paraId="5EFB0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FFE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gear_sonic/data/robots/g1/g1_23dof_orin.xml</w:t>
            </w:r>
          </w:p>
        </w:tc>
        <w:tc>
          <w:tcPr>
            <w:tcW w:w="4535" w:type="dxa"/>
            <w:vAlign w:val="center"/>
          </w:tcPr>
          <w:p w14:paraId="6D5EB0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gear_sonic_deploy/thirdparty/unitree_sdk2/thirdparty/include/ddscxx/org/eclipse/cyclonedds/core/cdr/extended_cdr_v1_ser.hpp</w:t>
            </w:r>
          </w:p>
        </w:tc>
      </w:tr>
      <w:tr w14:paraId="3178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6E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gear_sonic/data/robots/g1/g1_27dof_eef_pad.urdf</w:t>
            </w:r>
          </w:p>
        </w:tc>
        <w:tc>
          <w:tcPr>
            <w:tcW w:w="4535" w:type="dxa"/>
            <w:vAlign w:val="center"/>
          </w:tcPr>
          <w:p w14:paraId="6E0DE0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gear_sonic_deploy/thirdparty/unitree_sdk2/thirdparty/include/ddscxx/org/eclipse/cyclonedds/core/cdr/extended_cdr_v2_ser.hpp</w:t>
            </w:r>
          </w:p>
        </w:tc>
      </w:tr>
      <w:tr w14:paraId="572B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9785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gear_sonic/data/robots/g1/g1_27dof_eef_pad.usd</w:t>
            </w:r>
          </w:p>
        </w:tc>
        <w:tc>
          <w:tcPr>
            <w:tcW w:w="4535" w:type="dxa"/>
            <w:vAlign w:val="center"/>
          </w:tcPr>
          <w:p w14:paraId="52D2F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gear_sonic_deploy/thirdparty/unitree_sdk2/thirdparty/include/ddscxx/org/eclipse/cyclonedds/core/cdr/fragchain.hpp</w:t>
            </w:r>
          </w:p>
        </w:tc>
      </w:tr>
      <w:tr w14:paraId="740D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C070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gear_sonic/data/robots/g1/g1_27dof_fakehand.urdf</w:t>
            </w:r>
          </w:p>
        </w:tc>
        <w:tc>
          <w:tcPr>
            <w:tcW w:w="4535" w:type="dxa"/>
            <w:vAlign w:val="center"/>
          </w:tcPr>
          <w:p w14:paraId="44241B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gear_sonic_deploy/thirdparty/unitree_sdk2/thirdparty/include/ddscxx/org/eclipse/cyclonedds/core/cond/ConditionDelegate.hpp</w:t>
            </w:r>
          </w:p>
        </w:tc>
      </w:tr>
      <w:tr w14:paraId="7EC7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7EA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gear_sonic/data/robots/g1/g1_27dof_fakehand.usd</w:t>
            </w:r>
          </w:p>
        </w:tc>
        <w:tc>
          <w:tcPr>
            <w:tcW w:w="4535" w:type="dxa"/>
            <w:vAlign w:val="center"/>
          </w:tcPr>
          <w:p w14:paraId="6894CB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gear_sonic_deploy/thirdparty/unitree_sdk2/thirdparty/include/ddscxx/org/eclipse/cyclonedds/core/cond/FunctorHolder.hpp</w:t>
            </w:r>
          </w:p>
        </w:tc>
      </w:tr>
      <w:tr w14:paraId="03BC3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2B6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gear_sonic/data/robots/g1/g1_27dof_fakehand.xml</w:t>
            </w:r>
          </w:p>
        </w:tc>
        <w:tc>
          <w:tcPr>
            <w:tcW w:w="4535" w:type="dxa"/>
            <w:vAlign w:val="center"/>
          </w:tcPr>
          <w:p w14:paraId="3B5E72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gear_sonic_deploy/thirdparty/unitree_sdk2/thirdparty/include/ddscxx/org/eclipse/cyclonedds/core/cond/GuardConditionDelegate.hpp</w:t>
            </w:r>
          </w:p>
        </w:tc>
      </w:tr>
      <w:tr w14:paraId="2640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748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gear_sonic/data/robots/g1/g1_27dof_nohand.urdf</w:t>
            </w:r>
          </w:p>
        </w:tc>
        <w:tc>
          <w:tcPr>
            <w:tcW w:w="4535" w:type="dxa"/>
            <w:vAlign w:val="center"/>
          </w:tcPr>
          <w:p w14:paraId="184BB6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gear_sonic_deploy/thirdparty/unitree_sdk2/thirdparty/include/ddscxx/org/eclipse/cyclonedds/core/cond/ShadowParticipant.hpp</w:t>
            </w:r>
          </w:p>
        </w:tc>
      </w:tr>
      <w:tr w14:paraId="3DF1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E4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gear_sonic/data/robots/g1/g1_27dof_nohand.usd</w:t>
            </w:r>
          </w:p>
        </w:tc>
        <w:tc>
          <w:tcPr>
            <w:tcW w:w="4535" w:type="dxa"/>
            <w:vAlign w:val="center"/>
          </w:tcPr>
          <w:p w14:paraId="75D849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gear_sonic_deploy/thirdparty/unitree_sdk2/thirdparty/include/ddscxx/org/eclipse/cyclonedds/core/cond/StatusConditionDelegate.hpp</w:t>
            </w:r>
          </w:p>
        </w:tc>
      </w:tr>
      <w:tr w14:paraId="7C563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A55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gear_sonic/data/robots/g1/g1_27dof_nohand.xml</w:t>
            </w:r>
          </w:p>
        </w:tc>
        <w:tc>
          <w:tcPr>
            <w:tcW w:w="4535" w:type="dxa"/>
            <w:vAlign w:val="center"/>
          </w:tcPr>
          <w:p w14:paraId="4F7695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gear_sonic_deploy/thirdparty/unitree_sdk2/thirdparty/include/ddscxx/org/eclipse/cyclonedds/core/cond/WaitSetDelegate.hpp</w:t>
            </w:r>
          </w:p>
        </w:tc>
      </w:tr>
      <w:tr w14:paraId="2563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FDAB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gear_sonic/data/robots/g1/g1_27dof_right_hook.urdf</w:t>
            </w:r>
          </w:p>
        </w:tc>
        <w:tc>
          <w:tcPr>
            <w:tcW w:w="4535" w:type="dxa"/>
            <w:vAlign w:val="center"/>
          </w:tcPr>
          <w:p w14:paraId="01D0C3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gear_sonic_deploy/thirdparty/unitree_sdk2/thirdparty/include/ddscxx/org/eclipse/cyclonedds/core/config.hpp</w:t>
            </w:r>
          </w:p>
        </w:tc>
      </w:tr>
      <w:tr w14:paraId="22C2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B8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gear_sonic/data/robots/g1/g1_27dof_right_hook.usd</w:t>
            </w:r>
          </w:p>
        </w:tc>
        <w:tc>
          <w:tcPr>
            <w:tcW w:w="4535" w:type="dxa"/>
            <w:vAlign w:val="center"/>
          </w:tcPr>
          <w:p w14:paraId="2C7575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gear_sonic_deploy/thirdparty/unitree_sdk2/thirdparty/include/ddscxx/org/eclipse/cyclonedds/core/policy/Policy.hpp</w:t>
            </w:r>
          </w:p>
        </w:tc>
      </w:tr>
      <w:tr w14:paraId="528F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8CB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gear_sonic/data/robots/g1/g1_27dof_right_hook.xml</w:t>
            </w:r>
          </w:p>
        </w:tc>
        <w:tc>
          <w:tcPr>
            <w:tcW w:w="4535" w:type="dxa"/>
            <w:vAlign w:val="center"/>
          </w:tcPr>
          <w:p w14:paraId="2E5A9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gear_sonic_deploy/thirdparty/unitree_sdk2/thirdparty/include/ddscxx/org/eclipse/cyclonedds/core/policy/PolicyDelegate.hpp</w:t>
            </w:r>
          </w:p>
        </w:tc>
      </w:tr>
      <w:tr w14:paraId="364A6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17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gear_sonic/data/robots/g1/g1_29dof.urdf</w:t>
            </w:r>
          </w:p>
        </w:tc>
        <w:tc>
          <w:tcPr>
            <w:tcW w:w="4535" w:type="dxa"/>
            <w:vAlign w:val="center"/>
          </w:tcPr>
          <w:p w14:paraId="16AE40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gear_sonic_deploy/thirdparty/unitree_sdk2/thirdparty/include/ddscxx/org/eclipse/cyclonedds/core/policy/ProprietaryPolicyKind.hpp</w:t>
            </w:r>
          </w:p>
        </w:tc>
      </w:tr>
      <w:tr w14:paraId="55C0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2C2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gear_sonic/data/robots/g1/g1_29dof.usd</w:t>
            </w:r>
          </w:p>
        </w:tc>
        <w:tc>
          <w:tcPr>
            <w:tcW w:w="4535" w:type="dxa"/>
            <w:vAlign w:val="center"/>
          </w:tcPr>
          <w:p w14:paraId="1F955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gear_sonic_deploy/thirdparty/unitree_sdk2/thirdparty/include/ddscxx/org/eclipse/cyclonedds/core/policy/QosPolicyCountDelegate.hpp</w:t>
            </w:r>
          </w:p>
        </w:tc>
      </w:tr>
      <w:tr w14:paraId="0D44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EC6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gear_sonic/data/robots/g1/g1_29dof.xml</w:t>
            </w:r>
          </w:p>
        </w:tc>
        <w:tc>
          <w:tcPr>
            <w:tcW w:w="4535" w:type="dxa"/>
            <w:vAlign w:val="center"/>
          </w:tcPr>
          <w:p w14:paraId="1E389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gear_sonic_deploy/thirdparty/unitree_sdk2/thirdparty/include/ddscxx/org/eclipse/cyclonedds/core/policy/TPolicy.hpp</w:t>
            </w:r>
          </w:p>
        </w:tc>
      </w:tr>
      <w:tr w14:paraId="25F5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3C1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gear_sonic/data/robots/g1/g1_29dof_anneal_23dof.urdf</w:t>
            </w:r>
          </w:p>
        </w:tc>
        <w:tc>
          <w:tcPr>
            <w:tcW w:w="4535" w:type="dxa"/>
            <w:vAlign w:val="center"/>
          </w:tcPr>
          <w:p w14:paraId="1CAB0C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gear_sonic_deploy/thirdparty/unitree_sdk2/thirdparty/include/ddscxx/org/eclipse/cyclonedds/core/status/StatusDelegate.hpp</w:t>
            </w:r>
          </w:p>
        </w:tc>
      </w:tr>
      <w:tr w14:paraId="44CE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12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gear_sonic/data/robots/g1/g1_29dof_anneal_23dof.usd</w:t>
            </w:r>
          </w:p>
        </w:tc>
        <w:tc>
          <w:tcPr>
            <w:tcW w:w="4535" w:type="dxa"/>
            <w:vAlign w:val="center"/>
          </w:tcPr>
          <w:p w14:paraId="36D65B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gear_sonic_deploy/thirdparty/unitree_sdk2/thirdparty/include/ddscxx/org/eclipse/cyclonedds/core/type_helpers.hpp</w:t>
            </w:r>
          </w:p>
        </w:tc>
      </w:tr>
      <w:tr w14:paraId="60474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DF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gear_sonic/data/robots/g1/g1_29dof_anneal_23dof.xml</w:t>
            </w:r>
          </w:p>
        </w:tc>
        <w:tc>
          <w:tcPr>
            <w:tcW w:w="4535" w:type="dxa"/>
            <w:vAlign w:val="center"/>
          </w:tcPr>
          <w:p w14:paraId="361C47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gear_sonic_deploy/thirdparty/unitree_sdk2/thirdparty/include/ddscxx/org/eclipse/cyclonedds/domain/Domain.hpp</w:t>
            </w:r>
          </w:p>
        </w:tc>
      </w:tr>
      <w:tr w14:paraId="7C774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6B7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gear_sonic/data/robots/g1/g1_29dof_anneal_23dof_fitmotionONLY.xml</w:t>
            </w:r>
          </w:p>
        </w:tc>
        <w:tc>
          <w:tcPr>
            <w:tcW w:w="4535" w:type="dxa"/>
            <w:vAlign w:val="center"/>
          </w:tcPr>
          <w:p w14:paraId="244B0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gear_sonic_deploy/thirdparty/unitree_sdk2/thirdparty/include/ddscxx/org/eclipse/cyclonedds/domain/DomainParticipantDelegate.hpp</w:t>
            </w:r>
          </w:p>
        </w:tc>
      </w:tr>
      <w:tr w14:paraId="2904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51E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gear_sonic/data/robots/g1/g1_29dof_cylinder/configuration/main_nodex_base.usd</w:t>
            </w:r>
          </w:p>
        </w:tc>
        <w:tc>
          <w:tcPr>
            <w:tcW w:w="4535" w:type="dxa"/>
            <w:vAlign w:val="center"/>
          </w:tcPr>
          <w:p w14:paraId="33A89F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gear_sonic_deploy/thirdparty/unitree_sdk2/thirdparty/include/ddscxx/org/eclipse/cyclonedds/domain/DomainParticipantListener.hpp</w:t>
            </w:r>
          </w:p>
        </w:tc>
      </w:tr>
      <w:tr w14:paraId="7A608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299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gear_sonic/data/robots/g1/g1_29dof_cylinder/configuration/main_nodex_physics.usd</w:t>
            </w:r>
          </w:p>
        </w:tc>
        <w:tc>
          <w:tcPr>
            <w:tcW w:w="4535" w:type="dxa"/>
            <w:vAlign w:val="center"/>
          </w:tcPr>
          <w:p w14:paraId="14D09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gear_sonic_deploy/thirdparty/unitree_sdk2/thirdparty/include/ddscxx/org/eclipse/cyclonedds/domain/DomainParticipantRegistry.hpp</w:t>
            </w:r>
          </w:p>
        </w:tc>
      </w:tr>
      <w:tr w14:paraId="290A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DE2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gear_sonic/data/robots/g1/g1_29dof_cylinder/configuration/main_nodex_sensor.usd</w:t>
            </w:r>
          </w:p>
        </w:tc>
        <w:tc>
          <w:tcPr>
            <w:tcW w:w="4535" w:type="dxa"/>
            <w:vAlign w:val="center"/>
          </w:tcPr>
          <w:p w14:paraId="45988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gear_sonic_deploy/thirdparty/unitree_sdk2/thirdparty/include/ddscxx/org/eclipse/cyclonedds/domain/DomainWrap.hpp</w:t>
            </w:r>
          </w:p>
        </w:tc>
      </w:tr>
      <w:tr w14:paraId="1AAC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983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gear_sonic/data/robots/g1/g1_29dof_cylinder/main_nodex.usd</w:t>
            </w:r>
          </w:p>
        </w:tc>
        <w:tc>
          <w:tcPr>
            <w:tcW w:w="4535" w:type="dxa"/>
            <w:vAlign w:val="center"/>
          </w:tcPr>
          <w:p w14:paraId="68EDB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gear_sonic_deploy/thirdparty/unitree_sdk2/thirdparty/include/ddscxx/org/eclipse/cyclonedds/domain/qos/DomainParticipantQosDelegate.hpp</w:t>
            </w:r>
          </w:p>
        </w:tc>
      </w:tr>
      <w:tr w14:paraId="5357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23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gear_sonic/data/robots/g1/g1_29dof_fakehand.urdf</w:t>
            </w:r>
          </w:p>
        </w:tc>
        <w:tc>
          <w:tcPr>
            <w:tcW w:w="4535" w:type="dxa"/>
            <w:vAlign w:val="center"/>
          </w:tcPr>
          <w:p w14:paraId="7AA7C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gear_sonic_deploy/thirdparty/unitree_sdk2/thirdparty/include/ddscxx/org/eclipse/cyclonedds/pub/AnyDataWriterDelegate.hpp</w:t>
            </w:r>
          </w:p>
        </w:tc>
      </w:tr>
      <w:tr w14:paraId="2F141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032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gear_sonic/data/robots/g1/g1_29dof_fakehand.usd</w:t>
            </w:r>
          </w:p>
        </w:tc>
        <w:tc>
          <w:tcPr>
            <w:tcW w:w="4535" w:type="dxa"/>
            <w:vAlign w:val="center"/>
          </w:tcPr>
          <w:p w14:paraId="5DE95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gear_sonic_deploy/thirdparty/unitree_sdk2/thirdparty/include/ddscxx/org/eclipse/cyclonedds/pub/CoherentSetDelegate.hpp</w:t>
            </w:r>
          </w:p>
        </w:tc>
      </w:tr>
      <w:tr w14:paraId="0CFC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4FBA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gear_sonic/data/robots/g1/g1_29dof_fakehand_freebase.urdf</w:t>
            </w:r>
          </w:p>
        </w:tc>
        <w:tc>
          <w:tcPr>
            <w:tcW w:w="4535" w:type="dxa"/>
            <w:vAlign w:val="center"/>
          </w:tcPr>
          <w:p w14:paraId="48C7B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gear_sonic_deploy/thirdparty/unitree_sdk2/thirdparty/include/ddscxx/org/eclipse/cyclonedds/pub/PublisherDelegate.hpp</w:t>
            </w:r>
          </w:p>
        </w:tc>
      </w:tr>
      <w:tr w14:paraId="5DFD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E19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gear_sonic/data/robots/g1/g1_29dof_fakehand_mesh.urdf</w:t>
            </w:r>
          </w:p>
        </w:tc>
        <w:tc>
          <w:tcPr>
            <w:tcW w:w="4535" w:type="dxa"/>
            <w:vAlign w:val="center"/>
          </w:tcPr>
          <w:p w14:paraId="4FEE1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gear_sonic_deploy/thirdparty/unitree_sdk2/thirdparty/include/ddscxx/org/eclipse/cyclonedds/pub/SuspendedPublicationDelegate.hpp</w:t>
            </w:r>
          </w:p>
        </w:tc>
      </w:tr>
      <w:tr w14:paraId="03F1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3BD2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gear_sonic/data/robots/g1/g1_29dof_fakehand_with_cup.urdf</w:t>
            </w:r>
          </w:p>
        </w:tc>
        <w:tc>
          <w:tcPr>
            <w:tcW w:w="4535" w:type="dxa"/>
            <w:vAlign w:val="center"/>
          </w:tcPr>
          <w:p w14:paraId="2044F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gear_sonic_deploy/thirdparty/unitree_sdk2/thirdparty/include/ddscxx/org/eclipse/cyclonedds/pub/qos/DataWriterQosDelegate.hpp</w:t>
            </w:r>
          </w:p>
        </w:tc>
      </w:tr>
      <w:tr w14:paraId="2D3E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73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gear_sonic/data/robots/g1/g1_29dof_freebase.urdf</w:t>
            </w:r>
          </w:p>
        </w:tc>
        <w:tc>
          <w:tcPr>
            <w:tcW w:w="4535" w:type="dxa"/>
            <w:vAlign w:val="center"/>
          </w:tcPr>
          <w:p w14:paraId="7AC3E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gear_sonic_deploy/thirdparty/unitree_sdk2/thirdparty/include/ddscxx/org/eclipse/cyclonedds/pub/qos/PublisherQosDelegate.hpp</w:t>
            </w:r>
          </w:p>
        </w:tc>
      </w:tr>
      <w:tr w14:paraId="7CF2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243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gear_sonic/data/robots/g1/g1_29dof_leggedlab_allinone.usd</w:t>
            </w:r>
          </w:p>
        </w:tc>
        <w:tc>
          <w:tcPr>
            <w:tcW w:w="4535" w:type="dxa"/>
            <w:vAlign w:val="center"/>
          </w:tcPr>
          <w:p w14:paraId="2C5F1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gear_sonic_deploy/thirdparty/unitree_sdk2/thirdparty/include/ddscxx/org/eclipse/cyclonedds/sub/AnyDataReaderDelegate.hpp</w:t>
            </w:r>
          </w:p>
        </w:tc>
      </w:tr>
      <w:tr w14:paraId="21B9C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7E7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gear_sonic/data/robots/g1/g1_29dof_lock_waist_with_hand_rev_1_0.xml</w:t>
            </w:r>
          </w:p>
        </w:tc>
        <w:tc>
          <w:tcPr>
            <w:tcW w:w="4535" w:type="dxa"/>
            <w:vAlign w:val="center"/>
          </w:tcPr>
          <w:p w14:paraId="7F2F0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gear_sonic_deploy/thirdparty/unitree_sdk2/thirdparty/include/ddscxx/org/eclipse/cyclonedds/sub/BuiltinSubscriberDelegate.hpp</w:t>
            </w:r>
          </w:p>
        </w:tc>
      </w:tr>
      <w:tr w14:paraId="4A1A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6AA7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gear_sonic/data/robots/g1/g1_29dof_old.xml</w:t>
            </w:r>
          </w:p>
        </w:tc>
        <w:tc>
          <w:tcPr>
            <w:tcW w:w="4535" w:type="dxa"/>
            <w:vAlign w:val="center"/>
          </w:tcPr>
          <w:p w14:paraId="14B455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gear_sonic_deploy/thirdparty/unitree_sdk2/thirdparty/include/ddscxx/org/eclipse/cyclonedds/sub/CoherentAccessDelegate.hpp</w:t>
            </w:r>
          </w:p>
        </w:tc>
      </w:tr>
      <w:tr w14:paraId="02F9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0F6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gear_sonic/data/robots/g1/g1_29dof_old_freebase.xml</w:t>
            </w:r>
          </w:p>
        </w:tc>
        <w:tc>
          <w:tcPr>
            <w:tcW w:w="4535" w:type="dxa"/>
            <w:vAlign w:val="center"/>
          </w:tcPr>
          <w:p w14:paraId="53648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gear_sonic_deploy/thirdparty/unitree_sdk2/thirdparty/include/ddscxx/org/eclipse/cyclonedds/sub/GenerationCountImpl.hpp</w:t>
            </w:r>
          </w:p>
        </w:tc>
      </w:tr>
      <w:tr w14:paraId="480D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CF4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gear_sonic/data/robots/g1/g1_29dof_old_freebase_camera.xml</w:t>
            </w:r>
          </w:p>
        </w:tc>
        <w:tc>
          <w:tcPr>
            <w:tcW w:w="4535" w:type="dxa"/>
            <w:vAlign w:val="center"/>
          </w:tcPr>
          <w:p w14:paraId="2AAF1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gear_sonic_deploy/thirdparty/unitree_sdk2/thirdparty/include/ddscxx/org/eclipse/cyclonedds/sub/QueryDelegate.hpp</w:t>
            </w:r>
          </w:p>
        </w:tc>
      </w:tr>
      <w:tr w14:paraId="11E34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A2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gear_sonic/data/robots/g1/g1_29dof_rev_1_0/configuration/g1_29dof_rev_1_0_base.usd</w:t>
            </w:r>
          </w:p>
        </w:tc>
        <w:tc>
          <w:tcPr>
            <w:tcW w:w="4535" w:type="dxa"/>
            <w:vAlign w:val="center"/>
          </w:tcPr>
          <w:p w14:paraId="0396D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gear_sonic_deploy/thirdparty/unitree_sdk2/thirdparty/include/ddscxx/org/eclipse/cyclonedds/sub/RankImpl.hpp</w:t>
            </w:r>
          </w:p>
        </w:tc>
      </w:tr>
      <w:tr w14:paraId="510E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659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gear_sonic/data/robots/g1/g1_29dof_rev_1_0/configuration/g1_29dof_rev_1_0_physics.usd</w:t>
            </w:r>
          </w:p>
        </w:tc>
        <w:tc>
          <w:tcPr>
            <w:tcW w:w="4535" w:type="dxa"/>
            <w:vAlign w:val="center"/>
          </w:tcPr>
          <w:p w14:paraId="53924E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gear_sonic_deploy/thirdparty/unitree_sdk2/thirdparty/include/ddscxx/org/eclipse/cyclonedds/sub/SampleInfoImpl.hpp</w:t>
            </w:r>
          </w:p>
        </w:tc>
      </w:tr>
      <w:tr w14:paraId="3B59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20DE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gear_sonic/data/robots/g1/g1_29dof_rev_1_0/configuration/g1_29dof_rev_1_0_sensor.usd</w:t>
            </w:r>
          </w:p>
        </w:tc>
        <w:tc>
          <w:tcPr>
            <w:tcW w:w="4535" w:type="dxa"/>
            <w:vAlign w:val="center"/>
          </w:tcPr>
          <w:p w14:paraId="054B1E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gear_sonic_deploy/thirdparty/unitree_sdk2/thirdparty/include/ddscxx/org/eclipse/cyclonedds/sub/SubscriberDelegate.hpp</w:t>
            </w:r>
          </w:p>
        </w:tc>
      </w:tr>
      <w:tr w14:paraId="34B2E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5721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gear_sonic/data/robots/g1/g1_29dof_rev_1_0/g1_29dof_rev_1_0.usd</w:t>
            </w:r>
          </w:p>
        </w:tc>
        <w:tc>
          <w:tcPr>
            <w:tcW w:w="4535" w:type="dxa"/>
            <w:vAlign w:val="center"/>
          </w:tcPr>
          <w:p w14:paraId="77129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gear_sonic_deploy/thirdparty/unitree_sdk2/thirdparty/include/ddscxx/org/eclipse/cyclonedds/sub/cond/QueryConditionDelegate.hpp</w:t>
            </w:r>
          </w:p>
        </w:tc>
      </w:tr>
      <w:tr w14:paraId="427F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4DB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gear_sonic/data/robots/g1/g1_29dof_textured.usd</w:t>
            </w:r>
          </w:p>
        </w:tc>
        <w:tc>
          <w:tcPr>
            <w:tcW w:w="4535" w:type="dxa"/>
            <w:vAlign w:val="center"/>
          </w:tcPr>
          <w:p w14:paraId="05EE4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gear_sonic_deploy/thirdparty/unitree_sdk2/thirdparty/include/ddscxx/org/eclipse/cyclonedds/sub/cond/ReadConditionDelegate.hpp</w:t>
            </w:r>
          </w:p>
        </w:tc>
      </w:tr>
      <w:tr w14:paraId="2657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E1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gear_sonic/data/robots/g1/g1_29dof_with_hand.urdf</w:t>
            </w:r>
          </w:p>
        </w:tc>
        <w:tc>
          <w:tcPr>
            <w:tcW w:w="4535" w:type="dxa"/>
            <w:vAlign w:val="center"/>
          </w:tcPr>
          <w:p w14:paraId="3165A9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gear_sonic_deploy/thirdparty/unitree_sdk2/thirdparty/include/ddscxx/org/eclipse/cyclonedds/sub/qos/DataReaderQosDelegate.hpp</w:t>
            </w:r>
          </w:p>
        </w:tc>
      </w:tr>
      <w:tr w14:paraId="25B7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4E23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gear_sonic/data/robots/g1/g1_29dof_with_hand.xml</w:t>
            </w:r>
          </w:p>
        </w:tc>
        <w:tc>
          <w:tcPr>
            <w:tcW w:w="4535" w:type="dxa"/>
            <w:vAlign w:val="center"/>
          </w:tcPr>
          <w:p w14:paraId="5256FC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gear_sonic_deploy/thirdparty/unitree_sdk2/thirdparty/include/ddscxx/org/eclipse/cyclonedds/sub/qos/SubscriberQosDelegate.hpp</w:t>
            </w:r>
          </w:p>
        </w:tc>
      </w:tr>
      <w:tr w14:paraId="0C38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EA8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gear_sonic/data/robots/g1/g1_29dof_with_hand_orin.xml</w:t>
            </w:r>
          </w:p>
        </w:tc>
        <w:tc>
          <w:tcPr>
            <w:tcW w:w="4535" w:type="dxa"/>
            <w:vAlign w:val="center"/>
          </w:tcPr>
          <w:p w14:paraId="0FC40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gear_sonic_deploy/thirdparty/unitree_sdk2/thirdparty/include/ddscxx/org/eclipse/cyclonedds/topic/AnyTopicDelegate.hpp</w:t>
            </w:r>
          </w:p>
        </w:tc>
      </w:tr>
      <w:tr w14:paraId="33D0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CE5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gear_sonic/data/robots/g1/g1_29dof_with_hand_rev_1_0.urdf</w:t>
            </w:r>
          </w:p>
        </w:tc>
        <w:tc>
          <w:tcPr>
            <w:tcW w:w="4535" w:type="dxa"/>
            <w:vAlign w:val="center"/>
          </w:tcPr>
          <w:p w14:paraId="3EB36A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gear_sonic_deploy/thirdparty/unitree_sdk2/thirdparty/include/ddscxx/org/eclipse/cyclonedds/topic/AnyTopicListener.hpp</w:t>
            </w:r>
          </w:p>
        </w:tc>
      </w:tr>
      <w:tr w14:paraId="523F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FE56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gear_sonic/data/robots/g1/g1_29dof_with_hand_rev_1_0.usd</w:t>
            </w:r>
          </w:p>
        </w:tc>
        <w:tc>
          <w:tcPr>
            <w:tcW w:w="4535" w:type="dxa"/>
            <w:vAlign w:val="center"/>
          </w:tcPr>
          <w:p w14:paraId="6D8A0E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gear_sonic_deploy/thirdparty/unitree_sdk2/thirdparty/include/ddscxx/org/eclipse/cyclonedds/topic/BuiltinTopic.hpp</w:t>
            </w:r>
          </w:p>
        </w:tc>
      </w:tr>
      <w:tr w14:paraId="2DD2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BDB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gear_sonic/data/robots/g1/g1_29dof_with_hand_rev_1_0.xml</w:t>
            </w:r>
          </w:p>
        </w:tc>
        <w:tc>
          <w:tcPr>
            <w:tcW w:w="4535" w:type="dxa"/>
            <w:vAlign w:val="center"/>
          </w:tcPr>
          <w:p w14:paraId="4D154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gear_sonic_deploy/thirdparty/unitree_sdk2/thirdparty/include/ddscxx/org/eclipse/cyclonedds/topic/BuiltinTopicCopy.hpp</w:t>
            </w:r>
          </w:p>
        </w:tc>
      </w:tr>
      <w:tr w14:paraId="6951D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C467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gear_sonic/data/robots/g1/g1_29dof_with_hand_rev_1_0_activatedfinger.xml</w:t>
            </w:r>
          </w:p>
        </w:tc>
        <w:tc>
          <w:tcPr>
            <w:tcW w:w="4535" w:type="dxa"/>
            <w:vAlign w:val="center"/>
          </w:tcPr>
          <w:p w14:paraId="608F8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gear_sonic_deploy/thirdparty/unitree_sdk2/thirdparty/include/ddscxx/org/eclipse/cyclonedds/topic/BuiltinTopicDelegate.hpp</w:t>
            </w:r>
          </w:p>
        </w:tc>
      </w:tr>
      <w:tr w14:paraId="1022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033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gear_sonic/data/robots/g1/g1_29dof_with_hand_rev_1_0_fixedhand.urdf</w:t>
            </w:r>
          </w:p>
        </w:tc>
        <w:tc>
          <w:tcPr>
            <w:tcW w:w="4535" w:type="dxa"/>
            <w:vAlign w:val="center"/>
          </w:tcPr>
          <w:p w14:paraId="4353B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gear_sonic_deploy/thirdparty/unitree_sdk2/thirdparty/include/ddscxx/org/eclipse/cyclonedds/topic/BuiltinTopicKeyDelegate.hpp</w:t>
            </w:r>
          </w:p>
        </w:tc>
      </w:tr>
      <w:tr w14:paraId="091D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FC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gear_sonic/data/robots/g1/g1_29dof_with_hand_rev_1_0_homie.urdf</w:t>
            </w:r>
          </w:p>
        </w:tc>
        <w:tc>
          <w:tcPr>
            <w:tcW w:w="4535" w:type="dxa"/>
            <w:vAlign w:val="center"/>
          </w:tcPr>
          <w:p w14:paraId="79534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gear_sonic_deploy/thirdparty/unitree_sdk2/thirdparty/include/ddscxx/org/eclipse/cyclonedds/topic/BuiltinTopicTraits.hpp</w:t>
            </w:r>
          </w:p>
        </w:tc>
      </w:tr>
      <w:tr w14:paraId="62C2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C5D5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gear_sonic/data/robots/g1/g1_29dof_with_hand_rev_1_0_homie.usd</w:t>
            </w:r>
          </w:p>
        </w:tc>
        <w:tc>
          <w:tcPr>
            <w:tcW w:w="4535" w:type="dxa"/>
            <w:vAlign w:val="center"/>
          </w:tcPr>
          <w:p w14:paraId="3F1864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gear_sonic_deploy/thirdparty/unitree_sdk2/thirdparty/include/ddscxx/org/eclipse/cyclonedds/topic/CDRBlob.hpp</w:t>
            </w:r>
          </w:p>
        </w:tc>
      </w:tr>
      <w:tr w14:paraId="70E6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9E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gear_sonic/data/robots/g1/g1_43dof.usd</w:t>
            </w:r>
          </w:p>
        </w:tc>
        <w:tc>
          <w:tcPr>
            <w:tcW w:w="4535" w:type="dxa"/>
            <w:vAlign w:val="center"/>
          </w:tcPr>
          <w:p w14:paraId="7CB12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gear_sonic_deploy/thirdparty/unitree_sdk2/thirdparty/include/ddscxx/org/eclipse/cyclonedds/topic/FilterDelegate.hpp</w:t>
            </w:r>
          </w:p>
        </w:tc>
      </w:tr>
      <w:tr w14:paraId="6B6C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27DD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gear_sonic/data/robots/g1/g1_43dof_s3.usda</w:t>
            </w:r>
          </w:p>
        </w:tc>
        <w:tc>
          <w:tcPr>
            <w:tcW w:w="4535" w:type="dxa"/>
            <w:vAlign w:val="center"/>
          </w:tcPr>
          <w:p w14:paraId="2DBB6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gear_sonic_deploy/thirdparty/unitree_sdk2/thirdparty/include/ddscxx/org/eclipse/cyclonedds/topic/TBuiltinTopic.hpp</w:t>
            </w:r>
          </w:p>
        </w:tc>
      </w:tr>
      <w:tr w14:paraId="6646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3AC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gear_sonic/data/robots/g1/g1_dual_arm.urdf</w:t>
            </w:r>
          </w:p>
        </w:tc>
        <w:tc>
          <w:tcPr>
            <w:tcW w:w="4535" w:type="dxa"/>
            <w:vAlign w:val="center"/>
          </w:tcPr>
          <w:p w14:paraId="4FF564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gear_sonic_deploy/thirdparty/unitree_sdk2/thirdparty/include/ddscxx/org/eclipse/cyclonedds/topic/TopicDescriptionDelegate.hpp</w:t>
            </w:r>
          </w:p>
        </w:tc>
      </w:tr>
      <w:tr w14:paraId="4E11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46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gear_sonic/data/robots/g1/g1_dual_arm.xml</w:t>
            </w:r>
          </w:p>
        </w:tc>
        <w:tc>
          <w:tcPr>
            <w:tcW w:w="4535" w:type="dxa"/>
            <w:vAlign w:val="center"/>
          </w:tcPr>
          <w:p w14:paraId="2BE1F9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gear_sonic_deploy/thirdparty/unitree_sdk2/thirdparty/include/ddscxx/org/eclipse/cyclonedds/topic/TopicListener.hpp</w:t>
            </w:r>
          </w:p>
        </w:tc>
      </w:tr>
      <w:tr w14:paraId="5F63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6B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gear_sonic/data/robots/g1/g1_fix_lower.usd</w:t>
            </w:r>
          </w:p>
        </w:tc>
        <w:tc>
          <w:tcPr>
            <w:tcW w:w="4535" w:type="dxa"/>
            <w:vAlign w:val="center"/>
          </w:tcPr>
          <w:p w14:paraId="2A4AB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gear_sonic_deploy/thirdparty/unitree_sdk2/thirdparty/include/ddscxx/org/eclipse/cyclonedds/topic/TopicTraits.hpp</w:t>
            </w:r>
          </w:p>
        </w:tc>
      </w:tr>
      <w:tr w14:paraId="0496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75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gear_sonic/data/robots/g1/g1_fix_lower_right_hand.usd</w:t>
            </w:r>
          </w:p>
        </w:tc>
        <w:tc>
          <w:tcPr>
            <w:tcW w:w="4535" w:type="dxa"/>
            <w:vAlign w:val="center"/>
          </w:tcPr>
          <w:p w14:paraId="098D9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gear_sonic_deploy/thirdparty/unitree_sdk2/thirdparty/include/ddscxx/org/eclipse/cyclonedds/topic/datatopic.hpp</w:t>
            </w:r>
          </w:p>
        </w:tc>
      </w:tr>
      <w:tr w14:paraId="200A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DE6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gear_sonic/data/robots/g1/g1_loco_manip.xml</w:t>
            </w:r>
          </w:p>
        </w:tc>
        <w:tc>
          <w:tcPr>
            <w:tcW w:w="4535" w:type="dxa"/>
            <w:vAlign w:val="center"/>
          </w:tcPr>
          <w:p w14:paraId="5B3FC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gear_sonic_deploy/thirdparty/unitree_sdk2/thirdparty/include/ddscxx/org/eclipse/cyclonedds/topic/discovery.hpp</w:t>
            </w:r>
          </w:p>
        </w:tc>
      </w:tr>
      <w:tr w14:paraId="42C0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372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gear_sonic/data/robots/g1/g1_sonic_usd/configuration/g1_43dof_main_base.usd</w:t>
            </w:r>
          </w:p>
        </w:tc>
        <w:tc>
          <w:tcPr>
            <w:tcW w:w="4535" w:type="dxa"/>
            <w:vAlign w:val="center"/>
          </w:tcPr>
          <w:p w14:paraId="2A120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gear_sonic_deploy/thirdparty/unitree_sdk2/thirdparty/include/ddscxx/org/eclipse/cyclonedds/topic/find.hpp</w:t>
            </w:r>
          </w:p>
        </w:tc>
      </w:tr>
      <w:tr w14:paraId="1E86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A60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gear_sonic/data/robots/g1/g1_sonic_usd/configuration/g1_43dof_main_physics.usd</w:t>
            </w:r>
          </w:p>
        </w:tc>
        <w:tc>
          <w:tcPr>
            <w:tcW w:w="4535" w:type="dxa"/>
            <w:vAlign w:val="center"/>
          </w:tcPr>
          <w:p w14:paraId="233EF5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gear_sonic_deploy/thirdparty/unitree_sdk2/thirdparty/include/ddscxx/org/eclipse/cyclonedds/topic/hash.hpp</w:t>
            </w:r>
          </w:p>
        </w:tc>
      </w:tr>
      <w:tr w14:paraId="2B8A4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7F3B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gear_sonic/data/robots/g1/g1_sonic_usd/configuration/g1_43dof_main_robot.usd</w:t>
            </w:r>
          </w:p>
        </w:tc>
        <w:tc>
          <w:tcPr>
            <w:tcW w:w="4535" w:type="dxa"/>
            <w:vAlign w:val="center"/>
          </w:tcPr>
          <w:p w14:paraId="00A4E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gear_sonic_deploy/thirdparty/unitree_sdk2/thirdparty/include/ddscxx/org/eclipse/cyclonedds/topic/qos/TopicQosDelegate.hpp</w:t>
            </w:r>
          </w:p>
        </w:tc>
      </w:tr>
      <w:tr w14:paraId="2E270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120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gear_sonic/data/robots/g1/g1_sonic_usd/configuration/g1_43dof_main_sensor.usd</w:t>
            </w:r>
          </w:p>
        </w:tc>
        <w:tc>
          <w:tcPr>
            <w:tcW w:w="4535" w:type="dxa"/>
            <w:vAlign w:val="center"/>
          </w:tcPr>
          <w:p w14:paraId="17EBC4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gear_sonic_deploy/thirdparty/unitree_sdk2/thirdparty/lib/aarch64/libddsc.so</w:t>
            </w:r>
          </w:p>
        </w:tc>
      </w:tr>
      <w:tr w14:paraId="1F52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43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gear_sonic/data/robots/g1/g1_sonic_usd/g1_43dof_main.usd</w:t>
            </w:r>
          </w:p>
        </w:tc>
        <w:tc>
          <w:tcPr>
            <w:tcW w:w="4535" w:type="dxa"/>
            <w:vAlign w:val="center"/>
          </w:tcPr>
          <w:p w14:paraId="09D9B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gear_sonic_deploy/thirdparty/unitree_sdk2/thirdparty/lib/aarch64/libddsc.so.0</w:t>
            </w:r>
          </w:p>
        </w:tc>
      </w:tr>
      <w:tr w14:paraId="6336C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4B34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gear_sonic/data/robots/g1/g1_unitree_deprecated.urdf</w:t>
            </w:r>
          </w:p>
        </w:tc>
        <w:tc>
          <w:tcPr>
            <w:tcW w:w="4535" w:type="dxa"/>
            <w:vAlign w:val="center"/>
          </w:tcPr>
          <w:p w14:paraId="0B21C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gear_sonic_deploy/thirdparty/unitree_sdk2/thirdparty/lib/aarch64/libddscxx.so</w:t>
            </w:r>
          </w:p>
        </w:tc>
      </w:tr>
      <w:tr w14:paraId="1AE5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BFA1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gear_sonic/data/robots/g1/images/g1_23dof.png</w:t>
            </w:r>
          </w:p>
        </w:tc>
        <w:tc>
          <w:tcPr>
            <w:tcW w:w="4535" w:type="dxa"/>
            <w:vAlign w:val="center"/>
          </w:tcPr>
          <w:p w14:paraId="18E4B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gear_sonic_deploy/thirdparty/unitree_sdk2/thirdparty/lib/aarch64/libddscxx.so.0</w:t>
            </w:r>
          </w:p>
        </w:tc>
      </w:tr>
      <w:tr w14:paraId="47E9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1A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gear_sonic/data/robots/g1/images/g1_29dof.png</w:t>
            </w:r>
          </w:p>
        </w:tc>
        <w:tc>
          <w:tcPr>
            <w:tcW w:w="4535" w:type="dxa"/>
            <w:vAlign w:val="center"/>
          </w:tcPr>
          <w:p w14:paraId="7A0B11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gear_sonic_deploy/thirdparty/unitree_sdk2/thirdparty/lib/x86_64/libddsc.so</w:t>
            </w:r>
          </w:p>
        </w:tc>
      </w:tr>
      <w:tr w14:paraId="32F2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030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gear_sonic/data/robots/g1/images/g1_29dof_with_hand.png</w:t>
            </w:r>
          </w:p>
        </w:tc>
        <w:tc>
          <w:tcPr>
            <w:tcW w:w="4535" w:type="dxa"/>
            <w:vAlign w:val="center"/>
          </w:tcPr>
          <w:p w14:paraId="0BC68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gear_sonic_deploy/thirdparty/unitree_sdk2/thirdparty/lib/x86_64/libddsc.so.0</w:t>
            </w:r>
          </w:p>
        </w:tc>
      </w:tr>
      <w:tr w14:paraId="7CC0D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38E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gear_sonic/data/robots/g1/images/g1_dual_arm.png</w:t>
            </w:r>
          </w:p>
        </w:tc>
        <w:tc>
          <w:tcPr>
            <w:tcW w:w="4535" w:type="dxa"/>
            <w:vAlign w:val="center"/>
          </w:tcPr>
          <w:p w14:paraId="7E234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gear_sonic_deploy/thirdparty/unitree_sdk2/thirdparty/lib/x86_64/libddscxx.so</w:t>
            </w:r>
          </w:p>
        </w:tc>
      </w:tr>
      <w:tr w14:paraId="7A76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B20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gear_sonic/data/robots/g1/meshes/L_hand_base_link.STL</w:t>
            </w:r>
          </w:p>
        </w:tc>
        <w:tc>
          <w:tcPr>
            <w:tcW w:w="4535" w:type="dxa"/>
            <w:vAlign w:val="center"/>
          </w:tcPr>
          <w:p w14:paraId="0760F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gear_sonic_deploy/thirdparty/unitree_sdk2/thirdparty/lib/x86_64/libddscxx.so.0</w:t>
            </w:r>
          </w:p>
        </w:tc>
      </w:tr>
      <w:tr w14:paraId="18D0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268C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gear_sonic/data/robots/g1/meshes/Link11_L.STL</w:t>
            </w:r>
          </w:p>
        </w:tc>
        <w:tc>
          <w:tcPr>
            <w:tcW w:w="4535" w:type="dxa"/>
            <w:vAlign w:val="center"/>
          </w:tcPr>
          <w:p w14:paraId="6D1DC5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gear_sonic_deploy/visualize_motion.py</w:t>
            </w:r>
          </w:p>
        </w:tc>
      </w:tr>
      <w:tr w14:paraId="09F3C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DF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gear_sonic/data/robots/g1/meshes/Link11_R.STL</w:t>
            </w:r>
          </w:p>
        </w:tc>
        <w:tc>
          <w:tcPr>
            <w:tcW w:w="4535" w:type="dxa"/>
            <w:vAlign w:val="center"/>
          </w:tcPr>
          <w:p w14:paraId="3794B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install_scripts/install_camera_server.sh</w:t>
            </w:r>
          </w:p>
        </w:tc>
      </w:tr>
      <w:tr w14:paraId="2B56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31F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gear_sonic/data/robots/g1/meshes/Link12_L.STL</w:t>
            </w:r>
          </w:p>
        </w:tc>
        <w:tc>
          <w:tcPr>
            <w:tcW w:w="4535" w:type="dxa"/>
            <w:vAlign w:val="center"/>
          </w:tcPr>
          <w:p w14:paraId="4F93D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install_scripts/install_data_collection.sh</w:t>
            </w:r>
          </w:p>
        </w:tc>
      </w:tr>
      <w:tr w14:paraId="6AB3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6B1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gear_sonic/data/robots/g1/meshes/Link12_R.STL</w:t>
            </w:r>
          </w:p>
        </w:tc>
        <w:tc>
          <w:tcPr>
            <w:tcW w:w="4535" w:type="dxa"/>
            <w:vAlign w:val="center"/>
          </w:tcPr>
          <w:p w14:paraId="65A253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install_scripts/install_inference.sh</w:t>
            </w:r>
          </w:p>
        </w:tc>
      </w:tr>
      <w:tr w14:paraId="38A7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333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gear_sonic/data/robots/g1/meshes/Link13_L.STL</w:t>
            </w:r>
          </w:p>
        </w:tc>
        <w:tc>
          <w:tcPr>
            <w:tcW w:w="4535" w:type="dxa"/>
            <w:vAlign w:val="center"/>
          </w:tcPr>
          <w:p w14:paraId="05B47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install_scripts/install_leap_sdk.sh</w:t>
            </w:r>
          </w:p>
        </w:tc>
      </w:tr>
      <w:tr w14:paraId="1732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8980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gear_sonic/data/robots/g1/meshes/Link13_R.STL</w:t>
            </w:r>
          </w:p>
        </w:tc>
        <w:tc>
          <w:tcPr>
            <w:tcW w:w="4535" w:type="dxa"/>
            <w:vAlign w:val="center"/>
          </w:tcPr>
          <w:p w14:paraId="01FFD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install_scripts/install_mujoco_sim.sh</w:t>
            </w:r>
          </w:p>
        </w:tc>
      </w:tr>
      <w:tr w14:paraId="694F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C1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gear_sonic/data/robots/g1/meshes/Link14_L.STL</w:t>
            </w:r>
          </w:p>
        </w:tc>
        <w:tc>
          <w:tcPr>
            <w:tcW w:w="4535" w:type="dxa"/>
            <w:vAlign w:val="center"/>
          </w:tcPr>
          <w:p w14:paraId="2202EA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install_scripts/install_pico.sh</w:t>
            </w:r>
          </w:p>
        </w:tc>
      </w:tr>
      <w:tr w14:paraId="0227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02B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gear_sonic/data/robots/g1/meshes/Link14_R.STL</w:t>
            </w:r>
          </w:p>
        </w:tc>
        <w:tc>
          <w:tcPr>
            <w:tcW w:w="4535" w:type="dxa"/>
            <w:vAlign w:val="center"/>
          </w:tcPr>
          <w:p w14:paraId="5947F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install_scripts/install_ros.sh</w:t>
            </w:r>
          </w:p>
        </w:tc>
      </w:tr>
      <w:tr w14:paraId="45FE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07F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gear_sonic/data/robots/g1/meshes/Link15_L.STL</w:t>
            </w:r>
          </w:p>
        </w:tc>
        <w:tc>
          <w:tcPr>
            <w:tcW w:w="4535" w:type="dxa"/>
            <w:vAlign w:val="center"/>
          </w:tcPr>
          <w:p w14:paraId="1A1F2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legal/Apache License - GEAR-SONIC.txt</w:t>
            </w:r>
          </w:p>
        </w:tc>
      </w:tr>
      <w:tr w14:paraId="0558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992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gear_sonic/data/robots/g1/meshes/Link15_R.STL</w:t>
            </w:r>
          </w:p>
        </w:tc>
        <w:tc>
          <w:tcPr>
            <w:tcW w:w="4535" w:type="dxa"/>
            <w:vAlign w:val="center"/>
          </w:tcPr>
          <w:p w14:paraId="3900AA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legal/DCO - GEAR-SONIC.txt</w:t>
            </w:r>
          </w:p>
        </w:tc>
      </w:tr>
      <w:tr w14:paraId="71FA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39C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gear_sonic/data/robots/g1/meshes/Link16_L.STL</w:t>
            </w:r>
          </w:p>
        </w:tc>
        <w:tc>
          <w:tcPr>
            <w:tcW w:w="4535" w:type="dxa"/>
            <w:vAlign w:val="center"/>
          </w:tcPr>
          <w:p w14:paraId="2B9C4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legal/THIRD-PARTY SOFTWARE NOTICES - GEAR-SONIC.txt</w:t>
            </w:r>
          </w:p>
        </w:tc>
      </w:tr>
      <w:tr w14:paraId="04A05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E899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gear_sonic/data/robots/g1/meshes/Link16_R.STL</w:t>
            </w:r>
          </w:p>
        </w:tc>
        <w:tc>
          <w:tcPr>
            <w:tcW w:w="4535" w:type="dxa"/>
            <w:vAlign w:val="center"/>
          </w:tcPr>
          <w:p w14:paraId="55009E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legal/THIRD-PARTY SOFTWARE NOTICES AND ASSET LICENSES - GEAR-SONIC.txt</w:t>
            </w:r>
          </w:p>
        </w:tc>
      </w:tr>
      <w:tr w14:paraId="126D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2A7F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gear_sonic/data/robots/g1/meshes/Link17_L.STL</w:t>
            </w:r>
          </w:p>
        </w:tc>
        <w:tc>
          <w:tcPr>
            <w:tcW w:w="4535" w:type="dxa"/>
            <w:vAlign w:val="center"/>
          </w:tcPr>
          <w:p w14:paraId="64B4A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lint.sh</w:t>
            </w:r>
          </w:p>
        </w:tc>
      </w:tr>
      <w:tr w14:paraId="6047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3432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gear_sonic/data/robots/g1/meshes/Link17_R.STL</w:t>
            </w:r>
          </w:p>
        </w:tc>
        <w:tc>
          <w:tcPr>
            <w:tcW w:w="4535" w:type="dxa"/>
            <w:vAlign w:val="center"/>
          </w:tcPr>
          <w:p w14:paraId="6166C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media/Pipeline.jpg</w:t>
            </w:r>
          </w:p>
        </w:tc>
      </w:tr>
      <w:tr w14:paraId="4DEB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3B0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gear_sonic/data/robots/g1/meshes/Link18_L.STL</w:t>
            </w:r>
          </w:p>
        </w:tc>
        <w:tc>
          <w:tcPr>
            <w:tcW w:w="4535" w:type="dxa"/>
            <w:vAlign w:val="center"/>
          </w:tcPr>
          <w:p w14:paraId="482387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media/flashing.png</w:t>
            </w:r>
          </w:p>
        </w:tc>
      </w:tr>
      <w:tr w14:paraId="752E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73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gear_sonic/data/robots/g1/meshes/Link18_R.STL</w:t>
            </w:r>
          </w:p>
        </w:tc>
        <w:tc>
          <w:tcPr>
            <w:tcW w:w="4535" w:type="dxa"/>
            <w:vAlign w:val="center"/>
          </w:tcPr>
          <w:p w14:paraId="7D835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media/gear_sonic_header.png</w:t>
            </w:r>
          </w:p>
        </w:tc>
      </w:tr>
      <w:tr w14:paraId="0457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DAA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gear_sonic/data/robots/g1/meshes/Link19_L.STL</w:t>
            </w:r>
          </w:p>
        </w:tc>
        <w:tc>
          <w:tcPr>
            <w:tcW w:w="4535" w:type="dxa"/>
            <w:vAlign w:val="center"/>
          </w:tcPr>
          <w:p w14:paraId="7F6CF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media/gear_sonic_teleop.gif</w:t>
            </w:r>
          </w:p>
        </w:tc>
      </w:tr>
      <w:tr w14:paraId="5BF3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DD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gear_sonic/data/robots/g1/meshes/Link19_R.STL</w:t>
            </w:r>
          </w:p>
        </w:tc>
        <w:tc>
          <w:tcPr>
            <w:tcW w:w="4535" w:type="dxa"/>
            <w:vAlign w:val="center"/>
          </w:tcPr>
          <w:p w14:paraId="3B45B8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media/groot_wbc.png</w:t>
            </w:r>
          </w:p>
        </w:tc>
      </w:tr>
      <w:tr w14:paraId="0BF1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0A8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gear_sonic/data/robots/g1/meshes/Link20_L.STL</w:t>
            </w:r>
          </w:p>
        </w:tc>
        <w:tc>
          <w:tcPr>
            <w:tcW w:w="4535" w:type="dxa"/>
            <w:vAlign w:val="center"/>
          </w:tcPr>
          <w:p w14:paraId="4783D2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media/pico_setup/google_search_screenshot.png</w:t>
            </w:r>
          </w:p>
        </w:tc>
      </w:tr>
      <w:tr w14:paraId="24DF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8CB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gear_sonic/data/robots/g1/meshes/Link20_R.STL</w:t>
            </w:r>
          </w:p>
        </w:tc>
        <w:tc>
          <w:tcPr>
            <w:tcW w:w="4535" w:type="dxa"/>
            <w:vAlign w:val="center"/>
          </w:tcPr>
          <w:p w14:paraId="73ECE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media/pico_setup/internet.png</w:t>
            </w:r>
          </w:p>
        </w:tc>
      </w:tr>
      <w:tr w14:paraId="69C9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788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gear_sonic/data/robots/g1/meshes/Link21_L.STL</w:t>
            </w:r>
          </w:p>
        </w:tc>
        <w:tc>
          <w:tcPr>
            <w:tcW w:w="4535" w:type="dxa"/>
            <w:vAlign w:val="center"/>
          </w:tcPr>
          <w:p w14:paraId="7A55F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media/pico_setup/picoSetUp.mp4</w:t>
            </w:r>
          </w:p>
        </w:tc>
      </w:tr>
      <w:tr w14:paraId="349D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2EE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gear_sonic/data/robots/g1/meshes/Link21_R.STL</w:t>
            </w:r>
          </w:p>
        </w:tc>
        <w:tc>
          <w:tcPr>
            <w:tcW w:w="4535" w:type="dxa"/>
            <w:vAlign w:val="center"/>
          </w:tcPr>
          <w:p w14:paraId="6B02E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media/pico_setup/pico_setup_screenshot.png</w:t>
            </w:r>
          </w:p>
        </w:tc>
      </w:tr>
      <w:tr w14:paraId="4403D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56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gear_sonic/data/robots/g1/meshes/Link22_L.STL</w:t>
            </w:r>
          </w:p>
        </w:tc>
        <w:tc>
          <w:tcPr>
            <w:tcW w:w="4535" w:type="dxa"/>
            <w:vAlign w:val="center"/>
          </w:tcPr>
          <w:p w14:paraId="3ED1BB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media/pico_setup/pico_vr_screenshot.png</w:t>
            </w:r>
          </w:p>
        </w:tc>
      </w:tr>
      <w:tr w14:paraId="66EC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843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gear_sonic/data/robots/g1/meshes/Link22_R.STL</w:t>
            </w:r>
          </w:p>
        </w:tc>
        <w:tc>
          <w:tcPr>
            <w:tcW w:w="4535" w:type="dxa"/>
            <w:vAlign w:val="center"/>
          </w:tcPr>
          <w:p w14:paraId="17AA5F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media/pico_setup/setuprecording.mp4</w:t>
            </w:r>
          </w:p>
        </w:tc>
      </w:tr>
      <w:tr w14:paraId="650E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20A5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gear_sonic/data/robots/g1/meshes/README.md</w:t>
            </w:r>
          </w:p>
        </w:tc>
        <w:tc>
          <w:tcPr>
            <w:tcW w:w="4535" w:type="dxa"/>
            <w:vAlign w:val="center"/>
          </w:tcPr>
          <w:p w14:paraId="6D588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media/pico_setup/xrrobot_setup.png</w:t>
            </w:r>
          </w:p>
        </w:tc>
      </w:tr>
      <w:tr w14:paraId="61FF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6AA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gear_sonic/data/robots/g1/meshes/R_hand_base_link.STL</w:t>
            </w:r>
          </w:p>
        </w:tc>
        <w:tc>
          <w:tcPr>
            <w:tcW w:w="4535" w:type="dxa"/>
            <w:vAlign w:val="center"/>
          </w:tcPr>
          <w:p w14:paraId="081FC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media/planner/planner_boxing.gif</w:t>
            </w:r>
          </w:p>
        </w:tc>
      </w:tr>
      <w:tr w14:paraId="746D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54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gear_sonic/data/robots/g1/meshes/cup.obj</w:t>
            </w:r>
          </w:p>
        </w:tc>
        <w:tc>
          <w:tcPr>
            <w:tcW w:w="4535" w:type="dxa"/>
            <w:vAlign w:val="center"/>
          </w:tcPr>
          <w:p w14:paraId="0332F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media/planner/planner_elbow_crawling.gif</w:t>
            </w:r>
          </w:p>
        </w:tc>
      </w:tr>
      <w:tr w14:paraId="4947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B45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gear_sonic/data/robots/g1/meshes/cup.stl</w:t>
            </w:r>
          </w:p>
        </w:tc>
        <w:tc>
          <w:tcPr>
            <w:tcW w:w="4535" w:type="dxa"/>
            <w:vAlign w:val="center"/>
          </w:tcPr>
          <w:p w14:paraId="17F2E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media/planner/planner_hand_crawling.gif</w:t>
            </w:r>
          </w:p>
        </w:tc>
      </w:tr>
      <w:tr w14:paraId="1140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808A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gear_sonic/data/robots/g1/meshes/d455_link.STL</w:t>
            </w:r>
          </w:p>
        </w:tc>
        <w:tc>
          <w:tcPr>
            <w:tcW w:w="4535" w:type="dxa"/>
            <w:vAlign w:val="center"/>
          </w:tcPr>
          <w:p w14:paraId="3F1D2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media/planner/planner_happy.gif</w:t>
            </w:r>
          </w:p>
        </w:tc>
      </w:tr>
      <w:tr w14:paraId="26F7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320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gear_sonic/data/robots/g1/meshes/head_link.STL</w:t>
            </w:r>
          </w:p>
        </w:tc>
        <w:tc>
          <w:tcPr>
            <w:tcW w:w="4535" w:type="dxa"/>
            <w:vAlign w:val="center"/>
          </w:tcPr>
          <w:p w14:paraId="67FD93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media/planner/planner_in_the_wild_navigation.gif</w:t>
            </w:r>
          </w:p>
        </w:tc>
      </w:tr>
      <w:tr w14:paraId="574E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A87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gear_sonic/data/robots/g1/meshes/head_servo_link.STL</w:t>
            </w:r>
          </w:p>
        </w:tc>
        <w:tc>
          <w:tcPr>
            <w:tcW w:w="4535" w:type="dxa"/>
            <w:vAlign w:val="center"/>
          </w:tcPr>
          <w:p w14:paraId="020F2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media/planner/planner_injured.gif</w:t>
            </w:r>
          </w:p>
        </w:tc>
      </w:tr>
      <w:tr w14:paraId="389E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029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gear_sonic/data/robots/g1/meshes/images/g1_23dof.png</w:t>
            </w:r>
          </w:p>
        </w:tc>
        <w:tc>
          <w:tcPr>
            <w:tcW w:w="4535" w:type="dxa"/>
            <w:vAlign w:val="center"/>
          </w:tcPr>
          <w:p w14:paraId="22686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media/planner/planner_kneeling.gif</w:t>
            </w:r>
          </w:p>
        </w:tc>
      </w:tr>
      <w:tr w14:paraId="4C90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CD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gear_sonic/data/robots/g1/meshes/images/g1_29dof.png</w:t>
            </w:r>
          </w:p>
        </w:tc>
        <w:tc>
          <w:tcPr>
            <w:tcW w:w="4535" w:type="dxa"/>
            <w:vAlign w:val="center"/>
          </w:tcPr>
          <w:p w14:paraId="2C2B38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media/planner/planner_run.gif</w:t>
            </w:r>
          </w:p>
        </w:tc>
      </w:tr>
      <w:tr w14:paraId="1904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BC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gear_sonic/data/robots/g1/meshes/images/g1_29dof_with_hand.png</w:t>
            </w:r>
          </w:p>
        </w:tc>
        <w:tc>
          <w:tcPr>
            <w:tcW w:w="4535" w:type="dxa"/>
            <w:vAlign w:val="center"/>
          </w:tcPr>
          <w:p w14:paraId="59C27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media/planner/planner_stealth.gif</w:t>
            </w:r>
          </w:p>
        </w:tc>
      </w:tr>
      <w:tr w14:paraId="51B13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75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gear_sonic/data/robots/g1/meshes/images/g1_dual_arm.png</w:t>
            </w:r>
          </w:p>
        </w:tc>
        <w:tc>
          <w:tcPr>
            <w:tcW w:w="4535" w:type="dxa"/>
            <w:vAlign w:val="center"/>
          </w:tcPr>
          <w:p w14:paraId="36F24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media/screws.png</w:t>
            </w:r>
          </w:p>
        </w:tc>
      </w:tr>
      <w:tr w14:paraId="3E4C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BE50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gear_sonic/data/robots/g1/meshes/left_G1_EE_pad.STL</w:t>
            </w:r>
          </w:p>
        </w:tc>
        <w:tc>
          <w:tcPr>
            <w:tcW w:w="4535" w:type="dxa"/>
            <w:vAlign w:val="center"/>
          </w:tcPr>
          <w:p w14:paraId="00B0CD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media/ssd.png</w:t>
            </w:r>
          </w:p>
        </w:tc>
      </w:tr>
      <w:tr w14:paraId="07AF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5664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gear_sonic/data/robots/g1/meshes/left_ankle_pitch_link.STL</w:t>
            </w:r>
          </w:p>
        </w:tc>
        <w:tc>
          <w:tcPr>
            <w:tcW w:w="4535" w:type="dxa"/>
            <w:vAlign w:val="center"/>
          </w:tcPr>
          <w:p w14:paraId="1D43F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media/teleop_bimanual.gif</w:t>
            </w:r>
          </w:p>
        </w:tc>
      </w:tr>
      <w:tr w14:paraId="27B50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95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gear_sonic/data/robots/g1/meshes/left_ankle_roll_link.STL</w:t>
            </w:r>
          </w:p>
        </w:tc>
        <w:tc>
          <w:tcPr>
            <w:tcW w:w="4535" w:type="dxa"/>
            <w:vAlign w:val="center"/>
          </w:tcPr>
          <w:p w14:paraId="26092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media/teleop_getup.gif</w:t>
            </w:r>
          </w:p>
        </w:tc>
      </w:tr>
      <w:tr w14:paraId="37B68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A7B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gear_sonic/data/robots/g1/meshes/left_base_link.STL</w:t>
            </w:r>
          </w:p>
        </w:tc>
        <w:tc>
          <w:tcPr>
            <w:tcW w:w="4535" w:type="dxa"/>
            <w:vAlign w:val="center"/>
          </w:tcPr>
          <w:p w14:paraId="35719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media/teleop_jumping.gif</w:t>
            </w:r>
          </w:p>
        </w:tc>
      </w:tr>
      <w:tr w14:paraId="6059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946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gear_sonic/data/robots/g1/meshes/left_elbow_link.STL</w:t>
            </w:r>
          </w:p>
        </w:tc>
        <w:tc>
          <w:tcPr>
            <w:tcW w:w="4535" w:type="dxa"/>
            <w:vAlign w:val="center"/>
          </w:tcPr>
          <w:p w14:paraId="0587D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media/teleop_kneeling.gif</w:t>
            </w:r>
          </w:p>
        </w:tc>
      </w:tr>
      <w:tr w14:paraId="085B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720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gear_sonic/data/robots/g1/meshes/left_hand_index_0_link.STL</w:t>
            </w:r>
          </w:p>
        </w:tc>
        <w:tc>
          <w:tcPr>
            <w:tcW w:w="4535" w:type="dxa"/>
            <w:vAlign w:val="center"/>
          </w:tcPr>
          <w:p w14:paraId="6978B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media/teleop_running.gif</w:t>
            </w:r>
          </w:p>
        </w:tc>
      </w:tr>
      <w:tr w14:paraId="658B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5985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gear_sonic/data/robots/g1/meshes/left_hand_index_1_link.STL</w:t>
            </w:r>
          </w:p>
        </w:tc>
        <w:tc>
          <w:tcPr>
            <w:tcW w:w="4535" w:type="dxa"/>
            <w:vAlign w:val="center"/>
          </w:tcPr>
          <w:p w14:paraId="10AC24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media/teleop_sideways.gif</w:t>
            </w:r>
          </w:p>
        </w:tc>
      </w:tr>
      <w:tr w14:paraId="7FFA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BEFC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gear_sonic/data/robots/g1/meshes/left_hand_middle_0_link.STL</w:t>
            </w:r>
          </w:p>
        </w:tc>
        <w:tc>
          <w:tcPr>
            <w:tcW w:w="4535" w:type="dxa"/>
            <w:vAlign w:val="center"/>
          </w:tcPr>
          <w:p w14:paraId="58E81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media/teleop_switch_hands.gif</w:t>
            </w:r>
          </w:p>
        </w:tc>
      </w:tr>
      <w:tr w14:paraId="188F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1EB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gear_sonic/data/robots/g1/meshes/left_hand_middle_1_link.STL</w:t>
            </w:r>
          </w:p>
        </w:tc>
        <w:tc>
          <w:tcPr>
            <w:tcW w:w="4535" w:type="dxa"/>
            <w:vAlign w:val="center"/>
          </w:tcPr>
          <w:p w14:paraId="6B4C2D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media/teleop_walking.gif</w:t>
            </w:r>
          </w:p>
        </w:tc>
      </w:tr>
      <w:tr w14:paraId="20AF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D9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gear_sonic/data/robots/g1/meshes/left_hand_palm_link.STL</w:t>
            </w:r>
          </w:p>
        </w:tc>
        <w:tc>
          <w:tcPr>
            <w:tcW w:w="4535" w:type="dxa"/>
            <w:vAlign w:val="center"/>
          </w:tcPr>
          <w:p w14:paraId="768858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motionbricks/.gitattributes</w:t>
            </w:r>
          </w:p>
        </w:tc>
      </w:tr>
      <w:tr w14:paraId="1DDD5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0F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gear_sonic/data/robots/g1/meshes/left_hand_thumb_0_link.STL</w:t>
            </w:r>
          </w:p>
        </w:tc>
        <w:tc>
          <w:tcPr>
            <w:tcW w:w="4535" w:type="dxa"/>
            <w:vAlign w:val="center"/>
          </w:tcPr>
          <w:p w14:paraId="6CA22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motionbricks/.gitignore</w:t>
            </w:r>
          </w:p>
        </w:tc>
      </w:tr>
      <w:tr w14:paraId="3289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0D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gear_sonic/data/robots/g1/meshes/left_hand_thumb_1_link.STL</w:t>
            </w:r>
          </w:p>
        </w:tc>
        <w:tc>
          <w:tcPr>
            <w:tcW w:w="4535" w:type="dxa"/>
            <w:vAlign w:val="center"/>
          </w:tcPr>
          <w:p w14:paraId="2ED37F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motionbricks/README.md</w:t>
            </w:r>
          </w:p>
        </w:tc>
      </w:tr>
      <w:tr w14:paraId="6AF8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C0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gear_sonic/data/robots/g1/meshes/left_hand_thumb_2_link.STL</w:t>
            </w:r>
          </w:p>
        </w:tc>
        <w:tc>
          <w:tcPr>
            <w:tcW w:w="4535" w:type="dxa"/>
            <w:vAlign w:val="center"/>
          </w:tcPr>
          <w:p w14:paraId="2E8FB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motionbricks/assets/gifs/bones_seed_teaser.gif</w:t>
            </w:r>
          </w:p>
        </w:tc>
      </w:tr>
      <w:tr w14:paraId="4A8E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523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gear_sonic/data/robots/g1/meshes/left_hip_pitch_link.STL</w:t>
            </w:r>
          </w:p>
        </w:tc>
        <w:tc>
          <w:tcPr>
            <w:tcW w:w="4535" w:type="dxa"/>
            <w:vAlign w:val="center"/>
          </w:tcPr>
          <w:p w14:paraId="1B819D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motionbricks/assets/gifs/interactive_demo.gif</w:t>
            </w:r>
          </w:p>
        </w:tc>
      </w:tr>
      <w:tr w14:paraId="5D1E9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5F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gear_sonic/data/robots/g1/meshes/left_hip_roll_link.STL</w:t>
            </w:r>
          </w:p>
        </w:tc>
        <w:tc>
          <w:tcPr>
            <w:tcW w:w="4535" w:type="dxa"/>
            <w:vAlign w:val="center"/>
          </w:tcPr>
          <w:p w14:paraId="5EC76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motionbricks/assets/gifs/kimodo_teaser.gif</w:t>
            </w:r>
          </w:p>
        </w:tc>
      </w:tr>
      <w:tr w14:paraId="3C41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CAB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gear_sonic/data/robots/g1/meshes/left_hip_yaw_link.STL</w:t>
            </w:r>
          </w:p>
        </w:tc>
        <w:tc>
          <w:tcPr>
            <w:tcW w:w="4535" w:type="dxa"/>
            <w:vAlign w:val="center"/>
          </w:tcPr>
          <w:p w14:paraId="6F87A2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motionbricks/assets/gifs/loco_crouch_strafing.gif</w:t>
            </w:r>
          </w:p>
        </w:tc>
      </w:tr>
      <w:tr w14:paraId="08C5B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6D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gear_sonic/data/robots/g1/meshes/left_index_1.STL</w:t>
            </w:r>
          </w:p>
        </w:tc>
        <w:tc>
          <w:tcPr>
            <w:tcW w:w="4535" w:type="dxa"/>
            <w:vAlign w:val="center"/>
          </w:tcPr>
          <w:p w14:paraId="13B4B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motionbricks/assets/gifs/loco_freestyle.gif</w:t>
            </w:r>
          </w:p>
        </w:tc>
      </w:tr>
      <w:tr w14:paraId="6F3E7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2514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gear_sonic/data/robots/g1/meshes/left_index_2.STL</w:t>
            </w:r>
          </w:p>
        </w:tc>
        <w:tc>
          <w:tcPr>
            <w:tcW w:w="4535" w:type="dxa"/>
            <w:vAlign w:val="center"/>
          </w:tcPr>
          <w:p w14:paraId="4E4EEF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motionbricks/assets/gifs/loco_idle_walk_jog_run.gif</w:t>
            </w:r>
          </w:p>
        </w:tc>
      </w:tr>
      <w:tr w14:paraId="5FC7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BA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gear_sonic/data/robots/g1/meshes/left_index_force_sensor_1.STL</w:t>
            </w:r>
          </w:p>
        </w:tc>
        <w:tc>
          <w:tcPr>
            <w:tcW w:w="4535" w:type="dxa"/>
            <w:vAlign w:val="center"/>
          </w:tcPr>
          <w:p w14:paraId="42D14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motionbricks/assets/gifs/loco_injured_leg.gif</w:t>
            </w:r>
          </w:p>
        </w:tc>
      </w:tr>
      <w:tr w14:paraId="7CE36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05B6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gear_sonic/data/robots/g1/meshes/left_index_force_sensor_2.STL</w:t>
            </w:r>
          </w:p>
        </w:tc>
        <w:tc>
          <w:tcPr>
            <w:tcW w:w="4535" w:type="dxa"/>
            <w:vAlign w:val="center"/>
          </w:tcPr>
          <w:p w14:paraId="6FFED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motionbricks/assets/gifs/loco_injured_torso.gif</w:t>
            </w:r>
          </w:p>
        </w:tc>
      </w:tr>
      <w:tr w14:paraId="5C20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CB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gear_sonic/data/robots/g1/meshes/left_index_force_sensor_3.STL</w:t>
            </w:r>
          </w:p>
        </w:tc>
        <w:tc>
          <w:tcPr>
            <w:tcW w:w="4535" w:type="dxa"/>
            <w:vAlign w:val="center"/>
          </w:tcPr>
          <w:p w14:paraId="5FE97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motionbricks/assets/gifs/loco_skipping.gif</w:t>
            </w:r>
          </w:p>
        </w:tc>
      </w:tr>
      <w:tr w14:paraId="232E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12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gear_sonic/data/robots/g1/meshes/left_knee_link.STL</w:t>
            </w:r>
          </w:p>
        </w:tc>
        <w:tc>
          <w:tcPr>
            <w:tcW w:w="4535" w:type="dxa"/>
            <w:vAlign w:val="center"/>
          </w:tcPr>
          <w:p w14:paraId="1E57FE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motionbricks/assets/gifs/loco_strafing.gif</w:t>
            </w:r>
          </w:p>
        </w:tc>
      </w:tr>
      <w:tr w14:paraId="39D05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1D5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gear_sonic/data/robots/g1/meshes/left_little_1.STL</w:t>
            </w:r>
          </w:p>
        </w:tc>
        <w:tc>
          <w:tcPr>
            <w:tcW w:w="4535" w:type="dxa"/>
            <w:vAlign w:val="center"/>
          </w:tcPr>
          <w:p w14:paraId="523B89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motionbricks/assets/gifs/loco_zombie.gif</w:t>
            </w:r>
          </w:p>
        </w:tc>
      </w:tr>
      <w:tr w14:paraId="63F8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E6D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gear_sonic/data/robots/g1/meshes/left_little_2.STL</w:t>
            </w:r>
          </w:p>
        </w:tc>
        <w:tc>
          <w:tcPr>
            <w:tcW w:w="4535" w:type="dxa"/>
            <w:vAlign w:val="center"/>
          </w:tcPr>
          <w:p w14:paraId="1B519B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motionbricks/assets/gifs/obj_falling.gif</w:t>
            </w:r>
          </w:p>
        </w:tc>
      </w:tr>
      <w:tr w14:paraId="05CEF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87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gear_sonic/data/robots/g1/meshes/left_little_force_sensor_1.STL</w:t>
            </w:r>
          </w:p>
        </w:tc>
        <w:tc>
          <w:tcPr>
            <w:tcW w:w="4535" w:type="dxa"/>
            <w:vAlign w:val="center"/>
          </w:tcPr>
          <w:p w14:paraId="409C2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motionbricks/assets/gifs/obj_interactive_authoring.gif</w:t>
            </w:r>
          </w:p>
        </w:tc>
      </w:tr>
      <w:tr w14:paraId="2AAF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A1D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gear_sonic/data/robots/g1/meshes/left_little_force_sensor_2.STL</w:t>
            </w:r>
          </w:p>
        </w:tc>
        <w:tc>
          <w:tcPr>
            <w:tcW w:w="4535" w:type="dxa"/>
            <w:vAlign w:val="center"/>
          </w:tcPr>
          <w:p w14:paraId="3B9C4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motionbricks/assets/gifs/obj_jump_bench.gif</w:t>
            </w:r>
          </w:p>
        </w:tc>
      </w:tr>
      <w:tr w14:paraId="3E6E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C9C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gear_sonic/data/robots/g1/meshes/left_little_force_sensor_3.STL</w:t>
            </w:r>
          </w:p>
        </w:tc>
        <w:tc>
          <w:tcPr>
            <w:tcW w:w="4535" w:type="dxa"/>
            <w:vAlign w:val="center"/>
          </w:tcPr>
          <w:p w14:paraId="55030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motionbricks/assets/gifs/obj_pickup_sword.gif</w:t>
            </w:r>
          </w:p>
        </w:tc>
      </w:tr>
      <w:tr w14:paraId="207B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7BD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gear_sonic/data/robots/g1/meshes/left_middle_1.STL</w:t>
            </w:r>
          </w:p>
        </w:tc>
        <w:tc>
          <w:tcPr>
            <w:tcW w:w="4535" w:type="dxa"/>
            <w:vAlign w:val="center"/>
          </w:tcPr>
          <w:p w14:paraId="43297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motionbricks/assets/gifs/obj_sitting.gif</w:t>
            </w:r>
          </w:p>
        </w:tc>
      </w:tr>
      <w:tr w14:paraId="7B732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2BB2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gear_sonic/data/robots/g1/meshes/left_middle_2.STL</w:t>
            </w:r>
          </w:p>
        </w:tc>
        <w:tc>
          <w:tcPr>
            <w:tcW w:w="4535" w:type="dxa"/>
            <w:vAlign w:val="center"/>
          </w:tcPr>
          <w:p w14:paraId="213F15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motionbricks/assets/gifs/soma_retargeter_teaser.gif</w:t>
            </w:r>
          </w:p>
        </w:tc>
      </w:tr>
      <w:tr w14:paraId="59834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1A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gear_sonic/data/robots/g1/meshes/left_middle_force_sensor_1.STL</w:t>
            </w:r>
          </w:p>
        </w:tc>
        <w:tc>
          <w:tcPr>
            <w:tcW w:w="4535" w:type="dxa"/>
            <w:vAlign w:val="center"/>
          </w:tcPr>
          <w:p w14:paraId="2B434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motionbricks/assets/gifs/sonic_teaser.gif</w:t>
            </w:r>
          </w:p>
        </w:tc>
      </w:tr>
      <w:tr w14:paraId="7119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E211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gear_sonic/data/robots/g1/meshes/left_middle_force_sensor_2.STL</w:t>
            </w:r>
          </w:p>
        </w:tc>
        <w:tc>
          <w:tcPr>
            <w:tcW w:w="4535" w:type="dxa"/>
            <w:vAlign w:val="center"/>
          </w:tcPr>
          <w:p w14:paraId="6DC716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motionbricks/assets/gifs/teaser_animation.gif</w:t>
            </w:r>
          </w:p>
        </w:tc>
      </w:tr>
      <w:tr w14:paraId="7512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E9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gear_sonic/data/robots/g1/meshes/left_middle_force_sensor_3.STL</w:t>
            </w:r>
          </w:p>
        </w:tc>
        <w:tc>
          <w:tcPr>
            <w:tcW w:w="4535" w:type="dxa"/>
            <w:vAlign w:val="center"/>
          </w:tcPr>
          <w:p w14:paraId="501F5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motionbricks/assets/gifs/teaser_robotics.gif</w:t>
            </w:r>
          </w:p>
        </w:tc>
      </w:tr>
      <w:tr w14:paraId="33428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0A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gear_sonic/data/robots/g1/meshes/left_palm_force_sensor.STL</w:t>
            </w:r>
          </w:p>
        </w:tc>
        <w:tc>
          <w:tcPr>
            <w:tcW w:w="4535" w:type="dxa"/>
            <w:vAlign w:val="center"/>
          </w:tcPr>
          <w:p w14:paraId="7B5E4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motionbricks/assets/skeletons/g1/g1.xml</w:t>
            </w:r>
          </w:p>
        </w:tc>
      </w:tr>
      <w:tr w14:paraId="47C4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53D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gear_sonic/data/robots/g1/meshes/left_ring_1.STL</w:t>
            </w:r>
          </w:p>
        </w:tc>
        <w:tc>
          <w:tcPr>
            <w:tcW w:w="4535" w:type="dxa"/>
            <w:vAlign w:val="center"/>
          </w:tcPr>
          <w:p w14:paraId="5064A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motionbricks/assets/skeletons/g1/g1_23dof.xml</w:t>
            </w:r>
          </w:p>
        </w:tc>
      </w:tr>
      <w:tr w14:paraId="0A3B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1590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gear_sonic/data/robots/g1/meshes/left_ring_2.STL</w:t>
            </w:r>
          </w:p>
        </w:tc>
        <w:tc>
          <w:tcPr>
            <w:tcW w:w="4535" w:type="dxa"/>
            <w:vAlign w:val="center"/>
          </w:tcPr>
          <w:p w14:paraId="1426F3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motionbricks/assets/skeletons/g1/g1_29dof.xml</w:t>
            </w:r>
          </w:p>
        </w:tc>
      </w:tr>
      <w:tr w14:paraId="35E86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284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gear_sonic/data/robots/g1/meshes/left_ring_force_sensor_1.STL</w:t>
            </w:r>
          </w:p>
        </w:tc>
        <w:tc>
          <w:tcPr>
            <w:tcW w:w="4535" w:type="dxa"/>
            <w:vAlign w:val="center"/>
          </w:tcPr>
          <w:p w14:paraId="1AF8A9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motionbricks/assets/skeletons/g1/g1_29dof_with_hand.xml</w:t>
            </w:r>
          </w:p>
        </w:tc>
      </w:tr>
      <w:tr w14:paraId="6A9F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5B7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gear_sonic/data/robots/g1/meshes/left_ring_force_sensor_2.STL</w:t>
            </w:r>
          </w:p>
        </w:tc>
        <w:tc>
          <w:tcPr>
            <w:tcW w:w="4535" w:type="dxa"/>
            <w:vAlign w:val="center"/>
          </w:tcPr>
          <w:p w14:paraId="6E3095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motionbricks/assets/skeletons/g1/meshes/head_link.STL</w:t>
            </w:r>
          </w:p>
        </w:tc>
      </w:tr>
      <w:tr w14:paraId="5F99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59DB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gear_sonic/data/robots/g1/meshes/left_ring_force_sensor_3.STL</w:t>
            </w:r>
          </w:p>
        </w:tc>
        <w:tc>
          <w:tcPr>
            <w:tcW w:w="4535" w:type="dxa"/>
            <w:vAlign w:val="center"/>
          </w:tcPr>
          <w:p w14:paraId="22A44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motionbricks/assets/skeletons/g1/meshes/left_ankle_pitch_link.STL</w:t>
            </w:r>
          </w:p>
        </w:tc>
      </w:tr>
      <w:tr w14:paraId="4FE35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AB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gear_sonic/data/robots/g1/meshes/left_rubber_hand.STL</w:t>
            </w:r>
          </w:p>
        </w:tc>
        <w:tc>
          <w:tcPr>
            <w:tcW w:w="4535" w:type="dxa"/>
            <w:vAlign w:val="center"/>
          </w:tcPr>
          <w:p w14:paraId="0856A9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motionbricks/assets/skeletons/g1/meshes/left_ankle_roll_link.STL</w:t>
            </w:r>
          </w:p>
        </w:tc>
      </w:tr>
      <w:tr w14:paraId="6964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594D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gear_sonic/data/robots/g1/meshes/left_shoulder_pitch_link.STL</w:t>
            </w:r>
          </w:p>
        </w:tc>
        <w:tc>
          <w:tcPr>
            <w:tcW w:w="4535" w:type="dxa"/>
            <w:vAlign w:val="center"/>
          </w:tcPr>
          <w:p w14:paraId="1671D8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motionbricks/assets/skeletons/g1/meshes/left_elbow_link.STL</w:t>
            </w:r>
          </w:p>
        </w:tc>
      </w:tr>
      <w:tr w14:paraId="6E2F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C2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gear_sonic/data/robots/g1/meshes/left_shoulder_roll_link.STL</w:t>
            </w:r>
          </w:p>
        </w:tc>
        <w:tc>
          <w:tcPr>
            <w:tcW w:w="4535" w:type="dxa"/>
            <w:vAlign w:val="center"/>
          </w:tcPr>
          <w:p w14:paraId="0868D2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motionbricks/assets/skeletons/g1/meshes/left_hand_index_0_link.STL</w:t>
            </w:r>
          </w:p>
        </w:tc>
      </w:tr>
      <w:tr w14:paraId="50B8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AEC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gear_sonic/data/robots/g1/meshes/left_shoulder_yaw_link.STL</w:t>
            </w:r>
          </w:p>
        </w:tc>
        <w:tc>
          <w:tcPr>
            <w:tcW w:w="4535" w:type="dxa"/>
            <w:vAlign w:val="center"/>
          </w:tcPr>
          <w:p w14:paraId="6D60C1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motionbricks/assets/skeletons/g1/meshes/left_hand_index_1_link.STL</w:t>
            </w:r>
          </w:p>
        </w:tc>
      </w:tr>
      <w:tr w14:paraId="78F6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BA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gear_sonic/data/robots/g1/meshes/left_thumb_1.STL</w:t>
            </w:r>
          </w:p>
        </w:tc>
        <w:tc>
          <w:tcPr>
            <w:tcW w:w="4535" w:type="dxa"/>
            <w:vAlign w:val="center"/>
          </w:tcPr>
          <w:p w14:paraId="798197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motionbricks/assets/skeletons/g1/meshes/left_hand_middle_0_link.STL</w:t>
            </w:r>
          </w:p>
        </w:tc>
      </w:tr>
      <w:tr w14:paraId="3407D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2B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gear_sonic/data/robots/g1/meshes/left_thumb_2.STL</w:t>
            </w:r>
          </w:p>
        </w:tc>
        <w:tc>
          <w:tcPr>
            <w:tcW w:w="4535" w:type="dxa"/>
            <w:vAlign w:val="center"/>
          </w:tcPr>
          <w:p w14:paraId="6E92F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motionbricks/assets/skeletons/g1/meshes/left_hand_middle_1_link.STL</w:t>
            </w:r>
          </w:p>
        </w:tc>
      </w:tr>
      <w:tr w14:paraId="71E5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F3C4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gear_sonic/data/robots/g1/meshes/left_thumb_3.STL</w:t>
            </w:r>
          </w:p>
        </w:tc>
        <w:tc>
          <w:tcPr>
            <w:tcW w:w="4535" w:type="dxa"/>
            <w:vAlign w:val="center"/>
          </w:tcPr>
          <w:p w14:paraId="09DDEC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motionbricks/assets/skeletons/g1/meshes/left_hand_palm_link.STL</w:t>
            </w:r>
          </w:p>
        </w:tc>
      </w:tr>
      <w:tr w14:paraId="4C84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A7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gear_sonic/data/robots/g1/meshes/left_thumb_4.STL</w:t>
            </w:r>
          </w:p>
        </w:tc>
        <w:tc>
          <w:tcPr>
            <w:tcW w:w="4535" w:type="dxa"/>
            <w:vAlign w:val="center"/>
          </w:tcPr>
          <w:p w14:paraId="7E2A0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motionbricks/assets/skeletons/g1/meshes/left_hand_thumb_0_link.STL</w:t>
            </w:r>
          </w:p>
        </w:tc>
      </w:tr>
      <w:tr w14:paraId="349B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516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gear_sonic/data/robots/g1/meshes/left_thumb_force_sensor_1.STL</w:t>
            </w:r>
          </w:p>
        </w:tc>
        <w:tc>
          <w:tcPr>
            <w:tcW w:w="4535" w:type="dxa"/>
            <w:vAlign w:val="center"/>
          </w:tcPr>
          <w:p w14:paraId="638468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motionbricks/assets/skeletons/g1/meshes/left_hand_thumb_1_link.STL</w:t>
            </w:r>
          </w:p>
        </w:tc>
      </w:tr>
      <w:tr w14:paraId="3D333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1BD0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gear_sonic/data/robots/g1/meshes/left_thumb_force_sensor_2.STL</w:t>
            </w:r>
          </w:p>
        </w:tc>
        <w:tc>
          <w:tcPr>
            <w:tcW w:w="4535" w:type="dxa"/>
            <w:vAlign w:val="center"/>
          </w:tcPr>
          <w:p w14:paraId="014A03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motionbricks/assets/skeletons/g1/meshes/left_hand_thumb_2_link.STL</w:t>
            </w:r>
          </w:p>
        </w:tc>
      </w:tr>
      <w:tr w14:paraId="6C2B1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5C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gear_sonic/data/robots/g1/meshes/left_thumb_force_sensor_3.STL</w:t>
            </w:r>
          </w:p>
        </w:tc>
        <w:tc>
          <w:tcPr>
            <w:tcW w:w="4535" w:type="dxa"/>
            <w:vAlign w:val="center"/>
          </w:tcPr>
          <w:p w14:paraId="7DE21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motionbricks/assets/skeletons/g1/meshes/left_hip_pitch_link.STL</w:t>
            </w:r>
          </w:p>
        </w:tc>
      </w:tr>
      <w:tr w14:paraId="79BD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205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gear_sonic/data/robots/g1/meshes/left_thumb_force_sensor_4.STL</w:t>
            </w:r>
          </w:p>
        </w:tc>
        <w:tc>
          <w:tcPr>
            <w:tcW w:w="4535" w:type="dxa"/>
            <w:vAlign w:val="center"/>
          </w:tcPr>
          <w:p w14:paraId="4E904E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motionbricks/assets/skeletons/g1/meshes/left_hip_roll_link.STL</w:t>
            </w:r>
          </w:p>
        </w:tc>
      </w:tr>
      <w:tr w14:paraId="7577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EF1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gear_sonic/data/robots/g1/meshes/left_thumb_swing.STL</w:t>
            </w:r>
          </w:p>
        </w:tc>
        <w:tc>
          <w:tcPr>
            <w:tcW w:w="4535" w:type="dxa"/>
            <w:vAlign w:val="center"/>
          </w:tcPr>
          <w:p w14:paraId="16A93D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motionbricks/assets/skeletons/g1/meshes/left_hip_yaw_link.STL</w:t>
            </w:r>
          </w:p>
        </w:tc>
      </w:tr>
      <w:tr w14:paraId="3957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3A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gear_sonic/data/robots/g1/meshes/left_wrist_pitch_link.STL</w:t>
            </w:r>
          </w:p>
        </w:tc>
        <w:tc>
          <w:tcPr>
            <w:tcW w:w="4535" w:type="dxa"/>
            <w:vAlign w:val="center"/>
          </w:tcPr>
          <w:p w14:paraId="15B528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motionbricks/assets/skeletons/g1/meshes/left_knee_link.STL</w:t>
            </w:r>
          </w:p>
        </w:tc>
      </w:tr>
      <w:tr w14:paraId="7269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284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gear_sonic/data/robots/g1/meshes/left_wrist_roll_link.STL</w:t>
            </w:r>
          </w:p>
        </w:tc>
        <w:tc>
          <w:tcPr>
            <w:tcW w:w="4535" w:type="dxa"/>
            <w:vAlign w:val="center"/>
          </w:tcPr>
          <w:p w14:paraId="735B3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motionbricks/assets/skeletons/g1/meshes/left_rubber_hand.STL</w:t>
            </w:r>
          </w:p>
        </w:tc>
      </w:tr>
      <w:tr w14:paraId="1B20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C214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gear_sonic/data/robots/g1/meshes/left_wrist_roll_rubber_hand.STL</w:t>
            </w:r>
          </w:p>
        </w:tc>
        <w:tc>
          <w:tcPr>
            <w:tcW w:w="4535" w:type="dxa"/>
            <w:vAlign w:val="center"/>
          </w:tcPr>
          <w:p w14:paraId="04880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motionbricks/assets/skeletons/g1/meshes/left_shoulder_pitch_link.STL</w:t>
            </w:r>
          </w:p>
        </w:tc>
      </w:tr>
      <w:tr w14:paraId="21016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43D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gear_sonic/data/robots/g1/meshes/left_wrist_yaw_link.STL</w:t>
            </w:r>
          </w:p>
        </w:tc>
        <w:tc>
          <w:tcPr>
            <w:tcW w:w="4535" w:type="dxa"/>
            <w:vAlign w:val="center"/>
          </w:tcPr>
          <w:p w14:paraId="105AB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motionbricks/assets/skeletons/g1/meshes/left_shoulder_roll_link.STL</w:t>
            </w:r>
          </w:p>
        </w:tc>
      </w:tr>
      <w:tr w14:paraId="0C574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C39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gear_sonic/data/robots/g1/meshes/logo_link.STL</w:t>
            </w:r>
          </w:p>
        </w:tc>
        <w:tc>
          <w:tcPr>
            <w:tcW w:w="4535" w:type="dxa"/>
            <w:vAlign w:val="center"/>
          </w:tcPr>
          <w:p w14:paraId="30B971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motionbricks/assets/skeletons/g1/meshes/left_shoulder_yaw_link.STL</w:t>
            </w:r>
          </w:p>
        </w:tc>
      </w:tr>
      <w:tr w14:paraId="0AAE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76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gear_sonic/data/robots/g1/meshes/new_cup.stl</w:t>
            </w:r>
          </w:p>
        </w:tc>
        <w:tc>
          <w:tcPr>
            <w:tcW w:w="4535" w:type="dxa"/>
            <w:vAlign w:val="center"/>
          </w:tcPr>
          <w:p w14:paraId="68202D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motionbricks/assets/skeletons/g1/meshes/left_wrist_pitch_link.STL</w:t>
            </w:r>
          </w:p>
        </w:tc>
      </w:tr>
      <w:tr w14:paraId="05D6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94DF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gear_sonic/data/robots/g1/meshes/old/g1_10dof_sausage.urdf</w:t>
            </w:r>
          </w:p>
        </w:tc>
        <w:tc>
          <w:tcPr>
            <w:tcW w:w="4535" w:type="dxa"/>
            <w:vAlign w:val="center"/>
          </w:tcPr>
          <w:p w14:paraId="40727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motionbricks/assets/skeletons/g1/meshes/left_wrist_roll_link.STL</w:t>
            </w:r>
          </w:p>
        </w:tc>
      </w:tr>
      <w:tr w14:paraId="4F30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1326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gear_sonic/data/robots/g1/meshes/old/g1_12dof.urdf</w:t>
            </w:r>
          </w:p>
        </w:tc>
        <w:tc>
          <w:tcPr>
            <w:tcW w:w="4535" w:type="dxa"/>
            <w:vAlign w:val="center"/>
          </w:tcPr>
          <w:p w14:paraId="401788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motionbricks/assets/skeletons/g1/meshes/left_wrist_roll_rubber_hand.STL</w:t>
            </w:r>
          </w:p>
        </w:tc>
      </w:tr>
      <w:tr w14:paraId="7808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55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gear_sonic/data/robots/g1/meshes/old/g1_23dof.urdf</w:t>
            </w:r>
          </w:p>
        </w:tc>
        <w:tc>
          <w:tcPr>
            <w:tcW w:w="4535" w:type="dxa"/>
            <w:vAlign w:val="center"/>
          </w:tcPr>
          <w:p w14:paraId="15268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motionbricks/assets/skeletons/g1/meshes/left_wrist_yaw_link.STL</w:t>
            </w:r>
          </w:p>
        </w:tc>
      </w:tr>
      <w:tr w14:paraId="2FDA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1219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gear_sonic/data/robots/g1/meshes/old/g1_unitree.urdf</w:t>
            </w:r>
          </w:p>
        </w:tc>
        <w:tc>
          <w:tcPr>
            <w:tcW w:w="4535" w:type="dxa"/>
            <w:vAlign w:val="center"/>
          </w:tcPr>
          <w:p w14:paraId="330528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motionbricks/assets/skeletons/g1/meshes/logo_link.STL</w:t>
            </w:r>
          </w:p>
        </w:tc>
      </w:tr>
      <w:tr w14:paraId="5205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FE1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gear_sonic/data/robots/g1/meshes/old/mesh/G1/head_link.STL</w:t>
            </w:r>
          </w:p>
        </w:tc>
        <w:tc>
          <w:tcPr>
            <w:tcW w:w="4535" w:type="dxa"/>
            <w:vAlign w:val="center"/>
          </w:tcPr>
          <w:p w14:paraId="26AA7E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motionbricks/assets/skeletons/g1/meshes/pelvis.STL</w:t>
            </w:r>
          </w:p>
        </w:tc>
      </w:tr>
      <w:tr w14:paraId="0946E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55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gear_sonic/data/robots/g1/meshes/old/mesh/G1/left_ankle_pitch_link.STL</w:t>
            </w:r>
          </w:p>
        </w:tc>
        <w:tc>
          <w:tcPr>
            <w:tcW w:w="4535" w:type="dxa"/>
            <w:vAlign w:val="center"/>
          </w:tcPr>
          <w:p w14:paraId="4FFC8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motionbricks/assets/skeletons/g1/meshes/pelvis_contour_link.STL</w:t>
            </w:r>
          </w:p>
        </w:tc>
      </w:tr>
      <w:tr w14:paraId="3D19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F229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gear_sonic/data/robots/g1/meshes/old/mesh/G1/left_ankle_roll_link.STL</w:t>
            </w:r>
          </w:p>
        </w:tc>
        <w:tc>
          <w:tcPr>
            <w:tcW w:w="4535" w:type="dxa"/>
            <w:vAlign w:val="center"/>
          </w:tcPr>
          <w:p w14:paraId="161F0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motionbricks/assets/skeletons/g1/meshes/right_ankle_pitch_link.STL</w:t>
            </w:r>
          </w:p>
        </w:tc>
      </w:tr>
      <w:tr w14:paraId="0935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D4B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gear_sonic/data/robots/g1/meshes/old/mesh/G1/left_elbow_pitch_link.STL</w:t>
            </w:r>
          </w:p>
        </w:tc>
        <w:tc>
          <w:tcPr>
            <w:tcW w:w="4535" w:type="dxa"/>
            <w:vAlign w:val="center"/>
          </w:tcPr>
          <w:p w14:paraId="369404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motionbricks/assets/skeletons/g1/meshes/right_ankle_roll_link.STL</w:t>
            </w:r>
          </w:p>
        </w:tc>
      </w:tr>
      <w:tr w14:paraId="29455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9D3A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gear_sonic/data/robots/g1/meshes/old/mesh/G1/left_elbow_roll_link.STL</w:t>
            </w:r>
          </w:p>
        </w:tc>
        <w:tc>
          <w:tcPr>
            <w:tcW w:w="4535" w:type="dxa"/>
            <w:vAlign w:val="center"/>
          </w:tcPr>
          <w:p w14:paraId="358C2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motionbricks/assets/skeletons/g1/meshes/right_elbow_link.STL</w:t>
            </w:r>
          </w:p>
        </w:tc>
      </w:tr>
      <w:tr w14:paraId="1B11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EA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gear_sonic/data/robots/g1/meshes/old/mesh/G1/left_five_link.STL</w:t>
            </w:r>
          </w:p>
        </w:tc>
        <w:tc>
          <w:tcPr>
            <w:tcW w:w="4535" w:type="dxa"/>
            <w:vAlign w:val="center"/>
          </w:tcPr>
          <w:p w14:paraId="278A2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motionbricks/assets/skeletons/g1/meshes/right_hand_index_0_link.STL</w:t>
            </w:r>
          </w:p>
        </w:tc>
      </w:tr>
      <w:tr w14:paraId="52897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1A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gear_sonic/data/robots/g1/meshes/old/mesh/G1/left_four_link.STL</w:t>
            </w:r>
          </w:p>
        </w:tc>
        <w:tc>
          <w:tcPr>
            <w:tcW w:w="4535" w:type="dxa"/>
            <w:vAlign w:val="center"/>
          </w:tcPr>
          <w:p w14:paraId="49CE7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motionbricks/assets/skeletons/g1/meshes/right_hand_index_1_link.STL</w:t>
            </w:r>
          </w:p>
        </w:tc>
      </w:tr>
      <w:tr w14:paraId="6633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C73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gear_sonic/data/robots/g1/meshes/old/mesh/G1/left_hip_pitch_link.STL</w:t>
            </w:r>
          </w:p>
        </w:tc>
        <w:tc>
          <w:tcPr>
            <w:tcW w:w="4535" w:type="dxa"/>
            <w:vAlign w:val="center"/>
          </w:tcPr>
          <w:p w14:paraId="4F04A8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motionbricks/assets/skeletons/g1/meshes/right_hand_middle_0_link.STL</w:t>
            </w:r>
          </w:p>
        </w:tc>
      </w:tr>
      <w:tr w14:paraId="4DE9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1B6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gear_sonic/data/robots/g1/meshes/old/mesh/G1/left_hip_roll_link.STL</w:t>
            </w:r>
          </w:p>
        </w:tc>
        <w:tc>
          <w:tcPr>
            <w:tcW w:w="4535" w:type="dxa"/>
            <w:vAlign w:val="center"/>
          </w:tcPr>
          <w:p w14:paraId="4BA37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motionbricks/assets/skeletons/g1/meshes/right_hand_middle_1_link.STL</w:t>
            </w:r>
          </w:p>
        </w:tc>
      </w:tr>
      <w:tr w14:paraId="647C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98FB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gear_sonic/data/robots/g1/meshes/old/mesh/G1/left_hip_yaw_link.STL</w:t>
            </w:r>
          </w:p>
        </w:tc>
        <w:tc>
          <w:tcPr>
            <w:tcW w:w="4535" w:type="dxa"/>
            <w:vAlign w:val="center"/>
          </w:tcPr>
          <w:p w14:paraId="464C72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motionbricks/assets/skeletons/g1/meshes/right_hand_palm_link.STL</w:t>
            </w:r>
          </w:p>
        </w:tc>
      </w:tr>
      <w:tr w14:paraId="5A5A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644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gear_sonic/data/robots/g1/meshes/old/mesh/G1/left_knee_link.STL</w:t>
            </w:r>
          </w:p>
        </w:tc>
        <w:tc>
          <w:tcPr>
            <w:tcW w:w="4535" w:type="dxa"/>
            <w:vAlign w:val="center"/>
          </w:tcPr>
          <w:p w14:paraId="52DEA7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motionbricks/assets/skeletons/g1/meshes/right_hand_thumb_0_link.STL</w:t>
            </w:r>
          </w:p>
        </w:tc>
      </w:tr>
      <w:tr w14:paraId="3D33D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7F5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gear_sonic/data/robots/g1/meshes/old/mesh/G1/left_one_link.STL</w:t>
            </w:r>
          </w:p>
        </w:tc>
        <w:tc>
          <w:tcPr>
            <w:tcW w:w="4535" w:type="dxa"/>
            <w:vAlign w:val="center"/>
          </w:tcPr>
          <w:p w14:paraId="7FA36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motionbricks/assets/skeletons/g1/meshes/right_hand_thumb_1_link.STL</w:t>
            </w:r>
          </w:p>
        </w:tc>
      </w:tr>
      <w:tr w14:paraId="752B5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14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gear_sonic/data/robots/g1/meshes/old/mesh/G1/left_palm_link.STL</w:t>
            </w:r>
          </w:p>
        </w:tc>
        <w:tc>
          <w:tcPr>
            <w:tcW w:w="4535" w:type="dxa"/>
            <w:vAlign w:val="center"/>
          </w:tcPr>
          <w:p w14:paraId="29F2C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motionbricks/assets/skeletons/g1/meshes/right_hand_thumb_2_link.STL</w:t>
            </w:r>
          </w:p>
        </w:tc>
      </w:tr>
      <w:tr w14:paraId="4C9DE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224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gear_sonic/data/robots/g1/meshes/old/mesh/G1/left_shoulder_pitch_link.STL</w:t>
            </w:r>
          </w:p>
        </w:tc>
        <w:tc>
          <w:tcPr>
            <w:tcW w:w="4535" w:type="dxa"/>
            <w:vAlign w:val="center"/>
          </w:tcPr>
          <w:p w14:paraId="055DBC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motionbricks/assets/skeletons/g1/meshes/right_hip_pitch_link.STL</w:t>
            </w:r>
          </w:p>
        </w:tc>
      </w:tr>
      <w:tr w14:paraId="13D6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4E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gear_sonic/data/robots/g1/meshes/old/mesh/G1/left_shoulder_roll_link.STL</w:t>
            </w:r>
          </w:p>
        </w:tc>
        <w:tc>
          <w:tcPr>
            <w:tcW w:w="4535" w:type="dxa"/>
            <w:vAlign w:val="center"/>
          </w:tcPr>
          <w:p w14:paraId="672074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motionbricks/assets/skeletons/g1/meshes/right_hip_roll_link.STL</w:t>
            </w:r>
          </w:p>
        </w:tc>
      </w:tr>
      <w:tr w14:paraId="0F26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D065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gear_sonic/data/robots/g1/meshes/old/mesh/G1/left_shoulder_yaw_link.STL</w:t>
            </w:r>
          </w:p>
        </w:tc>
        <w:tc>
          <w:tcPr>
            <w:tcW w:w="4535" w:type="dxa"/>
            <w:vAlign w:val="center"/>
          </w:tcPr>
          <w:p w14:paraId="0BF4E5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motionbricks/assets/skeletons/g1/meshes/right_hip_yaw_link.STL</w:t>
            </w:r>
          </w:p>
        </w:tc>
      </w:tr>
      <w:tr w14:paraId="1307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0A6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gear_sonic/data/robots/g1/meshes/old/mesh/G1/left_six_link.STL</w:t>
            </w:r>
          </w:p>
        </w:tc>
        <w:tc>
          <w:tcPr>
            <w:tcW w:w="4535" w:type="dxa"/>
            <w:vAlign w:val="center"/>
          </w:tcPr>
          <w:p w14:paraId="497D8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motionbricks/assets/skeletons/g1/meshes/right_knee_link.STL</w:t>
            </w:r>
          </w:p>
        </w:tc>
      </w:tr>
      <w:tr w14:paraId="766F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A54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gear_sonic/data/robots/g1/meshes/old/mesh/G1/left_three_link.STL</w:t>
            </w:r>
          </w:p>
        </w:tc>
        <w:tc>
          <w:tcPr>
            <w:tcW w:w="4535" w:type="dxa"/>
            <w:vAlign w:val="center"/>
          </w:tcPr>
          <w:p w14:paraId="7A5815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motionbricks/assets/skeletons/g1/meshes/right_rubber_hand.STL</w:t>
            </w:r>
          </w:p>
        </w:tc>
      </w:tr>
      <w:tr w14:paraId="2D70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E1C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gear_sonic/data/robots/g1/meshes/old/mesh/G1/left_two_link.STL</w:t>
            </w:r>
          </w:p>
        </w:tc>
        <w:tc>
          <w:tcPr>
            <w:tcW w:w="4535" w:type="dxa"/>
            <w:vAlign w:val="center"/>
          </w:tcPr>
          <w:p w14:paraId="3F050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motionbricks/assets/skeletons/g1/meshes/right_shoulder_pitch_link.STL</w:t>
            </w:r>
          </w:p>
        </w:tc>
      </w:tr>
      <w:tr w14:paraId="611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1FD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gear_sonic/data/robots/g1/meshes/old/mesh/G1/left_zero_link.STL</w:t>
            </w:r>
          </w:p>
        </w:tc>
        <w:tc>
          <w:tcPr>
            <w:tcW w:w="4535" w:type="dxa"/>
            <w:vAlign w:val="center"/>
          </w:tcPr>
          <w:p w14:paraId="478FC5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motionbricks/assets/skeletons/g1/meshes/right_shoulder_roll_link.STL</w:t>
            </w:r>
          </w:p>
        </w:tc>
      </w:tr>
      <w:tr w14:paraId="3442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FD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gear_sonic/data/robots/g1/meshes/old/mesh/G1/logo_link.STL</w:t>
            </w:r>
          </w:p>
        </w:tc>
        <w:tc>
          <w:tcPr>
            <w:tcW w:w="4535" w:type="dxa"/>
            <w:vAlign w:val="center"/>
          </w:tcPr>
          <w:p w14:paraId="3861AB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motionbricks/assets/skeletons/g1/meshes/right_shoulder_yaw_link.STL</w:t>
            </w:r>
          </w:p>
        </w:tc>
      </w:tr>
      <w:tr w14:paraId="6904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E73C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gear_sonic/data/robots/g1/meshes/old/mesh/G1/pelvis.STL</w:t>
            </w:r>
          </w:p>
        </w:tc>
        <w:tc>
          <w:tcPr>
            <w:tcW w:w="4535" w:type="dxa"/>
            <w:vAlign w:val="center"/>
          </w:tcPr>
          <w:p w14:paraId="7266B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motionbricks/assets/skeletons/g1/meshes/right_wrist_pitch_link.STL</w:t>
            </w:r>
          </w:p>
        </w:tc>
      </w:tr>
      <w:tr w14:paraId="1032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5A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gear_sonic/data/robots/g1/meshes/old/mesh/G1/pelvis_contour_link.STL</w:t>
            </w:r>
          </w:p>
        </w:tc>
        <w:tc>
          <w:tcPr>
            <w:tcW w:w="4535" w:type="dxa"/>
            <w:vAlign w:val="center"/>
          </w:tcPr>
          <w:p w14:paraId="66608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motionbricks/assets/skeletons/g1/meshes/right_wrist_roll_link.STL</w:t>
            </w:r>
          </w:p>
        </w:tc>
      </w:tr>
      <w:tr w14:paraId="4748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408C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gear_sonic/data/robots/g1/meshes/old/mesh/G1/right_ankle_pitch_link.STL</w:t>
            </w:r>
          </w:p>
        </w:tc>
        <w:tc>
          <w:tcPr>
            <w:tcW w:w="4535" w:type="dxa"/>
            <w:vAlign w:val="center"/>
          </w:tcPr>
          <w:p w14:paraId="563E96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motionbricks/assets/skeletons/g1/meshes/right_wrist_roll_rubber_hand.STL</w:t>
            </w:r>
          </w:p>
        </w:tc>
      </w:tr>
      <w:tr w14:paraId="6FF1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0FC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gear_sonic/data/robots/g1/meshes/old/mesh/G1/right_ankle_roll_link.STL</w:t>
            </w:r>
          </w:p>
        </w:tc>
        <w:tc>
          <w:tcPr>
            <w:tcW w:w="4535" w:type="dxa"/>
            <w:vAlign w:val="center"/>
          </w:tcPr>
          <w:p w14:paraId="2A430E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motionbricks/assets/skeletons/g1/meshes/right_wrist_yaw_link.STL</w:t>
            </w:r>
          </w:p>
        </w:tc>
      </w:tr>
      <w:tr w14:paraId="685B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38F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gear_sonic/data/robots/g1/meshes/old/mesh/G1/right_elbow_pitch_link.STL</w:t>
            </w:r>
          </w:p>
        </w:tc>
        <w:tc>
          <w:tcPr>
            <w:tcW w:w="4535" w:type="dxa"/>
            <w:vAlign w:val="center"/>
          </w:tcPr>
          <w:p w14:paraId="20A24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motionbricks/assets/skeletons/g1/meshes/torso_constraint_L_link.STL</w:t>
            </w:r>
          </w:p>
        </w:tc>
      </w:tr>
      <w:tr w14:paraId="4BB91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37C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gear_sonic/data/robots/g1/meshes/old/mesh/G1/right_elbow_roll_link.STL</w:t>
            </w:r>
          </w:p>
        </w:tc>
        <w:tc>
          <w:tcPr>
            <w:tcW w:w="4535" w:type="dxa"/>
            <w:vAlign w:val="center"/>
          </w:tcPr>
          <w:p w14:paraId="27B54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motionbricks/assets/skeletons/g1/meshes/torso_constraint_L_rod_link.STL</w:t>
            </w:r>
          </w:p>
        </w:tc>
      </w:tr>
      <w:tr w14:paraId="0F7F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2F80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gear_sonic/data/robots/g1/meshes/old/mesh/G1/right_five_link.STL</w:t>
            </w:r>
          </w:p>
        </w:tc>
        <w:tc>
          <w:tcPr>
            <w:tcW w:w="4535" w:type="dxa"/>
            <w:vAlign w:val="center"/>
          </w:tcPr>
          <w:p w14:paraId="7E636D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motionbricks/assets/skeletons/g1/meshes/torso_constraint_R_link.STL</w:t>
            </w:r>
          </w:p>
        </w:tc>
      </w:tr>
      <w:tr w14:paraId="1A02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E199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gear_sonic/data/robots/g1/meshes/old/mesh/G1/right_four_link.STL</w:t>
            </w:r>
          </w:p>
        </w:tc>
        <w:tc>
          <w:tcPr>
            <w:tcW w:w="4535" w:type="dxa"/>
            <w:vAlign w:val="center"/>
          </w:tcPr>
          <w:p w14:paraId="5BC0F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motionbricks/assets/skeletons/g1/meshes/torso_constraint_R_rod_link.STL</w:t>
            </w:r>
          </w:p>
        </w:tc>
      </w:tr>
      <w:tr w14:paraId="4E17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A003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gear_sonic/data/robots/g1/meshes/old/mesh/G1/right_hip_pitch_link.STL</w:t>
            </w:r>
          </w:p>
        </w:tc>
        <w:tc>
          <w:tcPr>
            <w:tcW w:w="4535" w:type="dxa"/>
            <w:vAlign w:val="center"/>
          </w:tcPr>
          <w:p w14:paraId="7789DF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motionbricks/assets/skeletons/g1/meshes/torso_link.STL</w:t>
            </w:r>
          </w:p>
        </w:tc>
      </w:tr>
      <w:tr w14:paraId="5FAC0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57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gear_sonic/data/robots/g1/meshes/old/mesh/G1/right_hip_roll_link.STL</w:t>
            </w:r>
          </w:p>
        </w:tc>
        <w:tc>
          <w:tcPr>
            <w:tcW w:w="4535" w:type="dxa"/>
            <w:vAlign w:val="center"/>
          </w:tcPr>
          <w:p w14:paraId="734CA2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motionbricks/assets/skeletons/g1/meshes/waist_constraint_L.STL</w:t>
            </w:r>
          </w:p>
        </w:tc>
      </w:tr>
      <w:tr w14:paraId="38FF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3E0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gear_sonic/data/robots/g1/meshes/old/mesh/G1/right_hip_yaw_link.STL</w:t>
            </w:r>
          </w:p>
        </w:tc>
        <w:tc>
          <w:tcPr>
            <w:tcW w:w="4535" w:type="dxa"/>
            <w:vAlign w:val="center"/>
          </w:tcPr>
          <w:p w14:paraId="2D36A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motionbricks/assets/skeletons/g1/meshes/waist_constraint_R.STL</w:t>
            </w:r>
          </w:p>
        </w:tc>
      </w:tr>
      <w:tr w14:paraId="44E6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A36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gear_sonic/data/robots/g1/meshes/old/mesh/G1/right_knee_link.STL</w:t>
            </w:r>
          </w:p>
        </w:tc>
        <w:tc>
          <w:tcPr>
            <w:tcW w:w="4535" w:type="dxa"/>
            <w:vAlign w:val="center"/>
          </w:tcPr>
          <w:p w14:paraId="43BCB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motionbricks/assets/skeletons/g1/meshes/waist_roll_link.STL</w:t>
            </w:r>
          </w:p>
        </w:tc>
      </w:tr>
      <w:tr w14:paraId="6148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F6CF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gear_sonic/data/robots/g1/meshes/old/mesh/G1/right_one_link.STL</w:t>
            </w:r>
          </w:p>
        </w:tc>
        <w:tc>
          <w:tcPr>
            <w:tcW w:w="4535" w:type="dxa"/>
            <w:vAlign w:val="center"/>
          </w:tcPr>
          <w:p w14:paraId="62895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motionbricks/assets/skeletons/g1/meshes/waist_support_link.STL</w:t>
            </w:r>
          </w:p>
        </w:tc>
      </w:tr>
      <w:tr w14:paraId="2F03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2D6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gear_sonic/data/robots/g1/meshes/old/mesh/G1/right_palm_link.STL</w:t>
            </w:r>
          </w:p>
        </w:tc>
        <w:tc>
          <w:tcPr>
            <w:tcW w:w="4535" w:type="dxa"/>
            <w:vAlign w:val="center"/>
          </w:tcPr>
          <w:p w14:paraId="2DEF4B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motionbricks/assets/skeletons/g1/meshes/waist_yaw_link.STL</w:t>
            </w:r>
          </w:p>
        </w:tc>
      </w:tr>
      <w:tr w14:paraId="63DE6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9E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gear_sonic/data/robots/g1/meshes/old/mesh/G1/right_shoulder_pitch_link.STL</w:t>
            </w:r>
          </w:p>
        </w:tc>
        <w:tc>
          <w:tcPr>
            <w:tcW w:w="4535" w:type="dxa"/>
            <w:vAlign w:val="center"/>
          </w:tcPr>
          <w:p w14:paraId="54CC19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motionbricks/assets/skeletons/g1/scene_23dof.xml</w:t>
            </w:r>
          </w:p>
        </w:tc>
      </w:tr>
      <w:tr w14:paraId="0D81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FD4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gear_sonic/data/robots/g1/meshes/old/mesh/G1/right_shoulder_roll_link.STL</w:t>
            </w:r>
          </w:p>
        </w:tc>
        <w:tc>
          <w:tcPr>
            <w:tcW w:w="4535" w:type="dxa"/>
            <w:vAlign w:val="center"/>
          </w:tcPr>
          <w:p w14:paraId="754B6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motionbricks/assets/skeletons/g1/scene_29dof.xml</w:t>
            </w:r>
          </w:p>
        </w:tc>
      </w:tr>
      <w:tr w14:paraId="72B7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C7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gear_sonic/data/robots/g1/meshes/old/mesh/G1/right_shoulder_yaw_link.STL</w:t>
            </w:r>
          </w:p>
        </w:tc>
        <w:tc>
          <w:tcPr>
            <w:tcW w:w="4535" w:type="dxa"/>
            <w:vAlign w:val="center"/>
          </w:tcPr>
          <w:p w14:paraId="12A75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motionbricks/assets/skeletons/g1/scene_29dof_with_hand.xml</w:t>
            </w:r>
          </w:p>
        </w:tc>
      </w:tr>
      <w:tr w14:paraId="0A3F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D32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gear_sonic/data/robots/g1/meshes/old/mesh/G1/right_six_link.STL</w:t>
            </w:r>
          </w:p>
        </w:tc>
        <w:tc>
          <w:tcPr>
            <w:tcW w:w="4535" w:type="dxa"/>
            <w:vAlign w:val="center"/>
          </w:tcPr>
          <w:p w14:paraId="6AF4D9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motionbricks/assets/teaser_motion_bricks_three_rows.jpg</w:t>
            </w:r>
          </w:p>
        </w:tc>
      </w:tr>
      <w:tr w14:paraId="0110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A1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gear_sonic/data/robots/g1/meshes/old/mesh/G1/right_three_link.STL</w:t>
            </w:r>
          </w:p>
        </w:tc>
        <w:tc>
          <w:tcPr>
            <w:tcW w:w="4535" w:type="dxa"/>
            <w:vAlign w:val="center"/>
          </w:tcPr>
          <w:p w14:paraId="3C627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motionbricks/docs/adding_your_own_dataset.md</w:t>
            </w:r>
          </w:p>
        </w:tc>
      </w:tr>
      <w:tr w14:paraId="67E4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7B97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gear_sonic/data/robots/g1/meshes/old/mesh/G1/right_two_link.STL</w:t>
            </w:r>
          </w:p>
        </w:tc>
        <w:tc>
          <w:tcPr>
            <w:tcW w:w="4535" w:type="dxa"/>
            <w:vAlign w:val="center"/>
          </w:tcPr>
          <w:p w14:paraId="4E523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motionbricks/docs/motion_representation.md</w:t>
            </w:r>
          </w:p>
        </w:tc>
      </w:tr>
      <w:tr w14:paraId="7229C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CCCA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gear_sonic/data/robots/g1/meshes/old/mesh/G1/right_zero_link.STL</w:t>
            </w:r>
          </w:p>
        </w:tc>
        <w:tc>
          <w:tcPr>
            <w:tcW w:w="4535" w:type="dxa"/>
            <w:vAlign w:val="center"/>
          </w:tcPr>
          <w:p w14:paraId="7FDE9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motionbricks/motionbricks/__init__.py</w:t>
            </w:r>
          </w:p>
        </w:tc>
      </w:tr>
      <w:tr w14:paraId="4932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BE9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gear_sonic/data/robots/g1/meshes/old/mesh/G1/torso_link.STL</w:t>
            </w:r>
          </w:p>
        </w:tc>
        <w:tc>
          <w:tcPr>
            <w:tcW w:w="4535" w:type="dxa"/>
            <w:vAlign w:val="center"/>
          </w:tcPr>
          <w:p w14:paraId="06B56B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motionbricks/motionbricks/data/__init__.py</w:t>
            </w:r>
          </w:p>
        </w:tc>
      </w:tr>
      <w:tr w14:paraId="0EBD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BA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gear_sonic/data/robots/g1/meshes/old/mesh/G1_23DoF/head_link.STL</w:t>
            </w:r>
          </w:p>
        </w:tc>
        <w:tc>
          <w:tcPr>
            <w:tcW w:w="4535" w:type="dxa"/>
            <w:vAlign w:val="center"/>
          </w:tcPr>
          <w:p w14:paraId="402719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motionbricks/motionbricks/data/synthetic_dataset.py</w:t>
            </w:r>
          </w:p>
        </w:tc>
      </w:tr>
      <w:tr w14:paraId="67479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1A8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gear_sonic/data/robots/g1/meshes/old/mesh/G1_23DoF/left_ankle_pitch_link.STL</w:t>
            </w:r>
          </w:p>
        </w:tc>
        <w:tc>
          <w:tcPr>
            <w:tcW w:w="4535" w:type="dxa"/>
            <w:vAlign w:val="center"/>
          </w:tcPr>
          <w:p w14:paraId="31419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motionbricks/motionbricks/exp_setup/__init__.py</w:t>
            </w:r>
          </w:p>
        </w:tc>
      </w:tr>
      <w:tr w14:paraId="45BBB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210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gear_sonic/data/robots/g1/meshes/old/mesh/G1_23DoF/left_ankle_roll_link.STL</w:t>
            </w:r>
          </w:p>
        </w:tc>
        <w:tc>
          <w:tcPr>
            <w:tcW w:w="4535" w:type="dxa"/>
            <w:vAlign w:val="center"/>
          </w:tcPr>
          <w:p w14:paraId="65C56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motionbricks/motionbricks/exp_setup/experiment.py</w:t>
            </w:r>
          </w:p>
        </w:tc>
      </w:tr>
      <w:tr w14:paraId="7258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5DA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gear_sonic/data/robots/g1/meshes/old/mesh/G1_23DoF/left_elbow_link.STL</w:t>
            </w:r>
          </w:p>
        </w:tc>
        <w:tc>
          <w:tcPr>
            <w:tcW w:w="4535" w:type="dxa"/>
            <w:vAlign w:val="center"/>
          </w:tcPr>
          <w:p w14:paraId="2D72DE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motionbricks/motionbricks/geometry/__init__.py</w:t>
            </w:r>
          </w:p>
        </w:tc>
      </w:tr>
      <w:tr w14:paraId="410C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A8E5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gear_sonic/data/robots/g1/meshes/old/mesh/G1_23DoF/left_hand_index_0_link.STL</w:t>
            </w:r>
          </w:p>
        </w:tc>
        <w:tc>
          <w:tcPr>
            <w:tcW w:w="4535" w:type="dxa"/>
            <w:vAlign w:val="center"/>
          </w:tcPr>
          <w:p w14:paraId="7D4B1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motionbricks/motionbricks/geometry/quaternions.py</w:t>
            </w:r>
          </w:p>
        </w:tc>
      </w:tr>
      <w:tr w14:paraId="3FCE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CF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gear_sonic/data/robots/g1/meshes/old/mesh/G1_23DoF/left_hand_index_1_link.STL</w:t>
            </w:r>
          </w:p>
        </w:tc>
        <w:tc>
          <w:tcPr>
            <w:tcW w:w="4535" w:type="dxa"/>
            <w:vAlign w:val="center"/>
          </w:tcPr>
          <w:p w14:paraId="48A2D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motionbricks/motionbricks/helper/__init__.py</w:t>
            </w:r>
          </w:p>
        </w:tc>
      </w:tr>
      <w:tr w14:paraId="0AEB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446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gear_sonic/data/robots/g1/meshes/old/mesh/G1_23DoF/left_hand_middle_0_link.STL</w:t>
            </w:r>
          </w:p>
        </w:tc>
        <w:tc>
          <w:tcPr>
            <w:tcW w:w="4535" w:type="dxa"/>
            <w:vAlign w:val="center"/>
          </w:tcPr>
          <w:p w14:paraId="1F5A5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motionbricks/motionbricks/helper/data_training_util.py</w:t>
            </w:r>
          </w:p>
        </w:tc>
      </w:tr>
      <w:tr w14:paraId="7BFC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FCC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gear_sonic/data/robots/g1/meshes/old/mesh/G1_23DoF/left_hand_middle_1_link.STL</w:t>
            </w:r>
          </w:p>
        </w:tc>
        <w:tc>
          <w:tcPr>
            <w:tcW w:w="4535" w:type="dxa"/>
            <w:vAlign w:val="center"/>
          </w:tcPr>
          <w:p w14:paraId="4EA75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motionbricks/motionbricks/helper/mujoco_helper.py</w:t>
            </w:r>
          </w:p>
        </w:tc>
      </w:tr>
      <w:tr w14:paraId="2825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9FA7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gear_sonic/data/robots/g1/meshes/old/mesh/G1_23DoF/left_hand_palm_link.STL</w:t>
            </w:r>
          </w:p>
        </w:tc>
        <w:tc>
          <w:tcPr>
            <w:tcW w:w="4535" w:type="dxa"/>
            <w:vAlign w:val="center"/>
          </w:tcPr>
          <w:p w14:paraId="249DC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motionbricks/motionbricks/helper/pl_util.py</w:t>
            </w:r>
          </w:p>
        </w:tc>
      </w:tr>
      <w:tr w14:paraId="7F11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59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gear_sonic/data/robots/g1/meshes/old/mesh/G1_23DoF/left_hand_thumb_0_link.STL</w:t>
            </w:r>
          </w:p>
        </w:tc>
        <w:tc>
          <w:tcPr>
            <w:tcW w:w="4535" w:type="dxa"/>
            <w:vAlign w:val="center"/>
          </w:tcPr>
          <w:p w14:paraId="5FF31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motionbricks/motionbricks/motion_backbone/__init__.py</w:t>
            </w:r>
          </w:p>
        </w:tc>
      </w:tr>
      <w:tr w14:paraId="1C1F7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FD9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gear_sonic/data/robots/g1/meshes/old/mesh/G1_23DoF/left_hand_thumb_1_link.STL</w:t>
            </w:r>
          </w:p>
        </w:tc>
        <w:tc>
          <w:tcPr>
            <w:tcW w:w="4535" w:type="dxa"/>
            <w:vAlign w:val="center"/>
          </w:tcPr>
          <w:p w14:paraId="67A588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motionbricks/motionbricks/motion_backbone/demo/__init__.py</w:t>
            </w:r>
          </w:p>
        </w:tc>
      </w:tr>
      <w:tr w14:paraId="1C64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0C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gear_sonic/data/robots/g1/meshes/old/mesh/G1_23DoF/left_hand_thumb_2_link.STL</w:t>
            </w:r>
          </w:p>
        </w:tc>
        <w:tc>
          <w:tcPr>
            <w:tcW w:w="4535" w:type="dxa"/>
            <w:vAlign w:val="center"/>
          </w:tcPr>
          <w:p w14:paraId="747F06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motionbricks/motionbricks/motion_backbone/demo/clips.py</w:t>
            </w:r>
          </w:p>
        </w:tc>
      </w:tr>
      <w:tr w14:paraId="3FA7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3155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gear_sonic/data/robots/g1/meshes/old/mesh/G1_23DoF/left_hip_pitch_link.STL</w:t>
            </w:r>
          </w:p>
        </w:tc>
        <w:tc>
          <w:tcPr>
            <w:tcW w:w="4535" w:type="dxa"/>
            <w:vAlign w:val="center"/>
          </w:tcPr>
          <w:p w14:paraId="2EF78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motionbricks/motionbricks/motion_backbone/demo/controllers.py</w:t>
            </w:r>
          </w:p>
        </w:tc>
      </w:tr>
      <w:tr w14:paraId="3CC2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B0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gear_sonic/data/robots/g1/meshes/old/mesh/G1_23DoF/left_hip_roll_link.STL</w:t>
            </w:r>
          </w:p>
        </w:tc>
        <w:tc>
          <w:tcPr>
            <w:tcW w:w="4535" w:type="dxa"/>
            <w:vAlign w:val="center"/>
          </w:tcPr>
          <w:p w14:paraId="2DF96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motionbricks/motionbricks/motion_backbone/demo/full_agent.py</w:t>
            </w:r>
          </w:p>
        </w:tc>
      </w:tr>
      <w:tr w14:paraId="756C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2935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gear_sonic/data/robots/g1/meshes/old/mesh/G1_23DoF/left_hip_yaw_link.STL</w:t>
            </w:r>
          </w:p>
        </w:tc>
        <w:tc>
          <w:tcPr>
            <w:tcW w:w="4535" w:type="dxa"/>
            <w:vAlign w:val="center"/>
          </w:tcPr>
          <w:p w14:paraId="3926B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motionbricks/motionbricks/motion_backbone/demo/utils.py</w:t>
            </w:r>
          </w:p>
        </w:tc>
      </w:tr>
      <w:tr w14:paraId="7102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4AE9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gear_sonic/data/robots/g1/meshes/old/mesh/G1_23DoF/left_knee_link.STL</w:t>
            </w:r>
          </w:p>
        </w:tc>
        <w:tc>
          <w:tcPr>
            <w:tcW w:w="4535" w:type="dxa"/>
            <w:vAlign w:val="center"/>
          </w:tcPr>
          <w:p w14:paraId="451251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motionbricks/motionbricks/motion_backbone/inference/__init__.py</w:t>
            </w:r>
          </w:p>
        </w:tc>
      </w:tr>
      <w:tr w14:paraId="7750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B5A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gear_sonic/data/robots/g1/meshes/old/mesh/G1_23DoF/left_rubber_hand.STL</w:t>
            </w:r>
          </w:p>
        </w:tc>
        <w:tc>
          <w:tcPr>
            <w:tcW w:w="4535" w:type="dxa"/>
            <w:vAlign w:val="center"/>
          </w:tcPr>
          <w:p w14:paraId="15248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motionbricks/motionbricks/motion_backbone/inference/motion_inference.py</w:t>
            </w:r>
          </w:p>
        </w:tc>
      </w:tr>
      <w:tr w14:paraId="06AF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887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gear_sonic/data/robots/g1/meshes/old/mesh/G1_23DoF/left_shoulder_pitch_link.STL</w:t>
            </w:r>
          </w:p>
        </w:tc>
        <w:tc>
          <w:tcPr>
            <w:tcW w:w="4535" w:type="dxa"/>
            <w:vAlign w:val="center"/>
          </w:tcPr>
          <w:p w14:paraId="4A912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motionbricks/motionbricks/motion_backbone/models/__init__.py</w:t>
            </w:r>
          </w:p>
        </w:tc>
      </w:tr>
      <w:tr w14:paraId="7EB1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7DD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gear_sonic/data/robots/g1/meshes/old/mesh/G1_23DoF/left_shoulder_roll_link.STL</w:t>
            </w:r>
          </w:p>
        </w:tc>
        <w:tc>
          <w:tcPr>
            <w:tcW w:w="4535" w:type="dxa"/>
            <w:vAlign w:val="center"/>
          </w:tcPr>
          <w:p w14:paraId="3FE9B7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motionbricks/motionbricks/motion_backbone/models/pose_model.py</w:t>
            </w:r>
          </w:p>
        </w:tc>
      </w:tr>
      <w:tr w14:paraId="5330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926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gear_sonic/data/robots/g1/meshes/old/mesh/G1_23DoF/left_shoulder_yaw_link.STL</w:t>
            </w:r>
          </w:p>
        </w:tc>
        <w:tc>
          <w:tcPr>
            <w:tcW w:w="4535" w:type="dxa"/>
            <w:vAlign w:val="center"/>
          </w:tcPr>
          <w:p w14:paraId="58C65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motionbricks/motionbricks/motion_backbone/models/root_model.py</w:t>
            </w:r>
          </w:p>
        </w:tc>
      </w:tr>
      <w:tr w14:paraId="19BB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305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gear_sonic/data/robots/g1/meshes/old/mesh/G1_23DoF/left_wrist_pitch_link.STL</w:t>
            </w:r>
          </w:p>
        </w:tc>
        <w:tc>
          <w:tcPr>
            <w:tcW w:w="4535" w:type="dxa"/>
            <w:vAlign w:val="center"/>
          </w:tcPr>
          <w:p w14:paraId="2897F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motionbricks/motionbricks/motion_backbone/models/sampling.py</w:t>
            </w:r>
          </w:p>
        </w:tc>
      </w:tr>
      <w:tr w14:paraId="6DD8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63A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gear_sonic/data/robots/g1/meshes/old/mesh/G1_23DoF/left_wrist_roll_link.STL</w:t>
            </w:r>
          </w:p>
        </w:tc>
        <w:tc>
          <w:tcPr>
            <w:tcW w:w="4535" w:type="dxa"/>
            <w:vAlign w:val="center"/>
          </w:tcPr>
          <w:p w14:paraId="2C8E73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motionbricks/motionbricks/motion_backbone/neural_modules/__init__.py</w:t>
            </w:r>
          </w:p>
        </w:tc>
      </w:tr>
      <w:tr w14:paraId="1EE1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7B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gear_sonic/data/robots/g1/meshes/old/mesh/G1_23DoF/left_wrist_roll_rubber_hand.STL</w:t>
            </w:r>
          </w:p>
        </w:tc>
        <w:tc>
          <w:tcPr>
            <w:tcW w:w="4535" w:type="dxa"/>
            <w:vAlign w:val="center"/>
          </w:tcPr>
          <w:p w14:paraId="17772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motionbricks/motionbricks/motion_backbone/neural_modules/mlp.py</w:t>
            </w:r>
          </w:p>
        </w:tc>
      </w:tr>
      <w:tr w14:paraId="22C3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A2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gear_sonic/data/robots/g1/meshes/old/mesh/G1_23DoF/left_wrist_yaw_link.STL</w:t>
            </w:r>
          </w:p>
        </w:tc>
        <w:tc>
          <w:tcPr>
            <w:tcW w:w="4535" w:type="dxa"/>
            <w:vAlign w:val="center"/>
          </w:tcPr>
          <w:p w14:paraId="4241A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motionbricks/motionbricks/motion_backbone/neural_modules/pose_backbone.py</w:t>
            </w:r>
          </w:p>
        </w:tc>
      </w:tr>
      <w:tr w14:paraId="665A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3C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gear_sonic/data/robots/g1/meshes/old/mesh/G1_23DoF/logo_link.STL</w:t>
            </w:r>
          </w:p>
        </w:tc>
        <w:tc>
          <w:tcPr>
            <w:tcW w:w="4535" w:type="dxa"/>
            <w:vAlign w:val="center"/>
          </w:tcPr>
          <w:p w14:paraId="30555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motionbricks/motionbricks/motion_backbone/neural_modules/position_embedding.py</w:t>
            </w:r>
          </w:p>
        </w:tc>
      </w:tr>
      <w:tr w14:paraId="4188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0A1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gear_sonic/data/robots/g1/meshes/old/mesh/G1_23DoF/pelvis.STL</w:t>
            </w:r>
          </w:p>
        </w:tc>
        <w:tc>
          <w:tcPr>
            <w:tcW w:w="4535" w:type="dxa"/>
            <w:vAlign w:val="center"/>
          </w:tcPr>
          <w:p w14:paraId="0A77C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motionbricks/motionbricks/motion_backbone/neural_modules/root_backbone.py</w:t>
            </w:r>
          </w:p>
        </w:tc>
      </w:tr>
      <w:tr w14:paraId="7C4A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B673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gear_sonic/data/robots/g1/meshes/old/mesh/G1_23DoF/pelvis_contour_link.STL</w:t>
            </w:r>
          </w:p>
        </w:tc>
        <w:tc>
          <w:tcPr>
            <w:tcW w:w="4535" w:type="dxa"/>
            <w:vAlign w:val="center"/>
          </w:tcPr>
          <w:p w14:paraId="091EF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motionbricks/motionbricks/motionlib/__init__.py</w:t>
            </w:r>
          </w:p>
        </w:tc>
      </w:tr>
      <w:tr w14:paraId="6C156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13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gear_sonic/data/robots/g1/meshes/old/mesh/G1_23DoF/right_ankle_pitch_link.STL</w:t>
            </w:r>
          </w:p>
        </w:tc>
        <w:tc>
          <w:tcPr>
            <w:tcW w:w="4535" w:type="dxa"/>
            <w:vAlign w:val="center"/>
          </w:tcPr>
          <w:p w14:paraId="46C36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motionbricks/motionbricks/motionlib/core/__init__.py</w:t>
            </w:r>
          </w:p>
        </w:tc>
      </w:tr>
      <w:tr w14:paraId="316C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F5F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gear_sonic/data/robots/g1/meshes/old/mesh/G1_23DoF/right_ankle_roll_link.STL</w:t>
            </w:r>
          </w:p>
        </w:tc>
        <w:tc>
          <w:tcPr>
            <w:tcW w:w="4535" w:type="dxa"/>
            <w:vAlign w:val="center"/>
          </w:tcPr>
          <w:p w14:paraId="744420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motionbricks/motionbricks/motionlib/core/motion_reps/__init__.py</w:t>
            </w:r>
          </w:p>
        </w:tc>
      </w:tr>
      <w:tr w14:paraId="1525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A9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gear_sonic/data/robots/g1/meshes/old/mesh/G1_23DoF/right_elbow_link.STL</w:t>
            </w:r>
          </w:p>
        </w:tc>
        <w:tc>
          <w:tcPr>
            <w:tcW w:w="4535" w:type="dxa"/>
            <w:vAlign w:val="center"/>
          </w:tcPr>
          <w:p w14:paraId="43366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motionbricks/motionbricks/motionlib/core/motion_reps/dual_root_global_joints.py</w:t>
            </w:r>
          </w:p>
        </w:tc>
      </w:tr>
      <w:tr w14:paraId="467AB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004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gear_sonic/data/robots/g1/meshes/old/mesh/G1_23DoF/right_hand_index_0_link.STL</w:t>
            </w:r>
          </w:p>
        </w:tc>
        <w:tc>
          <w:tcPr>
            <w:tcW w:w="4535" w:type="dxa"/>
            <w:vAlign w:val="center"/>
          </w:tcPr>
          <w:p w14:paraId="11823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motionbricks/motionbricks/motionlib/core/motion_reps/motion_reps_base/__init__.py</w:t>
            </w:r>
          </w:p>
        </w:tc>
      </w:tr>
      <w:tr w14:paraId="5F0C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ECC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gear_sonic/data/robots/g1/meshes/old/mesh/G1_23DoF/right_hand_index_1_link.STL</w:t>
            </w:r>
          </w:p>
        </w:tc>
        <w:tc>
          <w:tcPr>
            <w:tcW w:w="4535" w:type="dxa"/>
            <w:vAlign w:val="center"/>
          </w:tcPr>
          <w:p w14:paraId="111BC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motionbricks/motionbricks/motionlib/core/motion_reps/motion_reps_base/dual_root_local_body.py</w:t>
            </w:r>
          </w:p>
        </w:tc>
      </w:tr>
      <w:tr w14:paraId="3DEFF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16A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gear_sonic/data/robots/g1/meshes/old/mesh/G1_23DoF/right_hand_middle_0_link.STL</w:t>
            </w:r>
          </w:p>
        </w:tc>
        <w:tc>
          <w:tcPr>
            <w:tcW w:w="4535" w:type="dxa"/>
            <w:vAlign w:val="center"/>
          </w:tcPr>
          <w:p w14:paraId="14D99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motionbricks/motionbricks/motionlib/core/motion_reps/motion_reps_base/global_root_local_body.py</w:t>
            </w:r>
          </w:p>
        </w:tc>
      </w:tr>
      <w:tr w14:paraId="36586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75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gear_sonic/data/robots/g1/meshes/old/mesh/G1_23DoF/right_hand_middle_1_link.STL</w:t>
            </w:r>
          </w:p>
        </w:tc>
        <w:tc>
          <w:tcPr>
            <w:tcW w:w="4535" w:type="dxa"/>
            <w:vAlign w:val="center"/>
          </w:tcPr>
          <w:p w14:paraId="09966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motionbricks/motionbricks/motionlib/core/motion_reps/motion_reps_base/local_root_local_body.py</w:t>
            </w:r>
          </w:p>
        </w:tc>
      </w:tr>
      <w:tr w14:paraId="1D2C8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1E2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gear_sonic/data/robots/g1/meshes/old/mesh/G1_23DoF/right_hand_palm_link.STL</w:t>
            </w:r>
          </w:p>
        </w:tc>
        <w:tc>
          <w:tcPr>
            <w:tcW w:w="4535" w:type="dxa"/>
            <w:vAlign w:val="center"/>
          </w:tcPr>
          <w:p w14:paraId="79F448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motionbricks/motionbricks/motionlib/core/motion_reps/motion_reps_base/motion_rep_base.py</w:t>
            </w:r>
          </w:p>
        </w:tc>
      </w:tr>
      <w:tr w14:paraId="38A4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3DC6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gear_sonic/data/robots/g1/meshes/old/mesh/G1_23DoF/right_hand_thumb_0_link.STL</w:t>
            </w:r>
          </w:p>
        </w:tc>
        <w:tc>
          <w:tcPr>
            <w:tcW w:w="4535" w:type="dxa"/>
            <w:vAlign w:val="center"/>
          </w:tcPr>
          <w:p w14:paraId="08DCB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motionbricks/motionbricks/motionlib/core/motion_reps/motion_reps_base/seperate_root_local_body.py</w:t>
            </w:r>
          </w:p>
        </w:tc>
      </w:tr>
      <w:tr w14:paraId="5259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A89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gear_sonic/data/robots/g1/meshes/old/mesh/G1_23DoF/right_hand_thumb_1_link.STL</w:t>
            </w:r>
          </w:p>
        </w:tc>
        <w:tc>
          <w:tcPr>
            <w:tcW w:w="4535" w:type="dxa"/>
            <w:vAlign w:val="center"/>
          </w:tcPr>
          <w:p w14:paraId="7A163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motionbricks/motionbricks/motionlib/core/motion_reps/tools/__init__.py</w:t>
            </w:r>
          </w:p>
        </w:tc>
      </w:tr>
      <w:tr w14:paraId="045D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6B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gear_sonic/data/robots/g1/meshes/old/mesh/G1_23DoF/right_hand_thumb_2_link.STL</w:t>
            </w:r>
          </w:p>
        </w:tc>
        <w:tc>
          <w:tcPr>
            <w:tcW w:w="4535" w:type="dxa"/>
            <w:vAlign w:val="center"/>
          </w:tcPr>
          <w:p w14:paraId="18AE54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motionbricks/motionbricks/motionlib/core/motion_reps/tools/changing_t_pose.py</w:t>
            </w:r>
          </w:p>
        </w:tc>
      </w:tr>
      <w:tr w14:paraId="621C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16C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gear_sonic/data/robots/g1/meshes/old/mesh/G1_23DoF/right_hip_pitch_link.STL</w:t>
            </w:r>
          </w:p>
        </w:tc>
        <w:tc>
          <w:tcPr>
            <w:tcW w:w="4535" w:type="dxa"/>
            <w:vAlign w:val="center"/>
          </w:tcPr>
          <w:p w14:paraId="5D7DEC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motionbricks/motionbricks/motionlib/core/motion_reps/tools/feature_info.py</w:t>
            </w:r>
          </w:p>
        </w:tc>
      </w:tr>
      <w:tr w14:paraId="1B24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A65A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gear_sonic/data/robots/g1/meshes/old/mesh/G1_23DoF/right_hip_roll_link.STL</w:t>
            </w:r>
          </w:p>
        </w:tc>
        <w:tc>
          <w:tcPr>
            <w:tcW w:w="4535" w:type="dxa"/>
            <w:vAlign w:val="center"/>
          </w:tcPr>
          <w:p w14:paraId="47875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motionbricks/motionbricks/motionlib/core/motion_reps/tools/feet.py</w:t>
            </w:r>
          </w:p>
        </w:tc>
      </w:tr>
      <w:tr w14:paraId="16EA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3BA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gear_sonic/data/robots/g1/meshes/old/mesh/G1_23DoF/right_hip_yaw_link.STL</w:t>
            </w:r>
          </w:p>
        </w:tc>
        <w:tc>
          <w:tcPr>
            <w:tcW w:w="4535" w:type="dxa"/>
            <w:vAlign w:val="center"/>
          </w:tcPr>
          <w:p w14:paraId="31850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motionbricks/motionbricks/motionlib/core/motion_reps/tools/heading.py</w:t>
            </w:r>
          </w:p>
        </w:tc>
      </w:tr>
      <w:tr w14:paraId="3243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69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gear_sonic/data/robots/g1/meshes/old/mesh/G1_23DoF/right_knee_link.STL</w:t>
            </w:r>
          </w:p>
        </w:tc>
        <w:tc>
          <w:tcPr>
            <w:tcW w:w="4535" w:type="dxa"/>
            <w:vAlign w:val="center"/>
          </w:tcPr>
          <w:p w14:paraId="3B3D6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motionbricks/motionbricks/motionlib/core/motion_reps/tools/motion_features.py</w:t>
            </w:r>
          </w:p>
        </w:tc>
      </w:tr>
      <w:tr w14:paraId="4B64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475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gear_sonic/data/robots/g1/meshes/old/mesh/G1_23DoF/right_rubber_hand.STL</w:t>
            </w:r>
          </w:p>
        </w:tc>
        <w:tc>
          <w:tcPr>
            <w:tcW w:w="4535" w:type="dxa"/>
            <w:vAlign w:val="center"/>
          </w:tcPr>
          <w:p w14:paraId="75BA0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motionbricks/motionbricks/motionlib/core/motion_reps/tools/utils.py</w:t>
            </w:r>
          </w:p>
        </w:tc>
      </w:tr>
      <w:tr w14:paraId="2C3F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30B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gear_sonic/data/robots/g1/meshes/old/mesh/G1_23DoF/right_shoulder_pitch_link.STL</w:t>
            </w:r>
          </w:p>
        </w:tc>
        <w:tc>
          <w:tcPr>
            <w:tcW w:w="4535" w:type="dxa"/>
            <w:vAlign w:val="center"/>
          </w:tcPr>
          <w:p w14:paraId="296E05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motionbricks/motionbricks/motionlib/core/motion_reps/utils.py</w:t>
            </w:r>
          </w:p>
        </w:tc>
      </w:tr>
      <w:tr w14:paraId="330C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F0A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gear_sonic/data/robots/g1/meshes/old/mesh/G1_23DoF/right_shoulder_roll_link.STL</w:t>
            </w:r>
          </w:p>
        </w:tc>
        <w:tc>
          <w:tcPr>
            <w:tcW w:w="4535" w:type="dxa"/>
            <w:vAlign w:val="center"/>
          </w:tcPr>
          <w:p w14:paraId="6B112B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motionbricks/motionbricks/motionlib/core/skeletons/__init__.py</w:t>
            </w:r>
          </w:p>
        </w:tc>
      </w:tr>
      <w:tr w14:paraId="7B14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D3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gear_sonic/data/robots/g1/meshes/old/mesh/G1_23DoF/right_shoulder_yaw_link.STL</w:t>
            </w:r>
          </w:p>
        </w:tc>
        <w:tc>
          <w:tcPr>
            <w:tcW w:w="4535" w:type="dxa"/>
            <w:vAlign w:val="center"/>
          </w:tcPr>
          <w:p w14:paraId="7AA24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motionbricks/motionbricks/motionlib/core/skeletons/base.py</w:t>
            </w:r>
          </w:p>
        </w:tc>
      </w:tr>
      <w:tr w14:paraId="0881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5F2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gear_sonic/data/robots/g1/meshes/old/mesh/G1_23DoF/right_wrist_pitch_link.STL</w:t>
            </w:r>
          </w:p>
        </w:tc>
        <w:tc>
          <w:tcPr>
            <w:tcW w:w="4535" w:type="dxa"/>
            <w:vAlign w:val="center"/>
          </w:tcPr>
          <w:p w14:paraId="02FFF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motionbricks/motionbricks/motionlib/core/skeletons/g1.py</w:t>
            </w:r>
          </w:p>
        </w:tc>
      </w:tr>
      <w:tr w14:paraId="452DA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ABC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gear_sonic/data/robots/g1/meshes/old/mesh/G1_23DoF/right_wrist_roll_link.STL</w:t>
            </w:r>
          </w:p>
        </w:tc>
        <w:tc>
          <w:tcPr>
            <w:tcW w:w="4535" w:type="dxa"/>
            <w:vAlign w:val="center"/>
          </w:tcPr>
          <w:p w14:paraId="54E9C1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motionbricks/motionbricks/motionlib/core/utils/__init__.py</w:t>
            </w:r>
          </w:p>
        </w:tc>
      </w:tr>
      <w:tr w14:paraId="5B0E4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266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gear_sonic/data/robots/g1/meshes/old/mesh/G1_23DoF/right_wrist_roll_rubber_hand.STL</w:t>
            </w:r>
          </w:p>
        </w:tc>
        <w:tc>
          <w:tcPr>
            <w:tcW w:w="4535" w:type="dxa"/>
            <w:vAlign w:val="center"/>
          </w:tcPr>
          <w:p w14:paraId="3A39E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motionbricks/motionbricks/motionlib/core/utils/custom_logging.py</w:t>
            </w:r>
          </w:p>
        </w:tc>
      </w:tr>
      <w:tr w14:paraId="2971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7B0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gear_sonic/data/robots/g1/meshes/old/mesh/G1_23DoF/right_wrist_yaw_link.STL</w:t>
            </w:r>
          </w:p>
        </w:tc>
        <w:tc>
          <w:tcPr>
            <w:tcW w:w="4535" w:type="dxa"/>
            <w:vAlign w:val="center"/>
          </w:tcPr>
          <w:p w14:paraId="2C4EF5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motionbricks/motionbricks/motionlib/core/utils/rotations.py</w:t>
            </w:r>
          </w:p>
        </w:tc>
      </w:tr>
      <w:tr w14:paraId="0839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9F3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gear_sonic/data/robots/g1/meshes/old/mesh/G1_23DoF/torso_constraint_L_link.STL</w:t>
            </w:r>
          </w:p>
        </w:tc>
        <w:tc>
          <w:tcPr>
            <w:tcW w:w="4535" w:type="dxa"/>
            <w:vAlign w:val="center"/>
          </w:tcPr>
          <w:p w14:paraId="72A95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motionbricks/motionbricks/motionlib/core/utils/stats.py</w:t>
            </w:r>
          </w:p>
        </w:tc>
      </w:tr>
      <w:tr w14:paraId="10E7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5B36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gear_sonic/data/robots/g1/meshes/old/mesh/G1_23DoF/torso_constraint_L_rod_link.STL</w:t>
            </w:r>
          </w:p>
        </w:tc>
        <w:tc>
          <w:tcPr>
            <w:tcW w:w="4535" w:type="dxa"/>
            <w:vAlign w:val="center"/>
          </w:tcPr>
          <w:p w14:paraId="44A30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motionbricks/motionbricks/motionlib/core/utils/torch_utils.py</w:t>
            </w:r>
          </w:p>
        </w:tc>
      </w:tr>
      <w:tr w14:paraId="51C76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D3E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gear_sonic/data/robots/g1/meshes/old/mesh/G1_23DoF/torso_constraint_R_link.STL</w:t>
            </w:r>
          </w:p>
        </w:tc>
        <w:tc>
          <w:tcPr>
            <w:tcW w:w="4535" w:type="dxa"/>
            <w:vAlign w:val="center"/>
          </w:tcPr>
          <w:p w14:paraId="4DAFE7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motionbricks/motionbricks/motionlib/train/__init__.py</w:t>
            </w:r>
          </w:p>
        </w:tc>
      </w:tr>
      <w:tr w14:paraId="08A0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F6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gear_sonic/data/robots/g1/meshes/old/mesh/G1_23DoF/torso_constraint_R_rod_link.STL</w:t>
            </w:r>
          </w:p>
        </w:tc>
        <w:tc>
          <w:tcPr>
            <w:tcW w:w="4535" w:type="dxa"/>
            <w:vAlign w:val="center"/>
          </w:tcPr>
          <w:p w14:paraId="34DB1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motionbricks/motionbricks/motionlib/train/scheduler.py</w:t>
            </w:r>
          </w:p>
        </w:tc>
      </w:tr>
      <w:tr w14:paraId="7AD9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6194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gear_sonic/data/robots/g1/meshes/old/mesh/G1_23DoF/torso_link.STL</w:t>
            </w:r>
          </w:p>
        </w:tc>
        <w:tc>
          <w:tcPr>
            <w:tcW w:w="4535" w:type="dxa"/>
            <w:vAlign w:val="center"/>
          </w:tcPr>
          <w:p w14:paraId="5934D8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motionbricks/motionbricks/motionlib/train/utils.py</w:t>
            </w:r>
          </w:p>
        </w:tc>
      </w:tr>
      <w:tr w14:paraId="7008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D7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gear_sonic/data/robots/g1/meshes/old/mesh/G1_23DoF/waist_constraint_L.STL</w:t>
            </w:r>
          </w:p>
        </w:tc>
        <w:tc>
          <w:tcPr>
            <w:tcW w:w="4535" w:type="dxa"/>
            <w:vAlign w:val="center"/>
          </w:tcPr>
          <w:p w14:paraId="0694C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motionbricks/motionbricks/vqvae/__init__.py</w:t>
            </w:r>
          </w:p>
        </w:tc>
      </w:tr>
      <w:tr w14:paraId="04D0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FA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gear_sonic/data/robots/g1/meshes/old/mesh/G1_23DoF/waist_constraint_R.STL</w:t>
            </w:r>
          </w:p>
        </w:tc>
        <w:tc>
          <w:tcPr>
            <w:tcW w:w="4535" w:type="dxa"/>
            <w:vAlign w:val="center"/>
          </w:tcPr>
          <w:p w14:paraId="18C7ED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motionbricks/motionbricks/vqvae/models/__init__.py</w:t>
            </w:r>
          </w:p>
        </w:tc>
      </w:tr>
      <w:tr w14:paraId="6199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A82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gear_sonic/data/robots/g1/meshes/old/mesh/G1_23DoF/waist_roll_link.STL</w:t>
            </w:r>
          </w:p>
        </w:tc>
        <w:tc>
          <w:tcPr>
            <w:tcW w:w="4535" w:type="dxa"/>
            <w:vAlign w:val="center"/>
          </w:tcPr>
          <w:p w14:paraId="007851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motionbricks/motionbricks/vqvae/models/motion_vqvae.py</w:t>
            </w:r>
          </w:p>
        </w:tc>
      </w:tr>
      <w:tr w14:paraId="0363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97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gear_sonic/data/robots/g1/meshes/old/mesh/G1_23DoF/waist_support_link.STL</w:t>
            </w:r>
          </w:p>
        </w:tc>
        <w:tc>
          <w:tcPr>
            <w:tcW w:w="4535" w:type="dxa"/>
            <w:vAlign w:val="center"/>
          </w:tcPr>
          <w:p w14:paraId="25AF0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motionbricks/motionbricks/vqvae/neural_modules/__init__.py</w:t>
            </w:r>
          </w:p>
        </w:tc>
      </w:tr>
      <w:tr w14:paraId="72FD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D4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gear_sonic/data/robots/g1/meshes/old/mesh/G1_23DoF/waist_yaw_link.STL</w:t>
            </w:r>
          </w:p>
        </w:tc>
        <w:tc>
          <w:tcPr>
            <w:tcW w:w="4535" w:type="dxa"/>
            <w:vAlign w:val="center"/>
          </w:tcPr>
          <w:p w14:paraId="61A561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motionbricks/motionbricks/vqvae/neural_modules/encdec.py</w:t>
            </w:r>
          </w:p>
        </w:tc>
      </w:tr>
      <w:tr w14:paraId="79EB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6CC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gear_sonic/data/robots/g1/meshes/pelvis.STL</w:t>
            </w:r>
          </w:p>
        </w:tc>
        <w:tc>
          <w:tcPr>
            <w:tcW w:w="4535" w:type="dxa"/>
            <w:vAlign w:val="center"/>
          </w:tcPr>
          <w:p w14:paraId="2DE0D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motionbricks/motionbricks/vqvae/neural_modules/encdec_double_cond.py</w:t>
            </w:r>
          </w:p>
        </w:tc>
      </w:tr>
      <w:tr w14:paraId="5E28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BEE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gear_sonic/data/robots/g1/meshes/pelvis_contour_link.STL</w:t>
            </w:r>
          </w:p>
        </w:tc>
        <w:tc>
          <w:tcPr>
            <w:tcW w:w="4535" w:type="dxa"/>
            <w:vAlign w:val="center"/>
          </w:tcPr>
          <w:p w14:paraId="55B2A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motionbricks/motionbricks/vqvae/neural_modules/quantize_cnn_multihead.py</w:t>
            </w:r>
          </w:p>
        </w:tc>
      </w:tr>
      <w:tr w14:paraId="1989B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16A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gear_sonic/data/robots/g1/meshes/right_G1_EE_pad.STL</w:t>
            </w:r>
          </w:p>
        </w:tc>
        <w:tc>
          <w:tcPr>
            <w:tcW w:w="4535" w:type="dxa"/>
            <w:vAlign w:val="center"/>
          </w:tcPr>
          <w:p w14:paraId="6D6354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motionbricks/motionbricks/vqvae/neural_modules/resnet.py</w:t>
            </w:r>
          </w:p>
        </w:tc>
      </w:tr>
      <w:tr w14:paraId="1EED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5FB3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gear_sonic/data/robots/g1/meshes/right_ankle_pitch_link.STL</w:t>
            </w:r>
          </w:p>
        </w:tc>
        <w:tc>
          <w:tcPr>
            <w:tcW w:w="4535" w:type="dxa"/>
            <w:vAlign w:val="center"/>
          </w:tcPr>
          <w:p w14:paraId="02C55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motionbricks/motionbricks/vqvae/neural_modules/vqvae.py</w:t>
            </w:r>
          </w:p>
        </w:tc>
      </w:tr>
      <w:tr w14:paraId="587F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0CD6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gear_sonic/data/robots/g1/meshes/right_ankle_roll_link.STL</w:t>
            </w:r>
          </w:p>
        </w:tc>
        <w:tc>
          <w:tcPr>
            <w:tcW w:w="4535" w:type="dxa"/>
            <w:vAlign w:val="center"/>
          </w:tcPr>
          <w:p w14:paraId="49F33C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motionbricks/out/G1-clip.ckpt</w:t>
            </w:r>
          </w:p>
        </w:tc>
      </w:tr>
      <w:tr w14:paraId="3AEE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969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gear_sonic/data/robots/g1/meshes/right_base_link.STL</w:t>
            </w:r>
          </w:p>
        </w:tc>
        <w:tc>
          <w:tcPr>
            <w:tcW w:w="4535" w:type="dxa"/>
            <w:vAlign w:val="center"/>
          </w:tcPr>
          <w:p w14:paraId="63286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motionbricks/out/motionbricks_pose/version_1/checkpoints/model-step=2000000.ckpt</w:t>
            </w:r>
          </w:p>
        </w:tc>
      </w:tr>
      <w:tr w14:paraId="239BB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BFD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gear_sonic/data/robots/g1/meshes/right_elbow_link.STL</w:t>
            </w:r>
          </w:p>
        </w:tc>
        <w:tc>
          <w:tcPr>
            <w:tcW w:w="4535" w:type="dxa"/>
            <w:vAlign w:val="center"/>
          </w:tcPr>
          <w:p w14:paraId="220C0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motionbricks/out/motionbricks_pose/version_1/config.yaml</w:t>
            </w:r>
          </w:p>
        </w:tc>
      </w:tr>
      <w:tr w14:paraId="6EA7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A342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gear_sonic/data/robots/g1/meshes/right_hand_index_0_link.STL</w:t>
            </w:r>
          </w:p>
        </w:tc>
        <w:tc>
          <w:tcPr>
            <w:tcW w:w="4535" w:type="dxa"/>
            <w:vAlign w:val="center"/>
          </w:tcPr>
          <w:p w14:paraId="3846F3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motionbricks/out/motionbricks_pose/version_1/hparams.yaml</w:t>
            </w:r>
          </w:p>
        </w:tc>
      </w:tr>
      <w:tr w14:paraId="6B2F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CCA6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gear_sonic/data/robots/g1/meshes/right_hand_index_1_link.STL</w:t>
            </w:r>
          </w:p>
        </w:tc>
        <w:tc>
          <w:tcPr>
            <w:tcW w:w="4535" w:type="dxa"/>
            <w:vAlign w:val="center"/>
          </w:tcPr>
          <w:p w14:paraId="2F032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motionbricks/out/motionbricks_pose/version_1/meta.yaml</w:t>
            </w:r>
          </w:p>
        </w:tc>
      </w:tr>
      <w:tr w14:paraId="6D7C3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E108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gear_sonic/data/robots/g1/meshes/right_hand_middle_0_link.STL</w:t>
            </w:r>
          </w:p>
        </w:tc>
        <w:tc>
          <w:tcPr>
            <w:tcW w:w="4535" w:type="dxa"/>
            <w:vAlign w:val="center"/>
          </w:tcPr>
          <w:p w14:paraId="7CAD1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motionbricks/out/motionbricks_pose/version_1/skeleton/joints.p</w:t>
            </w:r>
          </w:p>
        </w:tc>
      </w:tr>
      <w:tr w14:paraId="732A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AAC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gear_sonic/data/robots/g1/meshes/right_hand_middle_1_link.STL</w:t>
            </w:r>
          </w:p>
        </w:tc>
        <w:tc>
          <w:tcPr>
            <w:tcW w:w="4535" w:type="dxa"/>
            <w:vAlign w:val="center"/>
          </w:tcPr>
          <w:p w14:paraId="55EC4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motionbricks/out/motionbricks_pose/version_1/skeleton/parents.p</w:t>
            </w:r>
          </w:p>
        </w:tc>
      </w:tr>
      <w:tr w14:paraId="18A9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77A8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gear_sonic/data/robots/g1/meshes/right_hand_palm_link.STL</w:t>
            </w:r>
          </w:p>
        </w:tc>
        <w:tc>
          <w:tcPr>
            <w:tcW w:w="4535" w:type="dxa"/>
            <w:vAlign w:val="center"/>
          </w:tcPr>
          <w:p w14:paraId="1BF00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motionbricks/out/motionbricks_pose/version_1/skeleton/skeleton.yaml</w:t>
            </w:r>
          </w:p>
        </w:tc>
      </w:tr>
      <w:tr w14:paraId="631E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0841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gear_sonic/data/robots/g1/meshes/right_hand_thumb_0_link.STL</w:t>
            </w:r>
          </w:p>
        </w:tc>
        <w:tc>
          <w:tcPr>
            <w:tcW w:w="4535" w:type="dxa"/>
            <w:vAlign w:val="center"/>
          </w:tcPr>
          <w:p w14:paraId="0195D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motionbricks/out/motionbricks_pose/version_1/stats/motion/mean.npy</w:t>
            </w:r>
          </w:p>
        </w:tc>
      </w:tr>
      <w:tr w14:paraId="7D4A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84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gear_sonic/data/robots/g1/meshes/right_hand_thumb_1_link.STL</w:t>
            </w:r>
          </w:p>
        </w:tc>
        <w:tc>
          <w:tcPr>
            <w:tcW w:w="4535" w:type="dxa"/>
            <w:vAlign w:val="center"/>
          </w:tcPr>
          <w:p w14:paraId="70C14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motionbricks/out/motionbricks_pose/version_1/stats/motion/std.npy</w:t>
            </w:r>
          </w:p>
        </w:tc>
      </w:tr>
      <w:tr w14:paraId="59303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44D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gear_sonic/data/robots/g1/meshes/right_hand_thumb_2_link.STL</w:t>
            </w:r>
          </w:p>
        </w:tc>
        <w:tc>
          <w:tcPr>
            <w:tcW w:w="4535" w:type="dxa"/>
            <w:vAlign w:val="center"/>
          </w:tcPr>
          <w:p w14:paraId="5C8809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motionbricks/out/motionbricks_root/version_1/checkpoints/model-step=2000000.ckpt</w:t>
            </w:r>
          </w:p>
        </w:tc>
      </w:tr>
      <w:tr w14:paraId="2076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F61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gear_sonic/data/robots/g1/meshes/right_hip_pitch_link.STL</w:t>
            </w:r>
          </w:p>
        </w:tc>
        <w:tc>
          <w:tcPr>
            <w:tcW w:w="4535" w:type="dxa"/>
            <w:vAlign w:val="center"/>
          </w:tcPr>
          <w:p w14:paraId="0DAD98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motionbricks/out/motionbricks_root/version_1/config.yaml</w:t>
            </w:r>
          </w:p>
        </w:tc>
      </w:tr>
      <w:tr w14:paraId="246A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FE08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gear_sonic/data/robots/g1/meshes/right_hip_roll_link.STL</w:t>
            </w:r>
          </w:p>
        </w:tc>
        <w:tc>
          <w:tcPr>
            <w:tcW w:w="4535" w:type="dxa"/>
            <w:vAlign w:val="center"/>
          </w:tcPr>
          <w:p w14:paraId="3AC08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motionbricks/out/motionbricks_root/version_1/hparams.yaml</w:t>
            </w:r>
          </w:p>
        </w:tc>
      </w:tr>
      <w:tr w14:paraId="6F3B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8B8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gear_sonic/data/robots/g1/meshes/right_hip_yaw_link.STL</w:t>
            </w:r>
          </w:p>
        </w:tc>
        <w:tc>
          <w:tcPr>
            <w:tcW w:w="4535" w:type="dxa"/>
            <w:vAlign w:val="center"/>
          </w:tcPr>
          <w:p w14:paraId="5CDC3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motionbricks/out/motionbricks_root/version_1/meta.yaml</w:t>
            </w:r>
          </w:p>
        </w:tc>
      </w:tr>
      <w:tr w14:paraId="114C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8F01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gear_sonic/data/robots/g1/meshes/right_index_1.STL</w:t>
            </w:r>
          </w:p>
        </w:tc>
        <w:tc>
          <w:tcPr>
            <w:tcW w:w="4535" w:type="dxa"/>
            <w:vAlign w:val="center"/>
          </w:tcPr>
          <w:p w14:paraId="31E79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motionbricks/out/motionbricks_root/version_1/skeleton/joints.p</w:t>
            </w:r>
          </w:p>
        </w:tc>
      </w:tr>
      <w:tr w14:paraId="1869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974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gear_sonic/data/robots/g1/meshes/right_index_2.STL</w:t>
            </w:r>
          </w:p>
        </w:tc>
        <w:tc>
          <w:tcPr>
            <w:tcW w:w="4535" w:type="dxa"/>
            <w:vAlign w:val="center"/>
          </w:tcPr>
          <w:p w14:paraId="7A619D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motionbricks/out/motionbricks_root/version_1/skeleton/parents.p</w:t>
            </w:r>
          </w:p>
        </w:tc>
      </w:tr>
      <w:tr w14:paraId="4B6C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AA25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gear_sonic/data/robots/g1/meshes/right_index_force_sensor_1.STL</w:t>
            </w:r>
          </w:p>
        </w:tc>
        <w:tc>
          <w:tcPr>
            <w:tcW w:w="4535" w:type="dxa"/>
            <w:vAlign w:val="center"/>
          </w:tcPr>
          <w:p w14:paraId="3ED11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motionbricks/out/motionbricks_root/version_1/skeleton/skeleton.yaml</w:t>
            </w:r>
          </w:p>
        </w:tc>
      </w:tr>
      <w:tr w14:paraId="7BA1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556B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gear_sonic/data/robots/g1/meshes/right_index_force_sensor_2.STL</w:t>
            </w:r>
          </w:p>
        </w:tc>
        <w:tc>
          <w:tcPr>
            <w:tcW w:w="4535" w:type="dxa"/>
            <w:vAlign w:val="center"/>
          </w:tcPr>
          <w:p w14:paraId="20133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motionbricks/out/motionbricks_root/version_1/stats/motion/mean.npy</w:t>
            </w:r>
          </w:p>
        </w:tc>
      </w:tr>
      <w:tr w14:paraId="0967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8C8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gear_sonic/data/robots/g1/meshes/right_index_force_sensor_3.STL</w:t>
            </w:r>
          </w:p>
        </w:tc>
        <w:tc>
          <w:tcPr>
            <w:tcW w:w="4535" w:type="dxa"/>
            <w:vAlign w:val="center"/>
          </w:tcPr>
          <w:p w14:paraId="773A48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motionbricks/out/motionbricks_root/version_1/stats/motion/std.npy</w:t>
            </w:r>
          </w:p>
        </w:tc>
      </w:tr>
      <w:tr w14:paraId="1252F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4FA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gear_sonic/data/robots/g1/meshes/right_knee_link.STL</w:t>
            </w:r>
          </w:p>
        </w:tc>
        <w:tc>
          <w:tcPr>
            <w:tcW w:w="4535" w:type="dxa"/>
            <w:vAlign w:val="center"/>
          </w:tcPr>
          <w:p w14:paraId="705302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motionbricks/out/motionbricks_vqvae/version_1/checkpoints/model-step=2000000.ckpt</w:t>
            </w:r>
          </w:p>
        </w:tc>
      </w:tr>
      <w:tr w14:paraId="4B70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9EA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gear_sonic/data/robots/g1/meshes/right_little_1.STL</w:t>
            </w:r>
          </w:p>
        </w:tc>
        <w:tc>
          <w:tcPr>
            <w:tcW w:w="4535" w:type="dxa"/>
            <w:vAlign w:val="center"/>
          </w:tcPr>
          <w:p w14:paraId="2AE5F7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motionbricks/out/motionbricks_vqvae/version_1/config.yaml</w:t>
            </w:r>
          </w:p>
        </w:tc>
      </w:tr>
      <w:tr w14:paraId="7F59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B04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gear_sonic/data/robots/g1/meshes/right_little_2.STL</w:t>
            </w:r>
          </w:p>
        </w:tc>
        <w:tc>
          <w:tcPr>
            <w:tcW w:w="4535" w:type="dxa"/>
            <w:vAlign w:val="center"/>
          </w:tcPr>
          <w:p w14:paraId="75CBD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motionbricks/out/motionbricks_vqvae/version_1/hparams.yaml</w:t>
            </w:r>
          </w:p>
        </w:tc>
      </w:tr>
      <w:tr w14:paraId="513C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27BC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gear_sonic/data/robots/g1/meshes/right_little_force_sensor_1.STL</w:t>
            </w:r>
          </w:p>
        </w:tc>
        <w:tc>
          <w:tcPr>
            <w:tcW w:w="4535" w:type="dxa"/>
            <w:vAlign w:val="center"/>
          </w:tcPr>
          <w:p w14:paraId="2244BC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motionbricks/out/motionbricks_vqvae/version_1/meta.yaml</w:t>
            </w:r>
          </w:p>
        </w:tc>
      </w:tr>
      <w:tr w14:paraId="23DE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80C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gear_sonic/data/robots/g1/meshes/right_little_force_sensor_2.STL</w:t>
            </w:r>
          </w:p>
        </w:tc>
        <w:tc>
          <w:tcPr>
            <w:tcW w:w="4535" w:type="dxa"/>
            <w:vAlign w:val="center"/>
          </w:tcPr>
          <w:p w14:paraId="3022A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motionbricks/out/motionbricks_vqvae/version_1/skeleton/joints.p</w:t>
            </w:r>
          </w:p>
        </w:tc>
      </w:tr>
      <w:tr w14:paraId="7745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47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gear_sonic/data/robots/g1/meshes/right_little_force_sensor_3.STL</w:t>
            </w:r>
          </w:p>
        </w:tc>
        <w:tc>
          <w:tcPr>
            <w:tcW w:w="4535" w:type="dxa"/>
            <w:vAlign w:val="center"/>
          </w:tcPr>
          <w:p w14:paraId="30D18F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motionbricks/out/motionbricks_vqvae/version_1/skeleton/parents.p</w:t>
            </w:r>
          </w:p>
        </w:tc>
      </w:tr>
      <w:tr w14:paraId="7BCF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574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gear_sonic/data/robots/g1/meshes/right_middle_1.STL</w:t>
            </w:r>
          </w:p>
        </w:tc>
        <w:tc>
          <w:tcPr>
            <w:tcW w:w="4535" w:type="dxa"/>
            <w:vAlign w:val="center"/>
          </w:tcPr>
          <w:p w14:paraId="10D592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motionbricks/out/motionbricks_vqvae/version_1/skeleton/skeleton.yaml</w:t>
            </w:r>
          </w:p>
        </w:tc>
      </w:tr>
      <w:tr w14:paraId="393FE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BC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gear_sonic/data/robots/g1/meshes/right_middle_2.STL</w:t>
            </w:r>
          </w:p>
        </w:tc>
        <w:tc>
          <w:tcPr>
            <w:tcW w:w="4535" w:type="dxa"/>
            <w:vAlign w:val="center"/>
          </w:tcPr>
          <w:p w14:paraId="3DD59D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motionbricks/out/motionbricks_vqvae/version_1/stats/motion/mean.npy</w:t>
            </w:r>
          </w:p>
        </w:tc>
      </w:tr>
      <w:tr w14:paraId="3A27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3B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gear_sonic/data/robots/g1/meshes/right_middle_force_sensor_1.STL</w:t>
            </w:r>
          </w:p>
        </w:tc>
        <w:tc>
          <w:tcPr>
            <w:tcW w:w="4535" w:type="dxa"/>
            <w:vAlign w:val="center"/>
          </w:tcPr>
          <w:p w14:paraId="2F671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motionbricks/out/motionbricks_vqvae/version_1/stats/motion/std.npy</w:t>
            </w:r>
          </w:p>
        </w:tc>
      </w:tr>
      <w:tr w14:paraId="602BA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EBD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gear_sonic/data/robots/g1/meshes/right_middle_force_sensor_2.STL</w:t>
            </w:r>
          </w:p>
        </w:tc>
        <w:tc>
          <w:tcPr>
            <w:tcW w:w="4535" w:type="dxa"/>
            <w:vAlign w:val="center"/>
          </w:tcPr>
          <w:p w14:paraId="540E9C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motionbricks/scripts/interactive_demo_g1.py</w:t>
            </w:r>
          </w:p>
        </w:tc>
      </w:tr>
      <w:tr w14:paraId="76F8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04B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gear_sonic/data/robots/g1/meshes/right_middle_force_sensor_3.STL</w:t>
            </w:r>
          </w:p>
        </w:tc>
        <w:tc>
          <w:tcPr>
            <w:tcW w:w="4535" w:type="dxa"/>
            <w:vAlign w:val="center"/>
          </w:tcPr>
          <w:p w14:paraId="2C41E9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motionbricks/scripts/train_pose.py</w:t>
            </w:r>
          </w:p>
        </w:tc>
      </w:tr>
      <w:tr w14:paraId="5C70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BE8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gear_sonic/data/robots/g1/meshes/right_palm_force_sensor.STL</w:t>
            </w:r>
          </w:p>
        </w:tc>
        <w:tc>
          <w:tcPr>
            <w:tcW w:w="4535" w:type="dxa"/>
            <w:vAlign w:val="center"/>
          </w:tcPr>
          <w:p w14:paraId="34446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motionbricks/scripts/train_root.py</w:t>
            </w:r>
          </w:p>
        </w:tc>
      </w:tr>
      <w:tr w14:paraId="5B12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B4D0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gear_sonic/data/robots/g1/meshes/right_ring_1.STL</w:t>
            </w:r>
          </w:p>
        </w:tc>
        <w:tc>
          <w:tcPr>
            <w:tcW w:w="4535" w:type="dxa"/>
            <w:vAlign w:val="center"/>
          </w:tcPr>
          <w:p w14:paraId="7F6CE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motionbricks/scripts/train_vqvae.py</w:t>
            </w:r>
          </w:p>
        </w:tc>
      </w:tr>
      <w:tr w14:paraId="5E75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EF3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gear_sonic/data/robots/g1/meshes/right_ring_2.STL</w:t>
            </w:r>
          </w:p>
        </w:tc>
        <w:tc>
          <w:tcPr>
            <w:tcW w:w="4535" w:type="dxa"/>
            <w:vAlign w:val="center"/>
          </w:tcPr>
          <w:p w14:paraId="21F4DE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motionbricks/setup.py</w:t>
            </w:r>
          </w:p>
        </w:tc>
      </w:tr>
      <w:tr w14:paraId="30F5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67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gear_sonic/data/robots/g1/meshes/right_ring_force_sensor_1.STL</w:t>
            </w:r>
          </w:p>
        </w:tc>
        <w:tc>
          <w:tcPr>
            <w:tcW w:w="4535" w:type="dxa"/>
            <w:vAlign w:val="center"/>
          </w:tcPr>
          <w:p w14:paraId="55072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</w:tr>
      <w:tr w14:paraId="409C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35D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gear_sonic/data/robots/g1/meshes/right_ring_force_sensor_2.STL</w:t>
            </w:r>
          </w:p>
        </w:tc>
        <w:tc>
          <w:tcPr>
            <w:tcW w:w="4535" w:type="dxa"/>
            <w:vAlign w:val="center"/>
          </w:tcPr>
          <w:p w14:paraId="7B4B3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systemd/composed_camera_server.service</w:t>
            </w:r>
          </w:p>
        </w:tc>
      </w:tr>
      <w:tr w14:paraId="53CE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D8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gear_sonic/data/robots/g1/meshes/right_ring_force_sensor_3.STL</w:t>
            </w:r>
          </w:p>
        </w:tc>
        <w:tc>
          <w:tcPr>
            <w:tcW w:w="4535" w:type="dxa"/>
            <w:vAlign w:val="center"/>
          </w:tcPr>
          <w:p w14:paraId="23B3B0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287AAD56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84F06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E67D2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6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5030E1D4DFAE410B91D2DF02E6EF386B_12</vt:lpwstr>
  </property>
</Properties>
</file>