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E0390">
      <w:pPr>
        <w:pStyle w:val="33"/>
        <w:spacing w:before="3000"/>
      </w:pPr>
      <w:bookmarkStart w:id="9" w:name="_GoBack"/>
      <w:bookmarkEnd w:id="9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30D743E6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legged_lab</w:t>
      </w:r>
    </w:p>
    <w:p w14:paraId="68E9BE8F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3ED0F313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仓库地址：https://github.com/Roboparty/legged_lab</w:t>
      </w:r>
    </w:p>
    <w:p w14:paraId="75A13E96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3E16662D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3EF896D8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0D7EA5E8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_Toc29660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_Toc29660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94BE670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_Toc7996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_Toc7996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286F101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_Toc11559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_Toc11559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5676BE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_Toc19569 </w:instrText>
      </w:r>
      <w:r>
        <w:rPr>
          <w:rFonts w:ascii="Times New Roman" w:hAnsi="Times New Roman" w:eastAsia="宋体"/>
        </w:rPr>
        <w:fldChar w:fldCharType="separate"/>
      </w:r>
      <w:r>
        <w:t>.vscode/</w:t>
      </w:r>
      <w:r>
        <w:tab/>
      </w:r>
      <w:r>
        <w:fldChar w:fldCharType="begin"/>
      </w:r>
      <w:r>
        <w:instrText xml:space="preserve"> PAGEREF _Toc19569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04BD24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_Toc26595 </w:instrText>
      </w:r>
      <w:r>
        <w:rPr>
          <w:rFonts w:ascii="Times New Roman" w:hAnsi="Times New Roman" w:eastAsia="宋体"/>
        </w:rPr>
        <w:fldChar w:fldCharType="separate"/>
      </w:r>
      <w:r>
        <w:t>docker/</w:t>
      </w:r>
      <w:r>
        <w:tab/>
      </w:r>
      <w:r>
        <w:fldChar w:fldCharType="begin"/>
      </w:r>
      <w:r>
        <w:instrText xml:space="preserve"> PAGEREF _Toc26595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4B7B13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_Toc27723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_Toc27723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DDBE72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_Toc21195 </w:instrText>
      </w:r>
      <w:r>
        <w:rPr>
          <w:rFonts w:ascii="Times New Roman" w:hAnsi="Times New Roman" w:eastAsia="宋体"/>
        </w:rPr>
        <w:fldChar w:fldCharType="separate"/>
      </w:r>
      <w:r>
        <w:t>source/</w:t>
      </w:r>
      <w:r>
        <w:tab/>
      </w:r>
      <w:r>
        <w:fldChar w:fldCharType="begin"/>
      </w:r>
      <w:r>
        <w:instrText xml:space="preserve"> PAGEREF _Toc21195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0A84C4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_Toc7250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_Toc7250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7CFF9B4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_Toc23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820FA8F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094D21F5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8D6E953">
      <w:pPr>
        <w:pStyle w:val="3"/>
      </w:pPr>
      <w:bookmarkStart w:id="0" w:name="_Toc29660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43B4D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54416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6AD6034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3C50B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12777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3852CA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legged_lab</w:t>
            </w:r>
          </w:p>
        </w:tc>
      </w:tr>
      <w:tr w14:paraId="64D8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13AA39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1DC85A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https://github.com/Roboparty/legged_lab</w:t>
            </w:r>
          </w:p>
        </w:tc>
      </w:tr>
      <w:tr w14:paraId="50C5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1A6C8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539D51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 训练与算法</w:t>
            </w:r>
          </w:p>
        </w:tc>
      </w:tr>
      <w:tr w14:paraId="401DF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F9542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60A015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6FE21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8486CE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7AFEB4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Apache-2.0</w:t>
            </w:r>
          </w:p>
        </w:tc>
      </w:tr>
      <w:tr w14:paraId="671C9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6F40A5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4CABBB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</w:tr>
      <w:tr w14:paraId="3D099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6EB255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222A05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6CA4B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A12E6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24F864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5447A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028036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539B09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2026-01-06</w:t>
            </w:r>
          </w:p>
        </w:tc>
      </w:tr>
      <w:tr w14:paraId="7EB0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D12962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4794D3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2026-01-07</w:t>
            </w:r>
          </w:p>
        </w:tc>
      </w:tr>
      <w:tr w14:paraId="4751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5B941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707834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2026-01-07</w:t>
            </w:r>
          </w:p>
        </w:tc>
      </w:tr>
      <w:tr w14:paraId="1915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15F9B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73EBF4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</w:t>
            </w:r>
          </w:p>
        </w:tc>
      </w:tr>
      <w:tr w14:paraId="2957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839C3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17AA6D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</w:t>
            </w:r>
          </w:p>
        </w:tc>
      </w:tr>
      <w:tr w14:paraId="08B14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B4B6D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6F6CAC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</w:tbl>
    <w:p w14:paraId="0D3BD55A"/>
    <w:p w14:paraId="097FA878">
      <w:pPr>
        <w:ind w:firstLine="480" w:firstLineChars="200"/>
      </w:pPr>
      <w:r>
        <w:t>legged_lab 是基于 Isaac Lab 的足式机器人强化学习扩展仓，允许在核心 Isaac Lab 仓库之外以隔离环境进行开发。README 说明其强化学习算法基于一份 fork 的 RSL-RL 库（zitongbai/rsl_rl 的 feature/amp 分支），项目最初由 zitongbai 开发。该仓位于 Roboparty 组织下，为组织自建仓库，许可证 Apache-2.0，默认分支 main。</w:t>
      </w:r>
    </w:p>
    <w:p w14:paraId="05059CC7">
      <w:pPr>
        <w:ind w:firstLine="480" w:firstLineChars="200"/>
      </w:pPr>
      <w:r>
        <w:t>README 列出的关键特性包括：面向人形机器人的 DeepMimic（含 Unitree G1），以及对抗式运动先验 AMP（含 Atom01 与 Unitree G1），并建议使用 GMR 重定向人体运动数据。更新日志显示 2026/01/06 新增 Roboparty 的 Atom01 开源机器人（短、长两种 base link 版本），2025/12/05 起使用 git lfs 存放运动数据与机器人模型等大文件，2025/11/22 起为新的 AMP 实现，2025/11/19 新增 G1 的 DeepMimic。环境徽章显示适配 IsaacSim 5.1.0、IsaacLab 2.3.1 与 Python 3.11。</w:t>
      </w:r>
    </w:p>
    <w:p w14:paraId="63B0A0A5">
      <w:pPr>
        <w:ind w:firstLine="480" w:firstLineChars="200"/>
      </w:pPr>
      <w:r>
        <w:t>目录层面可分为四块：source/ 下是可安装的 Python 包 source/legged_lab（含 config、docs、legged_lab、test 四个子目录，扩展名以 .pkl（126 个）、.stl（108 个）、.py（87 个）、.usd（12 个）为主，是运动数据与机器人模型的存放处）；scripts/ 提供训练与播放脚本（rsl_rl/train.py、rsl_rl/play.py 与 cli_args.py）、常用工具（list_envs.py、rename_template.py、play_anim.py、atom01_lab_to_mujoco.py、atom01_long_base_link_lab_to_mujoco.py）以及 tools 下的重定向工具；docker/ 提供 Dockerfile、docker-compose.yaml 与 .env.base；.vscode 提供编辑器配置并在 tools 下给出模板与 setup_vscode.py。</w:t>
      </w:r>
    </w:p>
    <w:p w14:paraId="7A7FF911">
      <w:pPr>
        <w:ind w:firstLine="480" w:firstLineChars="200"/>
      </w:pPr>
      <w:r>
        <w:t>README 给出完整的使用路径：先用 Isaac Lab 对应的 Python 执行 python -m pip install -e source/legged_lab 安装本包，再单独克隆并安装 fork 版 RSL-RL；运动数据可直接使用 source/legged_lab/legged_lab/data/MotionData 中的现成数据，或经 GMR 重定向后放入 temp/gmr_data，再用 scripts/tools/retarget/dataset_retarget.py 转换为本仓格式；训练与播放命令基于 scripts/rsl_rl/train.py 与 play.py，任务名形如 LeggedLab-Isaac-AMP-G1-v0 与 LeggedLab-Isaac--Deepmimic-G1-v0。</w:t>
      </w:r>
    </w:p>
    <w:p w14:paraId="04736BE0">
      <w:pPr>
        <w:ind w:firstLine="480" w:firstLineChars="200"/>
      </w:pPr>
      <w:r>
        <w:t>本次采集覆盖该仓受版本控制的全部 374 个文件与 70 个目录，顶层条目 12 项。README 明确引用了 source/legged_lab、scripts/rsl_rl、scripts/tools/retarget 等路径，本册据此区分说明依据。</w:t>
      </w:r>
    </w:p>
    <w:p w14:paraId="4005EDD2">
      <w:pPr>
        <w:ind w:firstLine="480" w:firstLineChars="200"/>
      </w:pPr>
      <w:r>
        <w:t>该仓含 README.md（约 7993 字符），介绍项目定位、关键特性（DeepMimic 与 AMP）、更新日志、安装步骤（Isaac Lab、Git LFS、fork 版 RSL-RL）、运动数据准备流程、训练与播放用法、Roadmap 与致谢；README 明确引用 source/legged_lab、scripts/rsl_rl、scripts/tools/retarget 等路径，但未说明 docker/ 与 .vscode/ 两个目录。</w:t>
      </w:r>
    </w:p>
    <w:p w14:paraId="44A1E117">
      <w:pPr>
        <w:ind w:firstLine="480" w:firstLineChars="200"/>
      </w:pPr>
      <w:r>
        <w:t>补充说明：README 未描述 .vscode 及其 tools 子目录、docker 目录的内部构成，本册按真实文件名推断其用途并标注依据。</w:t>
      </w:r>
    </w:p>
    <w:p w14:paraId="52D9DE0F">
      <w:pPr>
        <w:ind w:firstLine="480" w:firstLineChars="200"/>
      </w:pPr>
      <w:r>
        <w:t>该仓为组织自建仓库而非 fork；README 中提到的 temp/、logs/ 等目录为运行期生成，不在本次采集的文件清单内。</w:t>
      </w:r>
    </w:p>
    <w:p w14:paraId="78E2CDF3">
      <w:pPr>
        <w:pStyle w:val="3"/>
      </w:pPr>
      <w:bookmarkStart w:id="1" w:name="_Toc7996"/>
      <w:r>
        <w:t>二、顶层条目索引</w:t>
      </w:r>
      <w:bookmarkEnd w:id="1"/>
    </w:p>
    <w:p w14:paraId="17E47B96">
      <w:pPr>
        <w:ind w:firstLine="480" w:firstLineChars="200"/>
      </w:pPr>
      <w:r>
        <w:t>下表列出仓库根目录下的全部顶层条目（共 12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6002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103A2B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A4D10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8D9F3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90E28C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C1433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55E0B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66A63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475A34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.dockerignore</w:t>
            </w:r>
          </w:p>
        </w:tc>
        <w:tc>
          <w:tcPr>
            <w:tcW w:w="794" w:type="dxa"/>
            <w:vAlign w:val="center"/>
          </w:tcPr>
          <w:p w14:paraId="7A9DBA9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6D2C1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CCD25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Docker 构建忽略规则。</w:t>
            </w:r>
          </w:p>
        </w:tc>
      </w:tr>
      <w:tr w14:paraId="5062D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FF6F8B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B3D63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.flake8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3E918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9BC8D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42C79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flake8 代码风格检查配置，声明忽略项与行宽等规则。</w:t>
            </w:r>
          </w:p>
        </w:tc>
      </w:tr>
      <w:tr w14:paraId="3931B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5B1E0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23C7D2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vAlign w:val="center"/>
          </w:tcPr>
          <w:p w14:paraId="46D1B5E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CD6DA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0727D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属性配置，结合 README 关于 git lfs 的说明，用于声明大文件（运动数据与机器人模型）走 LFS 存储。</w:t>
            </w:r>
          </w:p>
        </w:tc>
      </w:tr>
      <w:tr w14:paraId="28F53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018AF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A81E0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97948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DCFA1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0F36C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4D53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A8BD6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4D2F6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.pre-commit-config.yaml</w:t>
            </w:r>
          </w:p>
        </w:tc>
        <w:tc>
          <w:tcPr>
            <w:tcW w:w="794" w:type="dxa"/>
            <w:vAlign w:val="center"/>
          </w:tcPr>
          <w:p w14:paraId="5D8276E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898BA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B2A5A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pre-commit 钩子配置，定义提交前自动执行的检查。</w:t>
            </w:r>
          </w:p>
        </w:tc>
      </w:tr>
      <w:tr w14:paraId="55176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9F1402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E0E23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.vscode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3093E4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13281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D5A74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编辑器配置目录，根层含 .gitignore、extensions.json、tasks.json 与 1 个无后缀文件，并下辖 tools/ 子目录；README 未说明，从文件名看用于统一 VS Code 的调试与任务配置。</w:t>
            </w:r>
          </w:p>
        </w:tc>
      </w:tr>
      <w:tr w14:paraId="7CB3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31155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294B39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LICENCE</w:t>
            </w:r>
          </w:p>
        </w:tc>
        <w:tc>
          <w:tcPr>
            <w:tcW w:w="794" w:type="dxa"/>
            <w:vAlign w:val="center"/>
          </w:tcPr>
          <w:p w14:paraId="58DA3CB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C69A3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2D55A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许可证正文（英式拼写文件名），该仓采用 Apache-2.0。</w:t>
            </w:r>
          </w:p>
        </w:tc>
      </w:tr>
      <w:tr w14:paraId="0262A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B654AA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A54A7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8794D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0E5A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F580A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仓库说明文档，介绍定位、关键特性、安装、数据准备、训练与播放用法。</w:t>
            </w:r>
          </w:p>
        </w:tc>
      </w:tr>
      <w:tr w14:paraId="4B900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265BB6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383EE9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docker</w:t>
            </w:r>
          </w:p>
        </w:tc>
        <w:tc>
          <w:tcPr>
            <w:tcW w:w="794" w:type="dxa"/>
            <w:vAlign w:val="center"/>
          </w:tcPr>
          <w:p w14:paraId="34A6037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2963B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vAlign w:val="center"/>
          </w:tcPr>
          <w:p w14:paraId="23FD36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容器化资源目录，含 Dockerfile、docker-compose.yaml 与 .env.base 三个文件，从文件名看用于构建并运行本项目的开发容器；README 未说明该目录。</w:t>
            </w:r>
          </w:p>
        </w:tc>
      </w:tr>
      <w:tr w14:paraId="321A5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ED02C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B422B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pyproject.toml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B95D2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1C501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FD0B7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项目配置，声明依赖与打包方式。</w:t>
            </w:r>
          </w:p>
        </w:tc>
      </w:tr>
      <w:tr w14:paraId="5781F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7F9F9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5F3698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6541554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5050A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 个文件 / 4 个子目录</w:t>
            </w:r>
          </w:p>
        </w:tc>
        <w:tc>
          <w:tcPr>
            <w:tcW w:w="3685" w:type="dxa"/>
            <w:vAlign w:val="center"/>
          </w:tcPr>
          <w:p w14:paraId="7628EA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脚本目录，根层含 atom01_lab_to_mujoco.py、atom01_long_base_link_lab_to_mujoco.py、list_envs.py、play_anim.py、rename_template.py 五个 .py，并下辖 rsl_rl/ 与 tools/ 两个子目录；README 举例了 scripts/atom01_long_base_link_lab_to_mujoco.py 的用法。</w:t>
            </w:r>
          </w:p>
        </w:tc>
      </w:tr>
      <w:tr w14:paraId="7801E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D13568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E0294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source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E567A0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1E798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343 个文件 / 61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15406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源码根目录，下辖 legged_lab/ 一个子目录，扩展名以 .pkl、.stl、.py、.usd 为主；README 的安装步骤以 python -m pip install -e source/legged_lab 指向该目录。</w:t>
            </w:r>
          </w:p>
        </w:tc>
      </w:tr>
    </w:tbl>
    <w:p w14:paraId="49E9C9C0">
      <w:pPr>
        <w:pStyle w:val="3"/>
      </w:pPr>
      <w:bookmarkStart w:id="2" w:name="_Toc11559"/>
      <w:r>
        <w:t>三、目录用途说明</w:t>
      </w:r>
      <w:bookmarkEnd w:id="2"/>
    </w:p>
    <w:p w14:paraId="1231B9B7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6703E0E1">
      <w:pPr>
        <w:pStyle w:val="4"/>
      </w:pPr>
      <w:bookmarkStart w:id="3" w:name="_Toc19569"/>
      <w:r>
        <w:t>.vscode/</w:t>
      </w:r>
      <w:bookmarkEnd w:id="3"/>
    </w:p>
    <w:p w14:paraId="2A746AF4">
      <w:pPr>
        <w:ind w:firstLine="480" w:firstLineChars="200"/>
      </w:pPr>
      <w:r>
        <w:t>编辑器配置目录，根层含 .gitignore、extensions.json、tasks.json 与 1 个无后缀文件，并下辖 tools/ 子目录；README 未说明，从文件名看用于统一 VS Code 的调试与任务配置。</w:t>
      </w:r>
    </w:p>
    <w:p w14:paraId="5C65B72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6 个文件、1 个目录。README 未说明，依文件名推断</w:t>
      </w:r>
    </w:p>
    <w:p w14:paraId="7150CDA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根层代表文件：.gitignore、extensions.json、tasks.json。</w:t>
      </w:r>
    </w:p>
    <w:p w14:paraId="32917EA6">
      <w:pPr>
        <w:pStyle w:val="5"/>
      </w:pPr>
      <w:r>
        <w:t>.vscode/tools/</w:t>
      </w:r>
    </w:p>
    <w:p w14:paraId="3BB9564F">
      <w:pPr>
        <w:ind w:firstLine="480" w:firstLineChars="200"/>
      </w:pPr>
      <w:r>
        <w:t>编辑器配置模板与安装脚本目录，含 launch.template.json、settings.template.json 与 setup_vscode.py，从文件名看用于按模板生成本地调试配置；README 未说明。</w:t>
      </w:r>
    </w:p>
    <w:p w14:paraId="6A51FF6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5BEB8F6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代表文件：launch.template.json、settings.template.json、setup_vscode.py。</w:t>
      </w:r>
    </w:p>
    <w:p w14:paraId="42BD92AC">
      <w:pPr>
        <w:pStyle w:val="4"/>
      </w:pPr>
      <w:bookmarkStart w:id="4" w:name="_Toc26595"/>
      <w:r>
        <w:t>docker/</w:t>
      </w:r>
      <w:bookmarkEnd w:id="4"/>
    </w:p>
    <w:p w14:paraId="59B7CE4E">
      <w:pPr>
        <w:ind w:firstLine="480" w:firstLineChars="200"/>
      </w:pPr>
      <w:r>
        <w:t>容器化资源目录，含 Dockerfile、docker-compose.yaml 与 .env.base 三个文件，从文件名看用于构建并运行本项目的开发容器；README 未说明该目录。</w:t>
      </w:r>
    </w:p>
    <w:p w14:paraId="7FFA421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2057ACE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根层代表文件：.env.base、Dockerfile、docker-compose.yaml。</w:t>
      </w:r>
    </w:p>
    <w:p w14:paraId="593475B6">
      <w:pPr>
        <w:pStyle w:val="4"/>
      </w:pPr>
      <w:bookmarkStart w:id="5" w:name="_Toc27723"/>
      <w:r>
        <w:t>scripts/</w:t>
      </w:r>
      <w:bookmarkEnd w:id="5"/>
    </w:p>
    <w:p w14:paraId="0E46FDD9">
      <w:pPr>
        <w:ind w:firstLine="480" w:firstLineChars="200"/>
      </w:pPr>
      <w:r>
        <w:t>脚本目录，根层含 atom01_lab_to_mujoco.py、atom01_long_base_link_lab_to_mujoco.py、list_envs.py、play_anim.py、rename_template.py 五个 .py，并下辖 rsl_rl/ 与 tools/ 两个子目录；README 举例了 scripts/atom01_long_base_link_lab_to_mujoco.py 的用法。</w:t>
      </w:r>
    </w:p>
    <w:p w14:paraId="2F6450C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2 个；递归共 14 个文件、4 个目录。依据该仓 README 原文</w:t>
      </w:r>
    </w:p>
    <w:p w14:paraId="74CC08D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根层代表文件：atom01_lab_to_mujoco.py、atom01_long_base_link_lab_to_mujoco.py、list_envs.py、play_anim.py、rename_template.py。</w:t>
      </w:r>
    </w:p>
    <w:p w14:paraId="6178F28B">
      <w:pPr>
        <w:pStyle w:val="5"/>
      </w:pPr>
      <w:r>
        <w:t>scripts/rsl_rl/</w:t>
      </w:r>
    </w:p>
    <w:p w14:paraId="4D905968">
      <w:pPr>
        <w:ind w:firstLine="480" w:firstLineChars="200"/>
      </w:pPr>
      <w:r>
        <w:t>RSL-RL 训练与播放入口，含 cli_args.py、play.py、train.py 三个 Python 文件；README 的训练与播放命令均基于 scripts/rsl_rl/train.py 与 scripts/rsl_rl/play.py。</w:t>
      </w:r>
    </w:p>
    <w:p w14:paraId="5AA9FF7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个目录。依据该仓 README 原文</w:t>
      </w:r>
    </w:p>
    <w:p w14:paraId="262F26B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代表文件：cli_args.py、play.py、train.py。</w:t>
      </w:r>
    </w:p>
    <w:p w14:paraId="5B0F2CA1">
      <w:pPr>
        <w:pStyle w:val="5"/>
      </w:pPr>
      <w:r>
        <w:t>scripts/tools/</w:t>
      </w:r>
    </w:p>
    <w:p w14:paraId="4939BD7E">
      <w:pPr>
        <w:ind w:firstLine="480" w:firstLineChars="200"/>
      </w:pPr>
      <w:r>
        <w:t>工具脚本目录，根层含 print_lab_joint_body_names.py、4 个 .py 与 2 个 .yaml（合计 6 个文件），并下辖 retarget/ 子目录；README 引用 scripts/tools/retarget/dataset_retarget.py、scripts/tools/retarget/config/g1_29dof.yaml 与 scripts/tools/retarget/gmr_to_lab.py 说明运动数据转换流程。</w:t>
      </w:r>
    </w:p>
    <w:p w14:paraId="122B249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 个；递归共 6 个文件、2 个目录。依据该仓 README 原文</w:t>
      </w:r>
    </w:p>
    <w:p w14:paraId="4D5C1CB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代表文件：print_lab_joint_body_names.py。</w:t>
      </w:r>
    </w:p>
    <w:p w14:paraId="7C915EB2">
      <w:pPr>
        <w:pStyle w:val="4"/>
      </w:pPr>
      <w:bookmarkStart w:id="6" w:name="_Toc21195"/>
      <w:r>
        <w:t>source/</w:t>
      </w:r>
      <w:bookmarkEnd w:id="6"/>
    </w:p>
    <w:p w14:paraId="0116B352">
      <w:pPr>
        <w:ind w:firstLine="480" w:firstLineChars="200"/>
      </w:pPr>
      <w:r>
        <w:t>源码根目录，下辖 legged_lab/ 一个子目录，扩展名以 .pkl、.stl、.py、.usd 为主；README 的安装步骤以 python -m pip install -e source/legged_lab 指向该目录。</w:t>
      </w:r>
    </w:p>
    <w:p w14:paraId="16F672E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343 个文件、61 个目录。依据该仓 README 原文</w:t>
      </w:r>
    </w:p>
    <w:p w14:paraId="24B43970">
      <w:pPr>
        <w:pStyle w:val="5"/>
      </w:pPr>
      <w:r>
        <w:t>source/legged_lab/</w:t>
      </w:r>
    </w:p>
    <w:p w14:paraId="52086082">
      <w:pPr>
        <w:ind w:firstLine="480" w:firstLineChars="200"/>
      </w:pPr>
      <w:r>
        <w:t>可安装的 Python 包目录，根层含 pyproject.toml 与 setup.py，并下辖 config、docs、legged_lab、test 四个子目录；README 指出运动数据位于 source/legged_lab/legged_lab/data/MotionData，任务配置示例为 source/legged_lab/legged_lab/tasks/locomotion/amp/config/g1/g1_amp_env_cfg.py。</w:t>
      </w:r>
    </w:p>
    <w:p w14:paraId="46D3F38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4 个；递归共 343 个文件、60 个目录。依据该仓 README 原文</w:t>
      </w:r>
    </w:p>
    <w:p w14:paraId="4C309F7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代表文件：pyproject.toml、setup.py。</w:t>
      </w:r>
    </w:p>
    <w:p w14:paraId="4F373858">
      <w:pPr>
        <w:pStyle w:val="4"/>
      </w:pPr>
      <w:bookmarkStart w:id="7" w:name="_Toc7250"/>
      <w:r>
        <w:t>根目录文件</w:t>
      </w:r>
      <w:bookmarkEnd w:id="7"/>
    </w:p>
    <w:p w14:paraId="1951EE30">
      <w:pPr>
        <w:ind w:firstLine="480" w:firstLineChars="200"/>
      </w:pPr>
      <w:r>
        <w:t>.dockerignore：Docker 构建忽略规则。</w:t>
      </w:r>
    </w:p>
    <w:p w14:paraId="7CFA8C76">
      <w:pPr>
        <w:ind w:firstLine="480" w:firstLineChars="200"/>
      </w:pPr>
      <w:r>
        <w:t>.flake8：flake8 代码风格检查配置，声明忽略项与行宽等规则。</w:t>
      </w:r>
    </w:p>
    <w:p w14:paraId="369EE3F6">
      <w:pPr>
        <w:ind w:firstLine="480" w:firstLineChars="200"/>
      </w:pPr>
      <w:r>
        <w:t>.gitattributes：Git 属性配置，结合 README 关于 git lfs 的说明，用于声明大文件（运动数据与机器人模型）走 LFS 存储。</w:t>
      </w:r>
    </w:p>
    <w:p w14:paraId="6E71C331">
      <w:pPr>
        <w:ind w:firstLine="480" w:firstLineChars="200"/>
      </w:pPr>
      <w:r>
        <w:t>.gitignore：Git 忽略规则，声明不纳入版本控制的文件。</w:t>
      </w:r>
    </w:p>
    <w:p w14:paraId="4CCE54DF">
      <w:pPr>
        <w:ind w:firstLine="480" w:firstLineChars="200"/>
      </w:pPr>
      <w:r>
        <w:t>.pre-commit-config.yaml：pre-commit 钩子配置，定义提交前自动执行的检查。</w:t>
      </w:r>
    </w:p>
    <w:p w14:paraId="3061237F">
      <w:pPr>
        <w:ind w:firstLine="480" w:firstLineChars="200"/>
      </w:pPr>
      <w:r>
        <w:t>LICENCE：许可证正文（英式拼写文件名），该仓采用 Apache-2.0。</w:t>
      </w:r>
    </w:p>
    <w:p w14:paraId="6270EEE7">
      <w:pPr>
        <w:ind w:firstLine="480" w:firstLineChars="200"/>
      </w:pPr>
      <w:r>
        <w:t>README.md：仓库说明文档，介绍定位、关键特性、安装、数据准备、训练与播放用法。</w:t>
      </w:r>
    </w:p>
    <w:p w14:paraId="71DE8AD9">
      <w:pPr>
        <w:ind w:firstLine="480" w:firstLineChars="200"/>
      </w:pPr>
      <w:r>
        <w:t>pyproject.toml：Python 项目配置，声明依赖与打包方式。</w:t>
      </w:r>
    </w:p>
    <w:p w14:paraId="15540E99">
      <w:pPr>
        <w:pStyle w:val="3"/>
      </w:pPr>
      <w:bookmarkStart w:id="8" w:name="_Toc23"/>
      <w:r>
        <w:t>附录：完整文件清单</w:t>
      </w:r>
      <w:bookmarkEnd w:id="8"/>
    </w:p>
    <w:p w14:paraId="2CE214FC">
      <w:pPr>
        <w:ind w:firstLine="480" w:firstLineChars="200"/>
      </w:pPr>
      <w:r>
        <w:t>下表按路径列出该仓库全部 374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28C2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14C8436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0D315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199E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2CC6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.dockerignore</w:t>
            </w:r>
          </w:p>
        </w:tc>
        <w:tc>
          <w:tcPr>
            <w:tcW w:w="4535" w:type="dxa"/>
            <w:vAlign w:val="center"/>
          </w:tcPr>
          <w:p w14:paraId="17D0AF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source/legged_lab/legged_lab/data/Robots/Unitree/g1_29dof/meshes/left_wrist_yaw_link.STL</w:t>
            </w:r>
          </w:p>
        </w:tc>
      </w:tr>
      <w:tr w14:paraId="59D5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4CA4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.flake8</w:t>
            </w:r>
          </w:p>
        </w:tc>
        <w:tc>
          <w:tcPr>
            <w:tcW w:w="4535" w:type="dxa"/>
            <w:vAlign w:val="center"/>
          </w:tcPr>
          <w:p w14:paraId="7019B7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source/legged_lab/legged_lab/data/Robots/Unitree/g1_29dof/meshes/logo_link.STL</w:t>
            </w:r>
          </w:p>
        </w:tc>
      </w:tr>
      <w:tr w14:paraId="2DD0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DE21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37EA79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source/legged_lab/legged_lab/data/Robots/Unitree/g1_29dof/meshes/pelvis.STL</w:t>
            </w:r>
          </w:p>
        </w:tc>
      </w:tr>
      <w:tr w14:paraId="6728B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FED3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7D0E34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source/legged_lab/legged_lab/data/Robots/Unitree/g1_29dof/meshes/pelvis_contour_link.STL</w:t>
            </w:r>
          </w:p>
        </w:tc>
      </w:tr>
      <w:tr w14:paraId="6A05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4D34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.pre-commit-config.yaml</w:t>
            </w:r>
          </w:p>
        </w:tc>
        <w:tc>
          <w:tcPr>
            <w:tcW w:w="4535" w:type="dxa"/>
            <w:vAlign w:val="center"/>
          </w:tcPr>
          <w:p w14:paraId="01622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source/legged_lab/legged_lab/data/Robots/Unitree/g1_29dof/meshes/right_ankle_pitch_link.STL</w:t>
            </w:r>
          </w:p>
        </w:tc>
      </w:tr>
      <w:tr w14:paraId="6CAA8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0032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.vscode/.gitignore</w:t>
            </w:r>
          </w:p>
        </w:tc>
        <w:tc>
          <w:tcPr>
            <w:tcW w:w="4535" w:type="dxa"/>
            <w:vAlign w:val="center"/>
          </w:tcPr>
          <w:p w14:paraId="4428E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source/legged_lab/legged_lab/data/Robots/Unitree/g1_29dof/meshes/right_ankle_roll_link.STL</w:t>
            </w:r>
          </w:p>
        </w:tc>
      </w:tr>
      <w:tr w14:paraId="4E5D0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A397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.vscode/extensions.json</w:t>
            </w:r>
          </w:p>
        </w:tc>
        <w:tc>
          <w:tcPr>
            <w:tcW w:w="4535" w:type="dxa"/>
            <w:vAlign w:val="center"/>
          </w:tcPr>
          <w:p w14:paraId="7C52F6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source/legged_lab/legged_lab/data/Robots/Unitree/g1_29dof/meshes/right_elbow_link.STL</w:t>
            </w:r>
          </w:p>
        </w:tc>
      </w:tr>
      <w:tr w14:paraId="57E60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D3BF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.vscode/tasks.json</w:t>
            </w:r>
          </w:p>
        </w:tc>
        <w:tc>
          <w:tcPr>
            <w:tcW w:w="4535" w:type="dxa"/>
            <w:vAlign w:val="center"/>
          </w:tcPr>
          <w:p w14:paraId="49CC2C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source/legged_lab/legged_lab/data/Robots/Unitree/g1_29dof/meshes/right_hand_index_0_link.STL</w:t>
            </w:r>
          </w:p>
        </w:tc>
      </w:tr>
      <w:tr w14:paraId="70D1F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4E4E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.vscode/tools/launch.template.json</w:t>
            </w:r>
          </w:p>
        </w:tc>
        <w:tc>
          <w:tcPr>
            <w:tcW w:w="4535" w:type="dxa"/>
            <w:vAlign w:val="center"/>
          </w:tcPr>
          <w:p w14:paraId="239AE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source/legged_lab/legged_lab/data/Robots/Unitree/g1_29dof/meshes/right_hand_index_1_link.STL</w:t>
            </w:r>
          </w:p>
        </w:tc>
      </w:tr>
      <w:tr w14:paraId="33AF3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DB95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.vscode/tools/settings.template.json</w:t>
            </w:r>
          </w:p>
        </w:tc>
        <w:tc>
          <w:tcPr>
            <w:tcW w:w="4535" w:type="dxa"/>
            <w:vAlign w:val="center"/>
          </w:tcPr>
          <w:p w14:paraId="2A7655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source/legged_lab/legged_lab/data/Robots/Unitree/g1_29dof/meshes/right_hand_middle_0_link.STL</w:t>
            </w:r>
          </w:p>
        </w:tc>
      </w:tr>
      <w:tr w14:paraId="4A7A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6550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.vscode/tools/setup_vscode.py</w:t>
            </w:r>
          </w:p>
        </w:tc>
        <w:tc>
          <w:tcPr>
            <w:tcW w:w="4535" w:type="dxa"/>
            <w:vAlign w:val="center"/>
          </w:tcPr>
          <w:p w14:paraId="77BBD0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source/legged_lab/legged_lab/data/Robots/Unitree/g1_29dof/meshes/right_hand_middle_1_link.STL</w:t>
            </w:r>
          </w:p>
        </w:tc>
      </w:tr>
      <w:tr w14:paraId="6EAFB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ACD6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LICENCE</w:t>
            </w:r>
          </w:p>
        </w:tc>
        <w:tc>
          <w:tcPr>
            <w:tcW w:w="4535" w:type="dxa"/>
            <w:vAlign w:val="center"/>
          </w:tcPr>
          <w:p w14:paraId="3D819B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source/legged_lab/legged_lab/data/Robots/Unitree/g1_29dof/meshes/right_hand_palm_link.STL</w:t>
            </w:r>
          </w:p>
        </w:tc>
      </w:tr>
      <w:tr w14:paraId="1555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E71B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2253C9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source/legged_lab/legged_lab/data/Robots/Unitree/g1_29dof/meshes/right_hand_thumb_0_link.STL</w:t>
            </w:r>
          </w:p>
        </w:tc>
      </w:tr>
      <w:tr w14:paraId="385C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79EC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docker/.env.base</w:t>
            </w:r>
          </w:p>
        </w:tc>
        <w:tc>
          <w:tcPr>
            <w:tcW w:w="4535" w:type="dxa"/>
            <w:vAlign w:val="center"/>
          </w:tcPr>
          <w:p w14:paraId="05F539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source/legged_lab/legged_lab/data/Robots/Unitree/g1_29dof/meshes/right_hand_thumb_1_link.STL</w:t>
            </w:r>
          </w:p>
        </w:tc>
      </w:tr>
      <w:tr w14:paraId="167D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78FC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docker/Dockerfile</w:t>
            </w:r>
          </w:p>
        </w:tc>
        <w:tc>
          <w:tcPr>
            <w:tcW w:w="4535" w:type="dxa"/>
            <w:vAlign w:val="center"/>
          </w:tcPr>
          <w:p w14:paraId="3ACFC0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source/legged_lab/legged_lab/data/Robots/Unitree/g1_29dof/meshes/right_hand_thumb_2_link.STL</w:t>
            </w:r>
          </w:p>
        </w:tc>
      </w:tr>
      <w:tr w14:paraId="34BC1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7897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docker/docker-compose.yaml</w:t>
            </w:r>
          </w:p>
        </w:tc>
        <w:tc>
          <w:tcPr>
            <w:tcW w:w="4535" w:type="dxa"/>
            <w:vAlign w:val="center"/>
          </w:tcPr>
          <w:p w14:paraId="60BC26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source/legged_lab/legged_lab/data/Robots/Unitree/g1_29dof/meshes/right_hip_pitch_link.STL</w:t>
            </w:r>
          </w:p>
        </w:tc>
      </w:tr>
      <w:tr w14:paraId="3C6BD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C9B1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pyproject.toml</w:t>
            </w:r>
          </w:p>
        </w:tc>
        <w:tc>
          <w:tcPr>
            <w:tcW w:w="4535" w:type="dxa"/>
            <w:vAlign w:val="center"/>
          </w:tcPr>
          <w:p w14:paraId="535557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source/legged_lab/legged_lab/data/Robots/Unitree/g1_29dof/meshes/right_hip_roll_link.STL</w:t>
            </w:r>
          </w:p>
        </w:tc>
      </w:tr>
      <w:tr w14:paraId="1CB7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6206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scripts/atom01_lab_to_mujoco.py</w:t>
            </w:r>
          </w:p>
        </w:tc>
        <w:tc>
          <w:tcPr>
            <w:tcW w:w="4535" w:type="dxa"/>
            <w:vAlign w:val="center"/>
          </w:tcPr>
          <w:p w14:paraId="17893A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source/legged_lab/legged_lab/data/Robots/Unitree/g1_29dof/meshes/right_hip_yaw_link.STL</w:t>
            </w:r>
          </w:p>
        </w:tc>
      </w:tr>
      <w:tr w14:paraId="1C250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2104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scripts/atom01_long_base_link_lab_to_mujoco.py</w:t>
            </w:r>
          </w:p>
        </w:tc>
        <w:tc>
          <w:tcPr>
            <w:tcW w:w="4535" w:type="dxa"/>
            <w:vAlign w:val="center"/>
          </w:tcPr>
          <w:p w14:paraId="555466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source/legged_lab/legged_lab/data/Robots/Unitree/g1_29dof/meshes/right_knee_link.STL</w:t>
            </w:r>
          </w:p>
        </w:tc>
      </w:tr>
      <w:tr w14:paraId="251B3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FC43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scripts/list_envs.py</w:t>
            </w:r>
          </w:p>
        </w:tc>
        <w:tc>
          <w:tcPr>
            <w:tcW w:w="4535" w:type="dxa"/>
            <w:vAlign w:val="center"/>
          </w:tcPr>
          <w:p w14:paraId="23784B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source/legged_lab/legged_lab/data/Robots/Unitree/g1_29dof/meshes/right_rubber_hand.STL</w:t>
            </w:r>
          </w:p>
        </w:tc>
      </w:tr>
      <w:tr w14:paraId="3AEB5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5E50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scripts/play_anim.py</w:t>
            </w:r>
          </w:p>
        </w:tc>
        <w:tc>
          <w:tcPr>
            <w:tcW w:w="4535" w:type="dxa"/>
            <w:vAlign w:val="center"/>
          </w:tcPr>
          <w:p w14:paraId="11E08B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source/legged_lab/legged_lab/data/Robots/Unitree/g1_29dof/meshes/right_shoulder_pitch_link.STL</w:t>
            </w:r>
          </w:p>
        </w:tc>
      </w:tr>
      <w:tr w14:paraId="20ECD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CAAE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scripts/rename_template.py</w:t>
            </w:r>
          </w:p>
        </w:tc>
        <w:tc>
          <w:tcPr>
            <w:tcW w:w="4535" w:type="dxa"/>
            <w:vAlign w:val="center"/>
          </w:tcPr>
          <w:p w14:paraId="4E9CE0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source/legged_lab/legged_lab/data/Robots/Unitree/g1_29dof/meshes/right_shoulder_roll_link.STL</w:t>
            </w:r>
          </w:p>
        </w:tc>
      </w:tr>
      <w:tr w14:paraId="71C42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CE64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scripts/rsl_rl/cli_args.py</w:t>
            </w:r>
          </w:p>
        </w:tc>
        <w:tc>
          <w:tcPr>
            <w:tcW w:w="4535" w:type="dxa"/>
            <w:vAlign w:val="center"/>
          </w:tcPr>
          <w:p w14:paraId="1CA185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source/legged_lab/legged_lab/data/Robots/Unitree/g1_29dof/meshes/right_shoulder_yaw_link.STL</w:t>
            </w:r>
          </w:p>
        </w:tc>
      </w:tr>
      <w:tr w14:paraId="4F00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4B3C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scripts/rsl_rl/play.py</w:t>
            </w:r>
          </w:p>
        </w:tc>
        <w:tc>
          <w:tcPr>
            <w:tcW w:w="4535" w:type="dxa"/>
            <w:vAlign w:val="center"/>
          </w:tcPr>
          <w:p w14:paraId="2EF6C1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source/legged_lab/legged_lab/data/Robots/Unitree/g1_29dof/meshes/right_wrist_pitch_link.STL</w:t>
            </w:r>
          </w:p>
        </w:tc>
      </w:tr>
      <w:tr w14:paraId="7F05B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D2EF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scripts/rsl_rl/train.py</w:t>
            </w:r>
          </w:p>
        </w:tc>
        <w:tc>
          <w:tcPr>
            <w:tcW w:w="4535" w:type="dxa"/>
            <w:vAlign w:val="center"/>
          </w:tcPr>
          <w:p w14:paraId="460BE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source/legged_lab/legged_lab/data/Robots/Unitree/g1_29dof/meshes/right_wrist_roll_link.STL</w:t>
            </w:r>
          </w:p>
        </w:tc>
      </w:tr>
      <w:tr w14:paraId="22438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FBEE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scripts/tools/print_lab_joint_body_names.py</w:t>
            </w:r>
          </w:p>
        </w:tc>
        <w:tc>
          <w:tcPr>
            <w:tcW w:w="4535" w:type="dxa"/>
            <w:vAlign w:val="center"/>
          </w:tcPr>
          <w:p w14:paraId="7AE5AA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source/legged_lab/legged_lab/data/Robots/Unitree/g1_29dof/meshes/right_wrist_roll_rubber_hand.STL</w:t>
            </w:r>
          </w:p>
        </w:tc>
      </w:tr>
      <w:tr w14:paraId="69C34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D89A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scripts/tools/retarget/config/atom01.yaml</w:t>
            </w:r>
          </w:p>
        </w:tc>
        <w:tc>
          <w:tcPr>
            <w:tcW w:w="4535" w:type="dxa"/>
            <w:vAlign w:val="center"/>
          </w:tcPr>
          <w:p w14:paraId="5A9383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source/legged_lab/legged_lab/data/Robots/Unitree/g1_29dof/meshes/right_wrist_yaw_link.STL</w:t>
            </w:r>
          </w:p>
        </w:tc>
      </w:tr>
      <w:tr w14:paraId="3DD00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4D5D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scripts/tools/retarget/config/g1_29dof.yaml</w:t>
            </w:r>
          </w:p>
        </w:tc>
        <w:tc>
          <w:tcPr>
            <w:tcW w:w="4535" w:type="dxa"/>
            <w:vAlign w:val="center"/>
          </w:tcPr>
          <w:p w14:paraId="63FA7B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source/legged_lab/legged_lab/data/Robots/Unitree/g1_29dof/meshes/torso_constraint_L_link.STL</w:t>
            </w:r>
          </w:p>
        </w:tc>
      </w:tr>
      <w:tr w14:paraId="70A5D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5DC2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scripts/tools/retarget/dataset_retarget.py</w:t>
            </w:r>
          </w:p>
        </w:tc>
        <w:tc>
          <w:tcPr>
            <w:tcW w:w="4535" w:type="dxa"/>
            <w:vAlign w:val="center"/>
          </w:tcPr>
          <w:p w14:paraId="42C3A1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source/legged_lab/legged_lab/data/Robots/Unitree/g1_29dof/meshes/torso_constraint_L_rod_link.STL</w:t>
            </w:r>
          </w:p>
        </w:tc>
      </w:tr>
      <w:tr w14:paraId="11C05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82B9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scripts/tools/retarget/gmr_to_lab.py</w:t>
            </w:r>
          </w:p>
        </w:tc>
        <w:tc>
          <w:tcPr>
            <w:tcW w:w="4535" w:type="dxa"/>
            <w:vAlign w:val="center"/>
          </w:tcPr>
          <w:p w14:paraId="4A08D2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source/legged_lab/legged_lab/data/Robots/Unitree/g1_29dof/meshes/torso_constraint_R_link.STL</w:t>
            </w:r>
          </w:p>
        </w:tc>
      </w:tr>
      <w:tr w14:paraId="766F9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C61C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scripts/tools/retarget/single_retarget.py</w:t>
            </w:r>
          </w:p>
        </w:tc>
        <w:tc>
          <w:tcPr>
            <w:tcW w:w="4535" w:type="dxa"/>
            <w:vAlign w:val="center"/>
          </w:tcPr>
          <w:p w14:paraId="203AE3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source/legged_lab/legged_lab/data/Robots/Unitree/g1_29dof/meshes/torso_constraint_R_rod_link.STL</w:t>
            </w:r>
          </w:p>
        </w:tc>
      </w:tr>
      <w:tr w14:paraId="49F66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20BF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source/legged_lab/config/extension.toml</w:t>
            </w:r>
          </w:p>
        </w:tc>
        <w:tc>
          <w:tcPr>
            <w:tcW w:w="4535" w:type="dxa"/>
            <w:vAlign w:val="center"/>
          </w:tcPr>
          <w:p w14:paraId="591111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source/legged_lab/legged_lab/data/Robots/Unitree/g1_29dof/meshes/torso_link.STL</w:t>
            </w:r>
          </w:p>
        </w:tc>
      </w:tr>
      <w:tr w14:paraId="3696E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893D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source/legged_lab/docs/CHANGELOG.rst</w:t>
            </w:r>
          </w:p>
        </w:tc>
        <w:tc>
          <w:tcPr>
            <w:tcW w:w="4535" w:type="dxa"/>
            <w:vAlign w:val="center"/>
          </w:tcPr>
          <w:p w14:paraId="5E94EC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source/legged_lab/legged_lab/data/Robots/Unitree/g1_29dof/meshes/waist_constraint_L.STL</w:t>
            </w:r>
          </w:p>
        </w:tc>
      </w:tr>
      <w:tr w14:paraId="5C3E6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01C5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source/legged_lab/legged_lab/__init__.py</w:t>
            </w:r>
          </w:p>
        </w:tc>
        <w:tc>
          <w:tcPr>
            <w:tcW w:w="4535" w:type="dxa"/>
            <w:vAlign w:val="center"/>
          </w:tcPr>
          <w:p w14:paraId="79181E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source/legged_lab/legged_lab/data/Robots/Unitree/g1_29dof/meshes/waist_constraint_R.STL</w:t>
            </w:r>
          </w:p>
        </w:tc>
      </w:tr>
      <w:tr w14:paraId="2BAF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0726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source/legged_lab/legged_lab/assets/roboparty.py</w:t>
            </w:r>
          </w:p>
        </w:tc>
        <w:tc>
          <w:tcPr>
            <w:tcW w:w="4535" w:type="dxa"/>
            <w:vAlign w:val="center"/>
          </w:tcPr>
          <w:p w14:paraId="5CE57E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source/legged_lab/legged_lab/data/Robots/Unitree/g1_29dof/meshes/waist_roll_link.STL</w:t>
            </w:r>
          </w:p>
        </w:tc>
      </w:tr>
      <w:tr w14:paraId="38318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5FA9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source/legged_lab/legged_lab/assets/unitree.py</w:t>
            </w:r>
          </w:p>
        </w:tc>
        <w:tc>
          <w:tcPr>
            <w:tcW w:w="4535" w:type="dxa"/>
            <w:vAlign w:val="center"/>
          </w:tcPr>
          <w:p w14:paraId="724E2A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source/legged_lab/legged_lab/data/Robots/Unitree/g1_29dof/meshes/waist_support_link.STL</w:t>
            </w:r>
          </w:p>
        </w:tc>
      </w:tr>
      <w:tr w14:paraId="4709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C26B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source/legged_lab/legged_lab/assets/unitree_actuators.py</w:t>
            </w:r>
          </w:p>
        </w:tc>
        <w:tc>
          <w:tcPr>
            <w:tcW w:w="4535" w:type="dxa"/>
            <w:vAlign w:val="center"/>
          </w:tcPr>
          <w:p w14:paraId="1C35D9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source/legged_lab/legged_lab/data/Robots/Unitree/g1_29dof/meshes/waist_yaw_link.STL</w:t>
            </w:r>
          </w:p>
        </w:tc>
      </w:tr>
      <w:tr w14:paraId="1E9DE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84B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source/legged_lab/legged_lab/data/MotionData/atom01_gmr/127_03.pkl</w:t>
            </w:r>
          </w:p>
        </w:tc>
        <w:tc>
          <w:tcPr>
            <w:tcW w:w="4535" w:type="dxa"/>
            <w:vAlign w:val="center"/>
          </w:tcPr>
          <w:p w14:paraId="1B7D0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source/legged_lab/legged_lab/data/Robots/Unitree/g1_29dof/usd/g1_29dof_rev_1_0/configuration/g1_29dof_rev_1_0_base.usd</w:t>
            </w:r>
          </w:p>
        </w:tc>
      </w:tr>
      <w:tr w14:paraId="7BF74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E028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source/legged_lab/legged_lab/data/MotionData/atom01_gmr/127_04.pkl</w:t>
            </w:r>
          </w:p>
        </w:tc>
        <w:tc>
          <w:tcPr>
            <w:tcW w:w="4535" w:type="dxa"/>
            <w:vAlign w:val="center"/>
          </w:tcPr>
          <w:p w14:paraId="216A23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source/legged_lab/legged_lab/data/Robots/Unitree/g1_29dof/usd/g1_29dof_rev_1_0/configuration/g1_29dof_rev_1_0_physics.usd</w:t>
            </w:r>
          </w:p>
        </w:tc>
      </w:tr>
      <w:tr w14:paraId="7DA71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4624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source/legged_lab/legged_lab/data/MotionData/atom01_gmr/127_06.pkl</w:t>
            </w:r>
          </w:p>
        </w:tc>
        <w:tc>
          <w:tcPr>
            <w:tcW w:w="4535" w:type="dxa"/>
            <w:vAlign w:val="center"/>
          </w:tcPr>
          <w:p w14:paraId="14D100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source/legged_lab/legged_lab/data/Robots/Unitree/g1_29dof/usd/g1_29dof_rev_1_0/configuration/g1_29dof_rev_1_0_sensor.usd</w:t>
            </w:r>
          </w:p>
        </w:tc>
      </w:tr>
      <w:tr w14:paraId="04429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7869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source/legged_lab/legged_lab/data/MotionData/atom01_gmr/143_03.pkl</w:t>
            </w:r>
          </w:p>
        </w:tc>
        <w:tc>
          <w:tcPr>
            <w:tcW w:w="4535" w:type="dxa"/>
            <w:vAlign w:val="center"/>
          </w:tcPr>
          <w:p w14:paraId="0D228D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source/legged_lab/legged_lab/data/Robots/Unitree/g1_29dof/usd/g1_29dof_rev_1_0/g1_29dof_rev_1_0.usd</w:t>
            </w:r>
          </w:p>
        </w:tc>
      </w:tr>
      <w:tr w14:paraId="023F8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C778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source/legged_lab/legged_lab/data/MotionData/atom01_gmr/A1-_Stand_stageii.pkl</w:t>
            </w:r>
          </w:p>
        </w:tc>
        <w:tc>
          <w:tcPr>
            <w:tcW w:w="4535" w:type="dxa"/>
            <w:vAlign w:val="center"/>
          </w:tcPr>
          <w:p w14:paraId="7C40C3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source/legged_lab/legged_lab/data/Robots/Unitree/go2/usd/configuration/go2_description_base.usd</w:t>
            </w:r>
          </w:p>
        </w:tc>
      </w:tr>
      <w:tr w14:paraId="1D801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59F5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source/legged_lab/legged_lab/data/MotionData/atom01_gmr/B10_-__Walk_turn_left_45_stageii.pkl</w:t>
            </w:r>
          </w:p>
        </w:tc>
        <w:tc>
          <w:tcPr>
            <w:tcW w:w="4535" w:type="dxa"/>
            <w:vAlign w:val="center"/>
          </w:tcPr>
          <w:p w14:paraId="21A38D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source/legged_lab/legged_lab/data/Robots/Unitree/go2/usd/configuration/go2_description_physics.usd</w:t>
            </w:r>
          </w:p>
        </w:tc>
      </w:tr>
      <w:tr w14:paraId="5C292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738B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source/legged_lab/legged_lab/data/MotionData/atom01_gmr/B13_-__Walk_turn_right_90_stageii.pkl</w:t>
            </w:r>
          </w:p>
        </w:tc>
        <w:tc>
          <w:tcPr>
            <w:tcW w:w="4535" w:type="dxa"/>
            <w:vAlign w:val="center"/>
          </w:tcPr>
          <w:p w14:paraId="46334E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source/legged_lab/legged_lab/data/Robots/Unitree/go2/usd/configuration/go2_description_sensor.usd</w:t>
            </w:r>
          </w:p>
        </w:tc>
      </w:tr>
      <w:tr w14:paraId="0427C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2CA5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source/legged_lab/legged_lab/data/MotionData/atom01_gmr/B14_-__Walk_turn_right_45_t2_stageii.pkl</w:t>
            </w:r>
          </w:p>
        </w:tc>
        <w:tc>
          <w:tcPr>
            <w:tcW w:w="4535" w:type="dxa"/>
            <w:vAlign w:val="center"/>
          </w:tcPr>
          <w:p w14:paraId="452154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source/legged_lab/legged_lab/data/Robots/Unitree/go2/usd/go2.usd</w:t>
            </w:r>
          </w:p>
        </w:tc>
      </w:tr>
      <w:tr w14:paraId="69AC4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756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source/legged_lab/legged_lab/data/MotionData/atom01_gmr/B15_-__Walk_turn_around_stageii.pkl</w:t>
            </w:r>
          </w:p>
        </w:tc>
        <w:tc>
          <w:tcPr>
            <w:tcW w:w="4535" w:type="dxa"/>
            <w:vAlign w:val="center"/>
          </w:tcPr>
          <w:p w14:paraId="4BBFB2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source/legged_lab/legged_lab/data/Robots/atom01/atom01.usd</w:t>
            </w:r>
          </w:p>
        </w:tc>
      </w:tr>
      <w:tr w14:paraId="48CE6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653A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source/legged_lab/legged_lab/data/MotionData/atom01_gmr/B22_-__side_step_left_stageii.pkl</w:t>
            </w:r>
          </w:p>
        </w:tc>
        <w:tc>
          <w:tcPr>
            <w:tcW w:w="4535" w:type="dxa"/>
            <w:vAlign w:val="center"/>
          </w:tcPr>
          <w:p w14:paraId="2B95E2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source/legged_lab/legged_lab/data/Robots/atom01/config.yaml</w:t>
            </w:r>
          </w:p>
        </w:tc>
      </w:tr>
      <w:tr w14:paraId="31F24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095A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source/legged_lab/legged_lab/data/MotionData/atom01_gmr/B23_-__side_step_right_stageii.pkl</w:t>
            </w:r>
          </w:p>
        </w:tc>
        <w:tc>
          <w:tcPr>
            <w:tcW w:w="4535" w:type="dxa"/>
            <w:vAlign w:val="center"/>
          </w:tcPr>
          <w:p w14:paraId="38FDD4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source/legged_lab/legged_lab/data/Robots/atom01/configuration/atom01_base.usd</w:t>
            </w:r>
          </w:p>
        </w:tc>
      </w:tr>
      <w:tr w14:paraId="38756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0BA3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source/legged_lab/legged_lab/data/MotionData/atom01_gmr/B4_-_Stand_to_Walk_backwards_stageii.pkl</w:t>
            </w:r>
          </w:p>
        </w:tc>
        <w:tc>
          <w:tcPr>
            <w:tcW w:w="4535" w:type="dxa"/>
            <w:vAlign w:val="center"/>
          </w:tcPr>
          <w:p w14:paraId="3DC740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source/legged_lab/legged_lab/data/Robots/atom01/configuration/atom01_physics.usd</w:t>
            </w:r>
          </w:p>
        </w:tc>
      </w:tr>
      <w:tr w14:paraId="4FF01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5D8B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source/legged_lab/legged_lab/data/MotionData/atom01_gmr/B9_-__Walk_turn_left_90_stageii.pkl</w:t>
            </w:r>
          </w:p>
        </w:tc>
        <w:tc>
          <w:tcPr>
            <w:tcW w:w="4535" w:type="dxa"/>
            <w:vAlign w:val="center"/>
          </w:tcPr>
          <w:p w14:paraId="5B3157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source/legged_lab/legged_lab/data/Robots/atom01/configuration/atom01_sensor.usd</w:t>
            </w:r>
          </w:p>
        </w:tc>
      </w:tr>
      <w:tr w14:paraId="2919E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00A4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source/legged_lab/legged_lab/data/MotionData/atom01_gmr/C12_-_run_turn_left_45_stageii.pkl</w:t>
            </w:r>
          </w:p>
        </w:tc>
        <w:tc>
          <w:tcPr>
            <w:tcW w:w="4535" w:type="dxa"/>
            <w:vAlign w:val="center"/>
          </w:tcPr>
          <w:p w14:paraId="744E88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source/legged_lab/legged_lab/data/Robots/atom01/meshes/base_link.STL</w:t>
            </w:r>
          </w:p>
        </w:tc>
      </w:tr>
      <w:tr w14:paraId="353D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BD46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source/legged_lab/legged_lab/data/MotionData/atom01_gmr/C15_-_run_turn_right_45_stageii.pkl</w:t>
            </w:r>
          </w:p>
        </w:tc>
        <w:tc>
          <w:tcPr>
            <w:tcW w:w="4535" w:type="dxa"/>
            <w:vAlign w:val="center"/>
          </w:tcPr>
          <w:p w14:paraId="640A8A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source/legged_lab/legged_lab/data/Robots/atom01/meshes/left_ankle_pitch_link.STL</w:t>
            </w:r>
          </w:p>
        </w:tc>
      </w:tr>
      <w:tr w14:paraId="36141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6DED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source/legged_lab/legged_lab/data/MotionData/atom01_gmr/C17_-_run_change_direction_stageii.pkl</w:t>
            </w:r>
          </w:p>
        </w:tc>
        <w:tc>
          <w:tcPr>
            <w:tcW w:w="4535" w:type="dxa"/>
            <w:vAlign w:val="center"/>
          </w:tcPr>
          <w:p w14:paraId="5215EA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source/legged_lab/legged_lab/data/Robots/atom01/meshes/left_ankle_roll_link.STL</w:t>
            </w:r>
          </w:p>
        </w:tc>
      </w:tr>
      <w:tr w14:paraId="6F848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862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source/legged_lab/legged_lab/data/MotionData/atom01_gmr/C1_-_stand_to_run_stageii.pkl</w:t>
            </w:r>
          </w:p>
        </w:tc>
        <w:tc>
          <w:tcPr>
            <w:tcW w:w="4535" w:type="dxa"/>
            <w:vAlign w:val="center"/>
          </w:tcPr>
          <w:p w14:paraId="0813AC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source/legged_lab/legged_lab/data/Robots/atom01/meshes/left_arm_pitch_link.STL</w:t>
            </w:r>
          </w:p>
        </w:tc>
      </w:tr>
      <w:tr w14:paraId="76D95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D6EF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source/legged_lab/legged_lab/data/MotionData/atom01_gmr/C3_-_run_stageii.pkl</w:t>
            </w:r>
          </w:p>
        </w:tc>
        <w:tc>
          <w:tcPr>
            <w:tcW w:w="4535" w:type="dxa"/>
            <w:vAlign w:val="center"/>
          </w:tcPr>
          <w:p w14:paraId="07E10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source/legged_lab/legged_lab/data/Robots/atom01/meshes/left_arm_roll_link.STL</w:t>
            </w:r>
          </w:p>
        </w:tc>
      </w:tr>
      <w:tr w14:paraId="0D3F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1096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source/legged_lab/legged_lab/data/MotionData/atom01_gmr/C4_-_run_to_walk_a_stageii.pkl</w:t>
            </w:r>
          </w:p>
        </w:tc>
        <w:tc>
          <w:tcPr>
            <w:tcW w:w="4535" w:type="dxa"/>
            <w:vAlign w:val="center"/>
          </w:tcPr>
          <w:p w14:paraId="564AAE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source/legged_lab/legged_lab/data/Robots/atom01/meshes/left_arm_yaw_link.STL</w:t>
            </w:r>
          </w:p>
        </w:tc>
      </w:tr>
      <w:tr w14:paraId="1541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D5E4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source/legged_lab/legged_lab/data/MotionData/atom01_gmr/C4_-_run_to_walk_stageii.pkl</w:t>
            </w:r>
          </w:p>
        </w:tc>
        <w:tc>
          <w:tcPr>
            <w:tcW w:w="4535" w:type="dxa"/>
            <w:vAlign w:val="center"/>
          </w:tcPr>
          <w:p w14:paraId="13052B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source/legged_lab/legged_lab/data/Robots/atom01/meshes/left_elbow_pitch_link.STL</w:t>
            </w:r>
          </w:p>
        </w:tc>
      </w:tr>
      <w:tr w14:paraId="4F83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B395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source/legged_lab/legged_lab/data/MotionData/atom01_gmr/C5_-_walk_to_run_stageii.pkl</w:t>
            </w:r>
          </w:p>
        </w:tc>
        <w:tc>
          <w:tcPr>
            <w:tcW w:w="4535" w:type="dxa"/>
            <w:vAlign w:val="center"/>
          </w:tcPr>
          <w:p w14:paraId="356198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source/legged_lab/legged_lab/data/Robots/atom01/meshes/left_elbow_yaw_link.STL</w:t>
            </w:r>
          </w:p>
        </w:tc>
      </w:tr>
      <w:tr w14:paraId="4E339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CFD5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source/legged_lab/legged_lab/data/MotionData/atom01_gmr/xiaobu.pkl</w:t>
            </w:r>
          </w:p>
        </w:tc>
        <w:tc>
          <w:tcPr>
            <w:tcW w:w="4535" w:type="dxa"/>
            <w:vAlign w:val="center"/>
          </w:tcPr>
          <w:p w14:paraId="16F0A9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source/legged_lab/legged_lab/data/Robots/atom01/meshes/left_knee_link.STL</w:t>
            </w:r>
          </w:p>
        </w:tc>
      </w:tr>
      <w:tr w14:paraId="2407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AF1C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source/legged_lab/legged_lab/data/MotionData/atom01_gmr/xuanzhuan.pkl</w:t>
            </w:r>
          </w:p>
        </w:tc>
        <w:tc>
          <w:tcPr>
            <w:tcW w:w="4535" w:type="dxa"/>
            <w:vAlign w:val="center"/>
          </w:tcPr>
          <w:p w14:paraId="0320C6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source/legged_lab/legged_lab/data/Robots/atom01/meshes/left_thigh_pitch_link.STL</w:t>
            </w:r>
          </w:p>
        </w:tc>
      </w:tr>
      <w:tr w14:paraId="4F4E0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65C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source/legged_lab/legged_lab/data/MotionData/atom01_lab/127_03.pkl</w:t>
            </w:r>
          </w:p>
        </w:tc>
        <w:tc>
          <w:tcPr>
            <w:tcW w:w="4535" w:type="dxa"/>
            <w:vAlign w:val="center"/>
          </w:tcPr>
          <w:p w14:paraId="1927F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source/legged_lab/legged_lab/data/Robots/atom01/meshes/left_thigh_roll_link.STL</w:t>
            </w:r>
          </w:p>
        </w:tc>
      </w:tr>
      <w:tr w14:paraId="4241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218B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source/legged_lab/legged_lab/data/MotionData/atom01_lab/127_04.pkl</w:t>
            </w:r>
          </w:p>
        </w:tc>
        <w:tc>
          <w:tcPr>
            <w:tcW w:w="4535" w:type="dxa"/>
            <w:vAlign w:val="center"/>
          </w:tcPr>
          <w:p w14:paraId="712BA2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source/legged_lab/legged_lab/data/Robots/atom01/meshes/left_thigh_yaw_link.STL</w:t>
            </w:r>
          </w:p>
        </w:tc>
      </w:tr>
      <w:tr w14:paraId="23308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5DB7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source/legged_lab/legged_lab/data/MotionData/atom01_lab/127_06.pkl</w:t>
            </w:r>
          </w:p>
        </w:tc>
        <w:tc>
          <w:tcPr>
            <w:tcW w:w="4535" w:type="dxa"/>
            <w:vAlign w:val="center"/>
          </w:tcPr>
          <w:p w14:paraId="7D4132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source/legged_lab/legged_lab/data/Robots/atom01/meshes/right_ankle_pitch_link.STL</w:t>
            </w:r>
          </w:p>
        </w:tc>
      </w:tr>
      <w:tr w14:paraId="41B17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15A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source/legged_lab/legged_lab/data/MotionData/atom01_lab/143_03.pkl</w:t>
            </w:r>
          </w:p>
        </w:tc>
        <w:tc>
          <w:tcPr>
            <w:tcW w:w="4535" w:type="dxa"/>
            <w:vAlign w:val="center"/>
          </w:tcPr>
          <w:p w14:paraId="1074F4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source/legged_lab/legged_lab/data/Robots/atom01/meshes/right_ankle_roll_link.STL</w:t>
            </w:r>
          </w:p>
        </w:tc>
      </w:tr>
      <w:tr w14:paraId="702BD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16BA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source/legged_lab/legged_lab/data/MotionData/atom01_lab/A1-_Stand_stageii.pkl</w:t>
            </w:r>
          </w:p>
        </w:tc>
        <w:tc>
          <w:tcPr>
            <w:tcW w:w="4535" w:type="dxa"/>
            <w:vAlign w:val="center"/>
          </w:tcPr>
          <w:p w14:paraId="6674C7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source/legged_lab/legged_lab/data/Robots/atom01/meshes/right_arm_pitch_link.STL</w:t>
            </w:r>
          </w:p>
        </w:tc>
      </w:tr>
      <w:tr w14:paraId="177A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3C5D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source/legged_lab/legged_lab/data/MotionData/atom01_lab/B10_-__Walk_turn_left_45_stageii.pkl</w:t>
            </w:r>
          </w:p>
        </w:tc>
        <w:tc>
          <w:tcPr>
            <w:tcW w:w="4535" w:type="dxa"/>
            <w:vAlign w:val="center"/>
          </w:tcPr>
          <w:p w14:paraId="7ED94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source/legged_lab/legged_lab/data/Robots/atom01/meshes/right_arm_roll_link.STL</w:t>
            </w:r>
          </w:p>
        </w:tc>
      </w:tr>
      <w:tr w14:paraId="24C22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D618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source/legged_lab/legged_lab/data/MotionData/atom01_lab/B13_-__Walk_turn_right_90_stageii.pkl</w:t>
            </w:r>
          </w:p>
        </w:tc>
        <w:tc>
          <w:tcPr>
            <w:tcW w:w="4535" w:type="dxa"/>
            <w:vAlign w:val="center"/>
          </w:tcPr>
          <w:p w14:paraId="491D46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source/legged_lab/legged_lab/data/Robots/atom01/meshes/right_arm_yaw_link.STL</w:t>
            </w:r>
          </w:p>
        </w:tc>
      </w:tr>
      <w:tr w14:paraId="7D51A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9797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source/legged_lab/legged_lab/data/MotionData/atom01_lab/B14_-__Walk_turn_right_45_t2_stageii.pkl</w:t>
            </w:r>
          </w:p>
        </w:tc>
        <w:tc>
          <w:tcPr>
            <w:tcW w:w="4535" w:type="dxa"/>
            <w:vAlign w:val="center"/>
          </w:tcPr>
          <w:p w14:paraId="0AB002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source/legged_lab/legged_lab/data/Robots/atom01/meshes/right_elbow_pitch_link.STL</w:t>
            </w:r>
          </w:p>
        </w:tc>
      </w:tr>
      <w:tr w14:paraId="1FED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493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source/legged_lab/legged_lab/data/MotionData/atom01_lab/B15_-__Walk_turn_around_stageii.pkl</w:t>
            </w:r>
          </w:p>
        </w:tc>
        <w:tc>
          <w:tcPr>
            <w:tcW w:w="4535" w:type="dxa"/>
            <w:vAlign w:val="center"/>
          </w:tcPr>
          <w:p w14:paraId="3BF0D4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source/legged_lab/legged_lab/data/Robots/atom01/meshes/right_elbow_yaw_link.STL</w:t>
            </w:r>
          </w:p>
        </w:tc>
      </w:tr>
      <w:tr w14:paraId="5CB22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56FC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source/legged_lab/legged_lab/data/MotionData/atom01_lab/B22_-__side_step_left_stageii.pkl</w:t>
            </w:r>
          </w:p>
        </w:tc>
        <w:tc>
          <w:tcPr>
            <w:tcW w:w="4535" w:type="dxa"/>
            <w:vAlign w:val="center"/>
          </w:tcPr>
          <w:p w14:paraId="151964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source/legged_lab/legged_lab/data/Robots/atom01/meshes/right_knee_link.STL</w:t>
            </w:r>
          </w:p>
        </w:tc>
      </w:tr>
      <w:tr w14:paraId="14E41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72F3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source/legged_lab/legged_lab/data/MotionData/atom01_lab/B23_-__side_step_right_stageii.pkl</w:t>
            </w:r>
          </w:p>
        </w:tc>
        <w:tc>
          <w:tcPr>
            <w:tcW w:w="4535" w:type="dxa"/>
            <w:vAlign w:val="center"/>
          </w:tcPr>
          <w:p w14:paraId="318F5E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source/legged_lab/legged_lab/data/Robots/atom01/meshes/right_thigh_pitch_link.STL</w:t>
            </w:r>
          </w:p>
        </w:tc>
      </w:tr>
      <w:tr w14:paraId="0023A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F893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source/legged_lab/legged_lab/data/MotionData/atom01_lab/B4_-_Stand_to_Walk_backwards_stageii.pkl</w:t>
            </w:r>
          </w:p>
        </w:tc>
        <w:tc>
          <w:tcPr>
            <w:tcW w:w="4535" w:type="dxa"/>
            <w:vAlign w:val="center"/>
          </w:tcPr>
          <w:p w14:paraId="4B96D8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source/legged_lab/legged_lab/data/Robots/atom01/meshes/right_thigh_roll_link.STL</w:t>
            </w:r>
          </w:p>
        </w:tc>
      </w:tr>
      <w:tr w14:paraId="06E69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86E7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source/legged_lab/legged_lab/data/MotionData/atom01_lab/B9_-__Walk_turn_left_90_stageii.pkl</w:t>
            </w:r>
          </w:p>
        </w:tc>
        <w:tc>
          <w:tcPr>
            <w:tcW w:w="4535" w:type="dxa"/>
            <w:vAlign w:val="center"/>
          </w:tcPr>
          <w:p w14:paraId="0968D1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source/legged_lab/legged_lab/data/Robots/atom01/meshes/right_thigh_yaw_link.STL</w:t>
            </w:r>
          </w:p>
        </w:tc>
      </w:tr>
      <w:tr w14:paraId="1A7B8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53A3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source/legged_lab/legged_lab/data/MotionData/atom01_lab/C12_-_run_turn_left_45_stageii.pkl</w:t>
            </w:r>
          </w:p>
        </w:tc>
        <w:tc>
          <w:tcPr>
            <w:tcW w:w="4535" w:type="dxa"/>
            <w:vAlign w:val="center"/>
          </w:tcPr>
          <w:p w14:paraId="0E4556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source/legged_lab/legged_lab/data/Robots/atom01/meshes/torso_link.STL</w:t>
            </w:r>
          </w:p>
        </w:tc>
      </w:tr>
      <w:tr w14:paraId="55D3E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0B53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source/legged_lab/legged_lab/data/MotionData/atom01_lab/C15_-_run_turn_right_45_stageii.pkl</w:t>
            </w:r>
          </w:p>
        </w:tc>
        <w:tc>
          <w:tcPr>
            <w:tcW w:w="4535" w:type="dxa"/>
            <w:vAlign w:val="center"/>
          </w:tcPr>
          <w:p w14:paraId="6D4455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source/legged_lab/legged_lab/data/Robots/atom01/mjcf/atom01.xml</w:t>
            </w:r>
          </w:p>
        </w:tc>
      </w:tr>
      <w:tr w14:paraId="6D0B8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916C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source/legged_lab/legged_lab/data/MotionData/atom01_lab/C17_-_run_change_direction_stageii.pkl</w:t>
            </w:r>
          </w:p>
        </w:tc>
        <w:tc>
          <w:tcPr>
            <w:tcW w:w="4535" w:type="dxa"/>
            <w:vAlign w:val="center"/>
          </w:tcPr>
          <w:p w14:paraId="330C7A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source/legged_lab/legged_lab/data/Robots/atom01/mjcf/atom01_terrain.xml</w:t>
            </w:r>
          </w:p>
        </w:tc>
      </w:tr>
      <w:tr w14:paraId="6381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3684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source/legged_lab/legged_lab/data/MotionData/atom01_lab/C1_-_stand_to_run_stageii.pkl</w:t>
            </w:r>
          </w:p>
        </w:tc>
        <w:tc>
          <w:tcPr>
            <w:tcW w:w="4535" w:type="dxa"/>
            <w:vAlign w:val="center"/>
          </w:tcPr>
          <w:p w14:paraId="79E2C3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source/legged_lab/legged_lab/data/Robots/atom01_long_base_link/atom01_long_base_link.urdf</w:t>
            </w:r>
          </w:p>
        </w:tc>
      </w:tr>
      <w:tr w14:paraId="7EDE3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57A6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source/legged_lab/legged_lab/data/MotionData/atom01_lab/C3_-_run_stageii.pkl</w:t>
            </w:r>
          </w:p>
        </w:tc>
        <w:tc>
          <w:tcPr>
            <w:tcW w:w="4535" w:type="dxa"/>
            <w:vAlign w:val="center"/>
          </w:tcPr>
          <w:p w14:paraId="32DDD9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source/legged_lab/legged_lab/data/Robots/atom01_long_base_link/atom01_long_base_link.xml</w:t>
            </w:r>
          </w:p>
        </w:tc>
      </w:tr>
      <w:tr w14:paraId="589B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0CD2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source/legged_lab/legged_lab/data/MotionData/atom01_lab/C4_-_run_to_walk_a_stageii.pkl</w:t>
            </w:r>
          </w:p>
        </w:tc>
        <w:tc>
          <w:tcPr>
            <w:tcW w:w="4535" w:type="dxa"/>
            <w:vAlign w:val="center"/>
          </w:tcPr>
          <w:p w14:paraId="3F5A28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source/legged_lab/legged_lab/data/Robots/atom01_long_base_link/meshes/base_link.STL</w:t>
            </w:r>
          </w:p>
        </w:tc>
      </w:tr>
      <w:tr w14:paraId="76079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71F9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source/legged_lab/legged_lab/data/MotionData/atom01_lab/C4_-_run_to_walk_stageii.pkl</w:t>
            </w:r>
          </w:p>
        </w:tc>
        <w:tc>
          <w:tcPr>
            <w:tcW w:w="4535" w:type="dxa"/>
            <w:vAlign w:val="center"/>
          </w:tcPr>
          <w:p w14:paraId="542560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source/legged_lab/legged_lab/data/Robots/atom01_long_base_link/meshes/left_ankle_pitch_link.STL</w:t>
            </w:r>
          </w:p>
        </w:tc>
      </w:tr>
      <w:tr w14:paraId="60ECA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93F6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source/legged_lab/legged_lab/data/MotionData/atom01_lab/C5_-_walk_to_run_stageii.pkl</w:t>
            </w:r>
          </w:p>
        </w:tc>
        <w:tc>
          <w:tcPr>
            <w:tcW w:w="4535" w:type="dxa"/>
            <w:vAlign w:val="center"/>
          </w:tcPr>
          <w:p w14:paraId="0B76D9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source/legged_lab/legged_lab/data/Robots/atom01_long_base_link/meshes/left_ankle_roll_link.STL</w:t>
            </w:r>
          </w:p>
        </w:tc>
      </w:tr>
      <w:tr w14:paraId="5AFDA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B6A1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source/legged_lab/legged_lab/data/MotionData/atom01_lab/xiaobu.pkl</w:t>
            </w:r>
          </w:p>
        </w:tc>
        <w:tc>
          <w:tcPr>
            <w:tcW w:w="4535" w:type="dxa"/>
            <w:vAlign w:val="center"/>
          </w:tcPr>
          <w:p w14:paraId="6C7FB8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source/legged_lab/legged_lab/data/Robots/atom01_long_base_link/meshes/left_arm_pitch_link.STL</w:t>
            </w:r>
          </w:p>
        </w:tc>
      </w:tr>
      <w:tr w14:paraId="04E76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F1BB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source/legged_lab/legged_lab/data/MotionData/atom01_lab/xuanzhuan.pkl</w:t>
            </w:r>
          </w:p>
        </w:tc>
        <w:tc>
          <w:tcPr>
            <w:tcW w:w="4535" w:type="dxa"/>
            <w:vAlign w:val="center"/>
          </w:tcPr>
          <w:p w14:paraId="340096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source/legged_lab/legged_lab/data/Robots/atom01_long_base_link/meshes/left_arm_roll_link.STL</w:t>
            </w:r>
          </w:p>
        </w:tc>
      </w:tr>
      <w:tr w14:paraId="6583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29B7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source/legged_lab/legged_lab/data/MotionData/atom01_long_base_link_gmr/127_03.pkl</w:t>
            </w:r>
          </w:p>
        </w:tc>
        <w:tc>
          <w:tcPr>
            <w:tcW w:w="4535" w:type="dxa"/>
            <w:vAlign w:val="center"/>
          </w:tcPr>
          <w:p w14:paraId="0F5641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source/legged_lab/legged_lab/data/Robots/atom01_long_base_link/meshes/left_arm_yaw_link.STL</w:t>
            </w:r>
          </w:p>
        </w:tc>
      </w:tr>
      <w:tr w14:paraId="4AB57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7570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source/legged_lab/legged_lab/data/MotionData/atom01_long_base_link_gmr/127_04.pkl</w:t>
            </w:r>
          </w:p>
        </w:tc>
        <w:tc>
          <w:tcPr>
            <w:tcW w:w="4535" w:type="dxa"/>
            <w:vAlign w:val="center"/>
          </w:tcPr>
          <w:p w14:paraId="0AB7AC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source/legged_lab/legged_lab/data/Robots/atom01_long_base_link/meshes/left_elbow_pitch_link.STL</w:t>
            </w:r>
          </w:p>
        </w:tc>
      </w:tr>
      <w:tr w14:paraId="3380A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D716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source/legged_lab/legged_lab/data/MotionData/atom01_long_base_link_gmr/127_06.pkl</w:t>
            </w:r>
          </w:p>
        </w:tc>
        <w:tc>
          <w:tcPr>
            <w:tcW w:w="4535" w:type="dxa"/>
            <w:vAlign w:val="center"/>
          </w:tcPr>
          <w:p w14:paraId="05C2A6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source/legged_lab/legged_lab/data/Robots/atom01_long_base_link/meshes/left_elbow_yaw_link.STL</w:t>
            </w:r>
          </w:p>
        </w:tc>
      </w:tr>
      <w:tr w14:paraId="07EB6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475F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source/legged_lab/legged_lab/data/MotionData/atom01_long_base_link_gmr/143_02.pkl</w:t>
            </w:r>
          </w:p>
        </w:tc>
        <w:tc>
          <w:tcPr>
            <w:tcW w:w="4535" w:type="dxa"/>
            <w:vAlign w:val="center"/>
          </w:tcPr>
          <w:p w14:paraId="1BF042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source/legged_lab/legged_lab/data/Robots/atom01_long_base_link/meshes/left_knee_link.STL</w:t>
            </w:r>
          </w:p>
        </w:tc>
      </w:tr>
      <w:tr w14:paraId="55901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FC1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source/legged_lab/legged_lab/data/MotionData/atom01_long_base_link_gmr/143_03.pkl</w:t>
            </w:r>
          </w:p>
        </w:tc>
        <w:tc>
          <w:tcPr>
            <w:tcW w:w="4535" w:type="dxa"/>
            <w:vAlign w:val="center"/>
          </w:tcPr>
          <w:p w14:paraId="6707FC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source/legged_lab/legged_lab/data/Robots/atom01_long_base_link/meshes/left_thigh_pitch_link.STL</w:t>
            </w:r>
          </w:p>
        </w:tc>
      </w:tr>
      <w:tr w14:paraId="3EF91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718C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source/legged_lab/legged_lab/data/MotionData/atom01_long_base_link_gmr/A1-_Stand_stageii.pkl</w:t>
            </w:r>
          </w:p>
        </w:tc>
        <w:tc>
          <w:tcPr>
            <w:tcW w:w="4535" w:type="dxa"/>
            <w:vAlign w:val="center"/>
          </w:tcPr>
          <w:p w14:paraId="33F3C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source/legged_lab/legged_lab/data/Robots/atom01_long_base_link/meshes/left_thigh_roll_link.STL</w:t>
            </w:r>
          </w:p>
        </w:tc>
      </w:tr>
      <w:tr w14:paraId="457E0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AD6B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source/legged_lab/legged_lab/data/MotionData/atom01_long_base_link_gmr/B10_-__Walk_turn_left_45_stageii.pkl</w:t>
            </w:r>
          </w:p>
        </w:tc>
        <w:tc>
          <w:tcPr>
            <w:tcW w:w="4535" w:type="dxa"/>
            <w:vAlign w:val="center"/>
          </w:tcPr>
          <w:p w14:paraId="1DFC19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source/legged_lab/legged_lab/data/Robots/atom01_long_base_link/meshes/left_thigh_yaw_link.STL</w:t>
            </w:r>
          </w:p>
        </w:tc>
      </w:tr>
      <w:tr w14:paraId="662D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1E16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source/legged_lab/legged_lab/data/MotionData/atom01_long_base_link_gmr/B13_-__Walk_turn_right_90_stageii.pkl</w:t>
            </w:r>
          </w:p>
        </w:tc>
        <w:tc>
          <w:tcPr>
            <w:tcW w:w="4535" w:type="dxa"/>
            <w:vAlign w:val="center"/>
          </w:tcPr>
          <w:p w14:paraId="40C7F3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source/legged_lab/legged_lab/data/Robots/atom01_long_base_link/meshes/right_ankle_pitch_link.STL</w:t>
            </w:r>
          </w:p>
        </w:tc>
      </w:tr>
      <w:tr w14:paraId="726AC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8B3C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source/legged_lab/legged_lab/data/MotionData/atom01_long_base_link_gmr/B14_-__Walk_turn_right_45_t2_stageii.pkl</w:t>
            </w:r>
          </w:p>
        </w:tc>
        <w:tc>
          <w:tcPr>
            <w:tcW w:w="4535" w:type="dxa"/>
            <w:vAlign w:val="center"/>
          </w:tcPr>
          <w:p w14:paraId="5AC887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source/legged_lab/legged_lab/data/Robots/atom01_long_base_link/meshes/right_ankle_roll_link.STL</w:t>
            </w:r>
          </w:p>
        </w:tc>
      </w:tr>
      <w:tr w14:paraId="669EB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0E5A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source/legged_lab/legged_lab/data/MotionData/atom01_long_base_link_gmr/B15_-__Walk_turn_around_stageii_turn.pkl</w:t>
            </w:r>
          </w:p>
        </w:tc>
        <w:tc>
          <w:tcPr>
            <w:tcW w:w="4535" w:type="dxa"/>
            <w:vAlign w:val="center"/>
          </w:tcPr>
          <w:p w14:paraId="45B8F9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source/legged_lab/legged_lab/data/Robots/atom01_long_base_link/meshes/right_arm_pitch_link.STL</w:t>
            </w:r>
          </w:p>
        </w:tc>
      </w:tr>
      <w:tr w14:paraId="3D35B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A57F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source/legged_lab/legged_lab/data/MotionData/atom01_long_base_link_gmr/B15_-__Walk_turn_around_stageii_walk.pkl</w:t>
            </w:r>
          </w:p>
        </w:tc>
        <w:tc>
          <w:tcPr>
            <w:tcW w:w="4535" w:type="dxa"/>
            <w:vAlign w:val="center"/>
          </w:tcPr>
          <w:p w14:paraId="66717A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source/legged_lab/legged_lab/data/Robots/atom01_long_base_link/meshes/right_arm_roll_link.STL</w:t>
            </w:r>
          </w:p>
        </w:tc>
      </w:tr>
      <w:tr w14:paraId="61DE1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5F9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source/legged_lab/legged_lab/data/MotionData/atom01_long_base_link_gmr/B22_-__side_step_left_stageii.pkl</w:t>
            </w:r>
          </w:p>
        </w:tc>
        <w:tc>
          <w:tcPr>
            <w:tcW w:w="4535" w:type="dxa"/>
            <w:vAlign w:val="center"/>
          </w:tcPr>
          <w:p w14:paraId="6D5534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source/legged_lab/legged_lab/data/Robots/atom01_long_base_link/meshes/right_arm_yaw_link.STL</w:t>
            </w:r>
          </w:p>
        </w:tc>
      </w:tr>
      <w:tr w14:paraId="734B2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07F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source/legged_lab/legged_lab/data/MotionData/atom01_long_base_link_gmr/B23_-__side_step_right_stageii.pkl</w:t>
            </w:r>
          </w:p>
        </w:tc>
        <w:tc>
          <w:tcPr>
            <w:tcW w:w="4535" w:type="dxa"/>
            <w:vAlign w:val="center"/>
          </w:tcPr>
          <w:p w14:paraId="635843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source/legged_lab/legged_lab/data/Robots/atom01_long_base_link/meshes/right_elbow_pitch_link.STL</w:t>
            </w:r>
          </w:p>
        </w:tc>
      </w:tr>
      <w:tr w14:paraId="000D6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C371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source/legged_lab/legged_lab/data/MotionData/atom01_long_base_link_gmr/B4_-_Stand_to_Walk_backwards_stageii.pkl</w:t>
            </w:r>
          </w:p>
        </w:tc>
        <w:tc>
          <w:tcPr>
            <w:tcW w:w="4535" w:type="dxa"/>
            <w:vAlign w:val="center"/>
          </w:tcPr>
          <w:p w14:paraId="2D093E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source/legged_lab/legged_lab/data/Robots/atom01_long_base_link/meshes/right_elbow_yaw_link.STL</w:t>
            </w:r>
          </w:p>
        </w:tc>
      </w:tr>
      <w:tr w14:paraId="7B141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B214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source/legged_lab/legged_lab/data/MotionData/atom01_long_base_link_gmr/B9_-__Walk_turn_left_90_stageii.pkl</w:t>
            </w:r>
          </w:p>
        </w:tc>
        <w:tc>
          <w:tcPr>
            <w:tcW w:w="4535" w:type="dxa"/>
            <w:vAlign w:val="center"/>
          </w:tcPr>
          <w:p w14:paraId="33CA6B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source/legged_lab/legged_lab/data/Robots/atom01_long_base_link/meshes/right_knee_link.STL</w:t>
            </w:r>
          </w:p>
        </w:tc>
      </w:tr>
      <w:tr w14:paraId="62BF8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85C3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source/legged_lab/legged_lab/data/MotionData/atom01_long_base_link_gmr/C12_-_run_turn_left_45_stageii.pkl</w:t>
            </w:r>
          </w:p>
        </w:tc>
        <w:tc>
          <w:tcPr>
            <w:tcW w:w="4535" w:type="dxa"/>
            <w:vAlign w:val="center"/>
          </w:tcPr>
          <w:p w14:paraId="392B81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source/legged_lab/legged_lab/data/Robots/atom01_long_base_link/meshes/right_thigh_pitch_link.STL</w:t>
            </w:r>
          </w:p>
        </w:tc>
      </w:tr>
      <w:tr w14:paraId="56040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BA19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source/legged_lab/legged_lab/data/MotionData/atom01_long_base_link_gmr/C17_-_run_change_direction_stageii.pkl</w:t>
            </w:r>
          </w:p>
        </w:tc>
        <w:tc>
          <w:tcPr>
            <w:tcW w:w="4535" w:type="dxa"/>
            <w:vAlign w:val="center"/>
          </w:tcPr>
          <w:p w14:paraId="465FB9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source/legged_lab/legged_lab/data/Robots/atom01_long_base_link/meshes/right_thigh_roll_link.STL</w:t>
            </w:r>
          </w:p>
        </w:tc>
      </w:tr>
      <w:tr w14:paraId="514D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0FBC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source/legged_lab/legged_lab/data/MotionData/atom01_long_base_link_gmr/xuanzhuan_l.pkl</w:t>
            </w:r>
          </w:p>
        </w:tc>
        <w:tc>
          <w:tcPr>
            <w:tcW w:w="4535" w:type="dxa"/>
            <w:vAlign w:val="center"/>
          </w:tcPr>
          <w:p w14:paraId="7769D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source/legged_lab/legged_lab/data/Robots/atom01_long_base_link/meshes/right_thigh_yaw_link.STL</w:t>
            </w:r>
          </w:p>
        </w:tc>
      </w:tr>
      <w:tr w14:paraId="2DEEB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E083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source/legged_lab/legged_lab/data/MotionData/atom01_long_base_link_gmr/xuanzhuan_r.pkl</w:t>
            </w:r>
          </w:p>
        </w:tc>
        <w:tc>
          <w:tcPr>
            <w:tcW w:w="4535" w:type="dxa"/>
            <w:vAlign w:val="center"/>
          </w:tcPr>
          <w:p w14:paraId="209410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source/legged_lab/legged_lab/data/Robots/atom01_long_base_link/meshes/torso_link.STL</w:t>
            </w:r>
          </w:p>
        </w:tc>
      </w:tr>
      <w:tr w14:paraId="57A94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120D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source/legged_lab/legged_lab/data/MotionData/atom01_long_base_link_lab/127_03.pkl</w:t>
            </w:r>
          </w:p>
        </w:tc>
        <w:tc>
          <w:tcPr>
            <w:tcW w:w="4535" w:type="dxa"/>
            <w:vAlign w:val="center"/>
          </w:tcPr>
          <w:p w14:paraId="619B2A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source/legged_lab/legged_lab/envs/__init__.py</w:t>
            </w:r>
          </w:p>
        </w:tc>
      </w:tr>
      <w:tr w14:paraId="70095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F6F1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source/legged_lab/legged_lab/data/MotionData/atom01_long_base_link_lab/127_04.pkl</w:t>
            </w:r>
          </w:p>
        </w:tc>
        <w:tc>
          <w:tcPr>
            <w:tcW w:w="4535" w:type="dxa"/>
            <w:vAlign w:val="center"/>
          </w:tcPr>
          <w:p w14:paraId="18174E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source/legged_lab/legged_lab/envs/manager_based_amp_env.py</w:t>
            </w:r>
          </w:p>
        </w:tc>
      </w:tr>
      <w:tr w14:paraId="7469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FB33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source/legged_lab/legged_lab/data/MotionData/atom01_long_base_link_lab/127_06.pkl</w:t>
            </w:r>
          </w:p>
        </w:tc>
        <w:tc>
          <w:tcPr>
            <w:tcW w:w="4535" w:type="dxa"/>
            <w:vAlign w:val="center"/>
          </w:tcPr>
          <w:p w14:paraId="7CCB08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source/legged_lab/legged_lab/envs/manager_based_amp_env_cfg.py</w:t>
            </w:r>
          </w:p>
        </w:tc>
      </w:tr>
      <w:tr w14:paraId="47F23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D772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source/legged_lab/legged_lab/data/MotionData/atom01_long_base_link_lab/143_02.pkl</w:t>
            </w:r>
          </w:p>
        </w:tc>
        <w:tc>
          <w:tcPr>
            <w:tcW w:w="4535" w:type="dxa"/>
            <w:vAlign w:val="center"/>
          </w:tcPr>
          <w:p w14:paraId="7881DD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source/legged_lab/legged_lab/envs/manager_based_animation_env.py</w:t>
            </w:r>
          </w:p>
        </w:tc>
      </w:tr>
      <w:tr w14:paraId="3B9F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9DB0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source/legged_lab/legged_lab/data/MotionData/atom01_long_base_link_lab/143_03.pkl</w:t>
            </w:r>
          </w:p>
        </w:tc>
        <w:tc>
          <w:tcPr>
            <w:tcW w:w="4535" w:type="dxa"/>
            <w:vAlign w:val="center"/>
          </w:tcPr>
          <w:p w14:paraId="282D32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source/legged_lab/legged_lab/envs/manager_based_animation_env_cfg.py</w:t>
            </w:r>
          </w:p>
        </w:tc>
      </w:tr>
      <w:tr w14:paraId="23A98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6667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source/legged_lab/legged_lab/data/MotionData/atom01_long_base_link_lab/A1-_Stand_stageii.pkl</w:t>
            </w:r>
          </w:p>
        </w:tc>
        <w:tc>
          <w:tcPr>
            <w:tcW w:w="4535" w:type="dxa"/>
            <w:vAlign w:val="center"/>
          </w:tcPr>
          <w:p w14:paraId="104DF4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source/legged_lab/legged_lab/managers/__init__.py</w:t>
            </w:r>
          </w:p>
        </w:tc>
      </w:tr>
      <w:tr w14:paraId="46FE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889B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source/legged_lab/legged_lab/data/MotionData/atom01_long_base_link_lab/B10_-__Walk_turn_left_45_stageii.pkl</w:t>
            </w:r>
          </w:p>
        </w:tc>
        <w:tc>
          <w:tcPr>
            <w:tcW w:w="4535" w:type="dxa"/>
            <w:vAlign w:val="center"/>
          </w:tcPr>
          <w:p w14:paraId="20C104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source/legged_lab/legged_lab/managers/animation_manager.py</w:t>
            </w:r>
          </w:p>
        </w:tc>
      </w:tr>
      <w:tr w14:paraId="73D6B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ED2F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source/legged_lab/legged_lab/data/MotionData/atom01_long_base_link_lab/B13_-__Walk_turn_right_90_stageii.pkl</w:t>
            </w:r>
          </w:p>
        </w:tc>
        <w:tc>
          <w:tcPr>
            <w:tcW w:w="4535" w:type="dxa"/>
            <w:vAlign w:val="center"/>
          </w:tcPr>
          <w:p w14:paraId="431CA9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source/legged_lab/legged_lab/managers/animation_manager_cfg.py</w:t>
            </w:r>
          </w:p>
        </w:tc>
      </w:tr>
      <w:tr w14:paraId="7C5C1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86AA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source/legged_lab/legged_lab/data/MotionData/atom01_long_base_link_lab/B14_-__Walk_turn_right_45_t2_stageii.pkl</w:t>
            </w:r>
          </w:p>
        </w:tc>
        <w:tc>
          <w:tcPr>
            <w:tcW w:w="4535" w:type="dxa"/>
            <w:vAlign w:val="center"/>
          </w:tcPr>
          <w:p w14:paraId="2D0EF6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source/legged_lab/legged_lab/managers/motion_data_manager.py</w:t>
            </w:r>
          </w:p>
        </w:tc>
      </w:tr>
      <w:tr w14:paraId="4396C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768C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source/legged_lab/legged_lab/data/MotionData/atom01_long_base_link_lab/B15_-__Walk_turn_around_stageii_turn.pkl</w:t>
            </w:r>
          </w:p>
        </w:tc>
        <w:tc>
          <w:tcPr>
            <w:tcW w:w="4535" w:type="dxa"/>
            <w:vAlign w:val="center"/>
          </w:tcPr>
          <w:p w14:paraId="24D1A6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source/legged_lab/legged_lab/managers/motion_data_term_cfg.py</w:t>
            </w:r>
          </w:p>
        </w:tc>
      </w:tr>
      <w:tr w14:paraId="2DD26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55E0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source/legged_lab/legged_lab/data/MotionData/atom01_long_base_link_lab/B15_-__Walk_turn_around_stageii_walk.pkl</w:t>
            </w:r>
          </w:p>
        </w:tc>
        <w:tc>
          <w:tcPr>
            <w:tcW w:w="4535" w:type="dxa"/>
            <w:vAlign w:val="center"/>
          </w:tcPr>
          <w:p w14:paraId="50A67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source/legged_lab/legged_lab/rsl_rl/__init__.py</w:t>
            </w:r>
          </w:p>
        </w:tc>
      </w:tr>
      <w:tr w14:paraId="7AC81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8603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source/legged_lab/legged_lab/data/MotionData/atom01_long_base_link_lab/B22_-__side_step_left_stageii.pkl</w:t>
            </w:r>
          </w:p>
        </w:tc>
        <w:tc>
          <w:tcPr>
            <w:tcW w:w="4535" w:type="dxa"/>
            <w:vAlign w:val="center"/>
          </w:tcPr>
          <w:p w14:paraId="54B64F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source/legged_lab/legged_lab/rsl_rl/amp_cfg.py</w:t>
            </w:r>
          </w:p>
        </w:tc>
      </w:tr>
      <w:tr w14:paraId="4D495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20DF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source/legged_lab/legged_lab/data/MotionData/atom01_long_base_link_lab/B23_-__side_step_right_stageii.pkl</w:t>
            </w:r>
          </w:p>
        </w:tc>
        <w:tc>
          <w:tcPr>
            <w:tcW w:w="4535" w:type="dxa"/>
            <w:vAlign w:val="center"/>
          </w:tcPr>
          <w:p w14:paraId="281942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source/legged_lab/legged_lab/rsl_rl/exporter.py</w:t>
            </w:r>
          </w:p>
        </w:tc>
      </w:tr>
      <w:tr w14:paraId="6B0AD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6A09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source/legged_lab/legged_lab/data/MotionData/atom01_long_base_link_lab/B4_-_Stand_to_Walk_backwards_stageii.pkl</w:t>
            </w:r>
          </w:p>
        </w:tc>
        <w:tc>
          <w:tcPr>
            <w:tcW w:w="4535" w:type="dxa"/>
            <w:vAlign w:val="center"/>
          </w:tcPr>
          <w:p w14:paraId="270785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source/legged_lab/legged_lab/rsl_rl/rl_cfg.py</w:t>
            </w:r>
          </w:p>
        </w:tc>
      </w:tr>
      <w:tr w14:paraId="66C5F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6F1A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source/legged_lab/legged_lab/data/MotionData/atom01_long_base_link_lab/B9_-__Walk_turn_left_90_stageii.pkl</w:t>
            </w:r>
          </w:p>
        </w:tc>
        <w:tc>
          <w:tcPr>
            <w:tcW w:w="4535" w:type="dxa"/>
            <w:vAlign w:val="center"/>
          </w:tcPr>
          <w:p w14:paraId="5DD31F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source/legged_lab/legged_lab/sensors/__init__.py</w:t>
            </w:r>
          </w:p>
        </w:tc>
      </w:tr>
      <w:tr w14:paraId="05B1F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4D04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source/legged_lab/legged_lab/data/MotionData/atom01_long_base_link_lab/C12_-_run_turn_left_45_stageii.pkl</w:t>
            </w:r>
          </w:p>
        </w:tc>
        <w:tc>
          <w:tcPr>
            <w:tcW w:w="4535" w:type="dxa"/>
            <w:vAlign w:val="center"/>
          </w:tcPr>
          <w:p w14:paraId="392F92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source/legged_lab/legged_lab/sensors/ray_caster_array_cfg.py</w:t>
            </w:r>
          </w:p>
        </w:tc>
      </w:tr>
      <w:tr w14:paraId="107C3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49E5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source/legged_lab/legged_lab/data/MotionData/atom01_long_base_link_lab/C17_-_run_change_direction_stageii.pkl</w:t>
            </w:r>
          </w:p>
        </w:tc>
        <w:tc>
          <w:tcPr>
            <w:tcW w:w="4535" w:type="dxa"/>
            <w:vAlign w:val="center"/>
          </w:tcPr>
          <w:p w14:paraId="117C8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source/legged_lab/legged_lab/tasks/__init__.py</w:t>
            </w:r>
          </w:p>
        </w:tc>
      </w:tr>
      <w:tr w14:paraId="3BD2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4415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source/legged_lab/legged_lab/data/MotionData/atom01_long_base_link_lab/xuanzhuan_l.pkl</w:t>
            </w:r>
          </w:p>
        </w:tc>
        <w:tc>
          <w:tcPr>
            <w:tcW w:w="4535" w:type="dxa"/>
            <w:vAlign w:val="center"/>
          </w:tcPr>
          <w:p w14:paraId="6164EA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source/legged_lab/legged_lab/tasks/locomotion/__init__.py</w:t>
            </w:r>
          </w:p>
        </w:tc>
      </w:tr>
      <w:tr w14:paraId="383C0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73CF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source/legged_lab/legged_lab/data/MotionData/atom01_long_base_link_lab/xuanzhuan_r.pkl</w:t>
            </w:r>
          </w:p>
        </w:tc>
        <w:tc>
          <w:tcPr>
            <w:tcW w:w="4535" w:type="dxa"/>
            <w:vAlign w:val="center"/>
          </w:tcPr>
          <w:p w14:paraId="753EF7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source/legged_lab/legged_lab/tasks/locomotion/amp/__init__.py</w:t>
            </w:r>
          </w:p>
        </w:tc>
      </w:tr>
      <w:tr w14:paraId="59B3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8618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source/legged_lab/legged_lab/data/MotionData/g1_29dof/amp/walk_and_run/B10_-__Walk_turn_left_45_stageii.pkl</w:t>
            </w:r>
          </w:p>
        </w:tc>
        <w:tc>
          <w:tcPr>
            <w:tcW w:w="4535" w:type="dxa"/>
            <w:vAlign w:val="center"/>
          </w:tcPr>
          <w:p w14:paraId="6FB64F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source/legged_lab/legged_lab/tasks/locomotion/amp/amp_env_cfg.py</w:t>
            </w:r>
          </w:p>
        </w:tc>
      </w:tr>
      <w:tr w14:paraId="042F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16D9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source/legged_lab/legged_lab/data/MotionData/g1_29dof/amp/walk_and_run/B11_-__Walk_turn_left_135_stageii.pkl</w:t>
            </w:r>
          </w:p>
        </w:tc>
        <w:tc>
          <w:tcPr>
            <w:tcW w:w="4535" w:type="dxa"/>
            <w:vAlign w:val="center"/>
          </w:tcPr>
          <w:p w14:paraId="5F87E8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source/legged_lab/legged_lab/tasks/locomotion/amp/config/__init__.py</w:t>
            </w:r>
          </w:p>
        </w:tc>
      </w:tr>
      <w:tr w14:paraId="42EB0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53F8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source/legged_lab/legged_lab/data/MotionData/g1_29dof/amp/walk_and_run/B13_-__Walk_turn_right_90_stageii.pkl</w:t>
            </w:r>
          </w:p>
        </w:tc>
        <w:tc>
          <w:tcPr>
            <w:tcW w:w="4535" w:type="dxa"/>
            <w:vAlign w:val="center"/>
          </w:tcPr>
          <w:p w14:paraId="4D50E4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source/legged_lab/legged_lab/tasks/locomotion/amp/config/atom01/__init__.py</w:t>
            </w:r>
          </w:p>
        </w:tc>
      </w:tr>
      <w:tr w14:paraId="4C001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B650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source/legged_lab/legged_lab/data/MotionData/g1_29dof/amp/walk_and_run/B14_-__Walk_turn_right_45_t2_stageii.pkl</w:t>
            </w:r>
          </w:p>
        </w:tc>
        <w:tc>
          <w:tcPr>
            <w:tcW w:w="4535" w:type="dxa"/>
            <w:vAlign w:val="center"/>
          </w:tcPr>
          <w:p w14:paraId="35368C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source/legged_lab/legged_lab/tasks/locomotion/amp/config/atom01/agents/__init__.py</w:t>
            </w:r>
          </w:p>
        </w:tc>
      </w:tr>
      <w:tr w14:paraId="3EAF3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9DB2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source/legged_lab/legged_lab/data/MotionData/g1_29dof/amp/walk_and_run/B15_-__Walk_turn_around_stageii.pkl</w:t>
            </w:r>
          </w:p>
        </w:tc>
        <w:tc>
          <w:tcPr>
            <w:tcW w:w="4535" w:type="dxa"/>
            <w:vAlign w:val="center"/>
          </w:tcPr>
          <w:p w14:paraId="741C1E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source/legged_lab/legged_lab/tasks/locomotion/amp/config/atom01/agents/rsl_rl_ppo_cfg.py</w:t>
            </w:r>
          </w:p>
        </w:tc>
      </w:tr>
      <w:tr w14:paraId="4C07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E8CD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source/legged_lab/legged_lab/data/MotionData/g1_29dof/amp/walk_and_run/B22_-__side_step_left_stageii.pkl</w:t>
            </w:r>
          </w:p>
        </w:tc>
        <w:tc>
          <w:tcPr>
            <w:tcW w:w="4535" w:type="dxa"/>
            <w:vAlign w:val="center"/>
          </w:tcPr>
          <w:p w14:paraId="2B075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source/legged_lab/legged_lab/tasks/locomotion/amp/config/atom01/amp_flat_env_cfg.py</w:t>
            </w:r>
          </w:p>
        </w:tc>
      </w:tr>
      <w:tr w14:paraId="2280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F6C3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source/legged_lab/legged_lab/data/MotionData/g1_29dof/amp/walk_and_run/B23_-__side_step_right_stageii.pkl</w:t>
            </w:r>
          </w:p>
        </w:tc>
        <w:tc>
          <w:tcPr>
            <w:tcW w:w="4535" w:type="dxa"/>
            <w:vAlign w:val="center"/>
          </w:tcPr>
          <w:p w14:paraId="4D0BBB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source/legged_lab/legged_lab/tasks/locomotion/amp/config/g1/__init__.py</w:t>
            </w:r>
          </w:p>
        </w:tc>
      </w:tr>
      <w:tr w14:paraId="0A78E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ADAA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source/legged_lab/legged_lab/data/MotionData/g1_29dof/amp/walk_and_run/B4_-_Stand_to_Walk_backwards_stageii.pkl</w:t>
            </w:r>
          </w:p>
        </w:tc>
        <w:tc>
          <w:tcPr>
            <w:tcW w:w="4535" w:type="dxa"/>
            <w:vAlign w:val="center"/>
          </w:tcPr>
          <w:p w14:paraId="374EFE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source/legged_lab/legged_lab/tasks/locomotion/amp/config/g1/agents/__init__.py</w:t>
            </w:r>
          </w:p>
        </w:tc>
      </w:tr>
      <w:tr w14:paraId="2F4A1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4107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source/legged_lab/legged_lab/data/MotionData/g1_29dof/amp/walk_and_run/B9_-__Walk_turn_left_90_stageii.pkl</w:t>
            </w:r>
          </w:p>
        </w:tc>
        <w:tc>
          <w:tcPr>
            <w:tcW w:w="4535" w:type="dxa"/>
            <w:vAlign w:val="center"/>
          </w:tcPr>
          <w:p w14:paraId="6519D9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source/legged_lab/legged_lab/tasks/locomotion/amp/config/g1/agents/rsl_rl_ppo_cfg.py</w:t>
            </w:r>
          </w:p>
        </w:tc>
      </w:tr>
      <w:tr w14:paraId="31B8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849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source/legged_lab/legged_lab/data/MotionData/g1_29dof/amp/walk_and_run/C11_-_run_turn_left_90_stageii.pkl</w:t>
            </w:r>
          </w:p>
        </w:tc>
        <w:tc>
          <w:tcPr>
            <w:tcW w:w="4535" w:type="dxa"/>
            <w:vAlign w:val="center"/>
          </w:tcPr>
          <w:p w14:paraId="0E3FDF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source/legged_lab/legged_lab/tasks/locomotion/amp/config/g1/g1_amp_env_cfg.py</w:t>
            </w:r>
          </w:p>
        </w:tc>
      </w:tr>
      <w:tr w14:paraId="32C42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21C5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source/legged_lab/legged_lab/data/MotionData/g1_29dof/amp/walk_and_run/C12_-_run_turn_left_45_stageii.pkl</w:t>
            </w:r>
          </w:p>
        </w:tc>
        <w:tc>
          <w:tcPr>
            <w:tcW w:w="4535" w:type="dxa"/>
            <w:vAlign w:val="center"/>
          </w:tcPr>
          <w:p w14:paraId="3BEB04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source/legged_lab/legged_lab/tasks/locomotion/amp/mdp/__init__.py</w:t>
            </w:r>
          </w:p>
        </w:tc>
      </w:tr>
      <w:tr w14:paraId="055EE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020C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source/legged_lab/legged_lab/data/MotionData/g1_29dof/amp/walk_and_run/C13_-_run_turn_left_135_stageii.pkl</w:t>
            </w:r>
          </w:p>
        </w:tc>
        <w:tc>
          <w:tcPr>
            <w:tcW w:w="4535" w:type="dxa"/>
            <w:vAlign w:val="center"/>
          </w:tcPr>
          <w:p w14:paraId="0650BA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source/legged_lab/legged_lab/tasks/locomotion/amp/mdp/events.py</w:t>
            </w:r>
          </w:p>
        </w:tc>
      </w:tr>
      <w:tr w14:paraId="596F3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40B3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source/legged_lab/legged_lab/data/MotionData/g1_29dof/amp/walk_and_run/C14_-_run_turn_right_90_stageii.pkl</w:t>
            </w:r>
          </w:p>
        </w:tc>
        <w:tc>
          <w:tcPr>
            <w:tcW w:w="4535" w:type="dxa"/>
            <w:vAlign w:val="center"/>
          </w:tcPr>
          <w:p w14:paraId="7C4283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source/legged_lab/legged_lab/tasks/locomotion/amp/mdp/observations.py</w:t>
            </w:r>
          </w:p>
        </w:tc>
      </w:tr>
      <w:tr w14:paraId="76E77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4017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source/legged_lab/legged_lab/data/MotionData/g1_29dof/amp/walk_and_run/C15_-_run_turn_right_45_stageii.pkl</w:t>
            </w:r>
          </w:p>
        </w:tc>
        <w:tc>
          <w:tcPr>
            <w:tcW w:w="4535" w:type="dxa"/>
            <w:vAlign w:val="center"/>
          </w:tcPr>
          <w:p w14:paraId="0E3146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source/legged_lab/legged_lab/tasks/locomotion/amp/mdp/rewards.py</w:t>
            </w:r>
          </w:p>
        </w:tc>
      </w:tr>
      <w:tr w14:paraId="1D85C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F3C1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source/legged_lab/legged_lab/data/MotionData/g1_29dof/amp/walk_and_run/C16_-_run_turn_right_135_stageii.pkl</w:t>
            </w:r>
          </w:p>
        </w:tc>
        <w:tc>
          <w:tcPr>
            <w:tcW w:w="4535" w:type="dxa"/>
            <w:vAlign w:val="center"/>
          </w:tcPr>
          <w:p w14:paraId="372595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source/legged_lab/legged_lab/tasks/locomotion/amp/mdp/symmetry/__init__.py</w:t>
            </w:r>
          </w:p>
        </w:tc>
      </w:tr>
      <w:tr w14:paraId="3338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1B8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source/legged_lab/legged_lab/data/MotionData/g1_29dof/amp/walk_and_run/C17_-_run_change_direction_stageii.pkl</w:t>
            </w:r>
          </w:p>
        </w:tc>
        <w:tc>
          <w:tcPr>
            <w:tcW w:w="4535" w:type="dxa"/>
            <w:vAlign w:val="center"/>
          </w:tcPr>
          <w:p w14:paraId="1A8EFD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source/legged_lab/legged_lab/tasks/locomotion/amp/mdp/symmetry/atom01.py</w:t>
            </w:r>
          </w:p>
        </w:tc>
      </w:tr>
      <w:tr w14:paraId="7B423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C1F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source/legged_lab/legged_lab/data/MotionData/g1_29dof/amp/walk_and_run/C1_-_stand_to_run_stageii.pkl</w:t>
            </w:r>
          </w:p>
        </w:tc>
        <w:tc>
          <w:tcPr>
            <w:tcW w:w="4535" w:type="dxa"/>
            <w:vAlign w:val="center"/>
          </w:tcPr>
          <w:p w14:paraId="0C5BD7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source/legged_lab/legged_lab/tasks/locomotion/amp/mdp/symmetry/g1.py</w:t>
            </w:r>
          </w:p>
        </w:tc>
      </w:tr>
      <w:tr w14:paraId="27DE7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F27F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source/legged_lab/legged_lab/data/MotionData/g1_29dof/amp/walk_and_run/C3_-_run_stageii.pkl</w:t>
            </w:r>
          </w:p>
        </w:tc>
        <w:tc>
          <w:tcPr>
            <w:tcW w:w="4535" w:type="dxa"/>
            <w:vAlign w:val="center"/>
          </w:tcPr>
          <w:p w14:paraId="14ADCC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source/legged_lab/legged_lab/tasks/locomotion/animation/__init__.py</w:t>
            </w:r>
          </w:p>
        </w:tc>
      </w:tr>
      <w:tr w14:paraId="2255F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1058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source/legged_lab/legged_lab/data/MotionData/g1_29dof/amp/walk_and_run/C4_-_run_to_walk_a_stageii.pkl</w:t>
            </w:r>
          </w:p>
        </w:tc>
        <w:tc>
          <w:tcPr>
            <w:tcW w:w="4535" w:type="dxa"/>
            <w:vAlign w:val="center"/>
          </w:tcPr>
          <w:p w14:paraId="3737E9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source/legged_lab/legged_lab/tasks/locomotion/animation/animation_env_cfg.py</w:t>
            </w:r>
          </w:p>
        </w:tc>
      </w:tr>
      <w:tr w14:paraId="66F8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DD28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source/legged_lab/legged_lab/data/MotionData/g1_29dof/amp/walk_and_run/C5_-_walk_to_run_stageii.pkl</w:t>
            </w:r>
          </w:p>
        </w:tc>
        <w:tc>
          <w:tcPr>
            <w:tcW w:w="4535" w:type="dxa"/>
            <w:vAlign w:val="center"/>
          </w:tcPr>
          <w:p w14:paraId="5E84FE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source/legged_lab/legged_lab/tasks/locomotion/animation/config/__init__.py</w:t>
            </w:r>
          </w:p>
        </w:tc>
      </w:tr>
      <w:tr w14:paraId="75874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1655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source/legged_lab/legged_lab/data/MotionData/g1_29dof/amp/walk_and_run/C6_-_stand_to_run_backwards_stageii.pkl</w:t>
            </w:r>
          </w:p>
        </w:tc>
        <w:tc>
          <w:tcPr>
            <w:tcW w:w="4535" w:type="dxa"/>
            <w:vAlign w:val="center"/>
          </w:tcPr>
          <w:p w14:paraId="084267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source/legged_lab/legged_lab/tasks/locomotion/animation/config/g1/g1_anim_env_cfg.py</w:t>
            </w:r>
          </w:p>
        </w:tc>
      </w:tr>
      <w:tr w14:paraId="0BC2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150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source/legged_lab/legged_lab/data/MotionData/g1_29dof/amp/walk_and_run/C8_-_run_backwards_to_stand_stageii.pkl</w:t>
            </w:r>
          </w:p>
        </w:tc>
        <w:tc>
          <w:tcPr>
            <w:tcW w:w="4535" w:type="dxa"/>
            <w:vAlign w:val="center"/>
          </w:tcPr>
          <w:p w14:paraId="56D2C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source/legged_lab/legged_lab/tasks/locomotion/animation/mdp/__init__.py</w:t>
            </w:r>
          </w:p>
        </w:tc>
      </w:tr>
      <w:tr w14:paraId="1FF63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B5C5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source/legged_lab/legged_lab/data/MotionData/g1_29dof/amp/walk_and_run/C9_-_run_backwards_turn_run_forward_stageii.pkl</w:t>
            </w:r>
          </w:p>
        </w:tc>
        <w:tc>
          <w:tcPr>
            <w:tcW w:w="4535" w:type="dxa"/>
            <w:vAlign w:val="center"/>
          </w:tcPr>
          <w:p w14:paraId="1B4ABA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source/legged_lab/legged_lab/tasks/locomotion/animation/mdp/termination.py</w:t>
            </w:r>
          </w:p>
        </w:tc>
      </w:tr>
      <w:tr w14:paraId="3C027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0D2E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source/legged_lab/legged_lab/data/MotionData/g1_29dof/amp/walk_and_run/Walk_B10_-_Walk_turn_left_45_stageii.pkl</w:t>
            </w:r>
          </w:p>
        </w:tc>
        <w:tc>
          <w:tcPr>
            <w:tcW w:w="4535" w:type="dxa"/>
            <w:vAlign w:val="center"/>
          </w:tcPr>
          <w:p w14:paraId="0879FB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source/legged_lab/legged_lab/tasks/locomotion/deepmimic/__init__.py</w:t>
            </w:r>
          </w:p>
        </w:tc>
      </w:tr>
      <w:tr w14:paraId="1383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2090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source/legged_lab/legged_lab/data/MotionData/g1_29dof/amp/walk_and_run/Walk_B13_-_Walk_turn_right_45_stageii.pkl</w:t>
            </w:r>
          </w:p>
        </w:tc>
        <w:tc>
          <w:tcPr>
            <w:tcW w:w="4535" w:type="dxa"/>
            <w:vAlign w:val="center"/>
          </w:tcPr>
          <w:p w14:paraId="72E676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source/legged_lab/legged_lab/tasks/locomotion/deepmimic/config/__init__.py</w:t>
            </w:r>
          </w:p>
        </w:tc>
      </w:tr>
      <w:tr w14:paraId="7515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8A6A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source/legged_lab/legged_lab/data/MotionData/g1_29dof/amp/walk_and_run/Walk_B15_-_Walk_turn_around_stageii.pkl</w:t>
            </w:r>
          </w:p>
        </w:tc>
        <w:tc>
          <w:tcPr>
            <w:tcW w:w="4535" w:type="dxa"/>
            <w:vAlign w:val="center"/>
          </w:tcPr>
          <w:p w14:paraId="41F256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source/legged_lab/legged_lab/tasks/locomotion/deepmimic/config/g1/__init__.py</w:t>
            </w:r>
          </w:p>
        </w:tc>
      </w:tr>
      <w:tr w14:paraId="261F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E16E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source/legged_lab/legged_lab/data/MotionData/g1_29dof/amp/walk_and_run/Walk_B16_-_Walk_turn_change_stageii.pkl</w:t>
            </w:r>
          </w:p>
        </w:tc>
        <w:tc>
          <w:tcPr>
            <w:tcW w:w="4535" w:type="dxa"/>
            <w:vAlign w:val="center"/>
          </w:tcPr>
          <w:p w14:paraId="04EECC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source/legged_lab/legged_lab/tasks/locomotion/deepmimic/config/g1/agents/__init__.py</w:t>
            </w:r>
          </w:p>
        </w:tc>
      </w:tr>
      <w:tr w14:paraId="6B679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3EEB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source/legged_lab/legged_lab/data/MotionData/g1_29dof/amp/walk_and_run/Walk_B22_-_Side_step_left_stageii.pkl</w:t>
            </w:r>
          </w:p>
        </w:tc>
        <w:tc>
          <w:tcPr>
            <w:tcW w:w="4535" w:type="dxa"/>
            <w:vAlign w:val="center"/>
          </w:tcPr>
          <w:p w14:paraId="47BB05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source/legged_lab/legged_lab/tasks/locomotion/deepmimic/config/g1/agents/rsl_rl_ppo_cfg.py</w:t>
            </w:r>
          </w:p>
        </w:tc>
      </w:tr>
      <w:tr w14:paraId="2A3AC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3689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source/legged_lab/legged_lab/data/MotionData/g1_29dof/amp/walk_and_run/Walk_B23_-_Side_step_right_stageii.pkl</w:t>
            </w:r>
          </w:p>
        </w:tc>
        <w:tc>
          <w:tcPr>
            <w:tcW w:w="4535" w:type="dxa"/>
            <w:vAlign w:val="center"/>
          </w:tcPr>
          <w:p w14:paraId="692873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source/legged_lab/legged_lab/tasks/locomotion/deepmimic/config/g1/g1_deepmimic_env_cfg.py</w:t>
            </w:r>
          </w:p>
        </w:tc>
      </w:tr>
      <w:tr w14:paraId="37F1F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4383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source/legged_lab/legged_lab/data/MotionData/g1_29dof/amp/walk_and_run/Walk_B4_-_Stand_to_Walk_Back_stageii.pkl</w:t>
            </w:r>
          </w:p>
        </w:tc>
        <w:tc>
          <w:tcPr>
            <w:tcW w:w="4535" w:type="dxa"/>
            <w:vAlign w:val="center"/>
          </w:tcPr>
          <w:p w14:paraId="78C055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source/legged_lab/legged_lab/tasks/locomotion/deepmimic/deepmimic_env_cfg.py</w:t>
            </w:r>
          </w:p>
        </w:tc>
      </w:tr>
      <w:tr w14:paraId="2F271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6CB9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source/legged_lab/legged_lab/data/MotionData/g1_29dof/deepmimic/C11_-_run_turn_left_90_stageii.pkl</w:t>
            </w:r>
          </w:p>
        </w:tc>
        <w:tc>
          <w:tcPr>
            <w:tcW w:w="4535" w:type="dxa"/>
            <w:vAlign w:val="center"/>
          </w:tcPr>
          <w:p w14:paraId="69C002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source/legged_lab/legged_lab/tasks/locomotion/deepmimic/mdp/__init__.py</w:t>
            </w:r>
          </w:p>
        </w:tc>
      </w:tr>
      <w:tr w14:paraId="104E0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E37C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source/legged_lab/legged_lab/data/MotionData/g1_29dof/deepmimic/C14_-_run_turn_right_90_stageii.pkl</w:t>
            </w:r>
          </w:p>
        </w:tc>
        <w:tc>
          <w:tcPr>
            <w:tcW w:w="4535" w:type="dxa"/>
            <w:vAlign w:val="center"/>
          </w:tcPr>
          <w:p w14:paraId="193DDF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source/legged_lab/legged_lab/tasks/locomotion/deepmimic/mdp/events.py</w:t>
            </w:r>
          </w:p>
        </w:tc>
      </w:tr>
      <w:tr w14:paraId="799B3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818C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source/legged_lab/legged_lab/data/MotionData/g1_29dof/deepmimic/C18_-_run_to_hop_to_walk_stageii.pkl</w:t>
            </w:r>
          </w:p>
        </w:tc>
        <w:tc>
          <w:tcPr>
            <w:tcW w:w="4535" w:type="dxa"/>
            <w:vAlign w:val="center"/>
          </w:tcPr>
          <w:p w14:paraId="136AFE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source/legged_lab/legged_lab/tasks/locomotion/deepmimic/mdp/observations.py</w:t>
            </w:r>
          </w:p>
        </w:tc>
      </w:tr>
      <w:tr w14:paraId="31943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96AA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source/legged_lab/legged_lab/data/MotionData/g1_29dof/deepmimic/C26_-_run_to_crouch_stageii.pkl</w:t>
            </w:r>
          </w:p>
        </w:tc>
        <w:tc>
          <w:tcPr>
            <w:tcW w:w="4535" w:type="dxa"/>
            <w:vAlign w:val="center"/>
          </w:tcPr>
          <w:p w14:paraId="41A577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source/legged_lab/legged_lab/tasks/locomotion/deepmimic/mdp/rewards.py</w:t>
            </w:r>
          </w:p>
        </w:tc>
      </w:tr>
      <w:tr w14:paraId="01149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7C7E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source/legged_lab/legged_lab/data/MotionData/g1_29dof/deepmimic/C4_-_run_to_walk_a_stageii.pkl</w:t>
            </w:r>
          </w:p>
        </w:tc>
        <w:tc>
          <w:tcPr>
            <w:tcW w:w="4535" w:type="dxa"/>
            <w:vAlign w:val="center"/>
          </w:tcPr>
          <w:p w14:paraId="39DC0F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source/legged_lab/legged_lab/tasks/locomotion/deepmimic/mdp/terminations.py</w:t>
            </w:r>
          </w:p>
        </w:tc>
      </w:tr>
      <w:tr w14:paraId="08B28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A5AF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source/legged_lab/legged_lab/data/MotionData/g1_29dof/deepmimic/E5_-__hook_left_stageii.pkl</w:t>
            </w:r>
          </w:p>
        </w:tc>
        <w:tc>
          <w:tcPr>
            <w:tcW w:w="4535" w:type="dxa"/>
            <w:vAlign w:val="center"/>
          </w:tcPr>
          <w:p w14:paraId="6D9322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source/legged_lab/legged_lab/tasks/locomotion/velocity/__init__.py</w:t>
            </w:r>
          </w:p>
        </w:tc>
      </w:tr>
      <w:tr w14:paraId="5D18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C9E2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source/legged_lab/legged_lab/data/MotionData/g1_29dof/deepmimic/G10-__roundhouse_leading_left_stageii.pkl</w:t>
            </w:r>
          </w:p>
        </w:tc>
        <w:tc>
          <w:tcPr>
            <w:tcW w:w="4535" w:type="dxa"/>
            <w:vAlign w:val="center"/>
          </w:tcPr>
          <w:p w14:paraId="3F0B90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source/legged_lab/legged_lab/tasks/locomotion/velocity/config/__init__.py</w:t>
            </w:r>
          </w:p>
        </w:tc>
      </w:tr>
      <w:tr w14:paraId="11F2F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9AFA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source/legged_lab/legged_lab/data/MotionData/g1_29dof/deepmimic/G12-__cresent_left_stageii.pkl</w:t>
            </w:r>
          </w:p>
        </w:tc>
        <w:tc>
          <w:tcPr>
            <w:tcW w:w="4535" w:type="dxa"/>
            <w:vAlign w:val="center"/>
          </w:tcPr>
          <w:p w14:paraId="12340A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source/legged_lab/legged_lab/tasks/locomotion/velocity/config/go2/__init__.py</w:t>
            </w:r>
          </w:p>
        </w:tc>
      </w:tr>
      <w:tr w14:paraId="1123A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98B2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source/legged_lab/legged_lab/data/MotionData/g1_29dof/deepmimic/G13-__cresent_right_stageii.pkl</w:t>
            </w:r>
          </w:p>
        </w:tc>
        <w:tc>
          <w:tcPr>
            <w:tcW w:w="4535" w:type="dxa"/>
            <w:vAlign w:val="center"/>
          </w:tcPr>
          <w:p w14:paraId="716050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source/legged_lab/legged_lab/tasks/locomotion/velocity/config/go2/agents/__init__.py</w:t>
            </w:r>
          </w:p>
        </w:tc>
      </w:tr>
      <w:tr w14:paraId="47DDC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B47A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source/legged_lab/legged_lab/data/MotionData/g1_29dof/deepmimic/G19-__reverse_spin_cresent_left_stageii.pkl</w:t>
            </w:r>
          </w:p>
        </w:tc>
        <w:tc>
          <w:tcPr>
            <w:tcW w:w="4535" w:type="dxa"/>
            <w:vAlign w:val="center"/>
          </w:tcPr>
          <w:p w14:paraId="16CC57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source/legged_lab/legged_lab/tasks/locomotion/velocity/config/go2/agents/rsl_rl_ppo_cfg.py</w:t>
            </w:r>
          </w:p>
        </w:tc>
      </w:tr>
      <w:tr w14:paraId="4FECA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A666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source/legged_lab/legged_lab/data/MotionData/g1_29dof/deepmimic/G20_-__reverse_spin_cresent_right_stageii.pkl</w:t>
            </w:r>
          </w:p>
        </w:tc>
        <w:tc>
          <w:tcPr>
            <w:tcW w:w="4535" w:type="dxa"/>
            <w:vAlign w:val="center"/>
          </w:tcPr>
          <w:p w14:paraId="77FBF4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source/legged_lab/legged_lab/tasks/locomotion/velocity/config/go2/flat_env_cfg.py</w:t>
            </w:r>
          </w:p>
        </w:tc>
      </w:tr>
      <w:tr w14:paraId="14301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47C5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source/legged_lab/legged_lab/data/MotionData/g1_29dof/deepmimic/G5_-__back_kick_stageii.pkl</w:t>
            </w:r>
          </w:p>
        </w:tc>
        <w:tc>
          <w:tcPr>
            <w:tcW w:w="4535" w:type="dxa"/>
            <w:vAlign w:val="center"/>
          </w:tcPr>
          <w:p w14:paraId="3B01DD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source/legged_lab/legged_lab/tasks/locomotion/velocity/mdp/__init__.py</w:t>
            </w:r>
          </w:p>
        </w:tc>
      </w:tr>
      <w:tr w14:paraId="45244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696C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source/legged_lab/legged_lab/data/Robots/Unitree/g1_29dof/g1_29dof.xml</w:t>
            </w:r>
          </w:p>
        </w:tc>
        <w:tc>
          <w:tcPr>
            <w:tcW w:w="4535" w:type="dxa"/>
            <w:vAlign w:val="center"/>
          </w:tcPr>
          <w:p w14:paraId="3D3E94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source/legged_lab/legged_lab/tasks/locomotion/velocity/mdp/curriculums.py</w:t>
            </w:r>
          </w:p>
        </w:tc>
      </w:tr>
      <w:tr w14:paraId="3528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DFC8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source/legged_lab/legged_lab/data/Robots/Unitree/g1_29dof/meshes/head_link.STL</w:t>
            </w:r>
          </w:p>
        </w:tc>
        <w:tc>
          <w:tcPr>
            <w:tcW w:w="4535" w:type="dxa"/>
            <w:vAlign w:val="center"/>
          </w:tcPr>
          <w:p w14:paraId="6D07F9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source/legged_lab/legged_lab/tasks/locomotion/velocity/mdp/observations.py</w:t>
            </w:r>
          </w:p>
        </w:tc>
      </w:tr>
      <w:tr w14:paraId="42975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1216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source/legged_lab/legged_lab/data/Robots/Unitree/g1_29dof/meshes/left_ankle_pitch_link.STL</w:t>
            </w:r>
          </w:p>
        </w:tc>
        <w:tc>
          <w:tcPr>
            <w:tcW w:w="4535" w:type="dxa"/>
            <w:vAlign w:val="center"/>
          </w:tcPr>
          <w:p w14:paraId="77038F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source/legged_lab/legged_lab/tasks/locomotion/velocity/mdp/rewards.py</w:t>
            </w:r>
          </w:p>
        </w:tc>
      </w:tr>
      <w:tr w14:paraId="1273B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7BE6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source/legged_lab/legged_lab/data/Robots/Unitree/g1_29dof/meshes/left_ankle_roll_link.STL</w:t>
            </w:r>
          </w:p>
        </w:tc>
        <w:tc>
          <w:tcPr>
            <w:tcW w:w="4535" w:type="dxa"/>
            <w:vAlign w:val="center"/>
          </w:tcPr>
          <w:p w14:paraId="676309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source/legged_lab/legged_lab/tasks/locomotion/velocity/mdp/terminations.py</w:t>
            </w:r>
          </w:p>
        </w:tc>
      </w:tr>
      <w:tr w14:paraId="129D1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FD0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source/legged_lab/legged_lab/data/Robots/Unitree/g1_29dof/meshes/left_elbow_link.STL</w:t>
            </w:r>
          </w:p>
        </w:tc>
        <w:tc>
          <w:tcPr>
            <w:tcW w:w="4535" w:type="dxa"/>
            <w:vAlign w:val="center"/>
          </w:tcPr>
          <w:p w14:paraId="065282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source/legged_lab/legged_lab/tasks/locomotion/velocity/velocity_env_cfg.py</w:t>
            </w:r>
          </w:p>
        </w:tc>
      </w:tr>
      <w:tr w14:paraId="10EE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E8FF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source/legged_lab/legged_lab/data/Robots/Unitree/g1_29dof/meshes/left_hand_index_0_link.STL</w:t>
            </w:r>
          </w:p>
        </w:tc>
        <w:tc>
          <w:tcPr>
            <w:tcW w:w="4535" w:type="dxa"/>
            <w:vAlign w:val="center"/>
          </w:tcPr>
          <w:p w14:paraId="270010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source/legged_lab/legged_lab/ui_extension_example.py</w:t>
            </w:r>
          </w:p>
        </w:tc>
      </w:tr>
      <w:tr w14:paraId="08D8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4DE9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source/legged_lab/legged_lab/data/Robots/Unitree/g1_29dof/meshes/left_hand_index_1_link.STL</w:t>
            </w:r>
          </w:p>
        </w:tc>
        <w:tc>
          <w:tcPr>
            <w:tcW w:w="4535" w:type="dxa"/>
            <w:vAlign w:val="center"/>
          </w:tcPr>
          <w:p w14:paraId="6C7DA5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source/legged_lab/legged_lab/utils/.gitignore</w:t>
            </w:r>
          </w:p>
        </w:tc>
      </w:tr>
      <w:tr w14:paraId="7FE1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1FE4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source/legged_lab/legged_lab/data/Robots/Unitree/g1_29dof/meshes/left_hand_middle_0_link.STL</w:t>
            </w:r>
          </w:p>
        </w:tc>
        <w:tc>
          <w:tcPr>
            <w:tcW w:w="4535" w:type="dxa"/>
            <w:vAlign w:val="center"/>
          </w:tcPr>
          <w:p w14:paraId="590759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source/legged_lab/legged_lab/utils/export_deploy_cfg.py</w:t>
            </w:r>
          </w:p>
        </w:tc>
      </w:tr>
      <w:tr w14:paraId="49975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4907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source/legged_lab/legged_lab/data/Robots/Unitree/g1_29dof/meshes/left_hand_middle_1_link.STL</w:t>
            </w:r>
          </w:p>
        </w:tc>
        <w:tc>
          <w:tcPr>
            <w:tcW w:w="4535" w:type="dxa"/>
            <w:vAlign w:val="center"/>
          </w:tcPr>
          <w:p w14:paraId="318C6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source/legged_lab/legged_lab/utils/math.py</w:t>
            </w:r>
          </w:p>
        </w:tc>
      </w:tr>
      <w:tr w14:paraId="7AAE6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2B6E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source/legged_lab/legged_lab/data/Robots/Unitree/g1_29dof/meshes/left_hand_palm_link.STL</w:t>
            </w:r>
          </w:p>
        </w:tc>
        <w:tc>
          <w:tcPr>
            <w:tcW w:w="4535" w:type="dxa"/>
            <w:vAlign w:val="center"/>
          </w:tcPr>
          <w:p w14:paraId="24EDDA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source/legged_lab/legged_lab/utils/print_lab_joint_names.py</w:t>
            </w:r>
          </w:p>
        </w:tc>
      </w:tr>
      <w:tr w14:paraId="11B0C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ADCE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source/legged_lab/legged_lab/data/Robots/Unitree/g1_29dof/meshes/left_hand_thumb_0_link.STL</w:t>
            </w:r>
          </w:p>
        </w:tc>
        <w:tc>
          <w:tcPr>
            <w:tcW w:w="4535" w:type="dxa"/>
            <w:vAlign w:val="center"/>
          </w:tcPr>
          <w:p w14:paraId="78E573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source/legged_lab/legged_lab/utils/print_motion_names.py</w:t>
            </w:r>
          </w:p>
        </w:tc>
      </w:tr>
      <w:tr w14:paraId="6D330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6BA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source/legged_lab/legged_lab/data/Robots/Unitree/g1_29dof/meshes/left_hand_thumb_1_link.STL</w:t>
            </w:r>
          </w:p>
        </w:tc>
        <w:tc>
          <w:tcPr>
            <w:tcW w:w="4535" w:type="dxa"/>
            <w:vAlign w:val="center"/>
          </w:tcPr>
          <w:p w14:paraId="4CDCEC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source/legged_lab/legged_lab/utils/vis_retargeted.py</w:t>
            </w:r>
          </w:p>
        </w:tc>
      </w:tr>
      <w:tr w14:paraId="44389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D3A7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source/legged_lab/legged_lab/data/Robots/Unitree/g1_29dof/meshes/left_hand_thumb_2_link.STL</w:t>
            </w:r>
          </w:p>
        </w:tc>
        <w:tc>
          <w:tcPr>
            <w:tcW w:w="4535" w:type="dxa"/>
            <w:vAlign w:val="center"/>
          </w:tcPr>
          <w:p w14:paraId="16B9EE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source/legged_lab/pyproject.toml</w:t>
            </w:r>
          </w:p>
        </w:tc>
      </w:tr>
      <w:tr w14:paraId="25D1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051B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source/legged_lab/legged_lab/data/Robots/Unitree/g1_29dof/meshes/left_hip_pitch_link.STL</w:t>
            </w:r>
          </w:p>
        </w:tc>
        <w:tc>
          <w:tcPr>
            <w:tcW w:w="4535" w:type="dxa"/>
            <w:vAlign w:val="center"/>
          </w:tcPr>
          <w:p w14:paraId="63B2C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source/legged_lab/setup.py</w:t>
            </w:r>
          </w:p>
        </w:tc>
      </w:tr>
      <w:tr w14:paraId="0092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F598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source/legged_lab/legged_lab/data/Robots/Unitree/g1_29dof/meshes/left_hip_roll_link.STL</w:t>
            </w:r>
          </w:p>
        </w:tc>
        <w:tc>
          <w:tcPr>
            <w:tcW w:w="4535" w:type="dxa"/>
            <w:vAlign w:val="center"/>
          </w:tcPr>
          <w:p w14:paraId="3F51BF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source/legged_lab/test/test_amp_observations.py</w:t>
            </w:r>
          </w:p>
        </w:tc>
      </w:tr>
      <w:tr w14:paraId="379FB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A483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source/legged_lab/legged_lab/data/Robots/Unitree/g1_29dof/meshes/left_hip_yaw_link.STL</w:t>
            </w:r>
          </w:p>
        </w:tc>
        <w:tc>
          <w:tcPr>
            <w:tcW w:w="4535" w:type="dxa"/>
            <w:vAlign w:val="center"/>
          </w:tcPr>
          <w:p w14:paraId="30BE1E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source/legged_lab/test/test_ang_vel_from_quat_diff.py</w:t>
            </w:r>
          </w:p>
        </w:tc>
      </w:tr>
      <w:tr w14:paraId="77FB3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76E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source/legged_lab/legged_lab/data/Robots/Unitree/g1_29dof/meshes/left_knee_link.STL</w:t>
            </w:r>
          </w:p>
        </w:tc>
        <w:tc>
          <w:tcPr>
            <w:tcW w:w="4535" w:type="dxa"/>
            <w:vAlign w:val="center"/>
          </w:tcPr>
          <w:p w14:paraId="34868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source/legged_lab/test/test_contact.py</w:t>
            </w:r>
          </w:p>
        </w:tc>
      </w:tr>
      <w:tr w14:paraId="7F7C6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3503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source/legged_lab/legged_lab/data/Robots/Unitree/g1_29dof/meshes/left_rubber_hand.STL</w:t>
            </w:r>
          </w:p>
        </w:tc>
        <w:tc>
          <w:tcPr>
            <w:tcW w:w="4535" w:type="dxa"/>
            <w:vAlign w:val="center"/>
          </w:tcPr>
          <w:p w14:paraId="526CDC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source/legged_lab/test/test_frame_transformer.py</w:t>
            </w:r>
          </w:p>
        </w:tc>
      </w:tr>
      <w:tr w14:paraId="64332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92C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source/legged_lab/legged_lab/data/Robots/Unitree/g1_29dof/meshes/left_shoulder_pitch_link.STL</w:t>
            </w:r>
          </w:p>
        </w:tc>
        <w:tc>
          <w:tcPr>
            <w:tcW w:w="4535" w:type="dxa"/>
            <w:vAlign w:val="center"/>
          </w:tcPr>
          <w:p w14:paraId="45DA77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source/legged_lab/test/test_motion_data.py</w:t>
            </w:r>
          </w:p>
        </w:tc>
      </w:tr>
      <w:tr w14:paraId="0DE44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6D0D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source/legged_lab/legged_lab/data/Robots/Unitree/g1_29dof/meshes/left_shoulder_roll_link.STL</w:t>
            </w:r>
          </w:p>
        </w:tc>
        <w:tc>
          <w:tcPr>
            <w:tcW w:w="4535" w:type="dxa"/>
            <w:vAlign w:val="center"/>
          </w:tcPr>
          <w:p w14:paraId="4F1D97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source/legged_lab/test/test_motion_loader.py</w:t>
            </w:r>
          </w:p>
        </w:tc>
      </w:tr>
      <w:tr w14:paraId="6B070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FB0D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source/legged_lab/legged_lab/data/Robots/Unitree/g1_29dof/meshes/left_shoulder_yaw_link.STL</w:t>
            </w:r>
          </w:p>
        </w:tc>
        <w:tc>
          <w:tcPr>
            <w:tcW w:w="4535" w:type="dxa"/>
            <w:vAlign w:val="center"/>
          </w:tcPr>
          <w:p w14:paraId="40D70E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source/legged_lab/test/test_motion_loader_2.py</w:t>
            </w:r>
          </w:p>
        </w:tc>
      </w:tr>
      <w:tr w14:paraId="6DF37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8DB4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source/legged_lab/legged_lab/data/Robots/Unitree/g1_29dof/meshes/left_wrist_pitch_link.STL</w:t>
            </w:r>
          </w:p>
        </w:tc>
        <w:tc>
          <w:tcPr>
            <w:tcW w:w="4535" w:type="dxa"/>
            <w:vAlign w:val="center"/>
          </w:tcPr>
          <w:p w14:paraId="5306A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source/legged_lab/test/test_scandots_env_cfg.py</w:t>
            </w:r>
          </w:p>
        </w:tc>
      </w:tr>
      <w:tr w14:paraId="6BCF9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521E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source/legged_lab/legged_lab/data/Robots/Unitree/g1_29dof/meshes/left_wrist_roll_link.STL</w:t>
            </w:r>
          </w:p>
        </w:tc>
        <w:tc>
          <w:tcPr>
            <w:tcW w:w="4535" w:type="dxa"/>
            <w:vAlign w:val="center"/>
          </w:tcPr>
          <w:p w14:paraId="4AD5C1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source/legged_lab/test/test_terrain_1.py</w:t>
            </w:r>
          </w:p>
        </w:tc>
      </w:tr>
      <w:tr w14:paraId="2CC24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4AC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source/legged_lab/legged_lab/data/Robots/Unitree/g1_29dof/meshes/left_wrist_roll_rubber_hand.STL</w:t>
            </w:r>
          </w:p>
        </w:tc>
        <w:tc>
          <w:tcPr>
            <w:tcW w:w="4535" w:type="dxa"/>
            <w:vAlign w:val="center"/>
          </w:tcPr>
          <w:p w14:paraId="2DFDAE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source/legged_lab/test/test_terrain_2.py</w:t>
            </w:r>
          </w:p>
        </w:tc>
      </w:tr>
    </w:tbl>
    <w:p w14:paraId="7535BF41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9BCE4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6C72B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57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qFormat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90E25ED3C13E451CB81838D047DEDEB2_12</vt:lpwstr>
  </property>
</Properties>
</file>