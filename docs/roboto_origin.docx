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42228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248A495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roboto_origin</w:t>
      </w:r>
    </w:p>
    <w:p w14:paraId="7AE2753D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DFFAB3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仓库地址：https://github.com/Roboparty/roboto_origin</w:t>
      </w:r>
    </w:p>
    <w:p w14:paraId="28F8F9C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C05F58A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71184D1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FC45E50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_Toc30338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_Toc30338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607E5A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_Toc20302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_Toc20302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8A0F0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_Toc7324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_Toc7324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A48A0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_Toc2001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_Toc2001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866E1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_Toc32329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_Toc32329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25C5FC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_Toc7754 </w:instrText>
      </w:r>
      <w:r>
        <w:rPr>
          <w:rFonts w:ascii="Times New Roman" w:hAnsi="Times New Roman" w:eastAsia="宋体"/>
        </w:rPr>
        <w:fldChar w:fldCharType="separate"/>
      </w:r>
      <w:r>
        <w:t>modules/</w:t>
      </w:r>
      <w:r>
        <w:tab/>
      </w:r>
      <w:r>
        <w:fldChar w:fldCharType="begin"/>
      </w:r>
      <w:r>
        <w:instrText xml:space="preserve"> PAGEREF _Toc7754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4664A4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_Toc28920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_Toc28920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505308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_Toc27149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_Toc27149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1E6E92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9AB2236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DFD2098">
      <w:pPr>
        <w:pStyle w:val="3"/>
      </w:pPr>
      <w:bookmarkStart w:id="0" w:name="_Toc3033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F21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060F0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DDDDF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1D5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1726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805B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roboto_origin</w:t>
            </w:r>
          </w:p>
        </w:tc>
      </w:tr>
      <w:tr w14:paraId="4E71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7482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0021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https://github.com/Roboparty/roboto_origin</w:t>
            </w:r>
          </w:p>
        </w:tc>
      </w:tr>
      <w:tr w14:paraId="2623D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CBD7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4037C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本体硬件与模型</w:t>
            </w:r>
          </w:p>
        </w:tc>
      </w:tr>
      <w:tr w14:paraId="59CD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F34B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0E35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23CB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300A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0105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BC4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E453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E8FF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2553</w:t>
            </w:r>
          </w:p>
        </w:tc>
      </w:tr>
      <w:tr w14:paraId="4842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8D42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BE9D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F37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2CF0E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41EF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0ED6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F917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4699E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2025-12-31</w:t>
            </w:r>
          </w:p>
        </w:tc>
      </w:tr>
      <w:tr w14:paraId="757B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31A9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5ED4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2026-10-04</w:t>
            </w:r>
          </w:p>
        </w:tc>
      </w:tr>
      <w:tr w14:paraId="7F30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56E5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D225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2026-08-18</w:t>
            </w:r>
          </w:p>
        </w:tc>
      </w:tr>
      <w:tr w14:paraId="6441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8DD0F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846E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4296</w:t>
            </w:r>
          </w:p>
        </w:tc>
      </w:tr>
      <w:tr w14:paraId="519D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48DF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0A5D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1377</w:t>
            </w:r>
          </w:p>
        </w:tc>
      </w:tr>
      <w:tr w14:paraId="05D99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ED6E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7132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</w:tbl>
    <w:p w14:paraId="792159BA"/>
    <w:p w14:paraId="0A3F3E1B">
      <w:pPr>
        <w:ind w:firstLine="480" w:firstLineChars="200"/>
      </w:pPr>
      <w:r>
        <w:t>roboto_origin 是 RoboParty（上海萝博派对科技）开源的人形机器人原型机 ROBOTO_ORIGIN（萝博头）汇总仓库。README 原文称该仓为八个核心子仓库的每日更新快照聚合（daily-updated snapshot aggregation of the core sub-repositories），目的是让使用者在一处即可拉取全部资源；模块级的 issue 与代码贡献应提交到各子仓库，本仓的 Issues 与 Pull Requests 只用于快照同步、根文档、链接、仓库元数据与同步工作流等聚合层事务。</w:t>
      </w:r>
    </w:p>
    <w:p w14:paraId="2DE9109F">
      <w:pPr>
        <w:ind w:firstLine="480" w:firstLineChars="200"/>
      </w:pPr>
      <w:r>
        <w:t>结构上，本仓顶层只有 assets/ 与 modules/ 两个目录，另有 13 个顶层文件（含多个说明与配置类文件）。modules/ 下是八个二级目录，分别对应组织内八个独立仓库：rpo_hardware、roboparty_deploy、roboparty_train、rpo_description、roboparty_firmware、rpo_appearance、roboparty_navigation、roboparty_xr_teleop。它们在采集数据中表现为 Git 子模块挂载点，合计 4,269 个文件，并非本仓直接受控维护的源码。</w:t>
      </w:r>
    </w:p>
    <w:p w14:paraId="44CC53A7">
      <w:pPr>
        <w:ind w:firstLine="480" w:firstLineChars="200"/>
      </w:pPr>
      <w:r>
        <w:t>本仓为全组织第二大仓库：共 4,296 个文件、1,377 个目录、15 个顶层条目。modules/roboparty_firmware（2,494 个文件）与 modules/rpo_hardware（648 个文件）是体量最大的两块：前者以板级镜像与内核构建产物（.deb、.patch、.conf、.h、.c）为主，后者以 SolidWorks 与 STEP 三维模型、图纸 PDF（.sldprt、.step、.pdf、.stl）为主。</w:t>
      </w:r>
    </w:p>
    <w:p w14:paraId="0F86868A">
      <w:pPr>
        <w:ind w:firstLine="480" w:firstLineChars="200"/>
      </w:pPr>
      <w:r>
        <w:t>本次采集覆盖该仓全部 15 个顶层条目、3 个顶层目录及其 12 个二级目录，附录按路径列出全部 4,296 个受版本控制的文件，供逐条查阅。</w:t>
      </w:r>
    </w:p>
    <w:p w14:paraId="25FE0AF9">
      <w:pPr>
        <w:ind w:firstLine="480" w:firstLineChars="200"/>
      </w:pPr>
      <w:r>
        <w:t>该仓含 README.md（英文）与 README_cn.md（中文）。README 说明了本仓作为快照聚合仓的定位、八个子仓库各自的贡献领域与仓库链接、模块资源指南表、快速开始（clone 后进入 modules/... 各目录，按其内 README 继续）以及常见问题；并特别提示 modules/... 目录使用目标公开仓库名，部分内部包名与文件名可能仍保留历史 Atom01/atom01 命名。</w:t>
      </w:r>
    </w:p>
    <w:p w14:paraId="32315C29">
      <w:pPr>
        <w:ind w:firstLine="480" w:firstLineChars="200"/>
      </w:pPr>
      <w:r>
        <w:t>说明：modules/ 下的八个二级目录为 Git 子模块挂载点，其文件计数来自采集时的快照内容，不代表本仓直接受控的文件；本册仍按采集数据将其列为二级目录并给出说明。</w:t>
      </w:r>
    </w:p>
    <w:p w14:paraId="666DD43D">
      <w:pPr>
        <w:pStyle w:val="3"/>
      </w:pPr>
      <w:bookmarkStart w:id="1" w:name="_Toc20302"/>
      <w:r>
        <w:t>二、顶层条目索引</w:t>
      </w:r>
      <w:bookmarkEnd w:id="1"/>
    </w:p>
    <w:p w14:paraId="330176BD">
      <w:pPr>
        <w:ind w:firstLine="480" w:firstLineChars="200"/>
      </w:pPr>
      <w:r>
        <w:t>下表列出仓库根目录下的全部顶层条目（共 15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AB4C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B42A4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1B82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AE08A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04214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8A9C0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19A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BD8EB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61FA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6342B1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196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285C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7A2E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8BA96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6EB0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40B60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3564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0FB9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ISSUE_TEMPLATE/、data/、scripts/、workflows/ 四个二级目录与根层的 PULL_REQUEST_TEMPLATE.md，用于聚合层的议题与 PR 模板以及 star 历史自动更新；README 只提到本仓的 Issues 与 Pull Requests 用于聚合层事务。</w:t>
            </w:r>
          </w:p>
        </w:tc>
      </w:tr>
      <w:tr w14:paraId="3140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204D8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AD9C0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03A593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3F66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A5ED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DD5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0C563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EBAD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CODE_OF_CONDUCT.md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A76FE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52721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F190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社区行为准则（英文），README 的 Code of Conduct 一节指向该文件。</w:t>
            </w:r>
          </w:p>
        </w:tc>
      </w:tr>
      <w:tr w14:paraId="2EFD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3B20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3E94C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CODE_OF_CONDUCT_CN.md</w:t>
            </w:r>
          </w:p>
        </w:tc>
        <w:tc>
          <w:tcPr>
            <w:tcW w:w="794" w:type="dxa"/>
            <w:vAlign w:val="center"/>
          </w:tcPr>
          <w:p w14:paraId="1C2603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65F8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FB85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社区行为准则中文版，README 明确给出中文版入口。</w:t>
            </w:r>
          </w:p>
        </w:tc>
      </w:tr>
      <w:tr w14:paraId="326D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91D4B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6583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22EBD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FED0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5E705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贡献指南，README 说明详细贡献规则见该文件，并按子仓库划分贡献领域。</w:t>
            </w:r>
          </w:p>
        </w:tc>
      </w:tr>
      <w:tr w14:paraId="31F2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3FBEB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4283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CONTRIBUTING_CN.md</w:t>
            </w:r>
          </w:p>
        </w:tc>
        <w:tc>
          <w:tcPr>
            <w:tcW w:w="794" w:type="dxa"/>
            <w:vAlign w:val="center"/>
          </w:tcPr>
          <w:p w14:paraId="2E344F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273F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FB55F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贡献指南中文版。</w:t>
            </w:r>
          </w:p>
        </w:tc>
      </w:tr>
      <w:tr w14:paraId="2AC1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4E418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9A3F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A57ED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8138F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2ECF2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许可证正文，README 徽章标注本仓 License 为 GPL v3。</w:t>
            </w:r>
          </w:p>
        </w:tc>
      </w:tr>
      <w:tr w14:paraId="7370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E0B1C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B9F3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LICENSES.md</w:t>
            </w:r>
          </w:p>
        </w:tc>
        <w:tc>
          <w:tcPr>
            <w:tcW w:w="794" w:type="dxa"/>
            <w:vAlign w:val="center"/>
          </w:tcPr>
          <w:p w14:paraId="34469B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A9048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493B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仓库内各许可证的汇总说明。</w:t>
            </w:r>
          </w:p>
        </w:tc>
      </w:tr>
      <w:tr w14:paraId="36424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56273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CE4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717CB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D2F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7872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英文仓库说明，介绍 ROBOTO_ORIGIN 原型机、子仓库贡献表、模块资源指南与快速开始。</w:t>
            </w:r>
          </w:p>
        </w:tc>
      </w:tr>
      <w:tr w14:paraId="5A37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2D268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4E1EF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5F457A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2F1B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34EA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仓库说明中文版，README.md 顶部给出中文入口链接。</w:t>
            </w:r>
          </w:p>
        </w:tc>
      </w:tr>
      <w:tr w14:paraId="1B34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44F00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69E3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RENAME_PLAN.md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3216B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9C2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994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仓库重命名计划说明。README 未直接说明其内容，依文件名推断，应与本仓及子仓库中 Atom01/atom01 历史命名向 RPO 命名的统一迁移有关。</w:t>
            </w:r>
          </w:p>
        </w:tc>
      </w:tr>
      <w:tr w14:paraId="07D6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F7D73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4940B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THIRD_PARTY_NOTICES.md</w:t>
            </w:r>
          </w:p>
        </w:tc>
        <w:tc>
          <w:tcPr>
            <w:tcW w:w="794" w:type="dxa"/>
            <w:vAlign w:val="center"/>
          </w:tcPr>
          <w:p w14:paraId="56C983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BA2B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8E0A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第三方组件与许可证声明。</w:t>
            </w:r>
          </w:p>
        </w:tc>
      </w:tr>
      <w:tr w14:paraId="64BD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4E93D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6E9B5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63F00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CBC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3E66A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仓库根目录的静态素材与文档：机器人展示图 1280X1280.JPEG 与 1280X1280.PNG、演示动图 atom01-01.gif 与 atom01-02.gif、QQ 群与微信二维码 qqqrcode.jpg 与 wxqrcode.png、物料清单 BOM.md 与 BOM_EN.md，以及内部 D-BOM 表格 Internal Roboto D-BOM.xlsx；README 直接引用了其中多个文件。</w:t>
            </w:r>
          </w:p>
        </w:tc>
      </w:tr>
      <w:tr w14:paraId="1DC4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DDDC4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32CE3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modules</w:t>
            </w:r>
          </w:p>
        </w:tc>
        <w:tc>
          <w:tcPr>
            <w:tcW w:w="794" w:type="dxa"/>
            <w:vAlign w:val="center"/>
          </w:tcPr>
          <w:p w14:paraId="484160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7E3C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4269 个文件 / 1370 个子目录</w:t>
            </w:r>
          </w:p>
        </w:tc>
        <w:tc>
          <w:tcPr>
            <w:tcW w:w="3685" w:type="dxa"/>
            <w:vAlign w:val="center"/>
          </w:tcPr>
          <w:p w14:paraId="09328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八个核心子仓库的每日快照挂载点，共 4,269 个文件。按 README 的模块表对应 rpo_hardware、roboparty_deploy、roboparty_train、rpo_description、roboparty_firmware、rpo_appearance、roboparty_navigation、roboparty_xr_teleop 八个独立仓库；README 明确说明这些目录使用目标公开仓库名，属聚合层快照而非本仓直接维护的源码。</w:t>
            </w:r>
          </w:p>
        </w:tc>
      </w:tr>
    </w:tbl>
    <w:p w14:paraId="61DEF7A6">
      <w:pPr>
        <w:pStyle w:val="3"/>
      </w:pPr>
      <w:bookmarkStart w:id="2" w:name="_Toc7324"/>
      <w:r>
        <w:t>三、目录用途说明</w:t>
      </w:r>
      <w:bookmarkEnd w:id="2"/>
    </w:p>
    <w:p w14:paraId="61446929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76C2017">
      <w:pPr>
        <w:pStyle w:val="4"/>
      </w:pPr>
      <w:bookmarkStart w:id="3" w:name="_Toc2001"/>
      <w:r>
        <w:t>.github/</w:t>
      </w:r>
      <w:bookmarkEnd w:id="3"/>
    </w:p>
    <w:p w14:paraId="5D711E91">
      <w:pPr>
        <w:ind w:firstLine="480" w:firstLineChars="200"/>
      </w:pPr>
      <w:r>
        <w:t>GitHub 平台配置目录，含 ISSUE_TEMPLATE/、data/、scripts/、workflows/ 四个二级目录与根层的 PULL_REQUEST_TEMPLATE.md，用于聚合层的议题与 PR 模板以及 star 历史自动更新；README 只提到本仓的 Issues 与 Pull Requests 用于聚合层事务。</w:t>
      </w:r>
    </w:p>
    <w:p w14:paraId="2947FC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4 个；递归共 6 个文件、4 个目录。README 未说明，依文件名推断</w:t>
      </w:r>
    </w:p>
    <w:p w14:paraId="40E1688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根层代表文件：PULL_REQUEST_TEMPLATE.md。</w:t>
      </w:r>
    </w:p>
    <w:p w14:paraId="43C5495A">
      <w:pPr>
        <w:pStyle w:val="5"/>
      </w:pPr>
      <w:r>
        <w:t>.github/ISSUE_TEMPLATE/</w:t>
      </w:r>
    </w:p>
    <w:p w14:paraId="08F2FC2E">
      <w:pPr>
        <w:ind w:firstLine="480" w:firstLineChars="200"/>
      </w:pPr>
      <w:r>
        <w:t>议题模板目录，含聚合类议题模板 aggregation_issue.yml 与模板选择配置 config.yml。</w:t>
      </w:r>
    </w:p>
    <w:p w14:paraId="015787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0933EF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代表文件：aggregation_issue.yml、config.yml。</w:t>
      </w:r>
    </w:p>
    <w:p w14:paraId="4101620E">
      <w:pPr>
        <w:pStyle w:val="5"/>
      </w:pPr>
      <w:r>
        <w:t>.github/data/</w:t>
      </w:r>
    </w:p>
    <w:p w14:paraId="17E80773">
      <w:pPr>
        <w:ind w:firstLine="480" w:firstLineChars="200"/>
      </w:pPr>
      <w:r>
        <w:t>数据目录，仅含 star-history.json，依文件名推断用于存放仓库 star 数的历史记录。</w:t>
      </w:r>
    </w:p>
    <w:p w14:paraId="307E019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DB9AD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代表文件：star-history.json。</w:t>
      </w:r>
    </w:p>
    <w:p w14:paraId="10E091D9">
      <w:pPr>
        <w:pStyle w:val="5"/>
      </w:pPr>
      <w:r>
        <w:t>.github/scripts/</w:t>
      </w:r>
    </w:p>
    <w:p w14:paraId="43195A69">
      <w:pPr>
        <w:ind w:firstLine="480" w:firstLineChars="200"/>
      </w:pPr>
      <w:r>
        <w:t>脚本目录，仅含 generate_star_history.py，依文件名推断用于生成 star 历史数据。</w:t>
      </w:r>
    </w:p>
    <w:p w14:paraId="402599C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35E5B2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代表文件：generate_star_history.py。</w:t>
      </w:r>
    </w:p>
    <w:p w14:paraId="281EF8BA">
      <w:pPr>
        <w:pStyle w:val="5"/>
      </w:pPr>
      <w:r>
        <w:t>.github/workflows/</w:t>
      </w:r>
    </w:p>
    <w:p w14:paraId="30AAC6A6">
      <w:pPr>
        <w:ind w:firstLine="480" w:firstLineChars="200"/>
      </w:pPr>
      <w:r>
        <w:t>GitHub Actions 工作流目录，仅含 update-star-history.yml，依文件名推断用于定时更新 star 历史。</w:t>
      </w:r>
    </w:p>
    <w:p w14:paraId="17DF1F2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20E1F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代表文件：update-star-history.yml。</w:t>
      </w:r>
    </w:p>
    <w:p w14:paraId="7A80C8B0">
      <w:pPr>
        <w:pStyle w:val="4"/>
      </w:pPr>
      <w:bookmarkStart w:id="4" w:name="_Toc32329"/>
      <w:r>
        <w:t>assets/</w:t>
      </w:r>
      <w:bookmarkEnd w:id="4"/>
    </w:p>
    <w:p w14:paraId="4A0BDC34">
      <w:pPr>
        <w:ind w:firstLine="480" w:firstLineChars="200"/>
      </w:pPr>
      <w:r>
        <w:t>仓库根目录的静态素材与文档：机器人展示图 1280X1280.JPEG 与 1280X1280.PNG、演示动图 atom01-01.gif 与 atom01-02.gif、QQ 群与微信二维码 qqqrcode.jpg 与 wxqrcode.png、物料清单 BOM.md 与 BOM_EN.md，以及内部 D-BOM 表格 Internal Roboto D-BOM.xlsx；README 直接引用了其中多个文件。</w:t>
      </w:r>
    </w:p>
    <w:p w14:paraId="2242BFE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个目录。依据该仓 README 原文</w:t>
      </w:r>
    </w:p>
    <w:p w14:paraId="2EC1A3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根层代表文件：1280X1280.JPEG、1280X1280.PNG、BOM.md、BOM_EN.md、Internal Roboto D-BOM.xlsx、atom01-01.gif、atom01-02.gif、qqqrcode.jpg；另有 1 个直接文件。</w:t>
      </w:r>
    </w:p>
    <w:p w14:paraId="6FD3DA9A">
      <w:pPr>
        <w:pStyle w:val="4"/>
      </w:pPr>
      <w:bookmarkStart w:id="5" w:name="_Toc7754"/>
      <w:r>
        <w:t>modules/</w:t>
      </w:r>
      <w:bookmarkEnd w:id="5"/>
    </w:p>
    <w:p w14:paraId="6F9A879E">
      <w:pPr>
        <w:ind w:firstLine="480" w:firstLineChars="200"/>
      </w:pPr>
      <w:r>
        <w:t>八个核心子仓库的每日快照挂载点，共 4,269 个文件。按 README 的模块表对应 rpo_hardware、roboparty_deploy、roboparty_train、rpo_description、roboparty_firmware、rpo_appearance、roboparty_navigation、roboparty_xr_teleop 八个独立仓库；README 明确说明这些目录使用目标公开仓库名，属聚合层快照而非本仓直接维护的源码。</w:t>
      </w:r>
    </w:p>
    <w:p w14:paraId="035D79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8 个；递归共 4269 个文件、1370 个目录。依据该仓 README 原文</w:t>
      </w:r>
    </w:p>
    <w:p w14:paraId="56587766">
      <w:pPr>
        <w:pStyle w:val="5"/>
      </w:pPr>
      <w:r>
        <w:t>modules/roboparty_deploy/</w:t>
      </w:r>
    </w:p>
    <w:p w14:paraId="7012B488">
      <w:pPr>
        <w:ind w:firstLine="480" w:firstLineChars="200"/>
      </w:pPr>
      <w:r>
        <w:t>README 模块表描述为 ROS2 部署框架，提供模块化中间件，支持 IMU、电机驱动、推理等；本快照共 454 个文件，含 assets/、scripts/、src/、tools/ 四个三级子目录，扩展名以 .py、.cpp、.hpp、.xacro、.h 为主。</w:t>
      </w:r>
    </w:p>
    <w:p w14:paraId="303CDC9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4 个；递归共 454 个文件、110 个目录。依据该仓 README 原文</w:t>
      </w:r>
    </w:p>
    <w:p w14:paraId="3A63532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代表文件：.gitignore、.gitmodules、LICENSE、LICENSES.md、README.md、README_CN.md。</w:t>
      </w:r>
    </w:p>
    <w:p w14:paraId="4BDEB33C">
      <w:pPr>
        <w:pStyle w:val="5"/>
      </w:pPr>
      <w:r>
        <w:t>modules/roboparty_firmware/</w:t>
      </w:r>
    </w:p>
    <w:p w14:paraId="66A52967">
      <w:pPr>
        <w:ind w:firstLine="480" w:firstLineChars="200"/>
      </w:pPr>
      <w:r>
        <w:t>README 模块表描述为固件模块，提供 USB2CAN、OrangePi/RDK 构建工具与系统守护进程管理等嵌入式软件支持；本快照 2,494 个文件，为 modules 下最大者，含 orangepi-build/、roboto_usb2can/、x5-rdk-gen/ 三个三级子目录，扩展名以 .deb、.patch、.conf、.h、.c 及无后缀文件为主，呈板级镜像与内核构建产物特征。</w:t>
      </w:r>
    </w:p>
    <w:p w14:paraId="2F7179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3 个；递归共 2494 个文件、1058 个目录。依据该仓 README 原文</w:t>
      </w:r>
    </w:p>
    <w:p w14:paraId="3D2C197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代表文件：.gitmodules、LICENSE、readme.md、readme_cn.md。</w:t>
      </w:r>
    </w:p>
    <w:p w14:paraId="05F4BE39">
      <w:pPr>
        <w:pStyle w:val="5"/>
      </w:pPr>
      <w:r>
        <w:t>modules/roboparty_navigation/</w:t>
      </w:r>
    </w:p>
    <w:p w14:paraId="49817DC4">
      <w:pPr>
        <w:ind w:firstLine="480" w:firstLineChars="200"/>
      </w:pPr>
      <w:r>
        <w:t>README 模块表描述为 RPO 实验用的导航与定位应用模块；本快照 210 个文件，含 nav2_localization_adapter/、nlink_parser_ros2/、robots_localization_ros2/ 三个三级子目录，扩展名以 .h、.msg、.cpp、.py 为主，呈 ROS 2 节点与消息定义特征。</w:t>
      </w:r>
    </w:p>
    <w:p w14:paraId="1E5ECF9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3 个；递归共 210 个文件、52 个目录。依据该仓 README 原文</w:t>
      </w:r>
    </w:p>
    <w:p w14:paraId="1943C29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代表文件：.gitignore、.gitmodules、LICENSE、README.md、README_CN.md。</w:t>
      </w:r>
    </w:p>
    <w:p w14:paraId="724561A6">
      <w:pPr>
        <w:pStyle w:val="5"/>
      </w:pPr>
      <w:r>
        <w:t>modules/roboparty_train/</w:t>
      </w:r>
    </w:p>
    <w:p w14:paraId="3F663825">
      <w:pPr>
        <w:ind w:firstLine="480" w:firstLineChars="200"/>
      </w:pPr>
      <w:r>
        <w:t>README 模块表描述为直接基于 IsaacLab 的训练工作流，透明度高、改造成本低，并支持 Sim2Sim 迁移到 MuJoCo；本快照 324 个文件，含 robolab/ 与 rsl_rl/ 两个三级子目录，扩展名以 .py 与 .pkl 为主。</w:t>
      </w:r>
    </w:p>
    <w:p w14:paraId="394F85D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324 个文件、75 个目录。依据该仓 README 原文</w:t>
      </w:r>
    </w:p>
    <w:p w14:paraId="4CBE137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代表文件：.gitignore、.gitmodules、README.md、README_CN.md。</w:t>
      </w:r>
    </w:p>
    <w:p w14:paraId="6BF7FC3E">
      <w:pPr>
        <w:pStyle w:val="5"/>
      </w:pPr>
      <w:r>
        <w:t>modules/roboparty_xr_teleop/</w:t>
      </w:r>
    </w:p>
    <w:p w14:paraId="78D5D1EE">
      <w:pPr>
        <w:ind w:firstLine="480" w:firstLineChars="200"/>
      </w:pPr>
      <w:r>
        <w:t>README 模块表描述为 RPO 实验用的 XR 遥操作应用；本快照 50 个文件，含 LICENSES/、assets/、teleop/、televuer/ 四个三级子目录，扩展名以 .stl、.py、.md、.usd 为主。</w:t>
      </w:r>
    </w:p>
    <w:p w14:paraId="6F75905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4 个；递归共 50 个文件、12 个目录。依据该仓 README 原文</w:t>
      </w:r>
    </w:p>
    <w:p w14:paraId="28F87C4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代表文件：.gitignore、LICENSE、LICENSES.md、README.md、THIRD_PARTY_NOTICES.md、image-1.png、image.png、requirements.txt。</w:t>
      </w:r>
    </w:p>
    <w:p w14:paraId="4C0F961E">
      <w:pPr>
        <w:pStyle w:val="5"/>
      </w:pPr>
      <w:r>
        <w:t>modules/rpo_appearance/</w:t>
      </w:r>
    </w:p>
    <w:p w14:paraId="729C07D6">
      <w:pPr>
        <w:ind w:firstLine="480" w:firstLineChars="200"/>
      </w:pPr>
      <w:r>
        <w:t>README 模块表描述为 RPO 外壳外观设计资产与原型机箱文档，并注明仅静态展示、不建议打印；本快照 57 个文件，三级子目录仅 V1.0/，扩展名以 .stl（55 个）为主。</w:t>
      </w:r>
    </w:p>
    <w:p w14:paraId="6C06206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57 个文件、1 个目录。依据该仓 README 原文</w:t>
      </w:r>
    </w:p>
    <w:p w14:paraId="00BE6B4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代表文件：LICENSE、README.md。</w:t>
      </w:r>
    </w:p>
    <w:p w14:paraId="242EF3C3">
      <w:pPr>
        <w:pStyle w:val="5"/>
      </w:pPr>
      <w:r>
        <w:t>modules/rpo_description/</w:t>
      </w:r>
    </w:p>
    <w:p w14:paraId="37D34A5C">
      <w:pPr>
        <w:ind w:firstLine="480" w:firstLineChars="200"/>
      </w:pPr>
      <w:r>
        <w:t>README 模块表描述为 RPO 的 URDF/MJCF 运动学与动力学描述，含可视化与碰撞网格；本快照 32 个文件，含 meshes/、mjcf/、terrain_assets/、urdf/ 四个三级子目录，扩展名以 .stl 与 .xml 为主。</w:t>
      </w:r>
    </w:p>
    <w:p w14:paraId="0203600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4 个；递归共 32 个文件、4 个目录。依据该仓 README 原文</w:t>
      </w:r>
    </w:p>
    <w:p w14:paraId="005C2A9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代表文件：LICENSE、README.md、rpo_urdf.png。</w:t>
      </w:r>
    </w:p>
    <w:p w14:paraId="7719DE64">
      <w:pPr>
        <w:pStyle w:val="5"/>
      </w:pPr>
      <w:r>
        <w:t>modules/rpo_hardware/</w:t>
      </w:r>
    </w:p>
    <w:p w14:paraId="23AF1E59">
      <w:pPr>
        <w:ind w:firstLine="480" w:firstLineChars="200"/>
      </w:pPr>
      <w:r>
        <w:t>README 模块表描述为 RPO 机器人硬件设计文件，含结构图纸与设计物料；本快照 648 个文件，含 V1.0/ 与 V2.0/ 两个版本子目录，扩展名以 .sldprt、.step、.pdf、.stl、.slddrw、.stp 为主，呈 SolidWorks 与 STEP 三维模型及图纸特征。</w:t>
      </w:r>
    </w:p>
    <w:p w14:paraId="2D44E75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2 个；递归共 648 个文件、50 个目录。依据该仓 README 原文</w:t>
      </w:r>
    </w:p>
    <w:p w14:paraId="763BF44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代表文件：.gitattributes、.gitignore、LICENSE、LICENSES.md、README.md、README_cn.md、THIRD_PARTY_NOTICES.md、TRADEMARKS.md；另有 1 个直接文件。</w:t>
      </w:r>
    </w:p>
    <w:p w14:paraId="6BF30CEC">
      <w:pPr>
        <w:pStyle w:val="4"/>
      </w:pPr>
      <w:bookmarkStart w:id="6" w:name="_Toc28920"/>
      <w:r>
        <w:t>根目录文件</w:t>
      </w:r>
      <w:bookmarkEnd w:id="6"/>
    </w:p>
    <w:p w14:paraId="22CE9C96">
      <w:pPr>
        <w:ind w:firstLine="480" w:firstLineChars="200"/>
      </w:pPr>
      <w:r>
        <w:t>.gitattributes：Git 属性配置，规定换行符与二进制文件的处理方式。</w:t>
      </w:r>
    </w:p>
    <w:p w14:paraId="4A80BEFF">
      <w:pPr>
        <w:ind w:firstLine="480" w:firstLineChars="200"/>
      </w:pPr>
      <w:r>
        <w:t>.gitignore：Git 忽略规则，声明不纳入版本控制的文件。</w:t>
      </w:r>
    </w:p>
    <w:p w14:paraId="1D114828">
      <w:pPr>
        <w:ind w:firstLine="480" w:firstLineChars="200"/>
      </w:pPr>
      <w:r>
        <w:t>CODE_OF_CONDUCT.md：社区行为准则（英文），README 的 Code of Conduct 一节指向该文件。</w:t>
      </w:r>
    </w:p>
    <w:p w14:paraId="5FC80B63">
      <w:pPr>
        <w:ind w:firstLine="480" w:firstLineChars="200"/>
      </w:pPr>
      <w:r>
        <w:t>CODE_OF_CONDUCT_CN.md：社区行为准则中文版，README 明确给出中文版入口。</w:t>
      </w:r>
    </w:p>
    <w:p w14:paraId="426D6613">
      <w:pPr>
        <w:ind w:firstLine="480" w:firstLineChars="200"/>
      </w:pPr>
      <w:r>
        <w:t>CONTRIBUTING.md：贡献指南，README 说明详细贡献规则见该文件，并按子仓库划分贡献领域。</w:t>
      </w:r>
    </w:p>
    <w:p w14:paraId="3637FC6A">
      <w:pPr>
        <w:ind w:firstLine="480" w:firstLineChars="200"/>
      </w:pPr>
      <w:r>
        <w:t>CONTRIBUTING_CN.md：贡献指南中文版。</w:t>
      </w:r>
    </w:p>
    <w:p w14:paraId="5AA250B0">
      <w:pPr>
        <w:ind w:firstLine="480" w:firstLineChars="200"/>
      </w:pPr>
      <w:r>
        <w:t>LICENSE：GPL-3.0 许可证正文，README 徽章标注本仓 License 为 GPL v3。</w:t>
      </w:r>
    </w:p>
    <w:p w14:paraId="58A7F1D9">
      <w:pPr>
        <w:ind w:firstLine="480" w:firstLineChars="200"/>
      </w:pPr>
      <w:r>
        <w:t>LICENSES.md：仓库内各许可证的汇总说明。</w:t>
      </w:r>
    </w:p>
    <w:p w14:paraId="6BA46A86">
      <w:pPr>
        <w:ind w:firstLine="480" w:firstLineChars="200"/>
      </w:pPr>
      <w:r>
        <w:t>README.md：英文仓库说明，介绍 ROBOTO_ORIGIN 原型机、子仓库贡献表、模块资源指南与快速开始。</w:t>
      </w:r>
    </w:p>
    <w:p w14:paraId="46858BB3">
      <w:pPr>
        <w:ind w:firstLine="480" w:firstLineChars="200"/>
      </w:pPr>
      <w:r>
        <w:t>README_cn.md：仓库说明中文版，README.md 顶部给出中文入口链接。</w:t>
      </w:r>
    </w:p>
    <w:p w14:paraId="5A75BE96">
      <w:pPr>
        <w:ind w:firstLine="480" w:firstLineChars="200"/>
      </w:pPr>
      <w:r>
        <w:t>RENAME_PLAN.md：仓库重命名计划说明。README 未直接说明其内容，依文件名推断，应与本仓及子仓库中 Atom01/atom01 历史命名向 RPO 命名的统一迁移有关。</w:t>
      </w:r>
    </w:p>
    <w:p w14:paraId="3B1F4C57">
      <w:pPr>
        <w:ind w:firstLine="480" w:firstLineChars="200"/>
      </w:pPr>
      <w:r>
        <w:t>THIRD_PARTY_NOTICES.md：第三方组件与许可证声明。</w:t>
      </w:r>
    </w:p>
    <w:p w14:paraId="4D2D09C7">
      <w:pPr>
        <w:pStyle w:val="3"/>
      </w:pPr>
      <w:bookmarkStart w:id="7" w:name="_Toc27149"/>
      <w:r>
        <w:t>附录：完整文件清单</w:t>
      </w:r>
      <w:bookmarkEnd w:id="7"/>
    </w:p>
    <w:p w14:paraId="369D2513">
      <w:pPr>
        <w:ind w:firstLine="480" w:firstLineChars="200"/>
      </w:pPr>
      <w:r>
        <w:t>下表按路径列出该仓库全部 4296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EE4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53BC2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B8F08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D70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86C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655F9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modules/roboparty_firmware/orangepi-build/external/packages/bsp/rk356x/usr/local/bin/install_qt.sh</w:t>
            </w:r>
          </w:p>
        </w:tc>
      </w:tr>
      <w:tr w14:paraId="2CB1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8EA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.github/ISSUE_TEMPLATE/aggregation_issue.yml</w:t>
            </w:r>
          </w:p>
        </w:tc>
        <w:tc>
          <w:tcPr>
            <w:tcW w:w="4535" w:type="dxa"/>
            <w:vAlign w:val="center"/>
          </w:tcPr>
          <w:p w14:paraId="7203B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modules/roboparty_firmware/orangepi-build/external/packages/bsp/rk356x/usr/local/bin/install_ros.sh</w:t>
            </w:r>
          </w:p>
        </w:tc>
      </w:tr>
      <w:tr w14:paraId="66317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FE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.github/ISSUE_TEMPLATE/config.yml</w:t>
            </w:r>
          </w:p>
        </w:tc>
        <w:tc>
          <w:tcPr>
            <w:tcW w:w="4535" w:type="dxa"/>
            <w:vAlign w:val="center"/>
          </w:tcPr>
          <w:p w14:paraId="23080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modules/roboparty_firmware/orangepi-build/external/packages/bsp/rk356x/usr/local/bin/io</w:t>
            </w:r>
          </w:p>
        </w:tc>
      </w:tr>
      <w:tr w14:paraId="12BC3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0F2F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651C2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modules/roboparty_firmware/orangepi-build/external/packages/bsp/rk356x/usr/local/bin/memtester</w:t>
            </w:r>
          </w:p>
        </w:tc>
      </w:tr>
      <w:tr w14:paraId="332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51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.github/data/star-history.json</w:t>
            </w:r>
          </w:p>
        </w:tc>
        <w:tc>
          <w:tcPr>
            <w:tcW w:w="4535" w:type="dxa"/>
            <w:vAlign w:val="center"/>
          </w:tcPr>
          <w:p w14:paraId="504E9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modules/roboparty_firmware/orangepi-build/external/packages/bsp/rk356x/usr/local/bin/modetest</w:t>
            </w:r>
          </w:p>
        </w:tc>
      </w:tr>
      <w:tr w14:paraId="062C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36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.github/scripts/generate_star_history.py</w:t>
            </w:r>
          </w:p>
        </w:tc>
        <w:tc>
          <w:tcPr>
            <w:tcW w:w="4535" w:type="dxa"/>
            <w:vAlign w:val="center"/>
          </w:tcPr>
          <w:p w14:paraId="32C983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modules/roboparty_firmware/orangepi-build/external/packages/bsp/rk356x/usr/local/bin/multivideoplayer</w:t>
            </w:r>
          </w:p>
        </w:tc>
      </w:tr>
      <w:tr w14:paraId="44FF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72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.github/workflows/update-star-history.yml</w:t>
            </w:r>
          </w:p>
        </w:tc>
        <w:tc>
          <w:tcPr>
            <w:tcW w:w="4535" w:type="dxa"/>
            <w:vAlign w:val="center"/>
          </w:tcPr>
          <w:p w14:paraId="05186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modules/roboparty_firmware/orangepi-build/external/packages/bsp/rk356x/usr/local/bin/reset_ssh.sh</w:t>
            </w:r>
          </w:p>
        </w:tc>
      </w:tr>
      <w:tr w14:paraId="35A8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95B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740DB7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modules/roboparty_firmware/orangepi-build/external/packages/bsp/rk356x/usr/local/bin/set_device.sh</w:t>
            </w:r>
          </w:p>
        </w:tc>
      </w:tr>
      <w:tr w14:paraId="55B3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25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CODE_OF_CONDUCT.md</w:t>
            </w:r>
          </w:p>
        </w:tc>
        <w:tc>
          <w:tcPr>
            <w:tcW w:w="4535" w:type="dxa"/>
            <w:vAlign w:val="center"/>
          </w:tcPr>
          <w:p w14:paraId="7CD3C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modules/roboparty_firmware/orangepi-build/external/packages/bsp/rk356x/usr/local/bin/set_lcd_rotate.sh</w:t>
            </w:r>
          </w:p>
        </w:tc>
      </w:tr>
      <w:tr w14:paraId="0186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C32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CODE_OF_CONDUCT_CN.md</w:t>
            </w:r>
          </w:p>
        </w:tc>
        <w:tc>
          <w:tcPr>
            <w:tcW w:w="4535" w:type="dxa"/>
            <w:vAlign w:val="center"/>
          </w:tcPr>
          <w:p w14:paraId="692E13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modules/roboparty_firmware/orangepi-build/external/packages/bsp/rk356x/usr/local/bin/set_vnc.sh</w:t>
            </w:r>
          </w:p>
        </w:tc>
      </w:tr>
      <w:tr w14:paraId="4766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D3D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3E78B0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modules/roboparty_firmware/orangepi-build/external/packages/bsp/rk356x/usr/local/bin/stressapptest</w:t>
            </w:r>
          </w:p>
        </w:tc>
      </w:tr>
      <w:tr w14:paraId="1298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F5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CONTRIBUTING_CN.md</w:t>
            </w:r>
          </w:p>
        </w:tc>
        <w:tc>
          <w:tcPr>
            <w:tcW w:w="4535" w:type="dxa"/>
            <w:vAlign w:val="center"/>
          </w:tcPr>
          <w:p w14:paraId="2B773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modules/roboparty_firmware/orangepi-build/external/packages/bsp/rk356x/usr/local/bin/test_camera.sh</w:t>
            </w:r>
          </w:p>
        </w:tc>
      </w:tr>
      <w:tr w14:paraId="4012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F76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8AD7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modules/roboparty_firmware/orangepi-build/external/packages/bsp/rk356x/usr/local/bin/test_dec_mpv.sh</w:t>
            </w:r>
          </w:p>
        </w:tc>
      </w:tr>
      <w:tr w14:paraId="2298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91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LICENSES.md</w:t>
            </w:r>
          </w:p>
        </w:tc>
        <w:tc>
          <w:tcPr>
            <w:tcW w:w="4535" w:type="dxa"/>
            <w:vAlign w:val="center"/>
          </w:tcPr>
          <w:p w14:paraId="38A0D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modules/roboparty_firmware/orangepi-build/external/packages/bsp/rk356x/usr/local/bin/test_gst.sh</w:t>
            </w:r>
          </w:p>
        </w:tc>
      </w:tr>
      <w:tr w14:paraId="5C25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CC8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E49C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modules/roboparty_firmware/orangepi-build/external/packages/bsp/rk356x/usr/local/bin/test_record.sh</w:t>
            </w:r>
          </w:p>
        </w:tc>
      </w:tr>
      <w:tr w14:paraId="2EA9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1B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17B63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modules/roboparty_firmware/orangepi-build/external/packages/bsp/rk356x/usr/local/bin/test_rknn_demo.sh</w:t>
            </w:r>
          </w:p>
        </w:tc>
      </w:tr>
      <w:tr w14:paraId="3509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4F2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RENAME_PLAN.md</w:t>
            </w:r>
          </w:p>
        </w:tc>
        <w:tc>
          <w:tcPr>
            <w:tcW w:w="4535" w:type="dxa"/>
            <w:vAlign w:val="center"/>
          </w:tcPr>
          <w:p w14:paraId="2DEEA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modules/roboparty_firmware/orangepi-build/external/packages/bsp/rk356x/usr/local/bin/test_ros.sh</w:t>
            </w:r>
          </w:p>
        </w:tc>
      </w:tr>
      <w:tr w14:paraId="06D6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0E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THIRD_PARTY_NOTICES.md</w:t>
            </w:r>
          </w:p>
        </w:tc>
        <w:tc>
          <w:tcPr>
            <w:tcW w:w="4535" w:type="dxa"/>
            <w:vAlign w:val="center"/>
          </w:tcPr>
          <w:p w14:paraId="363BEA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modules/roboparty_firmware/orangepi-build/external/packages/bsp/rk356x/usr/local/bin/test_rtsp.sh</w:t>
            </w:r>
          </w:p>
        </w:tc>
      </w:tr>
      <w:tr w14:paraId="46A6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1A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assets/1280X1280.JPEG</w:t>
            </w:r>
          </w:p>
        </w:tc>
        <w:tc>
          <w:tcPr>
            <w:tcW w:w="4535" w:type="dxa"/>
            <w:vAlign w:val="center"/>
          </w:tcPr>
          <w:p w14:paraId="05C6B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modules/roboparty_firmware/orangepi-build/external/packages/bsp/rk356x/usr/local/bin/tinycap</w:t>
            </w:r>
          </w:p>
        </w:tc>
      </w:tr>
      <w:tr w14:paraId="41F9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A9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assets/1280X1280.PNG</w:t>
            </w:r>
          </w:p>
        </w:tc>
        <w:tc>
          <w:tcPr>
            <w:tcW w:w="4535" w:type="dxa"/>
            <w:vAlign w:val="center"/>
          </w:tcPr>
          <w:p w14:paraId="64836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modules/roboparty_firmware/orangepi-build/external/packages/bsp/rk356x/usr/local/bin/tinymix</w:t>
            </w:r>
          </w:p>
        </w:tc>
      </w:tr>
      <w:tr w14:paraId="1EAE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A22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assets/BOM.md</w:t>
            </w:r>
          </w:p>
        </w:tc>
        <w:tc>
          <w:tcPr>
            <w:tcW w:w="4535" w:type="dxa"/>
            <w:vAlign w:val="center"/>
          </w:tcPr>
          <w:p w14:paraId="51DD1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modules/roboparty_firmware/orangepi-build/external/packages/bsp/rk356x/usr/local/bin/tinypcminfo</w:t>
            </w:r>
          </w:p>
        </w:tc>
      </w:tr>
      <w:tr w14:paraId="78C4C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D455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assets/BOM_EN.md</w:t>
            </w:r>
          </w:p>
        </w:tc>
        <w:tc>
          <w:tcPr>
            <w:tcW w:w="4535" w:type="dxa"/>
            <w:vAlign w:val="center"/>
          </w:tcPr>
          <w:p w14:paraId="19E42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modules/roboparty_firmware/orangepi-build/external/packages/bsp/rk356x/usr/local/bin/tinyplay</w:t>
            </w:r>
          </w:p>
        </w:tc>
      </w:tr>
      <w:tr w14:paraId="2F34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A1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assets/Internal Roboto D-BOM.xlsx</w:t>
            </w:r>
          </w:p>
        </w:tc>
        <w:tc>
          <w:tcPr>
            <w:tcW w:w="4535" w:type="dxa"/>
            <w:vAlign w:val="center"/>
          </w:tcPr>
          <w:p w14:paraId="759354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modules/roboparty_firmware/orangepi-build/external/packages/bsp/rk356x/usr/local/bin/typec_usb2.sh</w:t>
            </w:r>
          </w:p>
        </w:tc>
      </w:tr>
      <w:tr w14:paraId="5F68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3C1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assets/atom01-01.gif</w:t>
            </w:r>
          </w:p>
        </w:tc>
        <w:tc>
          <w:tcPr>
            <w:tcW w:w="4535" w:type="dxa"/>
            <w:vAlign w:val="center"/>
          </w:tcPr>
          <w:p w14:paraId="48698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modules/roboparty_firmware/orangepi-build/external/packages/bsp/rk356x/usr/local/bin/vpu_debug.sh</w:t>
            </w:r>
          </w:p>
        </w:tc>
      </w:tr>
      <w:tr w14:paraId="722B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73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assets/atom01-02.gif</w:t>
            </w:r>
          </w:p>
        </w:tc>
        <w:tc>
          <w:tcPr>
            <w:tcW w:w="4535" w:type="dxa"/>
            <w:vAlign w:val="center"/>
          </w:tcPr>
          <w:p w14:paraId="7B13F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modules/roboparty_firmware/orangepi-build/external/packages/bsp/rk356x/usr/local/test.mp4</w:t>
            </w:r>
          </w:p>
        </w:tc>
      </w:tr>
      <w:tr w14:paraId="2FED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2CB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assets/qqqrcode.jpg</w:t>
            </w:r>
          </w:p>
        </w:tc>
        <w:tc>
          <w:tcPr>
            <w:tcW w:w="4535" w:type="dxa"/>
            <w:vAlign w:val="center"/>
          </w:tcPr>
          <w:p w14:paraId="7E4D48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modules/roboparty_firmware/orangepi-build/external/packages/bsp/rk356x/usr/share/rknn_demo/box_priors.txt</w:t>
            </w:r>
          </w:p>
        </w:tc>
      </w:tr>
      <w:tr w14:paraId="4047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230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assets/wxqrcode.png</w:t>
            </w:r>
          </w:p>
        </w:tc>
        <w:tc>
          <w:tcPr>
            <w:tcW w:w="4535" w:type="dxa"/>
            <w:vAlign w:val="center"/>
          </w:tcPr>
          <w:p w14:paraId="3301A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modules/roboparty_firmware/orangepi-build/external/packages/bsp/rk356x/usr/share/rknn_demo/coco_labels_list.txt</w:t>
            </w:r>
          </w:p>
        </w:tc>
      </w:tr>
      <w:tr w14:paraId="1D7F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F3B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modules/roboparty_deploy/.gitignore</w:t>
            </w:r>
          </w:p>
        </w:tc>
        <w:tc>
          <w:tcPr>
            <w:tcW w:w="4535" w:type="dxa"/>
            <w:vAlign w:val="center"/>
          </w:tcPr>
          <w:p w14:paraId="2221E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modules/roboparty_firmware/orangepi-build/external/packages/bsp/rk356x/usr/share/rknn_demo/mobilenet_ssd.rknn</w:t>
            </w:r>
          </w:p>
        </w:tc>
      </w:tr>
      <w:tr w14:paraId="1386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9F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modules/roboparty_deploy/.gitmodules</w:t>
            </w:r>
          </w:p>
        </w:tc>
        <w:tc>
          <w:tcPr>
            <w:tcW w:w="4535" w:type="dxa"/>
            <w:vAlign w:val="center"/>
          </w:tcPr>
          <w:p w14:paraId="6481C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modules/roboparty_firmware/orangepi-build/external/packages/bsp/rk3588/etc/X11/xorg.conf.d/20-modesetting.conf</w:t>
            </w:r>
          </w:p>
        </w:tc>
      </w:tr>
      <w:tr w14:paraId="4108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11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modules/roboparty_deploy/LICENSE</w:t>
            </w:r>
          </w:p>
        </w:tc>
        <w:tc>
          <w:tcPr>
            <w:tcW w:w="4535" w:type="dxa"/>
            <w:vAlign w:val="center"/>
          </w:tcPr>
          <w:p w14:paraId="4B155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modules/roboparty_firmware/orangepi-build/external/packages/bsp/rk3588/etc/iqfiles/imx219_rpi-camera-v2_default.json</w:t>
            </w:r>
          </w:p>
        </w:tc>
      </w:tr>
      <w:tr w14:paraId="2AF1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F53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modules/roboparty_deploy/LICENSES.md</w:t>
            </w:r>
          </w:p>
        </w:tc>
        <w:tc>
          <w:tcPr>
            <w:tcW w:w="4535" w:type="dxa"/>
            <w:vAlign w:val="center"/>
          </w:tcPr>
          <w:p w14:paraId="42684D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modules/roboparty_firmware/orangepi-build/external/packages/bsp/rk3588/etc/iqfiles/ov13850_CMK-CT0116_default.json</w:t>
            </w:r>
          </w:p>
        </w:tc>
      </w:tr>
      <w:tr w14:paraId="27C3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E7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modules/roboparty_deploy/README.md</w:t>
            </w:r>
          </w:p>
        </w:tc>
        <w:tc>
          <w:tcPr>
            <w:tcW w:w="4535" w:type="dxa"/>
            <w:vAlign w:val="center"/>
          </w:tcPr>
          <w:p w14:paraId="71E24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modules/roboparty_firmware/orangepi-build/external/packages/bsp/rk3588/etc/iqfiles/ov5647_rpi-camera-v1_default.json</w:t>
            </w:r>
          </w:p>
        </w:tc>
      </w:tr>
      <w:tr w14:paraId="09C2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27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modules/roboparty_deploy/README_CN.md</w:t>
            </w:r>
          </w:p>
        </w:tc>
        <w:tc>
          <w:tcPr>
            <w:tcW w:w="4535" w:type="dxa"/>
            <w:vAlign w:val="center"/>
          </w:tcPr>
          <w:p w14:paraId="15201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modules/roboparty_firmware/orangepi-build/external/packages/bsp/rk3588/etc/kernel/postinst.d/xx-update-initrd-links</w:t>
            </w:r>
          </w:p>
        </w:tc>
      </w:tr>
      <w:tr w14:paraId="428B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A3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modules/roboparty_deploy/assets/99-auto-up-devs-orangepi.rules</w:t>
            </w:r>
          </w:p>
        </w:tc>
        <w:tc>
          <w:tcPr>
            <w:tcW w:w="4535" w:type="dxa"/>
            <w:vAlign w:val="center"/>
          </w:tcPr>
          <w:p w14:paraId="26A7DB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modules/roboparty_firmware/orangepi-build/external/packages/bsp/rk3588/etc/mpv/mpv.conf</w:t>
            </w:r>
          </w:p>
        </w:tc>
      </w:tr>
      <w:tr w14:paraId="75BD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D2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modules/roboparty_deploy/assets/99-auto-up-devs-sunrise.rules</w:t>
            </w:r>
          </w:p>
        </w:tc>
        <w:tc>
          <w:tcPr>
            <w:tcW w:w="4535" w:type="dxa"/>
            <w:vAlign w:val="center"/>
          </w:tcPr>
          <w:p w14:paraId="226D7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modules/roboparty_firmware/orangepi-build/external/packages/bsp/rk3588/etc/profile.d/cogl.sh</w:t>
            </w:r>
          </w:p>
        </w:tc>
      </w:tr>
      <w:tr w14:paraId="1919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1B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modules/roboparty_deploy/assets/linux-dtb-legacy-rockchip-rk3588_1.2.0_arm64.deb</w:t>
            </w:r>
          </w:p>
        </w:tc>
        <w:tc>
          <w:tcPr>
            <w:tcW w:w="4535" w:type="dxa"/>
            <w:vAlign w:val="center"/>
          </w:tcPr>
          <w:p w14:paraId="5E2AB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modules/roboparty_firmware/orangepi-build/external/packages/bsp/rk3588/etc/profile.d/gst.sh</w:t>
            </w:r>
          </w:p>
        </w:tc>
      </w:tr>
      <w:tr w14:paraId="5626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4E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modules/roboparty_deploy/assets/linux-headers-legacy-rockchip-rk3588_1.2.0_arm64.deb</w:t>
            </w:r>
          </w:p>
        </w:tc>
        <w:tc>
          <w:tcPr>
            <w:tcW w:w="4535" w:type="dxa"/>
            <w:vAlign w:val="center"/>
          </w:tcPr>
          <w:p w14:paraId="5D189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modules/roboparty_firmware/orangepi-build/external/packages/bsp/rk3588/etc/profile.d/usbdevice.sh</w:t>
            </w:r>
          </w:p>
        </w:tc>
      </w:tr>
      <w:tr w14:paraId="7134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89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modules/roboparty_deploy/assets/linux-image-legacy-rockchip-rk3588_1.2.0_arm64.deb</w:t>
            </w:r>
          </w:p>
        </w:tc>
        <w:tc>
          <w:tcPr>
            <w:tcW w:w="4535" w:type="dxa"/>
            <w:vAlign w:val="center"/>
          </w:tcPr>
          <w:p w14:paraId="6BC13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modules/roboparty_firmware/orangepi-build/external/packages/bsp/rk3588/etc/profile.d/x11.sh</w:t>
            </w:r>
          </w:p>
        </w:tc>
      </w:tr>
      <w:tr w14:paraId="6FC6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5C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modules/roboparty_deploy/assets/rt_fastdds_profile.xml</w:t>
            </w:r>
          </w:p>
        </w:tc>
        <w:tc>
          <w:tcPr>
            <w:tcW w:w="4535" w:type="dxa"/>
            <w:vAlign w:val="center"/>
          </w:tcPr>
          <w:p w14:paraId="1C6A8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modules/roboparty_firmware/orangepi-build/external/packages/bsp/rk3588/etc/pulse/client.conf</w:t>
            </w:r>
          </w:p>
        </w:tc>
      </w:tr>
      <w:tr w14:paraId="0F47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5DB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modules/roboparty_deploy/scripts/config/motion_player.yaml</w:t>
            </w:r>
          </w:p>
        </w:tc>
        <w:tc>
          <w:tcPr>
            <w:tcW w:w="4535" w:type="dxa"/>
            <w:vAlign w:val="center"/>
          </w:tcPr>
          <w:p w14:paraId="6E7EB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modules/roboparty_firmware/orangepi-build/external/packages/bsp/rk3588/etc/pulse/daemon.conf</w:t>
            </w:r>
          </w:p>
        </w:tc>
      </w:tr>
      <w:tr w14:paraId="05A3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A9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modules/roboparty_deploy/scripts/config/set_zero.yaml</w:t>
            </w:r>
          </w:p>
        </w:tc>
        <w:tc>
          <w:tcPr>
            <w:tcW w:w="4535" w:type="dxa"/>
            <w:vAlign w:val="center"/>
          </w:tcPr>
          <w:p w14:paraId="7B6DA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modules/roboparty_firmware/orangepi-build/external/packages/bsp/rk3588/etc/pulse/default.pa</w:t>
            </w:r>
          </w:p>
        </w:tc>
      </w:tr>
      <w:tr w14:paraId="7D4C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FB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modules/roboparty_deploy/scripts/imu_py_example.py</w:t>
            </w:r>
          </w:p>
        </w:tc>
        <w:tc>
          <w:tcPr>
            <w:tcW w:w="4535" w:type="dxa"/>
            <w:vAlign w:val="center"/>
          </w:tcPr>
          <w:p w14:paraId="6B628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modules/roboparty_firmware/orangepi-build/external/packages/bsp/rk3588/etc/udev/rules.d/60-drm.rules</w:t>
            </w:r>
          </w:p>
        </w:tc>
      </w:tr>
      <w:tr w14:paraId="40D2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A87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modules/roboparty_deploy/scripts/motion_player.py</w:t>
            </w:r>
          </w:p>
        </w:tc>
        <w:tc>
          <w:tcPr>
            <w:tcW w:w="4535" w:type="dxa"/>
            <w:vAlign w:val="center"/>
          </w:tcPr>
          <w:p w14:paraId="089C4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modules/roboparty_firmware/orangepi-build/external/packages/bsp/rk3588/etc/udev/rules.d/83-typec.rules</w:t>
            </w:r>
          </w:p>
        </w:tc>
      </w:tr>
      <w:tr w14:paraId="127A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B4E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modules/roboparty_deploy/scripts/motors_py_example.py</w:t>
            </w:r>
          </w:p>
        </w:tc>
        <w:tc>
          <w:tcPr>
            <w:tcW w:w="4535" w:type="dxa"/>
            <w:vAlign w:val="center"/>
          </w:tcPr>
          <w:p w14:paraId="5C422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modules/roboparty_firmware/orangepi-build/external/packages/bsp/rk3588/etc/udev/rules.d/84-audio-orangepi.rules</w:t>
            </w:r>
          </w:p>
        </w:tc>
      </w:tr>
      <w:tr w14:paraId="3B93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91F6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modules/roboparty_deploy/scripts/set_zero.py</w:t>
            </w:r>
          </w:p>
        </w:tc>
        <w:tc>
          <w:tcPr>
            <w:tcW w:w="4535" w:type="dxa"/>
            <w:vAlign w:val="center"/>
          </w:tcPr>
          <w:p w14:paraId="5738D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modules/roboparty_firmware/orangepi-build/external/packages/bsp/rk3588/etc/udev/rules.d/88-rockchip-camera.rules</w:t>
            </w:r>
          </w:p>
        </w:tc>
      </w:tr>
      <w:tr w14:paraId="08C2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5B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modules/roboparty_deploy/src/camera/.gitignore</w:t>
            </w:r>
          </w:p>
        </w:tc>
        <w:tc>
          <w:tcPr>
            <w:tcW w:w="4535" w:type="dxa"/>
            <w:vAlign w:val="center"/>
          </w:tcPr>
          <w:p w14:paraId="5E868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modules/roboparty_firmware/orangepi-build/external/packages/bsp/rk3588/etc/udev/rules.d/90-pulseaudio-rockchip.rules</w:t>
            </w:r>
          </w:p>
        </w:tc>
      </w:tr>
      <w:tr w14:paraId="6251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BC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modules/roboparty_deploy/src/camera/.gitmodules</w:t>
            </w:r>
          </w:p>
        </w:tc>
        <w:tc>
          <w:tcPr>
            <w:tcW w:w="4535" w:type="dxa"/>
            <w:vAlign w:val="center"/>
          </w:tcPr>
          <w:p w14:paraId="253B9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modules/roboparty_firmware/orangepi-build/external/packages/bsp/rk3588/etc/udev/rules.d/99-rockchip-permissions.rules</w:t>
            </w:r>
          </w:p>
        </w:tc>
      </w:tr>
      <w:tr w14:paraId="3EFA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00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modules/roboparty_deploy/src/camera/CMakeLists.txt</w:t>
            </w:r>
          </w:p>
        </w:tc>
        <w:tc>
          <w:tcPr>
            <w:tcW w:w="4535" w:type="dxa"/>
            <w:vAlign w:val="center"/>
          </w:tcPr>
          <w:p w14:paraId="074F9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modules/roboparty_firmware/orangepi-build/external/packages/bsp/rk3588/usr/bin/brcm_patchram_plus</w:t>
            </w:r>
          </w:p>
        </w:tc>
      </w:tr>
      <w:tr w14:paraId="7ABA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5B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modules/roboparty_deploy/src/camera/LICENSE</w:t>
            </w:r>
          </w:p>
        </w:tc>
        <w:tc>
          <w:tcPr>
            <w:tcW w:w="4535" w:type="dxa"/>
            <w:vAlign w:val="center"/>
          </w:tcPr>
          <w:p w14:paraId="6DDEF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modules/roboparty_firmware/orangepi-build/external/packages/bsp/rk3588/usr/bin/bt_pcba_test</w:t>
            </w:r>
          </w:p>
        </w:tc>
      </w:tr>
      <w:tr w14:paraId="6F65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BA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modules/roboparty_deploy/src/camera/LICENSES.md</w:t>
            </w:r>
          </w:p>
        </w:tc>
        <w:tc>
          <w:tcPr>
            <w:tcW w:w="4535" w:type="dxa"/>
            <w:vAlign w:val="center"/>
          </w:tcPr>
          <w:p w14:paraId="0A350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modules/roboparty_firmware/orangepi-build/external/packages/bsp/rk3588/usr/bin/orangepi_audio.sh</w:t>
            </w:r>
          </w:p>
        </w:tc>
      </w:tr>
      <w:tr w14:paraId="607F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B34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modules/roboparty_deploy/src/camera/configs/parkour.yaml</w:t>
            </w:r>
          </w:p>
        </w:tc>
        <w:tc>
          <w:tcPr>
            <w:tcW w:w="4535" w:type="dxa"/>
            <w:vAlign w:val="center"/>
          </w:tcPr>
          <w:p w14:paraId="3CA192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modules/roboparty_firmware/orangepi-build/external/packages/bsp/rk3588/usr/bin/restart_rknn.sh</w:t>
            </w:r>
          </w:p>
        </w:tc>
      </w:tr>
      <w:tr w14:paraId="3D63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19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modules/roboparty_deploy/src/camera/configs/realsense_d435i.yaml</w:t>
            </w:r>
          </w:p>
        </w:tc>
        <w:tc>
          <w:tcPr>
            <w:tcW w:w="4535" w:type="dxa"/>
            <w:vAlign w:val="center"/>
          </w:tcPr>
          <w:p w14:paraId="70BD6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modules/roboparty_firmware/orangepi-build/external/packages/bsp/rk3588/usr/bin/rknn_camera</w:t>
            </w:r>
          </w:p>
        </w:tc>
      </w:tr>
      <w:tr w14:paraId="26E6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19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modules/roboparty_deploy/src/camera/launch/depth.launch.py</w:t>
            </w:r>
          </w:p>
        </w:tc>
        <w:tc>
          <w:tcPr>
            <w:tcW w:w="4535" w:type="dxa"/>
            <w:vAlign w:val="center"/>
          </w:tcPr>
          <w:p w14:paraId="30718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modules/roboparty_firmware/orangepi-build/external/packages/bsp/rk3588/usr/bin/rknn_demo</w:t>
            </w:r>
          </w:p>
        </w:tc>
      </w:tr>
      <w:tr w14:paraId="2A84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D7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modules/roboparty_deploy/src/camera/package.xml</w:t>
            </w:r>
          </w:p>
        </w:tc>
        <w:tc>
          <w:tcPr>
            <w:tcW w:w="4535" w:type="dxa"/>
            <w:vAlign w:val="center"/>
          </w:tcPr>
          <w:p w14:paraId="37E3C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modules/roboparty_firmware/orangepi-build/external/packages/bsp/rk3588/usr/bin/rknn_server</w:t>
            </w:r>
          </w:p>
        </w:tc>
      </w:tr>
      <w:tr w14:paraId="4BE9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D6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modules/roboparty_deploy/src/camera/src/depth_node.cpp</w:t>
            </w:r>
          </w:p>
        </w:tc>
        <w:tc>
          <w:tcPr>
            <w:tcW w:w="4535" w:type="dxa"/>
            <w:vAlign w:val="center"/>
          </w:tcPr>
          <w:p w14:paraId="24C04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modules/roboparty_firmware/orangepi-build/external/packages/bsp/rk3588/usr/bin/start_rknn.sh</w:t>
            </w:r>
          </w:p>
        </w:tc>
      </w:tr>
      <w:tr w14:paraId="2ACF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6D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modules/roboparty_deploy/src/camera/src/depth_provider.cpp</w:t>
            </w:r>
          </w:p>
        </w:tc>
        <w:tc>
          <w:tcPr>
            <w:tcW w:w="4535" w:type="dxa"/>
            <w:vAlign w:val="center"/>
          </w:tcPr>
          <w:p w14:paraId="33C52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modules/roboparty_firmware/orangepi-build/external/packages/bsp/rk3588/usr/bin/usb-hotplug</w:t>
            </w:r>
          </w:p>
        </w:tc>
      </w:tr>
      <w:tr w14:paraId="2CF2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01D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modules/roboparty_deploy/src/camera/src/depth_provider.hpp</w:t>
            </w:r>
          </w:p>
        </w:tc>
        <w:tc>
          <w:tcPr>
            <w:tcW w:w="4535" w:type="dxa"/>
            <w:vAlign w:val="center"/>
          </w:tcPr>
          <w:p w14:paraId="4657F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modules/roboparty_firmware/orangepi-build/external/packages/bsp/rk3588/usr/bin/usbdevice</w:t>
            </w:r>
          </w:p>
        </w:tc>
      </w:tr>
      <w:tr w14:paraId="502E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FF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modules/roboparty_deploy/src/camera/thirdparty/CMakeLists.txt</w:t>
            </w:r>
          </w:p>
        </w:tc>
        <w:tc>
          <w:tcPr>
            <w:tcW w:w="4535" w:type="dxa"/>
            <w:vAlign w:val="center"/>
          </w:tcPr>
          <w:p w14:paraId="1F6DA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modules/roboparty_firmware/orangepi-build/external/packages/bsp/rk3588/usr/include/rkllm.h</w:t>
            </w:r>
          </w:p>
        </w:tc>
      </w:tr>
      <w:tr w14:paraId="018C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54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modules/roboparty_deploy/src/camera/thirdparty/onnxruntime-linux-aarch64-1.21.0.tgz</w:t>
            </w:r>
          </w:p>
        </w:tc>
        <w:tc>
          <w:tcPr>
            <w:tcW w:w="4535" w:type="dxa"/>
            <w:vAlign w:val="center"/>
          </w:tcPr>
          <w:p w14:paraId="43C5B3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modules/roboparty_firmware/orangepi-build/external/packages/bsp/rk3588/usr/lib/libminigui_ths-3.2.so.0</w:t>
            </w:r>
          </w:p>
        </w:tc>
      </w:tr>
      <w:tr w14:paraId="33E0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40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modules/roboparty_deploy/src/camera/thirdparty/onnxruntime-linux-x64-1.21.0.tgz</w:t>
            </w:r>
          </w:p>
        </w:tc>
        <w:tc>
          <w:tcPr>
            <w:tcW w:w="4535" w:type="dxa"/>
            <w:vAlign w:val="center"/>
          </w:tcPr>
          <w:p w14:paraId="664A4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modules/roboparty_firmware/orangepi-build/external/packages/bsp/rk3588/usr/lib/libpng12.so</w:t>
            </w:r>
          </w:p>
        </w:tc>
      </w:tr>
      <w:tr w14:paraId="7383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D8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modules/roboparty_deploy/src/camera/thirdparty/realsense-ros/.github/ISSUE_TEMPLATE.md</w:t>
            </w:r>
          </w:p>
        </w:tc>
        <w:tc>
          <w:tcPr>
            <w:tcW w:w="4535" w:type="dxa"/>
            <w:vAlign w:val="center"/>
          </w:tcPr>
          <w:p w14:paraId="6C96AA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modules/roboparty_firmware/orangepi-build/external/packages/bsp/rk3588/usr/lib/libpng12.so.0</w:t>
            </w:r>
          </w:p>
        </w:tc>
      </w:tr>
      <w:tr w14:paraId="00EA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AC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modules/roboparty_deploy/src/camera/thirdparty/realsense-ros/.github/workflows/main.yml</w:t>
            </w:r>
          </w:p>
        </w:tc>
        <w:tc>
          <w:tcPr>
            <w:tcW w:w="4535" w:type="dxa"/>
            <w:vAlign w:val="center"/>
          </w:tcPr>
          <w:p w14:paraId="1C9283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modules/roboparty_firmware/orangepi-build/external/packages/bsp/rk3588/usr/lib/librkisp.so</w:t>
            </w:r>
          </w:p>
        </w:tc>
      </w:tr>
      <w:tr w14:paraId="34C4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4D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modules/roboparty_deploy/src/camera/thirdparty/realsense-ros/.github/workflows/pre-release.yml</w:t>
            </w:r>
          </w:p>
        </w:tc>
        <w:tc>
          <w:tcPr>
            <w:tcW w:w="4535" w:type="dxa"/>
            <w:vAlign w:val="center"/>
          </w:tcPr>
          <w:p w14:paraId="54999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modules/roboparty_firmware/orangepi-build/external/packages/bsp/rk3588/usr/lib/librkllmrt.so</w:t>
            </w:r>
          </w:p>
        </w:tc>
      </w:tr>
      <w:tr w14:paraId="460D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42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modules/roboparty_deploy/src/camera/thirdparty/realsense-ros/.github/workflows/static_analysis.yaml</w:t>
            </w:r>
          </w:p>
        </w:tc>
        <w:tc>
          <w:tcPr>
            <w:tcW w:w="4535" w:type="dxa"/>
            <w:vAlign w:val="center"/>
          </w:tcPr>
          <w:p w14:paraId="7C169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modules/roboparty_firmware/orangepi-build/external/packages/bsp/rk3588/usr/lib/librknn_api.so</w:t>
            </w:r>
          </w:p>
        </w:tc>
      </w:tr>
      <w:tr w14:paraId="1FF23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EB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modules/roboparty_deploy/src/camera/thirdparty/realsense-ros/.gitignore</w:t>
            </w:r>
          </w:p>
        </w:tc>
        <w:tc>
          <w:tcPr>
            <w:tcW w:w="4535" w:type="dxa"/>
            <w:vAlign w:val="center"/>
          </w:tcPr>
          <w:p w14:paraId="0309C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modules/roboparty_firmware/orangepi-build/external/packages/bsp/rk3588/usr/lib/librknnrt.so</w:t>
            </w:r>
          </w:p>
        </w:tc>
      </w:tr>
      <w:tr w14:paraId="7D5D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EC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modules/roboparty_deploy/src/camera/thirdparty/realsense-ros/CONTRIBUTING.md</w:t>
            </w:r>
          </w:p>
        </w:tc>
        <w:tc>
          <w:tcPr>
            <w:tcW w:w="4535" w:type="dxa"/>
            <w:vAlign w:val="center"/>
          </w:tcPr>
          <w:p w14:paraId="56272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modules/roboparty_firmware/orangepi-build/external/packages/bsp/rk3588/usr/lib/librkuvc.so</w:t>
            </w:r>
          </w:p>
        </w:tc>
      </w:tr>
      <w:tr w14:paraId="392F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3AA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modules/roboparty_deploy/src/camera/thirdparty/realsense-ros/LICENSE</w:t>
            </w:r>
          </w:p>
        </w:tc>
        <w:tc>
          <w:tcPr>
            <w:tcW w:w="4535" w:type="dxa"/>
            <w:vAlign w:val="center"/>
          </w:tcPr>
          <w:p w14:paraId="3A2DD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modules/roboparty_firmware/orangepi-build/external/packages/bsp/rk3588/usr/lib/libtinyalsa.so</w:t>
            </w:r>
          </w:p>
        </w:tc>
      </w:tr>
      <w:tr w14:paraId="0602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B8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modules/roboparty_deploy/src/camera/thirdparty/realsense-ros/NOTICE.md</w:t>
            </w:r>
          </w:p>
        </w:tc>
        <w:tc>
          <w:tcPr>
            <w:tcW w:w="4535" w:type="dxa"/>
            <w:vAlign w:val="center"/>
          </w:tcPr>
          <w:p w14:paraId="0B00DA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modules/roboparty_firmware/orangepi-build/external/packages/bsp/rk3588/usr/lib/systemd/system/getty@.service.d/override.conf</w:t>
            </w:r>
          </w:p>
        </w:tc>
      </w:tr>
      <w:tr w14:paraId="4F62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1B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modules/roboparty_deploy/src/camera/thirdparty/realsense-ros/README.md</w:t>
            </w:r>
          </w:p>
        </w:tc>
        <w:tc>
          <w:tcPr>
            <w:tcW w:w="4535" w:type="dxa"/>
            <w:vAlign w:val="center"/>
          </w:tcPr>
          <w:p w14:paraId="2A086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modules/roboparty_firmware/orangepi-build/external/packages/bsp/rk3588/usr/lib/systemd/system/serial-getty@.service.d/override.conf</w:t>
            </w:r>
          </w:p>
        </w:tc>
      </w:tr>
      <w:tr w14:paraId="693E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7F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 Copyright</w:t>
            </w:r>
          </w:p>
        </w:tc>
        <w:tc>
          <w:tcPr>
            <w:tcW w:w="4535" w:type="dxa"/>
            <w:vAlign w:val="center"/>
          </w:tcPr>
          <w:p w14:paraId="375B7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modules/roboparty_firmware/orangepi-build/external/packages/bsp/rk3588/usr/lib/systemd/system/usbdevice.service</w:t>
            </w:r>
          </w:p>
        </w:tc>
      </w:tr>
      <w:tr w14:paraId="6F48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B3A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modules/roboparty_deploy/src/camera/thirdparty/realsense-ros/realsense2_camera/.gitignore</w:t>
            </w:r>
          </w:p>
        </w:tc>
        <w:tc>
          <w:tcPr>
            <w:tcW w:w="4535" w:type="dxa"/>
            <w:vAlign w:val="center"/>
          </w:tcPr>
          <w:p w14:paraId="04956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modules/roboparty_firmware/orangepi-build/external/packages/bsp/rk3588/usr/lib/udev/rules.d/61-partition-init.rules</w:t>
            </w:r>
          </w:p>
        </w:tc>
      </w:tr>
      <w:tr w14:paraId="08FD0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E9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modules/roboparty_deploy/src/camera/thirdparty/realsense-ros/realsense2_camera/CHANGELOG.rst</w:t>
            </w:r>
          </w:p>
        </w:tc>
        <w:tc>
          <w:tcPr>
            <w:tcW w:w="4535" w:type="dxa"/>
            <w:vAlign w:val="center"/>
          </w:tcPr>
          <w:p w14:paraId="1077A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modules/roboparty_firmware/orangepi-build/external/packages/bsp/rk3588/usr/lib/udev/rules.d/61-usbdevice.rules</w:t>
            </w:r>
          </w:p>
        </w:tc>
      </w:tr>
      <w:tr w14:paraId="681B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FE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modules/roboparty_deploy/src/camera/thirdparty/realsense-ros/realsense2_camera/CMakeLists.txt</w:t>
            </w:r>
          </w:p>
        </w:tc>
        <w:tc>
          <w:tcPr>
            <w:tcW w:w="4535" w:type="dxa"/>
            <w:vAlign w:val="center"/>
          </w:tcPr>
          <w:p w14:paraId="657B5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modules/roboparty_firmware/orangepi-build/external/packages/bsp/rk3588/usr/local/bin/auto_login_cli.sh</w:t>
            </w:r>
          </w:p>
        </w:tc>
      </w:tr>
      <w:tr w14:paraId="1A60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9D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modules/roboparty_deploy/src/camera/thirdparty/realsense-ros/realsense2_camera/examples/align_depth/README.md</w:t>
            </w:r>
          </w:p>
        </w:tc>
        <w:tc>
          <w:tcPr>
            <w:tcW w:w="4535" w:type="dxa"/>
            <w:vAlign w:val="center"/>
          </w:tcPr>
          <w:p w14:paraId="67B25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modules/roboparty_firmware/orangepi-build/external/packages/bsp/rk3588/usr/local/bin/cat_serial.sh</w:t>
            </w:r>
          </w:p>
        </w:tc>
      </w:tr>
      <w:tr w14:paraId="5F3D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2E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modules/roboparty_deploy/src/camera/thirdparty/realsense-ros/realsense2_camera/examples/align_depth/rs_align_depth_launch.py</w:t>
            </w:r>
          </w:p>
        </w:tc>
        <w:tc>
          <w:tcPr>
            <w:tcW w:w="4535" w:type="dxa"/>
            <w:vAlign w:val="center"/>
          </w:tcPr>
          <w:p w14:paraId="42E2F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modules/roboparty_firmware/orangepi-build/external/packages/bsp/rk3588/usr/local/bin/compile_python.sh</w:t>
            </w:r>
          </w:p>
        </w:tc>
      </w:tr>
      <w:tr w14:paraId="28F4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2FC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modules/roboparty_deploy/src/camera/thirdparty/realsense-ros/realsense2_camera/examples/d500_tables/application_config_example.json</w:t>
            </w:r>
          </w:p>
        </w:tc>
        <w:tc>
          <w:tcPr>
            <w:tcW w:w="4535" w:type="dxa"/>
            <w:vAlign w:val="center"/>
          </w:tcPr>
          <w:p w14:paraId="0E3BC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modules/roboparty_firmware/orangepi-build/external/packages/bsp/rk3588/usr/local/bin/create_ap</w:t>
            </w:r>
          </w:p>
        </w:tc>
      </w:tr>
      <w:tr w14:paraId="69D7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86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modules/roboparty_deploy/src/camera/thirdparty/realsense-ros/realsense2_camera/examples/d500_tables/calib_config_example.json</w:t>
            </w:r>
          </w:p>
        </w:tc>
        <w:tc>
          <w:tcPr>
            <w:tcW w:w="4535" w:type="dxa"/>
            <w:vAlign w:val="center"/>
          </w:tcPr>
          <w:p w14:paraId="11761D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modules/roboparty_firmware/orangepi-build/external/packages/bsp/rk3588/usr/local/bin/desktop_login.sh</w:t>
            </w:r>
          </w:p>
        </w:tc>
      </w:tr>
      <w:tr w14:paraId="6473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B4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modules/roboparty_deploy/src/camera/thirdparty/realsense-ros/realsense2_camera/examples/d500_tables/safety_interface_config_example.json</w:t>
            </w:r>
          </w:p>
        </w:tc>
        <w:tc>
          <w:tcPr>
            <w:tcW w:w="4535" w:type="dxa"/>
            <w:vAlign w:val="center"/>
          </w:tcPr>
          <w:p w14:paraId="70BA2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modules/roboparty_firmware/orangepi-build/external/packages/bsp/rk3588/usr/local/bin/disable_desktop_autologin.sh</w:t>
            </w:r>
          </w:p>
        </w:tc>
      </w:tr>
      <w:tr w14:paraId="3582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38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modules/roboparty_deploy/src/camera/thirdparty/realsense-ros/realsense2_camera/examples/d500_tables/safety_preset_example.json</w:t>
            </w:r>
          </w:p>
        </w:tc>
        <w:tc>
          <w:tcPr>
            <w:tcW w:w="4535" w:type="dxa"/>
            <w:vAlign w:val="center"/>
          </w:tcPr>
          <w:p w14:paraId="09592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modules/roboparty_firmware/orangepi-build/external/packages/bsp/rk3588/usr/local/bin/drm-hotplug.sh</w:t>
            </w:r>
          </w:p>
        </w:tc>
      </w:tr>
      <w:tr w14:paraId="18254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80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modules/roboparty_deploy/src/camera/thirdparty/realsense-ros/realsense2_camera/examples/dual_camera/README.md</w:t>
            </w:r>
          </w:p>
        </w:tc>
        <w:tc>
          <w:tcPr>
            <w:tcW w:w="4535" w:type="dxa"/>
            <w:vAlign w:val="center"/>
          </w:tcPr>
          <w:p w14:paraId="49864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modules/roboparty_firmware/orangepi-build/external/packages/bsp/rk3588/usr/local/bin/enable_docker.sh</w:t>
            </w:r>
          </w:p>
        </w:tc>
      </w:tr>
      <w:tr w14:paraId="635B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0E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modules/roboparty_deploy/src/camera/thirdparty/realsense-ros/realsense2_camera/examples/dual_camera/rs_dual_camera_launch.py</w:t>
            </w:r>
          </w:p>
        </w:tc>
        <w:tc>
          <w:tcPr>
            <w:tcW w:w="4535" w:type="dxa"/>
            <w:vAlign w:val="center"/>
          </w:tcPr>
          <w:p w14:paraId="3D4FA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modules/roboparty_firmware/orangepi-build/external/packages/bsp/rk3588/usr/local/bin/fix_mmc_ssd.sh</w:t>
            </w:r>
          </w:p>
        </w:tc>
      </w:tr>
      <w:tr w14:paraId="6EB6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59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modules/roboparty_deploy/src/camera/thirdparty/realsense-ros/realsense2_camera/examples/dual_camera/rviz/dual_camera_pointcloud.rviz</w:t>
            </w:r>
          </w:p>
        </w:tc>
        <w:tc>
          <w:tcPr>
            <w:tcW w:w="4535" w:type="dxa"/>
            <w:vAlign w:val="center"/>
          </w:tcPr>
          <w:p w14:paraId="15251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modules/roboparty_firmware/orangepi-build/external/packages/bsp/rk3588/usr/local/bin/gpu_load.sh</w:t>
            </w:r>
          </w:p>
        </w:tc>
      </w:tr>
      <w:tr w14:paraId="4C4C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645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modules/roboparty_deploy/src/camera/thirdparty/realsense-ros/realsense2_camera/examples/launch_from_rosbag/README.md</w:t>
            </w:r>
          </w:p>
        </w:tc>
        <w:tc>
          <w:tcPr>
            <w:tcW w:w="4535" w:type="dxa"/>
            <w:vAlign w:val="center"/>
          </w:tcPr>
          <w:p w14:paraId="648E2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modules/roboparty_firmware/orangepi-build/external/packages/bsp/rk3588/usr/local/bin/install_bt_panel.sh</w:t>
            </w:r>
          </w:p>
        </w:tc>
      </w:tr>
      <w:tr w14:paraId="466E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EF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modules/roboparty_deploy/src/camera/thirdparty/realsense-ros/realsense2_camera/examples/launch_from_rosbag/rs_launch_from_rosbag.py</w:t>
            </w:r>
          </w:p>
        </w:tc>
        <w:tc>
          <w:tcPr>
            <w:tcW w:w="4535" w:type="dxa"/>
            <w:vAlign w:val="center"/>
          </w:tcPr>
          <w:p w14:paraId="7C05D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modules/roboparty_firmware/orangepi-build/external/packages/bsp/rk3588/usr/local/bin/install_docker.sh</w:t>
            </w:r>
          </w:p>
        </w:tc>
      </w:tr>
      <w:tr w14:paraId="6A8A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F68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modules/roboparty_deploy/src/camera/thirdparty/realsense-ros/realsense2_camera/examples/launch_params_from_file/README.md</w:t>
            </w:r>
          </w:p>
        </w:tc>
        <w:tc>
          <w:tcPr>
            <w:tcW w:w="4535" w:type="dxa"/>
            <w:vAlign w:val="center"/>
          </w:tcPr>
          <w:p w14:paraId="3628A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modules/roboparty_firmware/orangepi-build/external/packages/bsp/rk3588/usr/local/bin/install_qt.sh</w:t>
            </w:r>
          </w:p>
        </w:tc>
      </w:tr>
      <w:tr w14:paraId="34A2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8B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modules/roboparty_deploy/src/camera/thirdparty/realsense-ros/realsense2_camera/examples/launch_params_from_file/config/config.yaml</w:t>
            </w:r>
          </w:p>
        </w:tc>
        <w:tc>
          <w:tcPr>
            <w:tcW w:w="4535" w:type="dxa"/>
            <w:vAlign w:val="center"/>
          </w:tcPr>
          <w:p w14:paraId="2EDA4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modules/roboparty_firmware/orangepi-build/external/packages/bsp/rk3588/usr/local/bin/install_ros.sh</w:t>
            </w:r>
          </w:p>
        </w:tc>
      </w:tr>
      <w:tr w14:paraId="787D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BF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modules/roboparty_deploy/src/camera/thirdparty/realsense-ros/realsense2_camera/examples/launch_params_from_file/rs_launch_get_params_from_yaml.py</w:t>
            </w:r>
          </w:p>
        </w:tc>
        <w:tc>
          <w:tcPr>
            <w:tcW w:w="4535" w:type="dxa"/>
            <w:vAlign w:val="center"/>
          </w:tcPr>
          <w:p w14:paraId="41A73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modules/roboparty_firmware/orangepi-build/external/packages/bsp/rk3588/usr/local/bin/io</w:t>
            </w:r>
          </w:p>
        </w:tc>
      </w:tr>
      <w:tr w14:paraId="6F17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7C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modules/roboparty_deploy/src/camera/thirdparty/realsense-ros/realsense2_camera/examples/pointcloud/README.md</w:t>
            </w:r>
          </w:p>
        </w:tc>
        <w:tc>
          <w:tcPr>
            <w:tcW w:w="4535" w:type="dxa"/>
            <w:vAlign w:val="center"/>
          </w:tcPr>
          <w:p w14:paraId="233FF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modules/roboparty_firmware/orangepi-build/external/packages/bsp/rk3588/usr/local/bin/memtester</w:t>
            </w:r>
          </w:p>
        </w:tc>
      </w:tr>
      <w:tr w14:paraId="3A26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C97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modules/roboparty_deploy/src/camera/thirdparty/realsense-ros/realsense2_camera/examples/pointcloud/rs_d405_pointcloud_launch.py</w:t>
            </w:r>
          </w:p>
        </w:tc>
        <w:tc>
          <w:tcPr>
            <w:tcW w:w="4535" w:type="dxa"/>
            <w:vAlign w:val="center"/>
          </w:tcPr>
          <w:p w14:paraId="40DB6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modules/roboparty_firmware/orangepi-build/external/packages/bsp/rk3588/usr/local/bin/modetest</w:t>
            </w:r>
          </w:p>
        </w:tc>
      </w:tr>
      <w:tr w14:paraId="3E7C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EC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modules/roboparty_deploy/src/camera/thirdparty/realsense-ros/realsense2_camera/examples/pointcloud/rs_d455_pointcloud_launch.py</w:t>
            </w:r>
          </w:p>
        </w:tc>
        <w:tc>
          <w:tcPr>
            <w:tcW w:w="4535" w:type="dxa"/>
            <w:vAlign w:val="center"/>
          </w:tcPr>
          <w:p w14:paraId="759A3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modules/roboparty_firmware/orangepi-build/external/packages/bsp/rk3588/usr/local/bin/multivideoplayer</w:t>
            </w:r>
          </w:p>
        </w:tc>
      </w:tr>
      <w:tr w14:paraId="5115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02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modules/roboparty_deploy/src/camera/thirdparty/realsense-ros/realsense2_camera/examples/pointcloud/rs_pointcloud_infra_launch.py</w:t>
            </w:r>
          </w:p>
        </w:tc>
        <w:tc>
          <w:tcPr>
            <w:tcW w:w="4535" w:type="dxa"/>
            <w:vAlign w:val="center"/>
          </w:tcPr>
          <w:p w14:paraId="2A13F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modules/roboparty_firmware/orangepi-build/external/packages/bsp/rk3588/usr/local/bin/reset_ssh.sh</w:t>
            </w:r>
          </w:p>
        </w:tc>
      </w:tr>
      <w:tr w14:paraId="799E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24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modules/roboparty_deploy/src/camera/thirdparty/realsense-ros/realsense2_camera/examples/pointcloud/rs_pointcloud_launch.py</w:t>
            </w:r>
          </w:p>
        </w:tc>
        <w:tc>
          <w:tcPr>
            <w:tcW w:w="4535" w:type="dxa"/>
            <w:vAlign w:val="center"/>
          </w:tcPr>
          <w:p w14:paraId="1FD70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modules/roboparty_firmware/orangepi-build/external/packages/bsp/rk3588/usr/local/bin/set_device.sh</w:t>
            </w:r>
          </w:p>
        </w:tc>
      </w:tr>
      <w:tr w14:paraId="5D46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384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modules/roboparty_deploy/src/camera/thirdparty/realsense-ros/realsense2_camera/examples/pointcloud/rviz/pointcloud.rviz</w:t>
            </w:r>
          </w:p>
        </w:tc>
        <w:tc>
          <w:tcPr>
            <w:tcW w:w="4535" w:type="dxa"/>
            <w:vAlign w:val="center"/>
          </w:tcPr>
          <w:p w14:paraId="06001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modules/roboparty_firmware/orangepi-build/external/packages/bsp/rk3588/usr/local/bin/set_lcd_rotate.sh</w:t>
            </w:r>
          </w:p>
        </w:tc>
      </w:tr>
      <w:tr w14:paraId="5B6B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08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modules/roboparty_deploy/src/camera/thirdparty/realsense-ros/realsense2_camera/examples/pointcloud/rviz/urdf_pointcloud.rviz</w:t>
            </w:r>
          </w:p>
        </w:tc>
        <w:tc>
          <w:tcPr>
            <w:tcW w:w="4535" w:type="dxa"/>
            <w:vAlign w:val="center"/>
          </w:tcPr>
          <w:p w14:paraId="13E06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modules/roboparty_firmware/orangepi-build/external/packages/bsp/rk3588/usr/local/bin/set_swap.sh</w:t>
            </w:r>
          </w:p>
        </w:tc>
      </w:tr>
      <w:tr w14:paraId="3126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F4A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modules/roboparty_deploy/src/camera/thirdparty/realsense-ros/realsense2_camera/include/align_depth_filter.h</w:t>
            </w:r>
          </w:p>
        </w:tc>
        <w:tc>
          <w:tcPr>
            <w:tcW w:w="4535" w:type="dxa"/>
            <w:vAlign w:val="center"/>
          </w:tcPr>
          <w:p w14:paraId="33F8E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modules/roboparty_firmware/orangepi-build/external/packages/bsp/rk3588/usr/local/bin/set_vnc.sh</w:t>
            </w:r>
          </w:p>
        </w:tc>
      </w:tr>
      <w:tr w14:paraId="74F7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6B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modules/roboparty_deploy/src/camera/thirdparty/realsense-ros/realsense2_camera/include/base_realsense_node.h</w:t>
            </w:r>
          </w:p>
        </w:tc>
        <w:tc>
          <w:tcPr>
            <w:tcW w:w="4535" w:type="dxa"/>
            <w:vAlign w:val="center"/>
          </w:tcPr>
          <w:p w14:paraId="21AD3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modules/roboparty_firmware/orangepi-build/external/packages/bsp/rk3588/usr/local/bin/stressapptest</w:t>
            </w:r>
          </w:p>
        </w:tc>
      </w:tr>
      <w:tr w14:paraId="675B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7F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modules/roboparty_deploy/src/camera/thirdparty/realsense-ros/realsense2_camera/include/constants.h</w:t>
            </w:r>
          </w:p>
        </w:tc>
        <w:tc>
          <w:tcPr>
            <w:tcW w:w="4535" w:type="dxa"/>
            <w:vAlign w:val="center"/>
          </w:tcPr>
          <w:p w14:paraId="099253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modules/roboparty_firmware/orangepi-build/external/packages/bsp/rk3588/usr/local/bin/test_camera.sh</w:t>
            </w:r>
          </w:p>
        </w:tc>
      </w:tr>
      <w:tr w14:paraId="75A8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F7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modules/roboparty_deploy/src/camera/thirdparty/realsense-ros/realsense2_camera/include/context_singleton_wrapper.h</w:t>
            </w:r>
          </w:p>
        </w:tc>
        <w:tc>
          <w:tcPr>
            <w:tcW w:w="4535" w:type="dxa"/>
            <w:vAlign w:val="center"/>
          </w:tcPr>
          <w:p w14:paraId="0C935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modules/roboparty_firmware/orangepi-build/external/packages/bsp/rk3588/usr/local/bin/test_dec_mpv.sh</w:t>
            </w:r>
          </w:p>
        </w:tc>
      </w:tr>
      <w:tr w14:paraId="46EF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18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modules/roboparty_deploy/src/camera/thirdparty/realsense-ros/realsense2_camera/include/dynamic_params.h</w:t>
            </w:r>
          </w:p>
        </w:tc>
        <w:tc>
          <w:tcPr>
            <w:tcW w:w="4535" w:type="dxa"/>
            <w:vAlign w:val="center"/>
          </w:tcPr>
          <w:p w14:paraId="5E3E2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modules/roboparty_firmware/orangepi-build/external/packages/bsp/rk3588/usr/local/bin/test_gst.sh</w:t>
            </w:r>
          </w:p>
        </w:tc>
      </w:tr>
      <w:tr w14:paraId="210D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FCE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modules/roboparty_deploy/src/camera/thirdparty/realsense-ros/realsense2_camera/include/gl_window.h</w:t>
            </w:r>
          </w:p>
        </w:tc>
        <w:tc>
          <w:tcPr>
            <w:tcW w:w="4535" w:type="dxa"/>
            <w:vAlign w:val="center"/>
          </w:tcPr>
          <w:p w14:paraId="6A0FD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modules/roboparty_firmware/orangepi-build/external/packages/bsp/rk3588/usr/local/bin/test_record.sh</w:t>
            </w:r>
          </w:p>
        </w:tc>
      </w:tr>
      <w:tr w14:paraId="4F99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17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modules/roboparty_deploy/src/camera/thirdparty/realsense-ros/realsense2_camera/include/image_publisher.h</w:t>
            </w:r>
          </w:p>
        </w:tc>
        <w:tc>
          <w:tcPr>
            <w:tcW w:w="4535" w:type="dxa"/>
            <w:vAlign w:val="center"/>
          </w:tcPr>
          <w:p w14:paraId="3EE5C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modules/roboparty_firmware/orangepi-build/external/packages/bsp/rk3588/usr/local/bin/test_rknn_demo.sh</w:t>
            </w:r>
          </w:p>
        </w:tc>
      </w:tr>
      <w:tr w14:paraId="3A63E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1D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modules/roboparty_deploy/src/camera/thirdparty/realsense-ros/realsense2_camera/include/named_filter.h</w:t>
            </w:r>
          </w:p>
        </w:tc>
        <w:tc>
          <w:tcPr>
            <w:tcW w:w="4535" w:type="dxa"/>
            <w:vAlign w:val="center"/>
          </w:tcPr>
          <w:p w14:paraId="1D731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modules/roboparty_firmware/orangepi-build/external/packages/bsp/rk3588/usr/local/bin/test_ros.sh</w:t>
            </w:r>
          </w:p>
        </w:tc>
      </w:tr>
      <w:tr w14:paraId="0980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01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modules/roboparty_deploy/src/camera/thirdparty/realsense-ros/realsense2_camera/include/pointcloud_filter.h</w:t>
            </w:r>
          </w:p>
        </w:tc>
        <w:tc>
          <w:tcPr>
            <w:tcW w:w="4535" w:type="dxa"/>
            <w:vAlign w:val="center"/>
          </w:tcPr>
          <w:p w14:paraId="4ACE0D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modules/roboparty_firmware/orangepi-build/external/packages/bsp/rk3588/usr/local/bin/test_rtsp.sh</w:t>
            </w:r>
          </w:p>
        </w:tc>
      </w:tr>
      <w:tr w14:paraId="283C8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B3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modules/roboparty_deploy/src/camera/thirdparty/realsense-ros/realsense2_camera/include/profile_manager.h</w:t>
            </w:r>
          </w:p>
        </w:tc>
        <w:tc>
          <w:tcPr>
            <w:tcW w:w="4535" w:type="dxa"/>
            <w:vAlign w:val="center"/>
          </w:tcPr>
          <w:p w14:paraId="36DD4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modules/roboparty_firmware/orangepi-build/external/packages/bsp/rk3588/usr/local/bin/tinycap</w:t>
            </w:r>
          </w:p>
        </w:tc>
      </w:tr>
      <w:tr w14:paraId="79F3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945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modules/roboparty_deploy/src/camera/thirdparty/realsense-ros/realsense2_camera/include/realsense_node_factory.h</w:t>
            </w:r>
          </w:p>
        </w:tc>
        <w:tc>
          <w:tcPr>
            <w:tcW w:w="4535" w:type="dxa"/>
            <w:vAlign w:val="center"/>
          </w:tcPr>
          <w:p w14:paraId="09730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modules/roboparty_firmware/orangepi-build/external/packages/bsp/rk3588/usr/local/bin/tinymix</w:t>
            </w:r>
          </w:p>
        </w:tc>
      </w:tr>
      <w:tr w14:paraId="65EE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2D8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modules/roboparty_deploy/src/camera/thirdparty/realsense-ros/realsense2_camera/include/ros_node_base.h</w:t>
            </w:r>
          </w:p>
        </w:tc>
        <w:tc>
          <w:tcPr>
            <w:tcW w:w="4535" w:type="dxa"/>
            <w:vAlign w:val="center"/>
          </w:tcPr>
          <w:p w14:paraId="5201C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modules/roboparty_firmware/orangepi-build/external/packages/bsp/rk3588/usr/local/bin/tinypcminfo</w:t>
            </w:r>
          </w:p>
        </w:tc>
      </w:tr>
      <w:tr w14:paraId="56AB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D0A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modules/roboparty_deploy/src/camera/thirdparty/realsense-ros/realsense2_camera/include/ros_param_backend.h</w:t>
            </w:r>
          </w:p>
        </w:tc>
        <w:tc>
          <w:tcPr>
            <w:tcW w:w="4535" w:type="dxa"/>
            <w:vAlign w:val="center"/>
          </w:tcPr>
          <w:p w14:paraId="13EF0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modules/roboparty_firmware/orangepi-build/external/packages/bsp/rk3588/usr/local/bin/tinyplay</w:t>
            </w:r>
          </w:p>
        </w:tc>
      </w:tr>
      <w:tr w14:paraId="2B05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33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modules/roboparty_deploy/src/camera/thirdparty/realsense-ros/realsense2_camera/include/ros_sensor.h</w:t>
            </w:r>
          </w:p>
        </w:tc>
        <w:tc>
          <w:tcPr>
            <w:tcW w:w="4535" w:type="dxa"/>
            <w:vAlign w:val="center"/>
          </w:tcPr>
          <w:p w14:paraId="6F408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modules/roboparty_firmware/orangepi-build/external/packages/bsp/rk3588/usr/local/bin/typec_usb2.sh</w:t>
            </w:r>
          </w:p>
        </w:tc>
      </w:tr>
      <w:tr w14:paraId="010B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77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modules/roboparty_deploy/src/camera/thirdparty/realsense-ros/realsense2_camera/include/ros_utils.h</w:t>
            </w:r>
          </w:p>
        </w:tc>
        <w:tc>
          <w:tcPr>
            <w:tcW w:w="4535" w:type="dxa"/>
            <w:vAlign w:val="center"/>
          </w:tcPr>
          <w:p w14:paraId="14D6C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modules/roboparty_firmware/orangepi-build/external/packages/bsp/rk3588/usr/local/bin/vpu_debug.sh</w:t>
            </w:r>
          </w:p>
        </w:tc>
      </w:tr>
      <w:tr w14:paraId="1A05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34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modules/roboparty_deploy/src/camera/thirdparty/realsense-ros/realsense2_camera/include/sensor_params.h</w:t>
            </w:r>
          </w:p>
        </w:tc>
        <w:tc>
          <w:tcPr>
            <w:tcW w:w="4535" w:type="dxa"/>
            <w:vAlign w:val="center"/>
          </w:tcPr>
          <w:p w14:paraId="5607D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modules/roboparty_firmware/orangepi-build/external/packages/bsp/rk3588/usr/share/alsa/cards/HDMI-OUT.conf</w:t>
            </w:r>
          </w:p>
        </w:tc>
      </w:tr>
      <w:tr w14:paraId="6C21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2C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modules/roboparty_deploy/src/camera/thirdparty/realsense-ros/realsense2_camera/launch/default.rviz</w:t>
            </w:r>
          </w:p>
        </w:tc>
        <w:tc>
          <w:tcPr>
            <w:tcW w:w="4535" w:type="dxa"/>
            <w:vAlign w:val="center"/>
          </w:tcPr>
          <w:p w14:paraId="07C3C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modules/roboparty_firmware/orangepi-build/external/packages/bsp/rk3588/usr/share/alsa/cards/aliases.conf</w:t>
            </w:r>
          </w:p>
        </w:tc>
      </w:tr>
      <w:tr w14:paraId="5723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F54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modules/roboparty_deploy/src/camera/thirdparty/realsense-ros/realsense2_camera/launch/rs_intra_process_demo_launch.py</w:t>
            </w:r>
          </w:p>
        </w:tc>
        <w:tc>
          <w:tcPr>
            <w:tcW w:w="4535" w:type="dxa"/>
            <w:vAlign w:val="center"/>
          </w:tcPr>
          <w:p w14:paraId="6662E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modules/roboparty_firmware/orangepi-build/external/packages/bsp/rk3588/usr/share/alsa/ucm2/README.md</w:t>
            </w:r>
          </w:p>
        </w:tc>
      </w:tr>
      <w:tr w14:paraId="1033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B1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modules/roboparty_deploy/src/camera/thirdparty/realsense-ros/realsense2_camera/launch/rs_launch.py</w:t>
            </w:r>
          </w:p>
        </w:tc>
        <w:tc>
          <w:tcPr>
            <w:tcW w:w="4535" w:type="dxa"/>
            <w:vAlign w:val="center"/>
          </w:tcPr>
          <w:p w14:paraId="23A43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modules/roboparty_firmware/orangepi-build/external/packages/bsp/rk3588/usr/share/alsa/ucm2/rockchip-dp0/Hdmi.conf</w:t>
            </w:r>
          </w:p>
        </w:tc>
      </w:tr>
      <w:tr w14:paraId="1EF1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9B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modules/roboparty_deploy/src/camera/thirdparty/realsense-ros/realsense2_camera/launch/rs_multi_camera_launch.py</w:t>
            </w:r>
          </w:p>
        </w:tc>
        <w:tc>
          <w:tcPr>
            <w:tcW w:w="4535" w:type="dxa"/>
            <w:vAlign w:val="center"/>
          </w:tcPr>
          <w:p w14:paraId="4B342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modules/roboparty_firmware/orangepi-build/external/packages/bsp/rk3588/usr/share/alsa/ucm2/rockchip-dp0/rockchip-dp0.conf</w:t>
            </w:r>
          </w:p>
        </w:tc>
      </w:tr>
      <w:tr w14:paraId="07B2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CA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modules/roboparty_deploy/src/camera/thirdparty/realsense-ros/realsense2_camera/launch/rs_multi_camera_launch_sync.py</w:t>
            </w:r>
          </w:p>
        </w:tc>
        <w:tc>
          <w:tcPr>
            <w:tcW w:w="4535" w:type="dxa"/>
            <w:vAlign w:val="center"/>
          </w:tcPr>
          <w:p w14:paraId="387635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modules/roboparty_firmware/orangepi-build/external/packages/bsp/rk3588/usr/share/alsa/ucm2/rockchip-es8388/HiFi.conf</w:t>
            </w:r>
          </w:p>
        </w:tc>
      </w:tr>
      <w:tr w14:paraId="454A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FFF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modules/roboparty_deploy/src/camera/thirdparty/realsense-ros/realsense2_camera/librealsense2_bionic.rdmanifest</w:t>
            </w:r>
          </w:p>
        </w:tc>
        <w:tc>
          <w:tcPr>
            <w:tcW w:w="4535" w:type="dxa"/>
            <w:vAlign w:val="center"/>
          </w:tcPr>
          <w:p w14:paraId="2B175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modules/roboparty_firmware/orangepi-build/external/packages/bsp/rk3588/usr/share/alsa/ucm2/rockchip-es8388/rockchip-es8388.conf</w:t>
            </w:r>
          </w:p>
        </w:tc>
      </w:tr>
      <w:tr w14:paraId="6740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DD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modules/roboparty_deploy/src/camera/thirdparty/realsense-ros/realsense2_camera/librealsense2_xenial.rdmanifest</w:t>
            </w:r>
          </w:p>
        </w:tc>
        <w:tc>
          <w:tcPr>
            <w:tcW w:w="4535" w:type="dxa"/>
            <w:vAlign w:val="center"/>
          </w:tcPr>
          <w:p w14:paraId="247F64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modules/roboparty_firmware/orangepi-build/external/packages/bsp/rk3588/usr/share/alsa/ucm2/rockchip-hdmi0/Hdmi.conf</w:t>
            </w:r>
          </w:p>
        </w:tc>
      </w:tr>
      <w:tr w14:paraId="76A4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6F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modules/roboparty_deploy/src/camera/thirdparty/realsense-ros/realsense2_camera/package.xml</w:t>
            </w:r>
          </w:p>
        </w:tc>
        <w:tc>
          <w:tcPr>
            <w:tcW w:w="4535" w:type="dxa"/>
            <w:vAlign w:val="center"/>
          </w:tcPr>
          <w:p w14:paraId="250B8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modules/roboparty_firmware/orangepi-build/external/packages/bsp/rk3588/usr/share/alsa/ucm2/rockchip-hdmi0/rockchip-hdmi0.conf</w:t>
            </w:r>
          </w:p>
        </w:tc>
      </w:tr>
      <w:tr w14:paraId="0132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86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modules/roboparty_deploy/src/camera/thirdparty/realsense-ros/realsense2_camera/scripts/echo_metadada.py</w:t>
            </w:r>
          </w:p>
        </w:tc>
        <w:tc>
          <w:tcPr>
            <w:tcW w:w="4535" w:type="dxa"/>
            <w:vAlign w:val="center"/>
          </w:tcPr>
          <w:p w14:paraId="5A7E1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modules/roboparty_firmware/orangepi-build/external/packages/bsp/rk3588/usr/share/alsa/ucm2/ucm.conf</w:t>
            </w:r>
          </w:p>
        </w:tc>
      </w:tr>
      <w:tr w14:paraId="3FC8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ECD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modules/roboparty_deploy/src/camera/thirdparty/realsense-ros/realsense2_camera/scripts/importRosbag/__init__.py</w:t>
            </w:r>
          </w:p>
        </w:tc>
        <w:tc>
          <w:tcPr>
            <w:tcW w:w="4535" w:type="dxa"/>
            <w:vAlign w:val="center"/>
          </w:tcPr>
          <w:p w14:paraId="6B3D7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modules/roboparty_firmware/orangepi-build/external/packages/bsp/rk3588/usr/share/orangepi5/rkspi_loader_sata.img</w:t>
            </w:r>
          </w:p>
        </w:tc>
      </w:tr>
      <w:tr w14:paraId="0EB6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EE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modules/roboparty_deploy/src/camera/thirdparty/realsense-ros/realsense2_camera/scripts/importRosbag/importRosbag.py</w:t>
            </w:r>
          </w:p>
        </w:tc>
        <w:tc>
          <w:tcPr>
            <w:tcW w:w="4535" w:type="dxa"/>
            <w:vAlign w:val="center"/>
          </w:tcPr>
          <w:p w14:paraId="38021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modules/roboparty_firmware/orangepi-build/external/packages/bsp/rk3588/usr/share/orangepi5/u-boot-sata.itb</w:t>
            </w:r>
          </w:p>
        </w:tc>
      </w:tr>
      <w:tr w14:paraId="41F9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591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modules/roboparty_deploy/src/camera/thirdparty/realsense-ros/realsense2_camera/scripts/importRosbag/messageTypes/common.py</w:t>
            </w:r>
          </w:p>
        </w:tc>
        <w:tc>
          <w:tcPr>
            <w:tcW w:w="4535" w:type="dxa"/>
            <w:vAlign w:val="center"/>
          </w:tcPr>
          <w:p w14:paraId="27282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modules/roboparty_firmware/orangepi-build/external/packages/bsp/rk3588/usr/share/orangepi5pro/rkspi_loader_sata.img</w:t>
            </w:r>
          </w:p>
        </w:tc>
      </w:tr>
      <w:tr w14:paraId="37FE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7A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modules/roboparty_deploy/src/camera/thirdparty/realsense-ros/realsense2_camera/scripts/importRosbag/messageTypes/dvs_msgs_EventArray.py</w:t>
            </w:r>
          </w:p>
        </w:tc>
        <w:tc>
          <w:tcPr>
            <w:tcW w:w="4535" w:type="dxa"/>
            <w:vAlign w:val="center"/>
          </w:tcPr>
          <w:p w14:paraId="031120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modules/roboparty_firmware/orangepi-build/external/packages/bsp/rk3588/usr/share/orangepi5pro/u-boot-sata.itb</w:t>
            </w:r>
          </w:p>
        </w:tc>
      </w:tr>
      <w:tr w14:paraId="1C00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AF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modules/roboparty_deploy/src/camera/thirdparty/realsense-ros/realsense2_camera/scripts/importRosbag/messageTypes/esim_msgs_OpticFlow.py</w:t>
            </w:r>
          </w:p>
        </w:tc>
        <w:tc>
          <w:tcPr>
            <w:tcW w:w="4535" w:type="dxa"/>
            <w:vAlign w:val="center"/>
          </w:tcPr>
          <w:p w14:paraId="1EB36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modules/roboparty_firmware/orangepi-build/external/packages/bsp/rk3588/usr/share/pulseaudio/alsa-mixer/paths/analog-input-headset-mic-rockchip.conf</w:t>
            </w:r>
          </w:p>
        </w:tc>
      </w:tr>
      <w:tr w14:paraId="304E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A2B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modules/roboparty_deploy/src/camera/thirdparty/realsense-ros/realsense2_camera/scripts/importRosbag/messageTypes/geometry_msgs_PoseStamped.py</w:t>
            </w:r>
          </w:p>
        </w:tc>
        <w:tc>
          <w:tcPr>
            <w:tcW w:w="4535" w:type="dxa"/>
            <w:vAlign w:val="center"/>
          </w:tcPr>
          <w:p w14:paraId="4B84D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modules/roboparty_firmware/orangepi-build/external/packages/bsp/rk3588/usr/share/pulseaudio/alsa-mixer/paths/analog-output-headphones-rockchip.conf</w:t>
            </w:r>
          </w:p>
        </w:tc>
      </w:tr>
      <w:tr w14:paraId="28E3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14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modules/roboparty_deploy/src/camera/thirdparty/realsense-ros/realsense2_camera/scripts/importRosbag/messageTypes/geometry_msgs_Transform.py</w:t>
            </w:r>
          </w:p>
        </w:tc>
        <w:tc>
          <w:tcPr>
            <w:tcW w:w="4535" w:type="dxa"/>
            <w:vAlign w:val="center"/>
          </w:tcPr>
          <w:p w14:paraId="3AA97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modules/roboparty_firmware/orangepi-build/external/packages/bsp/rk3588/usr/share/pulseaudio/alsa-mixer/paths/hdmi-output-rockchip-1.conf</w:t>
            </w:r>
          </w:p>
        </w:tc>
      </w:tr>
      <w:tr w14:paraId="1484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3CF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modules/roboparty_deploy/src/camera/thirdparty/realsense-ros/realsense2_camera/scripts/importRosbag/messageTypes/geometry_msgs_TransformStamped.py</w:t>
            </w:r>
          </w:p>
        </w:tc>
        <w:tc>
          <w:tcPr>
            <w:tcW w:w="4535" w:type="dxa"/>
            <w:vAlign w:val="center"/>
          </w:tcPr>
          <w:p w14:paraId="5ABA95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modules/roboparty_firmware/orangepi-build/external/packages/bsp/rk3588/usr/share/pulseaudio/alsa-mixer/paths/hdmi-output-rockchip-2.conf</w:t>
            </w:r>
          </w:p>
        </w:tc>
      </w:tr>
      <w:tr w14:paraId="470D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51D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modules/roboparty_deploy/src/camera/thirdparty/realsense-ros/realsense2_camera/scripts/importRosbag/messageTypes/geometry_msgs_TwistStamped.py</w:t>
            </w:r>
          </w:p>
        </w:tc>
        <w:tc>
          <w:tcPr>
            <w:tcW w:w="4535" w:type="dxa"/>
            <w:vAlign w:val="center"/>
          </w:tcPr>
          <w:p w14:paraId="53E3DD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modules/roboparty_firmware/orangepi-build/external/packages/bsp/rk3588/usr/share/pulseaudio/alsa-mixer/profile-sets/pulse-rockchip-hdmi.conf</w:t>
            </w:r>
          </w:p>
        </w:tc>
      </w:tr>
      <w:tr w14:paraId="20A8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29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modules/roboparty_deploy/src/camera/thirdparty/realsense-ros/realsense2_camera/scripts/importRosbag/messageTypes/sensor_msgs_CameraInfo.py</w:t>
            </w:r>
          </w:p>
        </w:tc>
        <w:tc>
          <w:tcPr>
            <w:tcW w:w="4535" w:type="dxa"/>
            <w:vAlign w:val="center"/>
          </w:tcPr>
          <w:p w14:paraId="2AFB4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modules/roboparty_firmware/orangepi-build/external/packages/bsp/rk3588/usr/share/pulseaudio/alsa-mixer/profile-sets/pulse-rockchip.conf</w:t>
            </w:r>
          </w:p>
        </w:tc>
      </w:tr>
      <w:tr w14:paraId="440D0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B5B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modules/roboparty_deploy/src/camera/thirdparty/realsense-ros/realsense2_camera/scripts/importRosbag/messageTypes/sensor_msgs_Image.py</w:t>
            </w:r>
          </w:p>
        </w:tc>
        <w:tc>
          <w:tcPr>
            <w:tcW w:w="4535" w:type="dxa"/>
            <w:vAlign w:val="center"/>
          </w:tcPr>
          <w:p w14:paraId="62856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modules/roboparty_firmware/orangepi-build/external/packages/bsp/rk3588/usr/share/rknn_demo/box_priors.txt</w:t>
            </w:r>
          </w:p>
        </w:tc>
      </w:tr>
      <w:tr w14:paraId="5586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1DD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modules/roboparty_deploy/src/camera/thirdparty/realsense-ros/realsense2_camera/scripts/importRosbag/messageTypes/sensor_msgs_Imu.py</w:t>
            </w:r>
          </w:p>
        </w:tc>
        <w:tc>
          <w:tcPr>
            <w:tcW w:w="4535" w:type="dxa"/>
            <w:vAlign w:val="center"/>
          </w:tcPr>
          <w:p w14:paraId="3D26A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modules/roboparty_firmware/orangepi-build/external/packages/bsp/rk3588/usr/share/rknn_demo/coco_labels_list.txt</w:t>
            </w:r>
          </w:p>
        </w:tc>
      </w:tr>
      <w:tr w14:paraId="221A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73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modules/roboparty_deploy/src/camera/thirdparty/realsense-ros/realsense2_camera/scripts/importRosbag/messageTypes/sensor_msgs_PointCloud2.py</w:t>
            </w:r>
          </w:p>
        </w:tc>
        <w:tc>
          <w:tcPr>
            <w:tcW w:w="4535" w:type="dxa"/>
            <w:vAlign w:val="center"/>
          </w:tcPr>
          <w:p w14:paraId="77FB6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modules/roboparty_firmware/orangepi-build/external/packages/bsp/rk3588/usr/share/rknn_demo/mobilenet_ssd.rknn</w:t>
            </w:r>
          </w:p>
        </w:tc>
      </w:tr>
      <w:tr w14:paraId="2756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7F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modules/roboparty_deploy/src/camera/thirdparty/realsense-ros/realsense2_camera/scripts/importRosbag/messageTypes/tf_tfMessage.py</w:t>
            </w:r>
          </w:p>
        </w:tc>
        <w:tc>
          <w:tcPr>
            <w:tcW w:w="4535" w:type="dxa"/>
            <w:vAlign w:val="center"/>
          </w:tcPr>
          <w:p w14:paraId="69CD6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modules/roboparty_firmware/orangepi-build/external/packages/bsp/rockchip/50-hevc.rules</w:t>
            </w:r>
          </w:p>
        </w:tc>
      </w:tr>
      <w:tr w14:paraId="6A0A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A85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modules/roboparty_deploy/src/camera/thirdparty/realsense-ros/realsense2_camera/scripts/rs2_listener.py</w:t>
            </w:r>
          </w:p>
        </w:tc>
        <w:tc>
          <w:tcPr>
            <w:tcW w:w="4535" w:type="dxa"/>
            <w:vAlign w:val="center"/>
          </w:tcPr>
          <w:p w14:paraId="194F7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modules/roboparty_firmware/orangepi-build/external/packages/bsp/rockchip/50-mali.rules</w:t>
            </w:r>
          </w:p>
        </w:tc>
      </w:tr>
      <w:tr w14:paraId="6BE5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2F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modules/roboparty_deploy/src/camera/thirdparty/realsense-ros/realsense2_camera/scripts/rs2_test.py</w:t>
            </w:r>
          </w:p>
        </w:tc>
        <w:tc>
          <w:tcPr>
            <w:tcW w:w="4535" w:type="dxa"/>
            <w:vAlign w:val="center"/>
          </w:tcPr>
          <w:p w14:paraId="2A7B0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modules/roboparty_firmware/orangepi-build/external/packages/bsp/rockchip/50-vpu.rules</w:t>
            </w:r>
          </w:p>
        </w:tc>
      </w:tr>
      <w:tr w14:paraId="2851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8E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modules/roboparty_deploy/src/camera/thirdparty/realsense-ros/realsense2_camera/scripts/set_cams_transforms.py</w:t>
            </w:r>
          </w:p>
        </w:tc>
        <w:tc>
          <w:tcPr>
            <w:tcW w:w="4535" w:type="dxa"/>
            <w:vAlign w:val="center"/>
          </w:tcPr>
          <w:p w14:paraId="29EC8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modules/roboparty_firmware/orangepi-build/external/packages/bsp/rockchip/60-media.rules</w:t>
            </w:r>
          </w:p>
        </w:tc>
      </w:tr>
      <w:tr w14:paraId="2DB6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11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modules/roboparty_deploy/src/camera/thirdparty/realsense-ros/realsense2_camera/scripts/show_center_depth.py</w:t>
            </w:r>
          </w:p>
        </w:tc>
        <w:tc>
          <w:tcPr>
            <w:tcW w:w="4535" w:type="dxa"/>
            <w:vAlign w:val="center"/>
          </w:tcPr>
          <w:p w14:paraId="2E3A2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modules/roboparty_firmware/orangepi-build/external/packages/bsp/rockchip/70-gpio.rules</w:t>
            </w:r>
          </w:p>
        </w:tc>
      </w:tr>
      <w:tr w14:paraId="137C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D8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modules/roboparty_deploy/src/camera/thirdparty/realsense-ros/realsense2_camera/scripts/topic_hz.py</w:t>
            </w:r>
          </w:p>
        </w:tc>
        <w:tc>
          <w:tcPr>
            <w:tcW w:w="4535" w:type="dxa"/>
            <w:vAlign w:val="center"/>
          </w:tcPr>
          <w:p w14:paraId="126FA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modules/roboparty_firmware/orangepi-build/external/packages/bsp/rockchip/71-i2c.rules</w:t>
            </w:r>
          </w:p>
        </w:tc>
      </w:tr>
      <w:tr w14:paraId="109D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CF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modules/roboparty_deploy/src/camera/thirdparty/realsense-ros/realsense2_camera/src/actions.cpp</w:t>
            </w:r>
          </w:p>
        </w:tc>
        <w:tc>
          <w:tcPr>
            <w:tcW w:w="4535" w:type="dxa"/>
            <w:vAlign w:val="center"/>
          </w:tcPr>
          <w:p w14:paraId="187BF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modules/roboparty_firmware/orangepi-build/external/packages/bsp/rockchip/89-pulseaudio-usb.rules</w:t>
            </w:r>
          </w:p>
        </w:tc>
      </w:tr>
      <w:tr w14:paraId="49D1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D9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modules/roboparty_deploy/src/camera/thirdparty/realsense-ros/realsense2_camera/src/align_depth_filter.cpp</w:t>
            </w:r>
          </w:p>
        </w:tc>
        <w:tc>
          <w:tcPr>
            <w:tcW w:w="4535" w:type="dxa"/>
            <w:vAlign w:val="center"/>
          </w:tcPr>
          <w:p w14:paraId="4249A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modules/roboparty_firmware/orangepi-build/external/packages/bsp/rockchip/ap6330-bluetooth.service</w:t>
            </w:r>
          </w:p>
        </w:tc>
      </w:tr>
      <w:tr w14:paraId="39D2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09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modules/roboparty_deploy/src/camera/thirdparty/realsense-ros/realsense2_camera/src/base_realsense_node.cpp</w:t>
            </w:r>
          </w:p>
        </w:tc>
        <w:tc>
          <w:tcPr>
            <w:tcW w:w="4535" w:type="dxa"/>
            <w:vAlign w:val="center"/>
          </w:tcPr>
          <w:p w14:paraId="5993F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modules/roboparty_firmware/orangepi-build/external/packages/bsp/rockchip/asound.conf</w:t>
            </w:r>
          </w:p>
        </w:tc>
      </w:tr>
      <w:tr w14:paraId="43D3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7F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modules/roboparty_deploy/src/camera/thirdparty/realsense-ros/realsense2_camera/src/dynamic_params.cpp</w:t>
            </w:r>
          </w:p>
        </w:tc>
        <w:tc>
          <w:tcPr>
            <w:tcW w:w="4535" w:type="dxa"/>
            <w:vAlign w:val="center"/>
          </w:tcPr>
          <w:p w14:paraId="7E79F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modules/roboparty_firmware/orangepi-build/external/packages/bsp/rockchip/hdmi-hotplug</w:t>
            </w:r>
          </w:p>
        </w:tc>
      </w:tr>
      <w:tr w14:paraId="23F8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844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modules/roboparty_deploy/src/camera/thirdparty/realsense-ros/realsense2_camera/src/gl_gpu_processing.cpp</w:t>
            </w:r>
          </w:p>
        </w:tc>
        <w:tc>
          <w:tcPr>
            <w:tcW w:w="4535" w:type="dxa"/>
            <w:vAlign w:val="center"/>
          </w:tcPr>
          <w:p w14:paraId="32730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modules/roboparty_firmware/orangepi-build/external/packages/bsp/rockchip/hdmi.rules</w:t>
            </w:r>
          </w:p>
        </w:tc>
      </w:tr>
      <w:tr w14:paraId="6D69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1B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modules/roboparty_deploy/src/camera/thirdparty/realsense-ros/realsense2_camera/src/image_publisher.cpp</w:t>
            </w:r>
          </w:p>
        </w:tc>
        <w:tc>
          <w:tcPr>
            <w:tcW w:w="4535" w:type="dxa"/>
            <w:vAlign w:val="center"/>
          </w:tcPr>
          <w:p w14:paraId="7B00DB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modules/roboparty_firmware/orangepi-build/external/packages/bsp/rockchip/pulseaudio.txt</w:t>
            </w:r>
          </w:p>
        </w:tc>
      </w:tr>
      <w:tr w14:paraId="4EDA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71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modules/roboparty_deploy/src/camera/thirdparty/realsense-ros/realsense2_camera/src/named_filter.cpp</w:t>
            </w:r>
          </w:p>
        </w:tc>
        <w:tc>
          <w:tcPr>
            <w:tcW w:w="4535" w:type="dxa"/>
            <w:vAlign w:val="center"/>
          </w:tcPr>
          <w:p w14:paraId="4ACC46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modules/roboparty_firmware/orangepi-build/external/packages/bsp/rockchip/rtk_hciattach</w:t>
            </w:r>
          </w:p>
        </w:tc>
      </w:tr>
      <w:tr w14:paraId="1D18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B6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modules/roboparty_deploy/src/camera/thirdparty/realsense-ros/realsense2_camera/src/parameters.cpp</w:t>
            </w:r>
          </w:p>
        </w:tc>
        <w:tc>
          <w:tcPr>
            <w:tcW w:w="4535" w:type="dxa"/>
            <w:vAlign w:val="center"/>
          </w:tcPr>
          <w:p w14:paraId="11E6E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modules/roboparty_firmware/orangepi-build/external/packages/bsp/rockchip/start_bt.sh</w:t>
            </w:r>
          </w:p>
        </w:tc>
      </w:tr>
      <w:tr w14:paraId="5706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CE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modules/roboparty_deploy/src/camera/thirdparty/realsense-ros/realsense2_camera/src/pointcloud_filter.cpp</w:t>
            </w:r>
          </w:p>
        </w:tc>
        <w:tc>
          <w:tcPr>
            <w:tcW w:w="4535" w:type="dxa"/>
            <w:vAlign w:val="center"/>
          </w:tcPr>
          <w:p w14:paraId="71372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modules/roboparty_firmware/orangepi-build/external/packages/bsp/rockchip/tinker-bluetooth.service</w:t>
            </w:r>
          </w:p>
        </w:tc>
      </w:tr>
      <w:tr w14:paraId="3E84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0D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modules/roboparty_deploy/src/camera/thirdparty/realsense-ros/realsense2_camera/src/profile_manager.cpp</w:t>
            </w:r>
          </w:p>
        </w:tc>
        <w:tc>
          <w:tcPr>
            <w:tcW w:w="4535" w:type="dxa"/>
            <w:vAlign w:val="center"/>
          </w:tcPr>
          <w:p w14:paraId="5EFB9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modules/roboparty_firmware/orangepi-build/external/packages/bsp/setsystem</w:t>
            </w:r>
          </w:p>
        </w:tc>
      </w:tr>
      <w:tr w14:paraId="0C1A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86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modules/roboparty_deploy/src/camera/thirdparty/realsense-ros/realsense2_camera/src/realsense_node_factory.cpp</w:t>
            </w:r>
          </w:p>
        </w:tc>
        <w:tc>
          <w:tcPr>
            <w:tcW w:w="4535" w:type="dxa"/>
            <w:vAlign w:val="center"/>
          </w:tcPr>
          <w:p w14:paraId="3BA9F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modules/roboparty_firmware/orangepi-build/external/packages/bsp/sun60iw2/etc/adb_conf.sh</w:t>
            </w:r>
          </w:p>
        </w:tc>
      </w:tr>
      <w:tr w14:paraId="6460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65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modules/roboparty_deploy/src/camera/thirdparty/realsense-ros/realsense2_camera/src/ros_param_backend.cpp</w:t>
            </w:r>
          </w:p>
        </w:tc>
        <w:tc>
          <w:tcPr>
            <w:tcW w:w="4535" w:type="dxa"/>
            <w:vAlign w:val="center"/>
          </w:tcPr>
          <w:p w14:paraId="3F558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modules/roboparty_firmware/orangepi-build/external/packages/bsp/sun60iw2/etc/adb_profile</w:t>
            </w:r>
          </w:p>
        </w:tc>
      </w:tr>
      <w:tr w14:paraId="5555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C6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modules/roboparty_deploy/src/camera/thirdparty/realsense-ros/realsense2_camera/src/ros_sensor.cpp</w:t>
            </w:r>
          </w:p>
        </w:tc>
        <w:tc>
          <w:tcPr>
            <w:tcW w:w="4535" w:type="dxa"/>
            <w:vAlign w:val="center"/>
          </w:tcPr>
          <w:p w14:paraId="69995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modules/roboparty_firmware/orangepi-build/external/packages/bsp/sun60iw2/etc/udev/rules.d/99-t527-permissions.rules</w:t>
            </w:r>
          </w:p>
        </w:tc>
      </w:tr>
      <w:tr w14:paraId="7255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79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modules/roboparty_deploy/src/camera/thirdparty/realsense-ros/realsense2_camera/src/ros_utils.cpp</w:t>
            </w:r>
          </w:p>
        </w:tc>
        <w:tc>
          <w:tcPr>
            <w:tcW w:w="4535" w:type="dxa"/>
            <w:vAlign w:val="center"/>
          </w:tcPr>
          <w:p w14:paraId="1B674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modules/roboparty_firmware/orangepi-build/external/packages/bsp/sun60iw2/opt/v4l2_opencv_demo/Makefile</w:t>
            </w:r>
          </w:p>
        </w:tc>
      </w:tr>
      <w:tr w14:paraId="41D9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4923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modules/roboparty_deploy/src/camera/thirdparty/realsense-ros/realsense2_camera/src/rs_node_setup.cpp</w:t>
            </w:r>
          </w:p>
        </w:tc>
        <w:tc>
          <w:tcPr>
            <w:tcW w:w="4535" w:type="dxa"/>
            <w:vAlign w:val="center"/>
          </w:tcPr>
          <w:p w14:paraId="09641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modules/roboparty_firmware/orangepi-build/external/packages/bsp/sun60iw2/opt/v4l2_opencv_demo/test_camera.cpp</w:t>
            </w:r>
          </w:p>
        </w:tc>
      </w:tr>
      <w:tr w14:paraId="7D3E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D7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modules/roboparty_deploy/src/camera/thirdparty/realsense-ros/realsense2_camera/src/safety.cpp</w:t>
            </w:r>
          </w:p>
        </w:tc>
        <w:tc>
          <w:tcPr>
            <w:tcW w:w="4535" w:type="dxa"/>
            <w:vAlign w:val="center"/>
          </w:tcPr>
          <w:p w14:paraId="657E9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modules/roboparty_firmware/orangepi-build/external/packages/bsp/sun60iw2/opt/v4l2_opencv_demo/test_camera.py</w:t>
            </w:r>
          </w:p>
        </w:tc>
      </w:tr>
      <w:tr w14:paraId="08D1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EC5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modules/roboparty_deploy/src/camera/thirdparty/realsense-ros/realsense2_camera/src/sensor_params.cpp</w:t>
            </w:r>
          </w:p>
        </w:tc>
        <w:tc>
          <w:tcPr>
            <w:tcW w:w="4535" w:type="dxa"/>
            <w:vAlign w:val="center"/>
          </w:tcPr>
          <w:p w14:paraId="3EBAF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modules/roboparty_firmware/orangepi-build/external/packages/bsp/sun60iw2/opt/v4l2_opencv_demo/v4l2_camera.cpp</w:t>
            </w:r>
          </w:p>
        </w:tc>
      </w:tr>
      <w:tr w14:paraId="1046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4C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modules/roboparty_deploy/src/camera/thirdparty/realsense-ros/realsense2_camera/src/tfs.cpp</w:t>
            </w:r>
          </w:p>
        </w:tc>
        <w:tc>
          <w:tcPr>
            <w:tcW w:w="4535" w:type="dxa"/>
            <w:vAlign w:val="center"/>
          </w:tcPr>
          <w:p w14:paraId="336DD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modules/roboparty_firmware/orangepi-build/external/packages/bsp/sun60iw2/opt/v4l2_opencv_demo/v4l2_camera.h</w:t>
            </w:r>
          </w:p>
        </w:tc>
      </w:tr>
      <w:tr w14:paraId="55C0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42B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modules/roboparty_deploy/src/camera/thirdparty/realsense-ros/realsense2_camera/test/README.md</w:t>
            </w:r>
          </w:p>
        </w:tc>
        <w:tc>
          <w:tcPr>
            <w:tcW w:w="4535" w:type="dxa"/>
            <w:vAlign w:val="center"/>
          </w:tcPr>
          <w:p w14:paraId="1274A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modules/roboparty_firmware/orangepi-build/external/packages/bsp/sun60iw2/opt/v4l2_opencv_demo/v4l2_camera_bind.cpp</w:t>
            </w:r>
          </w:p>
        </w:tc>
      </w:tr>
      <w:tr w14:paraId="62FC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CD0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modules/roboparty_deploy/src/camera/thirdparty/realsense-ros/realsense2_camera/test/d500/test_abort_triggered_calibration.py</w:t>
            </w:r>
          </w:p>
        </w:tc>
        <w:tc>
          <w:tcPr>
            <w:tcW w:w="4535" w:type="dxa"/>
            <w:vAlign w:val="center"/>
          </w:tcPr>
          <w:p w14:paraId="24647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modules/roboparty_firmware/orangepi-build/external/packages/bsp/sun60iw2/usr/bin/adb_shell</w:t>
            </w:r>
          </w:p>
        </w:tc>
      </w:tr>
      <w:tr w14:paraId="29EC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691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modules/roboparty_deploy/src/camera/thirdparty/realsense-ros/realsense2_camera/test/d500/test_dryrun_triggered_calibration.py</w:t>
            </w:r>
          </w:p>
        </w:tc>
        <w:tc>
          <w:tcPr>
            <w:tcW w:w="4535" w:type="dxa"/>
            <w:vAlign w:val="center"/>
          </w:tcPr>
          <w:p w14:paraId="1B459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modules/roboparty_firmware/orangepi-build/external/packages/bsp/sun60iw2/usr/bin/adbd</w:t>
            </w:r>
          </w:p>
        </w:tc>
      </w:tr>
      <w:tr w14:paraId="69C4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BB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modules/roboparty_deploy/src/camera/thirdparty/realsense-ros/realsense2_camera/test/d500/test_triggered_calibration.py</w:t>
            </w:r>
          </w:p>
        </w:tc>
        <w:tc>
          <w:tcPr>
            <w:tcW w:w="4535" w:type="dxa"/>
            <w:vAlign w:val="center"/>
          </w:tcPr>
          <w:p w14:paraId="0483B5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modules/roboparty_firmware/orangepi-build/external/packages/bsp/sun60iw2/usr/bin/csi_test_mplane</w:t>
            </w:r>
          </w:p>
        </w:tc>
      </w:tr>
      <w:tr w14:paraId="4145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D3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modules/roboparty_deploy/src/camera/thirdparty/realsense-ros/realsense2_camera/test/gtest_template.cpp</w:t>
            </w:r>
          </w:p>
        </w:tc>
        <w:tc>
          <w:tcPr>
            <w:tcW w:w="4535" w:type="dxa"/>
            <w:vAlign w:val="center"/>
          </w:tcPr>
          <w:p w14:paraId="3CE47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modules/roboparty_firmware/orangepi-build/external/packages/bsp/sun60iw2/usr/local/bin/check_temp.sh</w:t>
            </w:r>
          </w:p>
        </w:tc>
      </w:tr>
      <w:tr w14:paraId="26F4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3B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modules/roboparty_deploy/src/camera/thirdparty/realsense-ros/realsense2_camera/test/live_camera/rosci.py</w:t>
            </w:r>
          </w:p>
        </w:tc>
        <w:tc>
          <w:tcPr>
            <w:tcW w:w="4535" w:type="dxa"/>
            <w:vAlign w:val="center"/>
          </w:tcPr>
          <w:p w14:paraId="51CA8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modules/roboparty_firmware/orangepi-build/external/packages/bsp/sun60iw2/usr/local/bin/memtester</w:t>
            </w:r>
          </w:p>
        </w:tc>
      </w:tr>
      <w:tr w14:paraId="3D74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90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modules/roboparty_deploy/src/camera/thirdparty/realsense-ros/realsense2_camera/test/live_camera/test_camera_aligned_tests.py</w:t>
            </w:r>
          </w:p>
        </w:tc>
        <w:tc>
          <w:tcPr>
            <w:tcW w:w="4535" w:type="dxa"/>
            <w:vAlign w:val="center"/>
          </w:tcPr>
          <w:p w14:paraId="0DAB0B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modules/roboparty_firmware/orangepi-build/external/packages/bsp/sun60iw2/usr/local/bin/stressapptest</w:t>
            </w:r>
          </w:p>
        </w:tc>
      </w:tr>
      <w:tr w14:paraId="79430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F8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modules/roboparty_deploy/src/camera/thirdparty/realsense-ros/realsense2_camera/test/live_camera/test_camera_all_profile_tests.py</w:t>
            </w:r>
          </w:p>
        </w:tc>
        <w:tc>
          <w:tcPr>
            <w:tcW w:w="4535" w:type="dxa"/>
            <w:vAlign w:val="center"/>
          </w:tcPr>
          <w:p w14:paraId="0CBFF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modules/roboparty_firmware/orangepi-build/external/packages/bsp/sun60iw2/usr/local/bin/test_camera.sh</w:t>
            </w:r>
          </w:p>
        </w:tc>
      </w:tr>
      <w:tr w14:paraId="3FD6E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C2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modules/roboparty_deploy/src/camera/thirdparty/realsense-ros/realsense2_camera/test/live_camera/test_camera_fps_tests.py</w:t>
            </w:r>
          </w:p>
        </w:tc>
        <w:tc>
          <w:tcPr>
            <w:tcW w:w="4535" w:type="dxa"/>
            <w:vAlign w:val="center"/>
          </w:tcPr>
          <w:p w14:paraId="0B4AB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modules/roboparty_firmware/orangepi-build/external/packages/bsp/sunxi-temp/mod_mmio.h</w:t>
            </w:r>
          </w:p>
        </w:tc>
      </w:tr>
      <w:tr w14:paraId="6051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08E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modules/roboparty_deploy/src/camera/thirdparty/realsense-ros/realsense2_camera/test/live_camera/test_camera_imu_tests.py</w:t>
            </w:r>
          </w:p>
        </w:tc>
        <w:tc>
          <w:tcPr>
            <w:tcW w:w="4535" w:type="dxa"/>
            <w:vAlign w:val="center"/>
          </w:tcPr>
          <w:p w14:paraId="3861C5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modules/roboparty_firmware/orangepi-build/external/packages/bsp/sunxi-temp/sunxi_tp_temp.c</w:t>
            </w:r>
          </w:p>
        </w:tc>
      </w:tr>
      <w:tr w14:paraId="32F4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E3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modules/roboparty_deploy/src/camera/thirdparty/realsense-ros/realsense2_camera/test/live_camera/test_camera_point_cloud_tests.py</w:t>
            </w:r>
          </w:p>
        </w:tc>
        <w:tc>
          <w:tcPr>
            <w:tcW w:w="4535" w:type="dxa"/>
            <w:vAlign w:val="center"/>
          </w:tcPr>
          <w:p w14:paraId="4026D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modules/roboparty_firmware/orangepi-build/external/packages/bsp/sunxi/ap6212-bluetooth.service</w:t>
            </w:r>
          </w:p>
        </w:tc>
      </w:tr>
      <w:tr w14:paraId="42FD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8E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modules/roboparty_deploy/src/camera/thirdparty/realsense-ros/realsense2_camera/test/live_camera/test_camera_service_call.py</w:t>
            </w:r>
          </w:p>
        </w:tc>
        <w:tc>
          <w:tcPr>
            <w:tcW w:w="4535" w:type="dxa"/>
            <w:vAlign w:val="center"/>
          </w:tcPr>
          <w:p w14:paraId="283C4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modules/roboparty_firmware/orangepi-build/external/packages/bsp/sunxi/ap6212.conf</w:t>
            </w:r>
          </w:p>
        </w:tc>
      </w:tr>
      <w:tr w14:paraId="5557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95A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modules/roboparty_deploy/src/camera/thirdparty/realsense-ros/realsense2_camera/test/live_camera/test_camera_tf_tests.py</w:t>
            </w:r>
          </w:p>
        </w:tc>
        <w:tc>
          <w:tcPr>
            <w:tcW w:w="4535" w:type="dxa"/>
            <w:vAlign w:val="center"/>
          </w:tcPr>
          <w:p w14:paraId="742A40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modules/roboparty_firmware/orangepi-build/external/packages/bsp/sunxi/ap6255-bluetooth.service</w:t>
            </w:r>
          </w:p>
        </w:tc>
      </w:tr>
      <w:tr w14:paraId="4425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ACC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modules/roboparty_deploy/src/camera/thirdparty/realsense-ros/realsense2_camera/test/live_camera/test_d415_basic_tests.py</w:t>
            </w:r>
          </w:p>
        </w:tc>
        <w:tc>
          <w:tcPr>
            <w:tcW w:w="4535" w:type="dxa"/>
            <w:vAlign w:val="center"/>
          </w:tcPr>
          <w:p w14:paraId="18008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modules/roboparty_firmware/orangepi-build/external/packages/bsp/sunxi/ap6255-wifi.service</w:t>
            </w:r>
          </w:p>
        </w:tc>
      </w:tr>
      <w:tr w14:paraId="1F79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66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modules/roboparty_deploy/src/camera/thirdparty/realsense-ros/realsense2_camera/test/live_camera/test_d455_basic_tests.py</w:t>
            </w:r>
          </w:p>
        </w:tc>
        <w:tc>
          <w:tcPr>
            <w:tcW w:w="4535" w:type="dxa"/>
            <w:vAlign w:val="center"/>
          </w:tcPr>
          <w:p w14:paraId="4BFE9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modules/roboparty_firmware/orangepi-build/external/packages/bsp/sunxi/ap6256-bluetooth.service</w:t>
            </w:r>
          </w:p>
        </w:tc>
      </w:tr>
      <w:tr w14:paraId="4877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41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modules/roboparty_deploy/src/camera/thirdparty/realsense-ros/realsense2_camera/test/live_camera/test_d585s_safety_mode.py</w:t>
            </w:r>
          </w:p>
        </w:tc>
        <w:tc>
          <w:tcPr>
            <w:tcW w:w="4535" w:type="dxa"/>
            <w:vAlign w:val="center"/>
          </w:tcPr>
          <w:p w14:paraId="3C3F25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modules/roboparty_firmware/orangepi-build/external/packages/bsp/sunxi/ap6256-wifi.service</w:t>
            </w:r>
          </w:p>
        </w:tc>
      </w:tr>
      <w:tr w14:paraId="78BF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84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modules/roboparty_deploy/src/camera/thirdparty/realsense-ros/realsense2_camera/test/live_camera/test_live_record_db3_play.py</w:t>
            </w:r>
          </w:p>
        </w:tc>
        <w:tc>
          <w:tcPr>
            <w:tcW w:w="4535" w:type="dxa"/>
            <w:vAlign w:val="center"/>
          </w:tcPr>
          <w:p w14:paraId="4B9B1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modules/roboparty_firmware/orangepi-build/external/packages/bsp/sunxi/aw859a-bluetooth.service</w:t>
            </w:r>
          </w:p>
        </w:tc>
      </w:tr>
      <w:tr w14:paraId="4273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4F7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modules/roboparty_deploy/src/camera/thirdparty/realsense-ros/realsense2_camera/test/post_processing_filters/test_align_depth.py</w:t>
            </w:r>
          </w:p>
        </w:tc>
        <w:tc>
          <w:tcPr>
            <w:tcW w:w="4535" w:type="dxa"/>
            <w:vAlign w:val="center"/>
          </w:tcPr>
          <w:p w14:paraId="6CE3F8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modules/roboparty_firmware/orangepi-build/external/packages/bsp/sunxi/hdmi-audio.service</w:t>
            </w:r>
          </w:p>
        </w:tc>
      </w:tr>
      <w:tr w14:paraId="6232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8D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modules/roboparty_deploy/src/camera/thirdparty/realsense-ros/realsense2_camera/test/rosbag/test_rosbag_all_topics_test.py</w:t>
            </w:r>
          </w:p>
        </w:tc>
        <w:tc>
          <w:tcPr>
            <w:tcW w:w="4535" w:type="dxa"/>
            <w:vAlign w:val="center"/>
          </w:tcPr>
          <w:p w14:paraId="232D01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modules/roboparty_firmware/orangepi-build/external/packages/bsp/sunxi/rtl8723bs-bluetooth.service</w:t>
            </w:r>
          </w:p>
        </w:tc>
      </w:tr>
      <w:tr w14:paraId="1697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755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modules/roboparty_deploy/src/camera/thirdparty/realsense-ros/realsense2_camera/test/rosbag/test_rosbag_basic_tests.py</w:t>
            </w:r>
          </w:p>
        </w:tc>
        <w:tc>
          <w:tcPr>
            <w:tcW w:w="4535" w:type="dxa"/>
            <w:vAlign w:val="center"/>
          </w:tcPr>
          <w:p w14:paraId="6E237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modules/roboparty_firmware/orangepi-build/external/packages/bsp/sunxi/zeroplus2-bt-legacy.sh</w:t>
            </w:r>
          </w:p>
        </w:tc>
      </w:tr>
      <w:tr w14:paraId="47AE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32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modules/roboparty_deploy/src/camera/thirdparty/realsense-ros/realsense2_camera/test/rosbag/test_rosbag_db3_play_test.py</w:t>
            </w:r>
          </w:p>
        </w:tc>
        <w:tc>
          <w:tcPr>
            <w:tcW w:w="4535" w:type="dxa"/>
            <w:vAlign w:val="center"/>
          </w:tcPr>
          <w:p w14:paraId="41D4AC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modules/roboparty_firmware/orangepi-build/external/packages/bsp/sunxi/zeroplus2-bt.sh</w:t>
            </w:r>
          </w:p>
        </w:tc>
      </w:tr>
      <w:tr w14:paraId="60AB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81C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modules/roboparty_deploy/src/camera/thirdparty/realsense-ros/realsense2_camera/test/rosbag/test_rosbag_dec_point_tests.py</w:t>
            </w:r>
          </w:p>
        </w:tc>
        <w:tc>
          <w:tcPr>
            <w:tcW w:w="4535" w:type="dxa"/>
            <w:vAlign w:val="center"/>
          </w:tcPr>
          <w:p w14:paraId="1CD33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modules/roboparty_firmware/orangepi-build/external/packages/bsp/t527/etc/X11/xorg.conf</w:t>
            </w:r>
          </w:p>
        </w:tc>
      </w:tr>
      <w:tr w14:paraId="7CC8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3CD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modules/roboparty_deploy/src/camera/thirdparty/realsense-ros/realsense2_camera/test/rosbag/test_rosbag_depth_tests.py</w:t>
            </w:r>
          </w:p>
        </w:tc>
        <w:tc>
          <w:tcPr>
            <w:tcW w:w="4535" w:type="dxa"/>
            <w:vAlign w:val="center"/>
          </w:tcPr>
          <w:p w14:paraId="7EC26C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modules/roboparty_firmware/orangepi-build/external/packages/bsp/t527/etc/udev/rules.d/99-t527-permissions.rules</w:t>
            </w:r>
          </w:p>
        </w:tc>
      </w:tr>
      <w:tr w14:paraId="6C04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1F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modules/roboparty_deploy/src/camera/thirdparty/realsense-ros/realsense2_camera/test/rosbag/test_rosbag_imu_test.py</w:t>
            </w:r>
          </w:p>
        </w:tc>
        <w:tc>
          <w:tcPr>
            <w:tcW w:w="4535" w:type="dxa"/>
            <w:vAlign w:val="center"/>
          </w:tcPr>
          <w:p w14:paraId="49971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modules/roboparty_firmware/orangepi-build/external/packages/extras-buildpkgs/00-libdri2.conf</w:t>
            </w:r>
          </w:p>
        </w:tc>
      </w:tr>
      <w:tr w14:paraId="06C6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D6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modules/roboparty_deploy/src/camera/thirdparty/realsense-ros/realsense2_camera/test/templates/test_integration_template.py</w:t>
            </w:r>
          </w:p>
        </w:tc>
        <w:tc>
          <w:tcPr>
            <w:tcW w:w="4535" w:type="dxa"/>
            <w:vAlign w:val="center"/>
          </w:tcPr>
          <w:p w14:paraId="3503E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modules/roboparty_firmware/orangepi-build/external/packages/extras-buildpkgs/04-libvdpau.conf</w:t>
            </w:r>
          </w:p>
        </w:tc>
      </w:tr>
      <w:tr w14:paraId="0584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D7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modules/roboparty_deploy/src/camera/thirdparty/realsense-ros/realsense2_camera/test/templates/test_launch_template.py</w:t>
            </w:r>
          </w:p>
        </w:tc>
        <w:tc>
          <w:tcPr>
            <w:tcW w:w="4535" w:type="dxa"/>
            <w:vAlign w:val="center"/>
          </w:tcPr>
          <w:p w14:paraId="77297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modules/roboparty_firmware/orangepi-build/external/packages/extras-buildpkgs/05-libump.conf</w:t>
            </w:r>
          </w:p>
        </w:tc>
      </w:tr>
      <w:tr w14:paraId="7EA6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771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modules/roboparty_deploy/src/camera/thirdparty/realsense-ros/realsense2_camera/test/templates/test_parameterized_template.py</w:t>
            </w:r>
          </w:p>
        </w:tc>
        <w:tc>
          <w:tcPr>
            <w:tcW w:w="4535" w:type="dxa"/>
            <w:vAlign w:val="center"/>
          </w:tcPr>
          <w:p w14:paraId="7F73A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modules/roboparty_firmware/orangepi-build/external/packages/extras-buildpkgs/06-libcedrus.conf</w:t>
            </w:r>
          </w:p>
        </w:tc>
      </w:tr>
      <w:tr w14:paraId="602F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41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modules/roboparty_deploy/src/camera/thirdparty/realsense-ros/realsense2_camera/test/utils/pytest_live_camera_utils.py</w:t>
            </w:r>
          </w:p>
        </w:tc>
        <w:tc>
          <w:tcPr>
            <w:tcW w:w="4535" w:type="dxa"/>
            <w:vAlign w:val="center"/>
          </w:tcPr>
          <w:p w14:paraId="30E42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modules/roboparty_firmware/orangepi-build/external/packages/extras-buildpkgs/06-xf86-video-fbturbo.conf</w:t>
            </w:r>
          </w:p>
        </w:tc>
      </w:tr>
      <w:tr w14:paraId="0B25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10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modules/roboparty_deploy/src/camera/thirdparty/realsense-ros/realsense2_camera/test/utils/pytest_rs_utils.py</w:t>
            </w:r>
          </w:p>
        </w:tc>
        <w:tc>
          <w:tcPr>
            <w:tcW w:w="4535" w:type="dxa"/>
            <w:vAlign w:val="center"/>
          </w:tcPr>
          <w:p w14:paraId="486AE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modules/roboparty_firmware/orangepi-build/external/packages/extras-buildpkgs/07-xf86-video-armsoc.conf</w:t>
            </w:r>
          </w:p>
        </w:tc>
      </w:tr>
      <w:tr w14:paraId="2B5F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B7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modules/roboparty_deploy/src/camera/thirdparty/realsense-ros/realsense2_camera/test/utils/safety_camera_client.py</w:t>
            </w:r>
          </w:p>
        </w:tc>
        <w:tc>
          <w:tcPr>
            <w:tcW w:w="4535" w:type="dxa"/>
            <w:vAlign w:val="center"/>
          </w:tcPr>
          <w:p w14:paraId="08145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modules/roboparty_firmware/orangepi-build/external/packages/extras-buildpkgs/90-fswebcam-gc2035.conf.disabled</w:t>
            </w:r>
          </w:p>
        </w:tc>
      </w:tr>
      <w:tr w14:paraId="5C22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E9C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modules/roboparty_deploy/src/camera/thirdparty/realsense-ros/realsense2_camera/tools/frame_latency/frame_latency.cpp</w:t>
            </w:r>
          </w:p>
        </w:tc>
        <w:tc>
          <w:tcPr>
            <w:tcW w:w="4535" w:type="dxa"/>
            <w:vAlign w:val="center"/>
          </w:tcPr>
          <w:p w14:paraId="0A448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modules/roboparty_firmware/orangepi-build/external/packages/extras-buildpkgs/90-guvcview.conf.disabled</w:t>
            </w:r>
          </w:p>
        </w:tc>
      </w:tr>
      <w:tr w14:paraId="7BA5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58B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modules/roboparty_deploy/src/camera/thirdparty/realsense-ros/realsense2_camera/tools/frame_latency/frame_latency.h</w:t>
            </w:r>
          </w:p>
        </w:tc>
        <w:tc>
          <w:tcPr>
            <w:tcW w:w="4535" w:type="dxa"/>
            <w:vAlign w:val="center"/>
          </w:tcPr>
          <w:p w14:paraId="02F9FE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modules/roboparty_firmware/orangepi-build/external/packages/extras-buildpkgs/90-hostapd-realtek.conf</w:t>
            </w:r>
          </w:p>
        </w:tc>
      </w:tr>
      <w:tr w14:paraId="46B4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C3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modules/roboparty_deploy/src/camera/thirdparty/realsense-ros/realsense2_camera_msgs/CHANGELOG.rst</w:t>
            </w:r>
          </w:p>
        </w:tc>
        <w:tc>
          <w:tcPr>
            <w:tcW w:w="4535" w:type="dxa"/>
            <w:vAlign w:val="center"/>
          </w:tcPr>
          <w:p w14:paraId="3CC17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modules/roboparty_firmware/orangepi-build/external/packages/extras-buildpkgs/90-hostapd.conf</w:t>
            </w:r>
          </w:p>
        </w:tc>
      </w:tr>
      <w:tr w14:paraId="61A5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22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modules/roboparty_deploy/src/camera/thirdparty/realsense-ros/realsense2_camera_msgs/CMakeLists.txt</w:t>
            </w:r>
          </w:p>
        </w:tc>
        <w:tc>
          <w:tcPr>
            <w:tcW w:w="4535" w:type="dxa"/>
            <w:vAlign w:val="center"/>
          </w:tcPr>
          <w:p w14:paraId="2F53A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modules/roboparty_firmware/orangepi-build/external/packages/extras-buildpkgs/90-htop.conf</w:t>
            </w:r>
          </w:p>
        </w:tc>
      </w:tr>
      <w:tr w14:paraId="454C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02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modules/roboparty_deploy/src/camera/thirdparty/realsense-ros/realsense2_camera_msgs/action/TriggeredCalibration.action</w:t>
            </w:r>
          </w:p>
        </w:tc>
        <w:tc>
          <w:tcPr>
            <w:tcW w:w="4535" w:type="dxa"/>
            <w:vAlign w:val="center"/>
          </w:tcPr>
          <w:p w14:paraId="6A104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modules/roboparty_firmware/orangepi-build/external/packages/extras-buildpkgs/90-libglshim.conf</w:t>
            </w:r>
          </w:p>
        </w:tc>
      </w:tr>
      <w:tr w14:paraId="79BC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62A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modules/roboparty_deploy/src/camera/thirdparty/realsense-ros/realsense2_camera_msgs/msg/Extrinsics.msg</w:t>
            </w:r>
          </w:p>
        </w:tc>
        <w:tc>
          <w:tcPr>
            <w:tcW w:w="4535" w:type="dxa"/>
            <w:vAlign w:val="center"/>
          </w:tcPr>
          <w:p w14:paraId="5ACAF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modules/roboparty_firmware/orangepi-build/external/packages/extras-buildpkgs/90-libmali-sunxi-r3p0.conf</w:t>
            </w:r>
          </w:p>
        </w:tc>
      </w:tr>
      <w:tr w14:paraId="5EE9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3E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modules/roboparty_deploy/src/camera/thirdparty/realsense-ros/realsense2_camera_msgs/msg/IMUInfo.msg</w:t>
            </w:r>
          </w:p>
        </w:tc>
        <w:tc>
          <w:tcPr>
            <w:tcW w:w="4535" w:type="dxa"/>
            <w:vAlign w:val="center"/>
          </w:tcPr>
          <w:p w14:paraId="75088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modules/roboparty_firmware/orangepi-build/external/packages/extras-buildpkgs/90-libmali-sunxi-r3p0.conf.old</w:t>
            </w:r>
          </w:p>
        </w:tc>
      </w:tr>
      <w:tr w14:paraId="0D9E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C52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modules/roboparty_deploy/src/camera/thirdparty/realsense-ros/realsense2_camera_msgs/msg/Metadata.msg</w:t>
            </w:r>
          </w:p>
        </w:tc>
        <w:tc>
          <w:tcPr>
            <w:tcW w:w="4535" w:type="dxa"/>
            <w:vAlign w:val="center"/>
          </w:tcPr>
          <w:p w14:paraId="79911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modules/roboparty_firmware/orangepi-build/external/packages/extras-buildpkgs/90-libvdpau-sunxi.conf</w:t>
            </w:r>
          </w:p>
        </w:tc>
      </w:tr>
      <w:tr w14:paraId="5B72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77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modules/roboparty_deploy/src/camera/thirdparty/realsense-ros/realsense2_camera_msgs/msg/RGBD.msg</w:t>
            </w:r>
          </w:p>
        </w:tc>
        <w:tc>
          <w:tcPr>
            <w:tcW w:w="4535" w:type="dxa"/>
            <w:vAlign w:val="center"/>
          </w:tcPr>
          <w:p w14:paraId="68047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modules/roboparty_firmware/orangepi-build/external/packages/extras-buildpkgs/90-mmc-utils.conf</w:t>
            </w:r>
          </w:p>
        </w:tc>
      </w:tr>
      <w:tr w14:paraId="4451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24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modules/roboparty_deploy/src/camera/thirdparty/realsense-ros/realsense2_camera_msgs/package.xml</w:t>
            </w:r>
          </w:p>
        </w:tc>
        <w:tc>
          <w:tcPr>
            <w:tcW w:w="4535" w:type="dxa"/>
            <w:vAlign w:val="center"/>
          </w:tcPr>
          <w:p w14:paraId="38E59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modules/roboparty_firmware/orangepi-build/external/packages/extras-buildpkgs/90-sunxi-tools.conf</w:t>
            </w:r>
          </w:p>
        </w:tc>
      </w:tr>
      <w:tr w14:paraId="7EA0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D34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modules/roboparty_deploy/src/camera/thirdparty/realsense-ros/realsense2_camera_msgs/srv/ApplicationConfigRead.srv</w:t>
            </w:r>
          </w:p>
        </w:tc>
        <w:tc>
          <w:tcPr>
            <w:tcW w:w="4535" w:type="dxa"/>
            <w:vAlign w:val="center"/>
          </w:tcPr>
          <w:p w14:paraId="26543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modules/roboparty_firmware/orangepi-build/external/packages/extras-buildpkgs/90-swconfig.conf</w:t>
            </w:r>
          </w:p>
        </w:tc>
      </w:tr>
      <w:tr w14:paraId="07B0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12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modules/roboparty_deploy/src/camera/thirdparty/realsense-ros/realsense2_camera_msgs/srv/ApplicationConfigWrite.srv</w:t>
            </w:r>
          </w:p>
        </w:tc>
        <w:tc>
          <w:tcPr>
            <w:tcW w:w="4535" w:type="dxa"/>
            <w:vAlign w:val="center"/>
          </w:tcPr>
          <w:p w14:paraId="395A6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modules/roboparty_firmware/orangepi-build/external/packages/extras-buildpkgs/README.md</w:t>
            </w:r>
          </w:p>
        </w:tc>
      </w:tr>
      <w:tr w14:paraId="6C41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9A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modules/roboparty_deploy/src/camera/thirdparty/realsense-ros/realsense2_camera_msgs/srv/CalibConfigRead.srv</w:t>
            </w:r>
          </w:p>
        </w:tc>
        <w:tc>
          <w:tcPr>
            <w:tcW w:w="4535" w:type="dxa"/>
            <w:vAlign w:val="center"/>
          </w:tcPr>
          <w:p w14:paraId="510CD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modules/roboparty_firmware/orangepi-build/external/packages/extras-buildpkgs/SOURCES</w:t>
            </w:r>
          </w:p>
        </w:tc>
      </w:tr>
      <w:tr w14:paraId="4EDD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296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modules/roboparty_deploy/src/camera/thirdparty/realsense-ros/realsense2_camera_msgs/srv/CalibConfigWrite.srv</w:t>
            </w:r>
          </w:p>
        </w:tc>
        <w:tc>
          <w:tcPr>
            <w:tcW w:w="4535" w:type="dxa"/>
            <w:vAlign w:val="center"/>
          </w:tcPr>
          <w:p w14:paraId="20C0B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modules/roboparty_firmware/orangepi-build/external/packages/extras-buildpkgs/buildpkg-public.gpg</w:t>
            </w:r>
          </w:p>
        </w:tc>
      </w:tr>
      <w:tr w14:paraId="3241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79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modules/roboparty_deploy/src/camera/thirdparty/realsense-ros/realsense2_camera_msgs/srv/DeviceInfo.srv</w:t>
            </w:r>
          </w:p>
        </w:tc>
        <w:tc>
          <w:tcPr>
            <w:tcW w:w="4535" w:type="dxa"/>
            <w:vAlign w:val="center"/>
          </w:tcPr>
          <w:p w14:paraId="73CBE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modules/roboparty_firmware/orangepi-build/external/packages/extras-buildpkgs/buildpkg.gpg</w:t>
            </w:r>
          </w:p>
        </w:tc>
      </w:tr>
      <w:tr w14:paraId="7C9A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32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modules/roboparty_deploy/src/camera/thirdparty/realsense-ros/realsense2_camera_msgs/srv/HardwareMonitorCommandSend.srv</w:t>
            </w:r>
          </w:p>
        </w:tc>
        <w:tc>
          <w:tcPr>
            <w:tcW w:w="4535" w:type="dxa"/>
            <w:vAlign w:val="center"/>
          </w:tcPr>
          <w:p w14:paraId="181D2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modules/roboparty_firmware/orangepi-build/external/packages/extras-buildpkgs/buildpkg.key</w:t>
            </w:r>
          </w:p>
        </w:tc>
      </w:tr>
      <w:tr w14:paraId="6A03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19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modules/roboparty_deploy/src/camera/thirdparty/realsense-ros/realsense2_camera_msgs/srv/SafetyInterfaceConfigRead.srv</w:t>
            </w:r>
          </w:p>
        </w:tc>
        <w:tc>
          <w:tcPr>
            <w:tcW w:w="4535" w:type="dxa"/>
            <w:vAlign w:val="center"/>
          </w:tcPr>
          <w:p w14:paraId="07C14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modules/roboparty_firmware/orangepi-build/external/packages/extras-buildpkgs/fswebcam-gc2035/debian/changelog</w:t>
            </w:r>
          </w:p>
        </w:tc>
      </w:tr>
      <w:tr w14:paraId="6B61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6C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modules/roboparty_deploy/src/camera/thirdparty/realsense-ros/realsense2_camera_msgs/srv/SafetyInterfaceConfigWrite.srv</w:t>
            </w:r>
          </w:p>
        </w:tc>
        <w:tc>
          <w:tcPr>
            <w:tcW w:w="4535" w:type="dxa"/>
            <w:vAlign w:val="center"/>
          </w:tcPr>
          <w:p w14:paraId="16A90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modules/roboparty_firmware/orangepi-build/external/packages/extras-buildpkgs/fswebcam-gc2035/debian/compat</w:t>
            </w:r>
          </w:p>
        </w:tc>
      </w:tr>
      <w:tr w14:paraId="537B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06B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modules/roboparty_deploy/src/camera/thirdparty/realsense-ros/realsense2_camera_msgs/srv/SafetyPresetRead.srv</w:t>
            </w:r>
          </w:p>
        </w:tc>
        <w:tc>
          <w:tcPr>
            <w:tcW w:w="4535" w:type="dxa"/>
            <w:vAlign w:val="center"/>
          </w:tcPr>
          <w:p w14:paraId="65843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modules/roboparty_firmware/orangepi-build/external/packages/extras-buildpkgs/fswebcam-gc2035/debian/control</w:t>
            </w:r>
          </w:p>
        </w:tc>
      </w:tr>
      <w:tr w14:paraId="42E6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31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modules/roboparty_deploy/src/camera/thirdparty/realsense-ros/realsense2_camera_msgs/srv/SafetyPresetWrite.srv</w:t>
            </w:r>
          </w:p>
        </w:tc>
        <w:tc>
          <w:tcPr>
            <w:tcW w:w="4535" w:type="dxa"/>
            <w:vAlign w:val="center"/>
          </w:tcPr>
          <w:p w14:paraId="5797F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modules/roboparty_firmware/orangepi-build/external/packages/extras-buildpkgs/fswebcam-gc2035/debian/copyright</w:t>
            </w:r>
          </w:p>
        </w:tc>
      </w:tr>
      <w:tr w14:paraId="1A38F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C7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modules/roboparty_deploy/src/camera/thirdparty/realsense-ros/realsense2_description/CHANGELOG.rst</w:t>
            </w:r>
          </w:p>
        </w:tc>
        <w:tc>
          <w:tcPr>
            <w:tcW w:w="4535" w:type="dxa"/>
            <w:vAlign w:val="center"/>
          </w:tcPr>
          <w:p w14:paraId="4843D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modules/roboparty_firmware/orangepi-build/external/packages/extras-buildpkgs/fswebcam-gc2035/debian/patches/01-Use-kernel-headers.patch</w:t>
            </w:r>
          </w:p>
        </w:tc>
      </w:tr>
      <w:tr w14:paraId="2D02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AA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modules/roboparty_deploy/src/camera/thirdparty/realsense-ros/realsense2_description/CMakeLists.txt</w:t>
            </w:r>
          </w:p>
        </w:tc>
        <w:tc>
          <w:tcPr>
            <w:tcW w:w="4535" w:type="dxa"/>
            <w:vAlign w:val="center"/>
          </w:tcPr>
          <w:p w14:paraId="62442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modules/roboparty_firmware/orangepi-build/external/packages/extras-buildpkgs/fswebcam-gc2035/debian/patches/series</w:t>
            </w:r>
          </w:p>
        </w:tc>
      </w:tr>
      <w:tr w14:paraId="1CA3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78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modules/roboparty_deploy/src/camera/thirdparty/realsense-ros/realsense2_description/launch/launch_utils.py</w:t>
            </w:r>
          </w:p>
        </w:tc>
        <w:tc>
          <w:tcPr>
            <w:tcW w:w="4535" w:type="dxa"/>
            <w:vAlign w:val="center"/>
          </w:tcPr>
          <w:p w14:paraId="6369C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modules/roboparty_firmware/orangepi-build/external/packages/extras-buildpkgs/fswebcam-gc2035/debian/rules</w:t>
            </w:r>
          </w:p>
        </w:tc>
      </w:tr>
      <w:tr w14:paraId="3E38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E4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modules/roboparty_deploy/src/camera/thirdparty/realsense-ros/realsense2_description/launch/view_model.launch.py</w:t>
            </w:r>
          </w:p>
        </w:tc>
        <w:tc>
          <w:tcPr>
            <w:tcW w:w="4535" w:type="dxa"/>
            <w:vAlign w:val="center"/>
          </w:tcPr>
          <w:p w14:paraId="66B00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modules/roboparty_firmware/orangepi-build/external/packages/extras-buildpkgs/fswebcam-gc2035/debian/source/format</w:t>
            </w:r>
          </w:p>
        </w:tc>
      </w:tr>
      <w:tr w14:paraId="60FC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19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modules/roboparty_deploy/src/camera/thirdparty/realsense-ros/realsense2_description/meshes/d405.stl</w:t>
            </w:r>
          </w:p>
        </w:tc>
        <w:tc>
          <w:tcPr>
            <w:tcW w:w="4535" w:type="dxa"/>
            <w:vAlign w:val="center"/>
          </w:tcPr>
          <w:p w14:paraId="7153C0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modules/roboparty_firmware/orangepi-build/external/packages/extras-buildpkgs/guvcview/debian/README.Debian</w:t>
            </w:r>
          </w:p>
        </w:tc>
      </w:tr>
      <w:tr w14:paraId="79DF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8B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modules/roboparty_deploy/src/camera/thirdparty/realsense-ros/realsense2_description/meshes/d415.stl</w:t>
            </w:r>
          </w:p>
        </w:tc>
        <w:tc>
          <w:tcPr>
            <w:tcW w:w="4535" w:type="dxa"/>
            <w:vAlign w:val="center"/>
          </w:tcPr>
          <w:p w14:paraId="45A3C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modules/roboparty_firmware/orangepi-build/external/packages/extras-buildpkgs/guvcview/debian/README.source</w:t>
            </w:r>
          </w:p>
        </w:tc>
      </w:tr>
      <w:tr w14:paraId="09E8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87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modules/roboparty_deploy/src/camera/thirdparty/realsense-ros/realsense2_description/meshes/d435.dae</w:t>
            </w:r>
          </w:p>
        </w:tc>
        <w:tc>
          <w:tcPr>
            <w:tcW w:w="4535" w:type="dxa"/>
            <w:vAlign w:val="center"/>
          </w:tcPr>
          <w:p w14:paraId="4AD06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modules/roboparty_firmware/orangepi-build/external/packages/extras-buildpkgs/guvcview/debian/changelog</w:t>
            </w:r>
          </w:p>
        </w:tc>
      </w:tr>
      <w:tr w14:paraId="72AB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92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modules/roboparty_deploy/src/camera/thirdparty/realsense-ros/realsense2_description/meshes/d436.dae</w:t>
            </w:r>
          </w:p>
        </w:tc>
        <w:tc>
          <w:tcPr>
            <w:tcW w:w="4535" w:type="dxa"/>
            <w:vAlign w:val="center"/>
          </w:tcPr>
          <w:p w14:paraId="0CC014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modules/roboparty_firmware/orangepi-build/external/packages/extras-buildpkgs/guvcview/debian/compat</w:t>
            </w:r>
          </w:p>
        </w:tc>
      </w:tr>
      <w:tr w14:paraId="3ECE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AC30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modules/roboparty_deploy/src/camera/thirdparty/realsense-ros/realsense2_description/meshes/d455.stl</w:t>
            </w:r>
          </w:p>
        </w:tc>
        <w:tc>
          <w:tcPr>
            <w:tcW w:w="4535" w:type="dxa"/>
            <w:vAlign w:val="center"/>
          </w:tcPr>
          <w:p w14:paraId="2D54F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modules/roboparty_firmware/orangepi-build/external/packages/extras-buildpkgs/guvcview/debian/control</w:t>
            </w:r>
          </w:p>
        </w:tc>
      </w:tr>
      <w:tr w14:paraId="40B5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98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modules/roboparty_deploy/src/camera/thirdparty/realsense-ros/realsense2_description/meshes/d585.stl</w:t>
            </w:r>
          </w:p>
        </w:tc>
        <w:tc>
          <w:tcPr>
            <w:tcW w:w="4535" w:type="dxa"/>
            <w:vAlign w:val="center"/>
          </w:tcPr>
          <w:p w14:paraId="1A5DC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modules/roboparty_firmware/orangepi-build/external/packages/extras-buildpkgs/guvcview/debian/copyright</w:t>
            </w:r>
          </w:p>
        </w:tc>
      </w:tr>
      <w:tr w14:paraId="479F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D8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modules/roboparty_deploy/src/camera/thirdparty/realsense-ros/realsense2_description/meshes/l515.dae</w:t>
            </w:r>
          </w:p>
        </w:tc>
        <w:tc>
          <w:tcPr>
            <w:tcW w:w="4535" w:type="dxa"/>
            <w:vAlign w:val="center"/>
          </w:tcPr>
          <w:p w14:paraId="1D482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modules/roboparty_firmware/orangepi-build/external/packages/extras-buildpkgs/guvcview/debian/dirs</w:t>
            </w:r>
          </w:p>
        </w:tc>
      </w:tr>
      <w:tr w14:paraId="5B48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8CF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modules/roboparty_deploy/src/camera/thirdparty/realsense-ros/realsense2_description/meshes/plug.stl</w:t>
            </w:r>
          </w:p>
        </w:tc>
        <w:tc>
          <w:tcPr>
            <w:tcW w:w="4535" w:type="dxa"/>
            <w:vAlign w:val="center"/>
          </w:tcPr>
          <w:p w14:paraId="53C96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modules/roboparty_firmware/orangepi-build/external/packages/extras-buildpkgs/guvcview/debian/guvcview.install</w:t>
            </w:r>
          </w:p>
        </w:tc>
      </w:tr>
      <w:tr w14:paraId="3BE6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132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modules/roboparty_deploy/src/camera/thirdparty/realsense-ros/realsense2_description/meshes/plug_collision.stl</w:t>
            </w:r>
          </w:p>
        </w:tc>
        <w:tc>
          <w:tcPr>
            <w:tcW w:w="4535" w:type="dxa"/>
            <w:vAlign w:val="center"/>
          </w:tcPr>
          <w:p w14:paraId="655A4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modules/roboparty_firmware/orangepi-build/external/packages/extras-buildpkgs/guvcview/debian/libguvcview-1.1-1.install</w:t>
            </w:r>
          </w:p>
        </w:tc>
      </w:tr>
      <w:tr w14:paraId="6993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C95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modules/roboparty_deploy/src/camera/thirdparty/realsense-ros/realsense2_description/package.xml</w:t>
            </w:r>
          </w:p>
        </w:tc>
        <w:tc>
          <w:tcPr>
            <w:tcW w:w="4535" w:type="dxa"/>
            <w:vAlign w:val="center"/>
          </w:tcPr>
          <w:p w14:paraId="3B5E5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modules/roboparty_firmware/orangepi-build/external/packages/extras-buildpkgs/guvcview/debian/libguvcview-dev.install</w:t>
            </w:r>
          </w:p>
        </w:tc>
      </w:tr>
      <w:tr w14:paraId="5D8D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596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modules/roboparty_deploy/src/camera/thirdparty/realsense-ros/realsense2_description/rviz/urdf.rviz</w:t>
            </w:r>
          </w:p>
        </w:tc>
        <w:tc>
          <w:tcPr>
            <w:tcW w:w="4535" w:type="dxa"/>
            <w:vAlign w:val="center"/>
          </w:tcPr>
          <w:p w14:paraId="76BB6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modules/roboparty_firmware/orangepi-build/external/packages/extras-buildpkgs/guvcview/debian/menu</w:t>
            </w:r>
          </w:p>
        </w:tc>
      </w:tr>
      <w:tr w14:paraId="2BC3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94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modules/roboparty_deploy/src/camera/thirdparty/realsense-ros/realsense2_description/urdf/_d405.urdf.xacro</w:t>
            </w:r>
          </w:p>
        </w:tc>
        <w:tc>
          <w:tcPr>
            <w:tcW w:w="4535" w:type="dxa"/>
            <w:vAlign w:val="center"/>
          </w:tcPr>
          <w:p w14:paraId="31527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modules/roboparty_firmware/orangepi-build/external/packages/extras-buildpkgs/guvcview/debian/patches/ffmpeg_2.9.patch</w:t>
            </w:r>
          </w:p>
        </w:tc>
      </w:tr>
      <w:tr w14:paraId="22E3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9E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modules/roboparty_deploy/src/camera/thirdparty/realsense-ros/realsense2_description/urdf/_d415.urdf.xacro</w:t>
            </w:r>
          </w:p>
        </w:tc>
        <w:tc>
          <w:tcPr>
            <w:tcW w:w="4535" w:type="dxa"/>
            <w:vAlign w:val="center"/>
          </w:tcPr>
          <w:p w14:paraId="65D569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modules/roboparty_firmware/orangepi-build/external/packages/extras-buildpkgs/guvcview/debian/patches/series</w:t>
            </w:r>
          </w:p>
        </w:tc>
      </w:tr>
      <w:tr w14:paraId="08D9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00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modules/roboparty_deploy/src/camera/thirdparty/realsense-ros/realsense2_description/urdf/_d435.urdf.xacro</w:t>
            </w:r>
          </w:p>
        </w:tc>
        <w:tc>
          <w:tcPr>
            <w:tcW w:w="4535" w:type="dxa"/>
            <w:vAlign w:val="center"/>
          </w:tcPr>
          <w:p w14:paraId="19AB7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modules/roboparty_firmware/orangepi-build/external/packages/extras-buildpkgs/guvcview/debian/patches/update-manpage</w:t>
            </w:r>
          </w:p>
        </w:tc>
      </w:tr>
      <w:tr w14:paraId="6E7B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25F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modules/roboparty_deploy/src/camera/thirdparty/realsense-ros/realsense2_description/urdf/_d435i.urdf.xacro</w:t>
            </w:r>
          </w:p>
        </w:tc>
        <w:tc>
          <w:tcPr>
            <w:tcW w:w="4535" w:type="dxa"/>
            <w:vAlign w:val="center"/>
          </w:tcPr>
          <w:p w14:paraId="771CC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modules/roboparty_firmware/orangepi-build/external/packages/extras-buildpkgs/guvcview/debian/rules</w:t>
            </w:r>
          </w:p>
        </w:tc>
      </w:tr>
      <w:tr w14:paraId="5762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60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modules/roboparty_deploy/src/camera/thirdparty/realsense-ros/realsense2_description/urdf/_d435i_imu_modules.urdf.xacro</w:t>
            </w:r>
          </w:p>
        </w:tc>
        <w:tc>
          <w:tcPr>
            <w:tcW w:w="4535" w:type="dxa"/>
            <w:vAlign w:val="center"/>
          </w:tcPr>
          <w:p w14:paraId="66D16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modules/roboparty_firmware/orangepi-build/external/packages/extras-buildpkgs/guvcview/debian/source/format</w:t>
            </w:r>
          </w:p>
        </w:tc>
      </w:tr>
      <w:tr w14:paraId="3995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B0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modules/roboparty_deploy/src/camera/thirdparty/realsense-ros/realsense2_description/urdf/_d436.urdf.xacro</w:t>
            </w:r>
          </w:p>
        </w:tc>
        <w:tc>
          <w:tcPr>
            <w:tcW w:w="4535" w:type="dxa"/>
            <w:vAlign w:val="center"/>
          </w:tcPr>
          <w:p w14:paraId="15A68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modules/roboparty_firmware/orangepi-build/external/packages/extras-buildpkgs/hostapd-realtek/debian/NEWS</w:t>
            </w:r>
          </w:p>
        </w:tc>
      </w:tr>
      <w:tr w14:paraId="46F8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6F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modules/roboparty_deploy/src/camera/thirdparty/realsense-ros/realsense2_description/urdf/_d455.urdf.xacro</w:t>
            </w:r>
          </w:p>
        </w:tc>
        <w:tc>
          <w:tcPr>
            <w:tcW w:w="4535" w:type="dxa"/>
            <w:vAlign w:val="center"/>
          </w:tcPr>
          <w:p w14:paraId="11AB4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modules/roboparty_firmware/orangepi-build/external/packages/extras-buildpkgs/hostapd-realtek/debian/README.source</w:t>
            </w:r>
          </w:p>
        </w:tc>
      </w:tr>
      <w:tr w14:paraId="71C7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DD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modules/roboparty_deploy/src/camera/thirdparty/realsense-ros/realsense2_description/urdf/_d585.urdf.xacro</w:t>
            </w:r>
          </w:p>
        </w:tc>
        <w:tc>
          <w:tcPr>
            <w:tcW w:w="4535" w:type="dxa"/>
            <w:vAlign w:val="center"/>
          </w:tcPr>
          <w:p w14:paraId="57B1B5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modules/roboparty_firmware/orangepi-build/external/packages/extras-buildpkgs/hostapd-realtek/debian/changelog</w:t>
            </w:r>
          </w:p>
        </w:tc>
      </w:tr>
      <w:tr w14:paraId="215E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7CDE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modules/roboparty_deploy/src/camera/thirdparty/realsense-ros/realsense2_description/urdf/_materials.urdf.xacro</w:t>
            </w:r>
          </w:p>
        </w:tc>
        <w:tc>
          <w:tcPr>
            <w:tcW w:w="4535" w:type="dxa"/>
            <w:vAlign w:val="center"/>
          </w:tcPr>
          <w:p w14:paraId="2DFAF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modules/roboparty_firmware/orangepi-build/external/packages/extras-buildpkgs/hostapd-realtek/debian/changelog.hostapd</w:t>
            </w:r>
          </w:p>
        </w:tc>
      </w:tr>
      <w:tr w14:paraId="06DB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78C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modules/roboparty_deploy/src/camera/thirdparty/realsense-ros/realsense2_description/urdf/_r410.urdf.xacro</w:t>
            </w:r>
          </w:p>
        </w:tc>
        <w:tc>
          <w:tcPr>
            <w:tcW w:w="4535" w:type="dxa"/>
            <w:vAlign w:val="center"/>
          </w:tcPr>
          <w:p w14:paraId="786B2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modules/roboparty_firmware/orangepi-build/external/packages/extras-buildpkgs/hostapd-realtek/debian/compat</w:t>
            </w:r>
          </w:p>
        </w:tc>
      </w:tr>
      <w:tr w14:paraId="6312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30F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modules/roboparty_deploy/src/camera/thirdparty/realsense-ros/realsense2_description/urdf/_r430.urdf.xacro</w:t>
            </w:r>
          </w:p>
        </w:tc>
        <w:tc>
          <w:tcPr>
            <w:tcW w:w="4535" w:type="dxa"/>
            <w:vAlign w:val="center"/>
          </w:tcPr>
          <w:p w14:paraId="4BE4B4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modules/roboparty_firmware/orangepi-build/external/packages/extras-buildpkgs/hostapd-realtek/debian/config/config_realtek</w:t>
            </w:r>
          </w:p>
        </w:tc>
      </w:tr>
      <w:tr w14:paraId="1753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787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modules/roboparty_deploy/src/camera/thirdparty/realsense-ros/realsense2_description/urdf/_usb_plug.urdf.xacro</w:t>
            </w:r>
          </w:p>
        </w:tc>
        <w:tc>
          <w:tcPr>
            <w:tcW w:w="4535" w:type="dxa"/>
            <w:vAlign w:val="center"/>
          </w:tcPr>
          <w:p w14:paraId="01B2D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modules/roboparty_firmware/orangepi-build/external/packages/extras-buildpkgs/hostapd-realtek/debian/config/hostapd.conf</w:t>
            </w:r>
          </w:p>
        </w:tc>
      </w:tr>
      <w:tr w14:paraId="2C0B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3D68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modules/roboparty_deploy/src/camera/thirdparty/realsense-ros/realsense2_description/urdf/test_d405_camera.urdf.xacro</w:t>
            </w:r>
          </w:p>
        </w:tc>
        <w:tc>
          <w:tcPr>
            <w:tcW w:w="4535" w:type="dxa"/>
            <w:vAlign w:val="center"/>
          </w:tcPr>
          <w:p w14:paraId="50560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modules/roboparty_firmware/orangepi-build/external/packages/extras-buildpkgs/hostapd-realtek/debian/control</w:t>
            </w:r>
          </w:p>
        </w:tc>
      </w:tr>
      <w:tr w14:paraId="266E4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07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modules/roboparty_deploy/src/camera/thirdparty/realsense-ros/realsense2_description/urdf/test_d415_camera.urdf.xacro</w:t>
            </w:r>
          </w:p>
        </w:tc>
        <w:tc>
          <w:tcPr>
            <w:tcW w:w="4535" w:type="dxa"/>
            <w:vAlign w:val="center"/>
          </w:tcPr>
          <w:p w14:paraId="79F753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modules/roboparty_firmware/orangepi-build/external/packages/extras-buildpkgs/hostapd-realtek/debian/copyright</w:t>
            </w:r>
          </w:p>
        </w:tc>
      </w:tr>
      <w:tr w14:paraId="51DB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A5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modules/roboparty_deploy/src/camera/thirdparty/realsense-ros/realsense2_description/urdf/test_d435_camera.urdf.xacro</w:t>
            </w:r>
          </w:p>
        </w:tc>
        <w:tc>
          <w:tcPr>
            <w:tcW w:w="4535" w:type="dxa"/>
            <w:vAlign w:val="center"/>
          </w:tcPr>
          <w:p w14:paraId="15341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modules/roboparty_firmware/orangepi-build/external/packages/extras-buildpkgs/hostapd-realtek/debian/hostapd-realtek.README.Debian</w:t>
            </w:r>
          </w:p>
        </w:tc>
      </w:tr>
      <w:tr w14:paraId="7BFF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1B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modules/roboparty_deploy/src/camera/thirdparty/realsense-ros/realsense2_description/urdf/test_d435_multiple_cameras.urdf.xacro</w:t>
            </w:r>
          </w:p>
        </w:tc>
        <w:tc>
          <w:tcPr>
            <w:tcW w:w="4535" w:type="dxa"/>
            <w:vAlign w:val="center"/>
          </w:tcPr>
          <w:p w14:paraId="36B0B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modules/roboparty_firmware/orangepi-build/external/packages/extras-buildpkgs/hostapd-realtek/debian/hostapd-realtek.default</w:t>
            </w:r>
          </w:p>
        </w:tc>
      </w:tr>
      <w:tr w14:paraId="0B4F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530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modules/roboparty_deploy/src/camera/thirdparty/realsense-ros/realsense2_description/urdf/test_d435i_camera.urdf.xacro</w:t>
            </w:r>
          </w:p>
        </w:tc>
        <w:tc>
          <w:tcPr>
            <w:tcW w:w="4535" w:type="dxa"/>
            <w:vAlign w:val="center"/>
          </w:tcPr>
          <w:p w14:paraId="7D18A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modules/roboparty_firmware/orangepi-build/external/packages/extras-buildpkgs/hostapd-realtek/debian/hostapd-realtek.examples</w:t>
            </w:r>
          </w:p>
        </w:tc>
      </w:tr>
      <w:tr w14:paraId="46E9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99A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modules/roboparty_deploy/src/camera/thirdparty/realsense-ros/realsense2_description/urdf/test_d436_camera.urdf.xacro</w:t>
            </w:r>
          </w:p>
        </w:tc>
        <w:tc>
          <w:tcPr>
            <w:tcW w:w="4535" w:type="dxa"/>
            <w:vAlign w:val="center"/>
          </w:tcPr>
          <w:p w14:paraId="785F0D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modules/roboparty_firmware/orangepi-build/external/packages/extras-buildpkgs/hostapd-realtek/debian/hostapd-realtek.init</w:t>
            </w:r>
          </w:p>
        </w:tc>
      </w:tr>
      <w:tr w14:paraId="43C8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8C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modules/roboparty_deploy/src/camera/thirdparty/realsense-ros/realsense2_description/urdf/test_d455_camera.urdf.xacro</w:t>
            </w:r>
          </w:p>
        </w:tc>
        <w:tc>
          <w:tcPr>
            <w:tcW w:w="4535" w:type="dxa"/>
            <w:vAlign w:val="center"/>
          </w:tcPr>
          <w:p w14:paraId="674B6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modules/roboparty_firmware/orangepi-build/external/packages/extras-buildpkgs/hostapd-realtek/debian/hostapd-realtek.install</w:t>
            </w:r>
          </w:p>
        </w:tc>
      </w:tr>
      <w:tr w14:paraId="138D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93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modules/roboparty_deploy/src/camera/thirdparty/realsense-ros/realsense2_description/urdf/test_d585_camera.urdf.xacro</w:t>
            </w:r>
          </w:p>
        </w:tc>
        <w:tc>
          <w:tcPr>
            <w:tcW w:w="4535" w:type="dxa"/>
            <w:vAlign w:val="center"/>
          </w:tcPr>
          <w:p w14:paraId="53FC1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modules/roboparty_firmware/orangepi-build/external/packages/extras-buildpkgs/hostapd-realtek/debian/hostapd-realtek.links</w:t>
            </w:r>
          </w:p>
        </w:tc>
      </w:tr>
      <w:tr w14:paraId="46FF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84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modules/roboparty_deploy/src/camera/thirdparty/realsense-ros/realsense2_description/urdf/test_r410_camera.urdf.xacro</w:t>
            </w:r>
          </w:p>
        </w:tc>
        <w:tc>
          <w:tcPr>
            <w:tcW w:w="4535" w:type="dxa"/>
            <w:vAlign w:val="center"/>
          </w:tcPr>
          <w:p w14:paraId="13C59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modules/roboparty_firmware/orangepi-build/external/packages/extras-buildpkgs/hostapd-realtek/debian/hostapd-realtek.manpages</w:t>
            </w:r>
          </w:p>
        </w:tc>
      </w:tr>
      <w:tr w14:paraId="4E30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8E3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modules/roboparty_deploy/src/camera/thirdparty/realsense-ros/realsense2_description/urdf/test_r430_camera.urdf.xacro</w:t>
            </w:r>
          </w:p>
        </w:tc>
        <w:tc>
          <w:tcPr>
            <w:tcW w:w="4535" w:type="dxa"/>
            <w:vAlign w:val="center"/>
          </w:tcPr>
          <w:p w14:paraId="2B4B5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modules/roboparty_firmware/orangepi-build/external/packages/extras-buildpkgs/hostapd-realtek/debian/hostapd-realtek.preinst</w:t>
            </w:r>
          </w:p>
        </w:tc>
      </w:tr>
      <w:tr w14:paraId="6107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D3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modules/roboparty_deploy/src/camera/thirdparty/realsense-ros/realsense2_rgbd_plugin/CATKIN_IGNORE</w:t>
            </w:r>
          </w:p>
        </w:tc>
        <w:tc>
          <w:tcPr>
            <w:tcW w:w="4535" w:type="dxa"/>
            <w:vAlign w:val="center"/>
          </w:tcPr>
          <w:p w14:paraId="27635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modules/roboparty_firmware/orangepi-build/external/packages/extras-buildpkgs/hostapd-realtek/debian/ifupdown/hostapd.sh</w:t>
            </w:r>
          </w:p>
        </w:tc>
      </w:tr>
      <w:tr w14:paraId="144B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636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modules/roboparty_deploy/src/camera/thirdparty/realsense-ros/realsense2_rgbd_plugin/CHANGELOG.rst</w:t>
            </w:r>
          </w:p>
        </w:tc>
        <w:tc>
          <w:tcPr>
            <w:tcW w:w="4535" w:type="dxa"/>
            <w:vAlign w:val="center"/>
          </w:tcPr>
          <w:p w14:paraId="3572C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modules/roboparty_firmware/orangepi-build/external/packages/extras-buildpkgs/hostapd-realtek/debian/patches/300-noscan.patch</w:t>
            </w:r>
          </w:p>
        </w:tc>
      </w:tr>
      <w:tr w14:paraId="062F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347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modules/roboparty_deploy/src/camera/thirdparty/realsense-ros/realsense2_rgbd_plugin/CMakeLists.txt</w:t>
            </w:r>
          </w:p>
        </w:tc>
        <w:tc>
          <w:tcPr>
            <w:tcW w:w="4535" w:type="dxa"/>
            <w:vAlign w:val="center"/>
          </w:tcPr>
          <w:p w14:paraId="37061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modules/roboparty_firmware/orangepi-build/external/packages/extras-buildpkgs/hostapd-realtek/debian/patches/realtek.patch</w:t>
            </w:r>
          </w:p>
        </w:tc>
      </w:tr>
      <w:tr w14:paraId="397E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4BB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modules/roboparty_deploy/src/camera/thirdparty/realsense-ros/realsense2_rgbd_plugin/include/realsense_rviz_plugin.hpp</w:t>
            </w:r>
          </w:p>
        </w:tc>
        <w:tc>
          <w:tcPr>
            <w:tcW w:w="4535" w:type="dxa"/>
            <w:vAlign w:val="center"/>
          </w:tcPr>
          <w:p w14:paraId="77107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modules/roboparty_firmware/orangepi-build/external/packages/extras-buildpkgs/hostapd-realtek/debian/patches/series</w:t>
            </w:r>
          </w:p>
        </w:tc>
      </w:tr>
      <w:tr w14:paraId="229D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6CE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modules/roboparty_deploy/src/camera/thirdparty/realsense-ros/realsense2_rgbd_plugin/include/ros_image_texture.hpp</w:t>
            </w:r>
          </w:p>
        </w:tc>
        <w:tc>
          <w:tcPr>
            <w:tcW w:w="4535" w:type="dxa"/>
            <w:vAlign w:val="center"/>
          </w:tcPr>
          <w:p w14:paraId="3F7DB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modules/roboparty_firmware/orangepi-build/external/packages/extras-buildpkgs/hostapd-realtek/debian/patches/session-ticket.patch</w:t>
            </w:r>
          </w:p>
        </w:tc>
      </w:tr>
      <w:tr w14:paraId="3904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E45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modules/roboparty_deploy/src/camera/thirdparty/realsense-ros/realsense2_rgbd_plugin/package.xml</w:t>
            </w:r>
          </w:p>
        </w:tc>
        <w:tc>
          <w:tcPr>
            <w:tcW w:w="4535" w:type="dxa"/>
            <w:vAlign w:val="center"/>
          </w:tcPr>
          <w:p w14:paraId="1B156A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modules/roboparty_firmware/orangepi-build/external/packages/extras-buildpkgs/hostapd-realtek/debian/rules</w:t>
            </w:r>
          </w:p>
        </w:tc>
      </w:tr>
      <w:tr w14:paraId="0DA8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01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modules/roboparty_deploy/src/camera/thirdparty/realsense-ros/realsense2_rgbd_plugin/plugins/realsense_rviz_plugin_description.xml</w:t>
            </w:r>
          </w:p>
        </w:tc>
        <w:tc>
          <w:tcPr>
            <w:tcW w:w="4535" w:type="dxa"/>
            <w:vAlign w:val="center"/>
          </w:tcPr>
          <w:p w14:paraId="3B17A0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modules/roboparty_firmware/orangepi-build/external/packages/extras-buildpkgs/hostapd-realtek/debian/source/format</w:t>
            </w:r>
          </w:p>
        </w:tc>
      </w:tr>
      <w:tr w14:paraId="53F6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F7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modules/roboparty_deploy/src/camera/thirdparty/realsense-ros/realsense2_rgbd_plugin/src/realsense_rviz_plugin.cpp</w:t>
            </w:r>
          </w:p>
        </w:tc>
        <w:tc>
          <w:tcPr>
            <w:tcW w:w="4535" w:type="dxa"/>
            <w:vAlign w:val="center"/>
          </w:tcPr>
          <w:p w14:paraId="0BBF8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modules/roboparty_firmware/orangepi-build/external/packages/extras-buildpkgs/hostapd-realtek/debian/source/options</w:t>
            </w:r>
          </w:p>
        </w:tc>
      </w:tr>
      <w:tr w14:paraId="4379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4F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modules/roboparty_deploy/src/camera/thirdparty/realsense-ros/realsense2_rgbd_plugin/src/ros_image_texture.cpp</w:t>
            </w:r>
          </w:p>
        </w:tc>
        <w:tc>
          <w:tcPr>
            <w:tcW w:w="4535" w:type="dxa"/>
            <w:vAlign w:val="center"/>
          </w:tcPr>
          <w:p w14:paraId="4EE2FA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modules/roboparty_firmware/orangepi-build/external/packages/extras-buildpkgs/hostapd/debian/NEWS</w:t>
            </w:r>
          </w:p>
        </w:tc>
      </w:tr>
      <w:tr w14:paraId="3C4E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A0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modules/roboparty_deploy/src/camera/thirdparty/realsense-ros/realsense2_ros_mqtt_bridge/CATKIN_IGNORE</w:t>
            </w:r>
          </w:p>
        </w:tc>
        <w:tc>
          <w:tcPr>
            <w:tcW w:w="4535" w:type="dxa"/>
            <w:vAlign w:val="center"/>
          </w:tcPr>
          <w:p w14:paraId="32917B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modules/roboparty_firmware/orangepi-build/external/packages/extras-buildpkgs/hostapd/debian/README.source</w:t>
            </w:r>
          </w:p>
        </w:tc>
      </w:tr>
      <w:tr w14:paraId="5913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68D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modules/roboparty_deploy/src/camera/thirdparty/realsense-ros/realsense2_ros_mqtt_bridge/CHANGELOG.rst</w:t>
            </w:r>
          </w:p>
        </w:tc>
        <w:tc>
          <w:tcPr>
            <w:tcW w:w="4535" w:type="dxa"/>
            <w:vAlign w:val="center"/>
          </w:tcPr>
          <w:p w14:paraId="76642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modules/roboparty_firmware/orangepi-build/external/packages/extras-buildpkgs/hostapd/debian/changelog</w:t>
            </w:r>
          </w:p>
        </w:tc>
      </w:tr>
      <w:tr w14:paraId="7ACC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3C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modules/roboparty_deploy/src/camera/thirdparty/realsense-ros/realsense2_ros_mqtt_bridge/README.md</w:t>
            </w:r>
          </w:p>
        </w:tc>
        <w:tc>
          <w:tcPr>
            <w:tcW w:w="4535" w:type="dxa"/>
            <w:vAlign w:val="center"/>
          </w:tcPr>
          <w:p w14:paraId="5BA3A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modules/roboparty_firmware/orangepi-build/external/packages/extras-buildpkgs/hostapd/debian/changelog.hostapd</w:t>
            </w:r>
          </w:p>
        </w:tc>
      </w:tr>
      <w:tr w14:paraId="419F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834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modules/roboparty_deploy/src/camera/thirdparty/realsense-ros/realsense2_ros_mqtt_bridge/conftest.py</w:t>
            </w:r>
          </w:p>
        </w:tc>
        <w:tc>
          <w:tcPr>
            <w:tcW w:w="4535" w:type="dxa"/>
            <w:vAlign w:val="center"/>
          </w:tcPr>
          <w:p w14:paraId="40DF6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modules/roboparty_firmware/orangepi-build/external/packages/extras-buildpkgs/hostapd/debian/compat</w:t>
            </w:r>
          </w:p>
        </w:tc>
      </w:tr>
      <w:tr w14:paraId="1FA3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8E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modules/roboparty_deploy/src/camera/thirdparty/realsense-ros/realsense2_ros_mqtt_bridge/examples/minimal_mqtt_client.py</w:t>
            </w:r>
          </w:p>
        </w:tc>
        <w:tc>
          <w:tcPr>
            <w:tcW w:w="4535" w:type="dxa"/>
            <w:vAlign w:val="center"/>
          </w:tcPr>
          <w:p w14:paraId="34633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modules/roboparty_firmware/orangepi-build/external/packages/extras-buildpkgs/hostapd/debian/config/config_default</w:t>
            </w:r>
          </w:p>
        </w:tc>
      </w:tr>
      <w:tr w14:paraId="5C27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42A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modules/roboparty_deploy/src/camera/thirdparty/realsense-ros/realsense2_ros_mqtt_bridge/launch/rs_launch.py</w:t>
            </w:r>
          </w:p>
        </w:tc>
        <w:tc>
          <w:tcPr>
            <w:tcW w:w="4535" w:type="dxa"/>
            <w:vAlign w:val="center"/>
          </w:tcPr>
          <w:p w14:paraId="37845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modules/roboparty_firmware/orangepi-build/external/packages/extras-buildpkgs/hostapd/debian/config/hostapd.conf</w:t>
            </w:r>
          </w:p>
        </w:tc>
      </w:tr>
      <w:tr w14:paraId="7F5E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7B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modules/roboparty_deploy/src/camera/thirdparty/realsense-ros/realsense2_ros_mqtt_bridge/package.xml</w:t>
            </w:r>
          </w:p>
        </w:tc>
        <w:tc>
          <w:tcPr>
            <w:tcW w:w="4535" w:type="dxa"/>
            <w:vAlign w:val="center"/>
          </w:tcPr>
          <w:p w14:paraId="69B76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modules/roboparty_firmware/orangepi-build/external/packages/extras-buildpkgs/hostapd/debian/control</w:t>
            </w:r>
          </w:p>
        </w:tc>
      </w:tr>
      <w:tr w14:paraId="6302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2F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modules/roboparty_deploy/src/camera/thirdparty/realsense-ros/realsense2_ros_mqtt_bridge/resource/realsense2_ros_mqtt_bridge</w:t>
            </w:r>
          </w:p>
        </w:tc>
        <w:tc>
          <w:tcPr>
            <w:tcW w:w="4535" w:type="dxa"/>
            <w:vAlign w:val="center"/>
          </w:tcPr>
          <w:p w14:paraId="20327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modules/roboparty_firmware/orangepi-build/external/packages/extras-buildpkgs/hostapd/debian/copyright</w:t>
            </w:r>
          </w:p>
        </w:tc>
      </w:tr>
      <w:tr w14:paraId="3AE6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E1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modules/roboparty_deploy/src/camera/thirdparty/realsense-ros/realsense2_ros_mqtt_bridge/scripts/pr_check.sh</w:t>
            </w:r>
          </w:p>
        </w:tc>
        <w:tc>
          <w:tcPr>
            <w:tcW w:w="4535" w:type="dxa"/>
            <w:vAlign w:val="center"/>
          </w:tcPr>
          <w:p w14:paraId="0201E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modules/roboparty_firmware/orangepi-build/external/packages/extras-buildpkgs/hostapd/debian/hostapd.README.Debian</w:t>
            </w:r>
          </w:p>
        </w:tc>
      </w:tr>
      <w:tr w14:paraId="56C5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F8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modules/roboparty_deploy/src/camera/thirdparty/realsense-ros/realsense2_ros_mqtt_bridge/setup.cfg</w:t>
            </w:r>
          </w:p>
        </w:tc>
        <w:tc>
          <w:tcPr>
            <w:tcW w:w="4535" w:type="dxa"/>
            <w:vAlign w:val="center"/>
          </w:tcPr>
          <w:p w14:paraId="262D9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modules/roboparty_firmware/orangepi-build/external/packages/extras-buildpkgs/hostapd/debian/hostapd.default</w:t>
            </w:r>
          </w:p>
        </w:tc>
      </w:tr>
      <w:tr w14:paraId="0E8C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24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modules/roboparty_deploy/src/camera/thirdparty/realsense-ros/realsense2_ros_mqtt_bridge/setup.py</w:t>
            </w:r>
          </w:p>
        </w:tc>
        <w:tc>
          <w:tcPr>
            <w:tcW w:w="4535" w:type="dxa"/>
            <w:vAlign w:val="center"/>
          </w:tcPr>
          <w:p w14:paraId="7AE75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modules/roboparty_firmware/orangepi-build/external/packages/extras-buildpkgs/hostapd/debian/hostapd.examples</w:t>
            </w:r>
          </w:p>
        </w:tc>
      </w:tr>
      <w:tr w14:paraId="2A3F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FF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modules/roboparty_deploy/src/camera/thirdparty/realsense-ros/realsense2_ros_mqtt_bridge/src/__init__.py</w:t>
            </w:r>
          </w:p>
        </w:tc>
        <w:tc>
          <w:tcPr>
            <w:tcW w:w="4535" w:type="dxa"/>
            <w:vAlign w:val="center"/>
          </w:tcPr>
          <w:p w14:paraId="74E4B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modules/roboparty_firmware/orangepi-build/external/packages/extras-buildpkgs/hostapd/debian/hostapd.init</w:t>
            </w:r>
          </w:p>
        </w:tc>
      </w:tr>
      <w:tr w14:paraId="0765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2A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modules/roboparty_deploy/src/camera/thirdparty/realsense-ros/realsense2_ros_mqtt_bridge/src/application_config_handler.py</w:t>
            </w:r>
          </w:p>
        </w:tc>
        <w:tc>
          <w:tcPr>
            <w:tcW w:w="4535" w:type="dxa"/>
            <w:vAlign w:val="center"/>
          </w:tcPr>
          <w:p w14:paraId="43DA4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modules/roboparty_firmware/orangepi-build/external/packages/extras-buildpkgs/hostapd/debian/hostapd.install</w:t>
            </w:r>
          </w:p>
        </w:tc>
      </w:tr>
      <w:tr w14:paraId="10DA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49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modules/roboparty_deploy/src/camera/thirdparty/realsense-ros/realsense2_ros_mqtt_bridge/src/calib_config_handler.py</w:t>
            </w:r>
          </w:p>
        </w:tc>
        <w:tc>
          <w:tcPr>
            <w:tcW w:w="4535" w:type="dxa"/>
            <w:vAlign w:val="center"/>
          </w:tcPr>
          <w:p w14:paraId="51DED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modules/roboparty_firmware/orangepi-build/external/packages/extras-buildpkgs/hostapd/debian/hostapd.links</w:t>
            </w:r>
          </w:p>
        </w:tc>
      </w:tr>
      <w:tr w14:paraId="6264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6C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modules/roboparty_deploy/src/camera/thirdparty/realsense-ros/realsense2_ros_mqtt_bridge/src/device_handler.py</w:t>
            </w:r>
          </w:p>
        </w:tc>
        <w:tc>
          <w:tcPr>
            <w:tcW w:w="4535" w:type="dxa"/>
            <w:vAlign w:val="center"/>
          </w:tcPr>
          <w:p w14:paraId="1CA36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modules/roboparty_firmware/orangepi-build/external/packages/extras-buildpkgs/hostapd/debian/hostapd.lintian-overrides</w:t>
            </w:r>
          </w:p>
        </w:tc>
      </w:tr>
      <w:tr w14:paraId="7941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D5A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modules/roboparty_deploy/src/camera/thirdparty/realsense-ros/realsense2_ros_mqtt_bridge/src/entry_point.py</w:t>
            </w:r>
          </w:p>
        </w:tc>
        <w:tc>
          <w:tcPr>
            <w:tcW w:w="4535" w:type="dxa"/>
            <w:vAlign w:val="center"/>
          </w:tcPr>
          <w:p w14:paraId="0B3C3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modules/roboparty_firmware/orangepi-build/external/packages/extras-buildpkgs/hostapd/debian/hostapd.manpages</w:t>
            </w:r>
          </w:p>
        </w:tc>
      </w:tr>
      <w:tr w14:paraId="4321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889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modules/roboparty_deploy/src/camera/thirdparty/realsense-ros/realsense2_ros_mqtt_bridge/src/frame_handler.py</w:t>
            </w:r>
          </w:p>
        </w:tc>
        <w:tc>
          <w:tcPr>
            <w:tcW w:w="4535" w:type="dxa"/>
            <w:vAlign w:val="center"/>
          </w:tcPr>
          <w:p w14:paraId="578C71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modules/roboparty_firmware/orangepi-build/external/packages/extras-buildpkgs/hostapd/debian/hostapd.preinst</w:t>
            </w:r>
          </w:p>
        </w:tc>
      </w:tr>
      <w:tr w14:paraId="17B2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17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modules/roboparty_deploy/src/camera/thirdparty/realsense-ros/realsense2_ros_mqtt_bridge/src/hw_reset_handler.py</w:t>
            </w:r>
          </w:p>
        </w:tc>
        <w:tc>
          <w:tcPr>
            <w:tcW w:w="4535" w:type="dxa"/>
            <w:vAlign w:val="center"/>
          </w:tcPr>
          <w:p w14:paraId="1AA09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modules/roboparty_firmware/orangepi-build/external/packages/extras-buildpkgs/hostapd/debian/ifupdown/hostapd.sh</w:t>
            </w:r>
          </w:p>
        </w:tc>
      </w:tr>
      <w:tr w14:paraId="21A5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89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modules/roboparty_deploy/src/camera/thirdparty/realsense-ros/realsense2_ros_mqtt_bridge/src/hwm_command_handler.py</w:t>
            </w:r>
          </w:p>
        </w:tc>
        <w:tc>
          <w:tcPr>
            <w:tcW w:w="4535" w:type="dxa"/>
            <w:vAlign w:val="center"/>
          </w:tcPr>
          <w:p w14:paraId="358777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modules/roboparty_firmware/orangepi-build/external/packages/extras-buildpkgs/hostapd/debian/patches/0006-Extend-ieee80211_freq_to_channel_ext-to-cover-channe.patch</w:t>
            </w:r>
          </w:p>
        </w:tc>
      </w:tr>
      <w:tr w14:paraId="0AAE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1EF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modules/roboparty_deploy/src/camera/thirdparty/realsense-ros/realsense2_ros_mqtt_bridge/src/mqtt_bridge_node.py</w:t>
            </w:r>
          </w:p>
        </w:tc>
        <w:tc>
          <w:tcPr>
            <w:tcW w:w="4535" w:type="dxa"/>
            <w:vAlign w:val="center"/>
          </w:tcPr>
          <w:p w14:paraId="6B680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modules/roboparty_firmware/orangepi-build/external/packages/extras-buildpkgs/hostapd/debian/patches/300-noscan.patch</w:t>
            </w:r>
          </w:p>
        </w:tc>
      </w:tr>
      <w:tr w14:paraId="2143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56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modules/roboparty_deploy/src/camera/thirdparty/realsense-ros/realsense2_ros_mqtt_bridge/src/parameter_handler.py</w:t>
            </w:r>
          </w:p>
        </w:tc>
        <w:tc>
          <w:tcPr>
            <w:tcW w:w="4535" w:type="dxa"/>
            <w:vAlign w:val="center"/>
          </w:tcPr>
          <w:p w14:paraId="7E3E9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modules/roboparty_firmware/orangepi-build/external/packages/extras-buildpkgs/hostapd/debian/patches/series</w:t>
            </w:r>
          </w:p>
        </w:tc>
      </w:tr>
      <w:tr w14:paraId="5F0B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D9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modules/roboparty_deploy/src/camera/thirdparty/realsense-ros/realsense2_ros_mqtt_bridge/src/safety_interface_config_handler.py</w:t>
            </w:r>
          </w:p>
        </w:tc>
        <w:tc>
          <w:tcPr>
            <w:tcW w:w="4535" w:type="dxa"/>
            <w:vAlign w:val="center"/>
          </w:tcPr>
          <w:p w14:paraId="3A879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modules/roboparty_firmware/orangepi-build/external/packages/extras-buildpkgs/hostapd/debian/patches/session-ticket.patch</w:t>
            </w:r>
          </w:p>
        </w:tc>
      </w:tr>
      <w:tr w14:paraId="3FC4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12D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modules/roboparty_deploy/src/camera/thirdparty/realsense-ros/realsense2_ros_mqtt_bridge/src/safety_preset_handler.py</w:t>
            </w:r>
          </w:p>
        </w:tc>
        <w:tc>
          <w:tcPr>
            <w:tcW w:w="4535" w:type="dxa"/>
            <w:vAlign w:val="center"/>
          </w:tcPr>
          <w:p w14:paraId="30590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modules/roboparty_firmware/orangepi-build/external/packages/extras-buildpkgs/hostapd/debian/rules</w:t>
            </w:r>
          </w:p>
        </w:tc>
      </w:tr>
      <w:tr w14:paraId="0DF2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CC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modules/roboparty_deploy/src/camera/thirdparty/realsense-ros/realsense2_ros_mqtt_bridge/src/service_handler.py</w:t>
            </w:r>
          </w:p>
        </w:tc>
        <w:tc>
          <w:tcPr>
            <w:tcW w:w="4535" w:type="dxa"/>
            <w:vAlign w:val="center"/>
          </w:tcPr>
          <w:p w14:paraId="65470A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modules/roboparty_firmware/orangepi-build/external/packages/extras-buildpkgs/hostapd/debian/source/format</w:t>
            </w:r>
          </w:p>
        </w:tc>
      </w:tr>
      <w:tr w14:paraId="0848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7E0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modules/roboparty_deploy/src/camera/thirdparty/realsense-ros/realsense2_ros_mqtt_bridge/src/transformation_handler.py</w:t>
            </w:r>
          </w:p>
        </w:tc>
        <w:tc>
          <w:tcPr>
            <w:tcW w:w="4535" w:type="dxa"/>
            <w:vAlign w:val="center"/>
          </w:tcPr>
          <w:p w14:paraId="2BCAC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modules/roboparty_firmware/orangepi-build/external/packages/extras-buildpkgs/htop/debian/changelog</w:t>
            </w:r>
          </w:p>
        </w:tc>
      </w:tr>
      <w:tr w14:paraId="52BD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6A6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modules/roboparty_deploy/src/camera/thirdparty/realsense-ros/realsense2_ros_mqtt_bridge/src/triggered_calibration_handler.py</w:t>
            </w:r>
          </w:p>
        </w:tc>
        <w:tc>
          <w:tcPr>
            <w:tcW w:w="4535" w:type="dxa"/>
            <w:vAlign w:val="center"/>
          </w:tcPr>
          <w:p w14:paraId="6FE8D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modules/roboparty_firmware/orangepi-build/external/packages/extras-buildpkgs/htop/debian/clean</w:t>
            </w:r>
          </w:p>
        </w:tc>
      </w:tr>
      <w:tr w14:paraId="3A8F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D37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modules/roboparty_deploy/src/camera/thirdparty/realsense-ros/realsense2_ros_mqtt_bridge/test/README.md</w:t>
            </w:r>
          </w:p>
        </w:tc>
        <w:tc>
          <w:tcPr>
            <w:tcW w:w="4535" w:type="dxa"/>
            <w:vAlign w:val="center"/>
          </w:tcPr>
          <w:p w14:paraId="348AB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modules/roboparty_firmware/orangepi-build/external/packages/extras-buildpkgs/htop/debian/compat</w:t>
            </w:r>
          </w:p>
        </w:tc>
      </w:tr>
      <w:tr w14:paraId="5F4B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390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modules/roboparty_deploy/src/camera/thirdparty/realsense-ros/realsense2_ros_mqtt_bridge/test/systemtests/test_system_abort_triggered_calibration.py</w:t>
            </w:r>
          </w:p>
        </w:tc>
        <w:tc>
          <w:tcPr>
            <w:tcW w:w="4535" w:type="dxa"/>
            <w:vAlign w:val="center"/>
          </w:tcPr>
          <w:p w14:paraId="30681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modules/roboparty_firmware/orangepi-build/external/packages/extras-buildpkgs/htop/debian/control</w:t>
            </w:r>
          </w:p>
        </w:tc>
      </w:tr>
      <w:tr w14:paraId="23CA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D9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modules/roboparty_deploy/src/camera/thirdparty/realsense-ros/realsense2_ros_mqtt_bridge/test/systemtests/test_system_application_config.py</w:t>
            </w:r>
          </w:p>
        </w:tc>
        <w:tc>
          <w:tcPr>
            <w:tcW w:w="4535" w:type="dxa"/>
            <w:vAlign w:val="center"/>
          </w:tcPr>
          <w:p w14:paraId="2D7435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modules/roboparty_firmware/orangepi-build/external/packages/extras-buildpkgs/htop/debian/copyright</w:t>
            </w:r>
          </w:p>
        </w:tc>
      </w:tr>
      <w:tr w14:paraId="1B5D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37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modules/roboparty_deploy/src/camera/thirdparty/realsense-ros/realsense2_ros_mqtt_bridge/test/systemtests/test_system_calib_config.py</w:t>
            </w:r>
          </w:p>
        </w:tc>
        <w:tc>
          <w:tcPr>
            <w:tcW w:w="4535" w:type="dxa"/>
            <w:vAlign w:val="center"/>
          </w:tcPr>
          <w:p w14:paraId="260B2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modules/roboparty_firmware/orangepi-build/external/packages/extras-buildpkgs/htop/debian/docs</w:t>
            </w:r>
          </w:p>
        </w:tc>
      </w:tr>
      <w:tr w14:paraId="521B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0DB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modules/roboparty_deploy/src/camera/thirdparty/realsense-ros/realsense2_ros_mqtt_bridge/test/systemtests/test_system_device_info.py</w:t>
            </w:r>
          </w:p>
        </w:tc>
        <w:tc>
          <w:tcPr>
            <w:tcW w:w="4535" w:type="dxa"/>
            <w:vAlign w:val="center"/>
          </w:tcPr>
          <w:p w14:paraId="1EFBC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modules/roboparty_firmware/orangepi-build/external/packages/extras-buildpkgs/htop/debian/install</w:t>
            </w:r>
          </w:p>
        </w:tc>
      </w:tr>
      <w:tr w14:paraId="1679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CC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modules/roboparty_deploy/src/camera/thirdparty/realsense-ros/realsense2_ros_mqtt_bridge/test/systemtests/test_system_dryrun_calibration.py</w:t>
            </w:r>
          </w:p>
        </w:tc>
        <w:tc>
          <w:tcPr>
            <w:tcW w:w="4535" w:type="dxa"/>
            <w:vAlign w:val="center"/>
          </w:tcPr>
          <w:p w14:paraId="5AF3D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modules/roboparty_firmware/orangepi-build/external/packages/extras-buildpkgs/htop/debian/patches/780-fix-option-string.patch</w:t>
            </w:r>
          </w:p>
        </w:tc>
      </w:tr>
      <w:tr w14:paraId="06ED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713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modules/roboparty_deploy/src/camera/thirdparty/realsense-ros/realsense2_ros_mqtt_bridge/test/systemtests/test_system_frame_types.py</w:t>
            </w:r>
          </w:p>
        </w:tc>
        <w:tc>
          <w:tcPr>
            <w:tcW w:w="4535" w:type="dxa"/>
            <w:vAlign w:val="center"/>
          </w:tcPr>
          <w:p w14:paraId="2B2A0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modules/roboparty_firmware/orangepi-build/external/packages/extras-buildpkgs/htop/debian/patches/avafinger-cpu-monitor.patch</w:t>
            </w:r>
          </w:p>
        </w:tc>
      </w:tr>
      <w:tr w14:paraId="6B8D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00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modules/roboparty_deploy/src/camera/thirdparty/realsense-ros/realsense2_ros_mqtt_bridge/test/systemtests/test_system_hmc_commands.py</w:t>
            </w:r>
          </w:p>
        </w:tc>
        <w:tc>
          <w:tcPr>
            <w:tcW w:w="4535" w:type="dxa"/>
            <w:vAlign w:val="center"/>
          </w:tcPr>
          <w:p w14:paraId="0EC2B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modules/roboparty_firmware/orangepi-build/external/packages/extras-buildpkgs/htop/debian/patches/cpu-temperatute-from-hwmon.patch</w:t>
            </w:r>
          </w:p>
        </w:tc>
      </w:tr>
      <w:tr w14:paraId="6815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5A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modules/roboparty_deploy/src/camera/thirdparty/realsense-ros/realsense2_ros_mqtt_bridge/test/systemtests/test_system_hw_reset.py</w:t>
            </w:r>
          </w:p>
        </w:tc>
        <w:tc>
          <w:tcPr>
            <w:tcW w:w="4535" w:type="dxa"/>
            <w:vAlign w:val="center"/>
          </w:tcPr>
          <w:p w14:paraId="0372C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modules/roboparty_firmware/orangepi-build/external/packages/extras-buildpkgs/htop/debian/patches/fix-cpufreq-meter-on-biglittle.patch</w:t>
            </w:r>
          </w:p>
        </w:tc>
      </w:tr>
      <w:tr w14:paraId="4712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40A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modules/roboparty_deploy/src/camera/thirdparty/realsense-ros/realsense2_ros_mqtt_bridge/test/systemtests/test_system_negative_json_strings.py</w:t>
            </w:r>
          </w:p>
        </w:tc>
        <w:tc>
          <w:tcPr>
            <w:tcW w:w="4535" w:type="dxa"/>
            <w:vAlign w:val="center"/>
          </w:tcPr>
          <w:p w14:paraId="797AC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modules/roboparty_firmware/orangepi-build/external/packages/extras-buildpkgs/htop/debian/patches/fix-linux-process.patch</w:t>
            </w:r>
          </w:p>
        </w:tc>
      </w:tr>
      <w:tr w14:paraId="6D5C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C74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modules/roboparty_deploy/src/camera/thirdparty/realsense-ros/realsense2_ros_mqtt_bridge/test/systemtests/test_system_safety_interface_config.py</w:t>
            </w:r>
          </w:p>
        </w:tc>
        <w:tc>
          <w:tcPr>
            <w:tcW w:w="4535" w:type="dxa"/>
            <w:vAlign w:val="center"/>
          </w:tcPr>
          <w:p w14:paraId="53FC9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modules/roboparty_firmware/orangepi-build/external/packages/extras-buildpkgs/htop/debian/patches/remove-fancy-flashing.patch</w:t>
            </w:r>
          </w:p>
        </w:tc>
      </w:tr>
      <w:tr w14:paraId="3849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62D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modules/roboparty_deploy/src/camera/thirdparty/realsense-ros/realsense2_ros_mqtt_bridge/test/systemtests/test_system_tf.py</w:t>
            </w:r>
          </w:p>
        </w:tc>
        <w:tc>
          <w:tcPr>
            <w:tcW w:w="4535" w:type="dxa"/>
            <w:vAlign w:val="center"/>
          </w:tcPr>
          <w:p w14:paraId="6C98E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modules/roboparty_firmware/orangepi-build/external/packages/extras-buildpkgs/htop/debian/patches/series</w:t>
            </w:r>
          </w:p>
        </w:tc>
      </w:tr>
      <w:tr w14:paraId="69CF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29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modules/roboparty_deploy/src/camera/thirdparty/realsense-ros/realsense2_ros_mqtt_bridge/test/systemtests/test_system_triggered_calibration.py</w:t>
            </w:r>
          </w:p>
        </w:tc>
        <w:tc>
          <w:tcPr>
            <w:tcW w:w="4535" w:type="dxa"/>
            <w:vAlign w:val="center"/>
          </w:tcPr>
          <w:p w14:paraId="6C433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modules/roboparty_firmware/orangepi-build/external/packages/extras-buildpkgs/htop/debian/rules</w:t>
            </w:r>
          </w:p>
        </w:tc>
      </w:tr>
      <w:tr w14:paraId="3E17D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D0B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modules/roboparty_deploy/src/camera/thirdparty/realsense-ros/realsense2_ros_mqtt_bridge/test/unittests/test_abort_triggered_calibration.py</w:t>
            </w:r>
          </w:p>
        </w:tc>
        <w:tc>
          <w:tcPr>
            <w:tcW w:w="4535" w:type="dxa"/>
            <w:vAlign w:val="center"/>
          </w:tcPr>
          <w:p w14:paraId="5271C5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modules/roboparty_firmware/orangepi-build/external/packages/extras-buildpkgs/htop/debian/source/format</w:t>
            </w:r>
          </w:p>
        </w:tc>
      </w:tr>
      <w:tr w14:paraId="0C1A4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2B7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modules/roboparty_deploy/src/camera/thirdparty/realsense-ros/realsense2_ros_mqtt_bridge/test/unittests/test_all_param_types.py</w:t>
            </w:r>
          </w:p>
        </w:tc>
        <w:tc>
          <w:tcPr>
            <w:tcW w:w="4535" w:type="dxa"/>
            <w:vAlign w:val="center"/>
          </w:tcPr>
          <w:p w14:paraId="2FE71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modules/roboparty_firmware/orangepi-build/external/packages/extras-buildpkgs/htop/debian/upstream/signing-key.asc</w:t>
            </w:r>
          </w:p>
        </w:tc>
      </w:tr>
      <w:tr w14:paraId="32F5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AB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modules/roboparty_deploy/src/camera/thirdparty/realsense-ros/realsense2_ros_mqtt_bridge/test/unittests/test_application_config.py</w:t>
            </w:r>
          </w:p>
        </w:tc>
        <w:tc>
          <w:tcPr>
            <w:tcW w:w="4535" w:type="dxa"/>
            <w:vAlign w:val="center"/>
          </w:tcPr>
          <w:p w14:paraId="11F96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modules/roboparty_firmware/orangepi-build/external/packages/extras-buildpkgs/htop/debian/watch</w:t>
            </w:r>
          </w:p>
        </w:tc>
      </w:tr>
      <w:tr w14:paraId="7B8D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32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modules/roboparty_deploy/src/camera/thirdparty/realsense-ros/realsense2_ros_mqtt_bridge/test/unittests/test_bridge_instantiation.py</w:t>
            </w:r>
          </w:p>
        </w:tc>
        <w:tc>
          <w:tcPr>
            <w:tcW w:w="4535" w:type="dxa"/>
            <w:vAlign w:val="center"/>
          </w:tcPr>
          <w:p w14:paraId="7F6E1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modules/roboparty_firmware/orangepi-build/external/packages/extras-buildpkgs/libDRI2/debian/changelog</w:t>
            </w:r>
          </w:p>
        </w:tc>
      </w:tr>
      <w:tr w14:paraId="2F80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79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modules/roboparty_deploy/src/camera/thirdparty/realsense-ros/realsense2_ros_mqtt_bridge/test/unittests/test_calib_config.py</w:t>
            </w:r>
          </w:p>
        </w:tc>
        <w:tc>
          <w:tcPr>
            <w:tcW w:w="4535" w:type="dxa"/>
            <w:vAlign w:val="center"/>
          </w:tcPr>
          <w:p w14:paraId="515CFA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modules/roboparty_firmware/orangepi-build/external/packages/extras-buildpkgs/libDRI2/debian/compat</w:t>
            </w:r>
          </w:p>
        </w:tc>
      </w:tr>
      <w:tr w14:paraId="687A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19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modules/roboparty_deploy/src/camera/thirdparty/realsense-ros/realsense2_ros_mqtt_bridge/test/unittests/test_device_info.py</w:t>
            </w:r>
          </w:p>
        </w:tc>
        <w:tc>
          <w:tcPr>
            <w:tcW w:w="4535" w:type="dxa"/>
            <w:vAlign w:val="center"/>
          </w:tcPr>
          <w:p w14:paraId="24E0A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modules/roboparty_firmware/orangepi-build/external/packages/extras-buildpkgs/libDRI2/debian/control</w:t>
            </w:r>
          </w:p>
        </w:tc>
      </w:tr>
      <w:tr w14:paraId="129F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F07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modules/roboparty_deploy/src/camera/thirdparty/realsense-ros/realsense2_ros_mqtt_bridge/test/unittests/test_dryrun_triggered_calibration.py</w:t>
            </w:r>
          </w:p>
        </w:tc>
        <w:tc>
          <w:tcPr>
            <w:tcW w:w="4535" w:type="dxa"/>
            <w:vAlign w:val="center"/>
          </w:tcPr>
          <w:p w14:paraId="1C5B1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modules/roboparty_firmware/orangepi-build/external/packages/extras-buildpkgs/libDRI2/debian/copyright</w:t>
            </w:r>
          </w:p>
        </w:tc>
      </w:tr>
      <w:tr w14:paraId="5370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97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modules/roboparty_deploy/src/camera/thirdparty/realsense-ros/realsense2_ros_mqtt_bridge/test/unittests/test_dual_camera_device_info.py</w:t>
            </w:r>
          </w:p>
        </w:tc>
        <w:tc>
          <w:tcPr>
            <w:tcW w:w="4535" w:type="dxa"/>
            <w:vAlign w:val="center"/>
          </w:tcPr>
          <w:p w14:paraId="3212D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modules/roboparty_firmware/orangepi-build/external/packages/extras-buildpkgs/libDRI2/debian/dri2-utils.install</w:t>
            </w:r>
          </w:p>
        </w:tc>
      </w:tr>
      <w:tr w14:paraId="6EAC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CE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modules/roboparty_deploy/src/camera/thirdparty/realsense-ros/realsense2_ros_mqtt_bridge/test/unittests/test_dual_camera_triggered_calibration.py</w:t>
            </w:r>
          </w:p>
        </w:tc>
        <w:tc>
          <w:tcPr>
            <w:tcW w:w="4535" w:type="dxa"/>
            <w:vAlign w:val="center"/>
          </w:tcPr>
          <w:p w14:paraId="788BC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modules/roboparty_firmware/orangepi-build/external/packages/extras-buildpkgs/libDRI2/debian/dri2-utils.manpages</w:t>
            </w:r>
          </w:p>
        </w:tc>
      </w:tr>
      <w:tr w14:paraId="23A2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4F0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modules/roboparty_deploy/src/camera/thirdparty/realsense-ros/realsense2_ros_mqtt_bridge/test/unittests/test_frame_types.py</w:t>
            </w:r>
          </w:p>
        </w:tc>
        <w:tc>
          <w:tcPr>
            <w:tcW w:w="4535" w:type="dxa"/>
            <w:vAlign w:val="center"/>
          </w:tcPr>
          <w:p w14:paraId="16842B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modules/roboparty_firmware/orangepi-build/external/packages/extras-buildpkgs/libDRI2/debian/dri2test.1</w:t>
            </w:r>
          </w:p>
        </w:tc>
      </w:tr>
      <w:tr w14:paraId="4740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40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modules/roboparty_deploy/src/camera/thirdparty/realsense-ros/realsense2_ros_mqtt_bridge/test/unittests/test_safety_interface_config.py</w:t>
            </w:r>
          </w:p>
        </w:tc>
        <w:tc>
          <w:tcPr>
            <w:tcW w:w="4535" w:type="dxa"/>
            <w:vAlign w:val="center"/>
          </w:tcPr>
          <w:p w14:paraId="27D1B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modules/roboparty_firmware/orangepi-build/external/packages/extras-buildpkgs/libDRI2/debian/libdri2-1.install</w:t>
            </w:r>
          </w:p>
        </w:tc>
      </w:tr>
      <w:tr w14:paraId="75DC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FC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modules/roboparty_deploy/src/camera/thirdparty/realsense-ros/realsense2_ros_mqtt_bridge/test/unittests/test_safety_preset.py</w:t>
            </w:r>
          </w:p>
        </w:tc>
        <w:tc>
          <w:tcPr>
            <w:tcW w:w="4535" w:type="dxa"/>
            <w:vAlign w:val="center"/>
          </w:tcPr>
          <w:p w14:paraId="28E1D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modules/roboparty_firmware/orangepi-build/external/packages/extras-buildpkgs/libDRI2/debian/libdri2-1.symbols</w:t>
            </w:r>
          </w:p>
        </w:tc>
      </w:tr>
      <w:tr w14:paraId="559D6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48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modules/roboparty_deploy/src/camera/thirdparty/realsense-ros/realsense2_ros_mqtt_bridge/test/unittests/test_triggered_calibration.py</w:t>
            </w:r>
          </w:p>
        </w:tc>
        <w:tc>
          <w:tcPr>
            <w:tcW w:w="4535" w:type="dxa"/>
            <w:vAlign w:val="center"/>
          </w:tcPr>
          <w:p w14:paraId="28F44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modules/roboparty_firmware/orangepi-build/external/packages/extras-buildpkgs/libDRI2/debian/libdri2-dev.install</w:t>
            </w:r>
          </w:p>
        </w:tc>
      </w:tr>
      <w:tr w14:paraId="6E2D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8E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modules/roboparty_deploy/src/camera/thirdparty/realsense-ros/realsense2_ros_mqtt_bridge/test/utils/camera_n_mqtt_nodes.py</w:t>
            </w:r>
          </w:p>
        </w:tc>
        <w:tc>
          <w:tcPr>
            <w:tcW w:w="4535" w:type="dxa"/>
            <w:vAlign w:val="center"/>
          </w:tcPr>
          <w:p w14:paraId="10A98E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modules/roboparty_firmware/orangepi-build/external/packages/extras-buildpkgs/libDRI2/debian/rules</w:t>
            </w:r>
          </w:p>
        </w:tc>
      </w:tr>
      <w:tr w14:paraId="1FFA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7CB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modules/roboparty_deploy/src/camera/thirdparty/realsense-ros/realsense2_ros_mqtt_bridge/test/utils/camera_node_simulator.py</w:t>
            </w:r>
          </w:p>
        </w:tc>
        <w:tc>
          <w:tcPr>
            <w:tcW w:w="4535" w:type="dxa"/>
            <w:vAlign w:val="center"/>
          </w:tcPr>
          <w:p w14:paraId="5A3CF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modules/roboparty_firmware/orangepi-build/external/packages/extras-buildpkgs/libDRI2/debian/source/format</w:t>
            </w:r>
          </w:p>
        </w:tc>
      </w:tr>
      <w:tr w14:paraId="7BAC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88A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modules/roboparty_deploy/src/camera/thirdparty/realsense-ros/realsense2_ros_mqtt_bridge/test/utils/mqtt_client_simulator.py</w:t>
            </w:r>
          </w:p>
        </w:tc>
        <w:tc>
          <w:tcPr>
            <w:tcW w:w="4535" w:type="dxa"/>
            <w:vAlign w:val="center"/>
          </w:tcPr>
          <w:p w14:paraId="55F91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modules/roboparty_firmware/orangepi-build/external/packages/extras-buildpkgs/libUMP/debian/changelog</w:t>
            </w:r>
          </w:p>
        </w:tc>
      </w:tr>
      <w:tr w14:paraId="62E4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04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modules/roboparty_deploy/src/camera/thirdparty/realsense-ros/res/realsense-logo-dark-mode.png</w:t>
            </w:r>
          </w:p>
        </w:tc>
        <w:tc>
          <w:tcPr>
            <w:tcW w:w="4535" w:type="dxa"/>
            <w:vAlign w:val="center"/>
          </w:tcPr>
          <w:p w14:paraId="4267D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modules/roboparty_firmware/orangepi-build/external/packages/extras-buildpkgs/libUMP/debian/compat</w:t>
            </w:r>
          </w:p>
        </w:tc>
      </w:tr>
      <w:tr w14:paraId="5EDB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33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modules/roboparty_deploy/src/camera/thirdparty/realsense-ros/res/realsense-logo-light-mode.png</w:t>
            </w:r>
          </w:p>
        </w:tc>
        <w:tc>
          <w:tcPr>
            <w:tcW w:w="4535" w:type="dxa"/>
            <w:vAlign w:val="center"/>
          </w:tcPr>
          <w:p w14:paraId="1003B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modules/roboparty_firmware/orangepi-build/external/packages/extras-buildpkgs/libUMP/debian/control</w:t>
            </w:r>
          </w:p>
        </w:tc>
      </w:tr>
      <w:tr w14:paraId="3C98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AC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modules/roboparty_deploy/src/camera/thirdparty/realsense-ros/scripts/check_package_deps.sh</w:t>
            </w:r>
          </w:p>
        </w:tc>
        <w:tc>
          <w:tcPr>
            <w:tcW w:w="4535" w:type="dxa"/>
            <w:vAlign w:val="center"/>
          </w:tcPr>
          <w:p w14:paraId="06FA2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modules/roboparty_firmware/orangepi-build/external/packages/extras-buildpkgs/libUMP/debian/copyright</w:t>
            </w:r>
          </w:p>
        </w:tc>
      </w:tr>
      <w:tr w14:paraId="224C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BA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modules/roboparty_deploy/src/camera/thirdparty/realsense-ros/scripts/pr_check.sh</w:t>
            </w:r>
          </w:p>
        </w:tc>
        <w:tc>
          <w:tcPr>
            <w:tcW w:w="4535" w:type="dxa"/>
            <w:vAlign w:val="center"/>
          </w:tcPr>
          <w:p w14:paraId="463F9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modules/roboparty_firmware/orangepi-build/external/packages/extras-buildpkgs/libUMP/debian/libump-dev.install</w:t>
            </w:r>
          </w:p>
        </w:tc>
      </w:tr>
      <w:tr w14:paraId="55CC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E41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modules/roboparty_deploy/src/camera/thirdparty/realsense-ros/security.md</w:t>
            </w:r>
          </w:p>
        </w:tc>
        <w:tc>
          <w:tcPr>
            <w:tcW w:w="4535" w:type="dxa"/>
            <w:vAlign w:val="center"/>
          </w:tcPr>
          <w:p w14:paraId="0A2D56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modules/roboparty_firmware/orangepi-build/external/packages/extras-buildpkgs/libUMP/debian/libump.install</w:t>
            </w:r>
          </w:p>
        </w:tc>
      </w:tr>
      <w:tr w14:paraId="579F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6B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modules/roboparty_deploy/src/imu/.github/CODEOWNERS</w:t>
            </w:r>
          </w:p>
        </w:tc>
        <w:tc>
          <w:tcPr>
            <w:tcW w:w="4535" w:type="dxa"/>
            <w:vAlign w:val="center"/>
          </w:tcPr>
          <w:p w14:paraId="05F65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modules/roboparty_firmware/orangepi-build/external/packages/extras-buildpkgs/libUMP/debian/libump.postinst</w:t>
            </w:r>
          </w:p>
        </w:tc>
      </w:tr>
      <w:tr w14:paraId="6EF0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5D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modules/roboparty_deploy/src/imu/.github/ISSUE_TEMPLATE.md</w:t>
            </w:r>
          </w:p>
        </w:tc>
        <w:tc>
          <w:tcPr>
            <w:tcW w:w="4535" w:type="dxa"/>
            <w:vAlign w:val="center"/>
          </w:tcPr>
          <w:p w14:paraId="47386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modules/roboparty_firmware/orangepi-build/external/packages/extras-buildpkgs/libUMP/debian/libump.udev</w:t>
            </w:r>
          </w:p>
        </w:tc>
      </w:tr>
      <w:tr w14:paraId="1B3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66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modules/roboparty_deploy/src/imu/.github/PULL_REQUEST_TEMPLATE.md</w:t>
            </w:r>
          </w:p>
        </w:tc>
        <w:tc>
          <w:tcPr>
            <w:tcW w:w="4535" w:type="dxa"/>
            <w:vAlign w:val="center"/>
          </w:tcPr>
          <w:p w14:paraId="31B44E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modules/roboparty_firmware/orangepi-build/external/packages/extras-buildpkgs/libUMP/debian/rules</w:t>
            </w:r>
          </w:p>
        </w:tc>
      </w:tr>
      <w:tr w14:paraId="1431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C3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modules/roboparty_deploy/src/imu/.github/workflows/build-deb.yml</w:t>
            </w:r>
          </w:p>
        </w:tc>
        <w:tc>
          <w:tcPr>
            <w:tcW w:w="4535" w:type="dxa"/>
            <w:vAlign w:val="center"/>
          </w:tcPr>
          <w:p w14:paraId="1FD3E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modules/roboparty_firmware/orangepi-build/external/packages/extras-buildpkgs/libUMP/debian/ump.conf</w:t>
            </w:r>
          </w:p>
        </w:tc>
      </w:tr>
      <w:tr w14:paraId="480D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72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modules/roboparty_deploy/src/imu/.gitignore</w:t>
            </w:r>
          </w:p>
        </w:tc>
        <w:tc>
          <w:tcPr>
            <w:tcW w:w="4535" w:type="dxa"/>
            <w:vAlign w:val="center"/>
          </w:tcPr>
          <w:p w14:paraId="2D058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modules/roboparty_firmware/orangepi-build/external/packages/extras-buildpkgs/libcedrus/debian/changelog</w:t>
            </w:r>
          </w:p>
        </w:tc>
      </w:tr>
      <w:tr w14:paraId="66EC2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73A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modules/roboparty_deploy/src/imu/CMakeLists.txt</w:t>
            </w:r>
          </w:p>
        </w:tc>
        <w:tc>
          <w:tcPr>
            <w:tcW w:w="4535" w:type="dxa"/>
            <w:vAlign w:val="center"/>
          </w:tcPr>
          <w:p w14:paraId="441F5C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modules/roboparty_firmware/orangepi-build/external/packages/extras-buildpkgs/libcedrus/debian/compat</w:t>
            </w:r>
          </w:p>
        </w:tc>
      </w:tr>
      <w:tr w14:paraId="36EF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941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modules/roboparty_deploy/src/imu/LICENSE</w:t>
            </w:r>
          </w:p>
        </w:tc>
        <w:tc>
          <w:tcPr>
            <w:tcW w:w="4535" w:type="dxa"/>
            <w:vAlign w:val="center"/>
          </w:tcPr>
          <w:p w14:paraId="506A8F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modules/roboparty_firmware/orangepi-build/external/packages/extras-buildpkgs/libcedrus/debian/control</w:t>
            </w:r>
          </w:p>
        </w:tc>
      </w:tr>
      <w:tr w14:paraId="5789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15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modules/roboparty_deploy/src/imu/cmake/roboparty_imuConfig.cmake.in</w:t>
            </w:r>
          </w:p>
        </w:tc>
        <w:tc>
          <w:tcPr>
            <w:tcW w:w="4535" w:type="dxa"/>
            <w:vAlign w:val="center"/>
          </w:tcPr>
          <w:p w14:paraId="558FB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modules/roboparty_firmware/orangepi-build/external/packages/extras-buildpkgs/libcedrus/debian/copyright</w:t>
            </w:r>
          </w:p>
        </w:tc>
      </w:tr>
      <w:tr w14:paraId="7555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A1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modules/roboparty_deploy/src/imu/debian/changelog</w:t>
            </w:r>
          </w:p>
        </w:tc>
        <w:tc>
          <w:tcPr>
            <w:tcW w:w="4535" w:type="dxa"/>
            <w:vAlign w:val="center"/>
          </w:tcPr>
          <w:p w14:paraId="367B1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modules/roboparty_firmware/orangepi-build/external/packages/extras-buildpkgs/libcedrus/debian/libcedrus1-dev.install</w:t>
            </w:r>
          </w:p>
        </w:tc>
      </w:tr>
      <w:tr w14:paraId="3EBD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BFC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modules/roboparty_deploy/src/imu/debian/control</w:t>
            </w:r>
          </w:p>
        </w:tc>
        <w:tc>
          <w:tcPr>
            <w:tcW w:w="4535" w:type="dxa"/>
            <w:vAlign w:val="center"/>
          </w:tcPr>
          <w:p w14:paraId="1022F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modules/roboparty_firmware/orangepi-build/external/packages/extras-buildpkgs/libcedrus/debian/libcedrus1.install</w:t>
            </w:r>
          </w:p>
        </w:tc>
      </w:tr>
      <w:tr w14:paraId="17EF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353F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modules/roboparty_deploy/src/imu/debian/copyright</w:t>
            </w:r>
          </w:p>
        </w:tc>
        <w:tc>
          <w:tcPr>
            <w:tcW w:w="4535" w:type="dxa"/>
            <w:vAlign w:val="center"/>
          </w:tcPr>
          <w:p w14:paraId="11205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modules/roboparty_firmware/orangepi-build/external/packages/extras-buildpkgs/libcedrus/debian/libcedrus1.postinst</w:t>
            </w:r>
          </w:p>
        </w:tc>
      </w:tr>
      <w:tr w14:paraId="767F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8C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modules/roboparty_deploy/src/imu/debian/postinst</w:t>
            </w:r>
          </w:p>
        </w:tc>
        <w:tc>
          <w:tcPr>
            <w:tcW w:w="4535" w:type="dxa"/>
            <w:vAlign w:val="center"/>
          </w:tcPr>
          <w:p w14:paraId="12468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modules/roboparty_firmware/orangepi-build/external/packages/extras-buildpkgs/libcedrus/debian/libcedrus1.udev</w:t>
            </w:r>
          </w:p>
        </w:tc>
      </w:tr>
      <w:tr w14:paraId="4F51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D1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modules/roboparty_deploy/src/imu/debian/postrm</w:t>
            </w:r>
          </w:p>
        </w:tc>
        <w:tc>
          <w:tcPr>
            <w:tcW w:w="4535" w:type="dxa"/>
            <w:vAlign w:val="center"/>
          </w:tcPr>
          <w:p w14:paraId="3C0B0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modules/roboparty_firmware/orangepi-build/external/packages/extras-buildpkgs/libcedrus/debian/rules</w:t>
            </w:r>
          </w:p>
        </w:tc>
      </w:tr>
      <w:tr w14:paraId="2EBD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255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modules/roboparty_deploy/src/imu/debian/rules</w:t>
            </w:r>
          </w:p>
        </w:tc>
        <w:tc>
          <w:tcPr>
            <w:tcW w:w="4535" w:type="dxa"/>
            <w:vAlign w:val="center"/>
          </w:tcPr>
          <w:p w14:paraId="5433F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modules/roboparty_firmware/orangepi-build/external/packages/extras-buildpkgs/libcedrus/debian/source/format</w:t>
            </w:r>
          </w:p>
        </w:tc>
      </w:tr>
      <w:tr w14:paraId="6D297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96B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modules/roboparty_deploy/src/imu/include/imu_driver.hpp</w:t>
            </w:r>
          </w:p>
        </w:tc>
        <w:tc>
          <w:tcPr>
            <w:tcW w:w="4535" w:type="dxa"/>
            <w:vAlign w:val="center"/>
          </w:tcPr>
          <w:p w14:paraId="23BE9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modules/roboparty_firmware/orangepi-build/external/packages/extras-buildpkgs/libglshim/debian/changelog</w:t>
            </w:r>
          </w:p>
        </w:tc>
      </w:tr>
      <w:tr w14:paraId="7F24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DE6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modules/roboparty_deploy/src/imu/init_imu.sh</w:t>
            </w:r>
          </w:p>
        </w:tc>
        <w:tc>
          <w:tcPr>
            <w:tcW w:w="4535" w:type="dxa"/>
            <w:vAlign w:val="center"/>
          </w:tcPr>
          <w:p w14:paraId="3216E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modules/roboparty_firmware/orangepi-build/external/packages/extras-buildpkgs/libglshim/debian/compat</w:t>
            </w:r>
          </w:p>
        </w:tc>
      </w:tr>
      <w:tr w14:paraId="1B59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08C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modules/roboparty_deploy/src/imu/package.xml</w:t>
            </w:r>
          </w:p>
        </w:tc>
        <w:tc>
          <w:tcPr>
            <w:tcW w:w="4535" w:type="dxa"/>
            <w:vAlign w:val="center"/>
          </w:tcPr>
          <w:p w14:paraId="2DA6E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modules/roboparty_firmware/orangepi-build/external/packages/extras-buildpkgs/libglshim/debian/control</w:t>
            </w:r>
          </w:p>
        </w:tc>
      </w:tr>
      <w:tr w14:paraId="171B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25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modules/roboparty_deploy/src/imu/src/CMakeLists.txt</w:t>
            </w:r>
          </w:p>
        </w:tc>
        <w:tc>
          <w:tcPr>
            <w:tcW w:w="4535" w:type="dxa"/>
            <w:vAlign w:val="center"/>
          </w:tcPr>
          <w:p w14:paraId="0B3BE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modules/roboparty_firmware/orangepi-build/external/packages/extras-buildpkgs/libglshim/debian/copyright</w:t>
            </w:r>
          </w:p>
        </w:tc>
      </w:tr>
      <w:tr w14:paraId="7E1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3A1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modules/roboparty_deploy/src/imu/src/drivers/CMakeLists.txt</w:t>
            </w:r>
          </w:p>
        </w:tc>
        <w:tc>
          <w:tcPr>
            <w:tcW w:w="4535" w:type="dxa"/>
            <w:vAlign w:val="center"/>
          </w:tcPr>
          <w:p w14:paraId="0B954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modules/roboparty_firmware/orangepi-build/external/packages/extras-buildpkgs/libglshim/debian/patches/add-gles2-includes.patch</w:t>
            </w:r>
          </w:p>
        </w:tc>
      </w:tr>
      <w:tr w14:paraId="7C63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55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modules/roboparty_deploy/src/imu/src/drivers/hipnuc/CMakeLists.txt</w:t>
            </w:r>
          </w:p>
        </w:tc>
        <w:tc>
          <w:tcPr>
            <w:tcW w:w="4535" w:type="dxa"/>
            <w:vAlign w:val="center"/>
          </w:tcPr>
          <w:p w14:paraId="39351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modules/roboparty_firmware/orangepi-build/external/packages/extras-buildpkgs/libglshim/debian/patches/add-install-target.patch</w:t>
            </w:r>
          </w:p>
        </w:tc>
      </w:tr>
      <w:tr w14:paraId="2E96B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36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modules/roboparty_deploy/src/imu/src/drivers/hipnuc/canopen_parser.c</w:t>
            </w:r>
          </w:p>
        </w:tc>
        <w:tc>
          <w:tcPr>
            <w:tcW w:w="4535" w:type="dxa"/>
            <w:vAlign w:val="center"/>
          </w:tcPr>
          <w:p w14:paraId="5FDF1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modules/roboparty_firmware/orangepi-build/external/packages/extras-buildpkgs/libglshim/debian/patches/series</w:t>
            </w:r>
          </w:p>
        </w:tc>
      </w:tr>
      <w:tr w14:paraId="0AFA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159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modules/roboparty_deploy/src/imu/src/drivers/hipnuc/canopen_parser.h</w:t>
            </w:r>
          </w:p>
        </w:tc>
        <w:tc>
          <w:tcPr>
            <w:tcW w:w="4535" w:type="dxa"/>
            <w:vAlign w:val="center"/>
          </w:tcPr>
          <w:p w14:paraId="53661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modules/roboparty_firmware/orangepi-build/external/packages/extras-buildpkgs/libglshim/debian/rules</w:t>
            </w:r>
          </w:p>
        </w:tc>
      </w:tr>
      <w:tr w14:paraId="219F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39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modules/roboparty_deploy/src/imu/src/drivers/hipnuc/hipnuc_can_common.c</w:t>
            </w:r>
          </w:p>
        </w:tc>
        <w:tc>
          <w:tcPr>
            <w:tcW w:w="4535" w:type="dxa"/>
            <w:vAlign w:val="center"/>
          </w:tcPr>
          <w:p w14:paraId="67E27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modules/roboparty_firmware/orangepi-build/external/packages/extras-buildpkgs/libglshim/debian/source/format</w:t>
            </w:r>
          </w:p>
        </w:tc>
      </w:tr>
      <w:tr w14:paraId="387A7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EC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modules/roboparty_deploy/src/imu/src/drivers/hipnuc/hipnuc_can_common.h</w:t>
            </w:r>
          </w:p>
        </w:tc>
        <w:tc>
          <w:tcPr>
            <w:tcW w:w="4535" w:type="dxa"/>
            <w:vAlign w:val="center"/>
          </w:tcPr>
          <w:p w14:paraId="25329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modules/roboparty_firmware/orangepi-build/external/packages/extras-buildpkgs/libmali-sunxi-r3p0.old/debian/changelog</w:t>
            </w:r>
          </w:p>
        </w:tc>
      </w:tr>
      <w:tr w14:paraId="7695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87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modules/roboparty_deploy/src/imu/src/drivers/hipnuc/hipnuc_dec.c</w:t>
            </w:r>
          </w:p>
        </w:tc>
        <w:tc>
          <w:tcPr>
            <w:tcW w:w="4535" w:type="dxa"/>
            <w:vAlign w:val="center"/>
          </w:tcPr>
          <w:p w14:paraId="3099B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modules/roboparty_firmware/orangepi-build/external/packages/extras-buildpkgs/libmali-sunxi-r3p0.old/debian/compat</w:t>
            </w:r>
          </w:p>
        </w:tc>
      </w:tr>
      <w:tr w14:paraId="5D36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2F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modules/roboparty_deploy/src/imu/src/drivers/hipnuc/hipnuc_dec.h</w:t>
            </w:r>
          </w:p>
        </w:tc>
        <w:tc>
          <w:tcPr>
            <w:tcW w:w="4535" w:type="dxa"/>
            <w:vAlign w:val="center"/>
          </w:tcPr>
          <w:p w14:paraId="773A0F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modules/roboparty_firmware/orangepi-build/external/packages/extras-buildpkgs/libmali-sunxi-r3p0.old/debian/control</w:t>
            </w:r>
          </w:p>
        </w:tc>
      </w:tr>
      <w:tr w14:paraId="6C86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49B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modules/roboparty_deploy/src/imu/src/drivers/hipnuc/hipnuc_imu_driver.cpp</w:t>
            </w:r>
          </w:p>
        </w:tc>
        <w:tc>
          <w:tcPr>
            <w:tcW w:w="4535" w:type="dxa"/>
            <w:vAlign w:val="center"/>
          </w:tcPr>
          <w:p w14:paraId="5F2136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modules/roboparty_firmware/orangepi-build/external/packages/extras-buildpkgs/libmali-sunxi-r3p0.old/debian/copyright</w:t>
            </w:r>
          </w:p>
        </w:tc>
      </w:tr>
      <w:tr w14:paraId="171B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18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modules/roboparty_deploy/src/imu/src/drivers/hipnuc/hipnuc_imu_driver.hpp</w:t>
            </w:r>
          </w:p>
        </w:tc>
        <w:tc>
          <w:tcPr>
            <w:tcW w:w="4535" w:type="dxa"/>
            <w:vAlign w:val="center"/>
          </w:tcPr>
          <w:p w14:paraId="22D16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modules/roboparty_firmware/orangepi-build/external/packages/extras-buildpkgs/libmali-sunxi-r3p0.old/debian/docs</w:t>
            </w:r>
          </w:p>
        </w:tc>
      </w:tr>
      <w:tr w14:paraId="25DE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9CB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modules/roboparty_deploy/src/imu/src/drivers/hipnuc/hipnuc_j1939_parser.c</w:t>
            </w:r>
          </w:p>
        </w:tc>
        <w:tc>
          <w:tcPr>
            <w:tcW w:w="4535" w:type="dxa"/>
            <w:vAlign w:val="center"/>
          </w:tcPr>
          <w:p w14:paraId="003F3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modules/roboparty_firmware/orangepi-build/external/packages/extras-buildpkgs/libmali-sunxi-r3p0.old/debian/libmali-sunxi-dev.install</w:t>
            </w:r>
          </w:p>
        </w:tc>
      </w:tr>
      <w:tr w14:paraId="0312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5D5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modules/roboparty_deploy/src/imu/src/drivers/hipnuc/hipnuc_j1939_parser.h</w:t>
            </w:r>
          </w:p>
        </w:tc>
        <w:tc>
          <w:tcPr>
            <w:tcW w:w="4535" w:type="dxa"/>
            <w:vAlign w:val="center"/>
          </w:tcPr>
          <w:p w14:paraId="3595C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modules/roboparty_firmware/orangepi-build/external/packages/extras-buildpkgs/libmali-sunxi-r3p0.old/debian/libmali-sunxi-r3p0.install.in</w:t>
            </w:r>
          </w:p>
        </w:tc>
      </w:tr>
      <w:tr w14:paraId="58F7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18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modules/roboparty_deploy/src/imu/src/drivers/hipnuc/nmea_decode.c</w:t>
            </w:r>
          </w:p>
        </w:tc>
        <w:tc>
          <w:tcPr>
            <w:tcW w:w="4535" w:type="dxa"/>
            <w:vAlign w:val="center"/>
          </w:tcPr>
          <w:p w14:paraId="28197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modules/roboparty_firmware/orangepi-build/external/packages/extras-buildpkgs/libmali-sunxi-r3p0.old/debian/libmali-sunxi-r3p0.postinst.in</w:t>
            </w:r>
          </w:p>
        </w:tc>
      </w:tr>
      <w:tr w14:paraId="7D46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0B1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modules/roboparty_deploy/src/imu/src/drivers/hipnuc/nmea_decode.h</w:t>
            </w:r>
          </w:p>
        </w:tc>
        <w:tc>
          <w:tcPr>
            <w:tcW w:w="4535" w:type="dxa"/>
            <w:vAlign w:val="center"/>
          </w:tcPr>
          <w:p w14:paraId="009D5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modules/roboparty_firmware/orangepi-build/external/packages/extras-buildpkgs/libmali-sunxi-r3p0.old/debian/libmali-sunxi-r3p0.postrm.in</w:t>
            </w:r>
          </w:p>
        </w:tc>
      </w:tr>
      <w:tr w14:paraId="40D3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1F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modules/roboparty_deploy/src/imu/src/drivers/mct7123/CMakeLists.txt</w:t>
            </w:r>
          </w:p>
        </w:tc>
        <w:tc>
          <w:tcPr>
            <w:tcW w:w="4535" w:type="dxa"/>
            <w:vAlign w:val="center"/>
          </w:tcPr>
          <w:p w14:paraId="03310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modules/roboparty_firmware/orangepi-build/external/packages/extras-buildpkgs/libmali-sunxi-r3p0.old/debian/libmali-sunxi-r3p0.preinst.in</w:t>
            </w:r>
          </w:p>
        </w:tc>
      </w:tr>
      <w:tr w14:paraId="63FA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D6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modules/roboparty_deploy/src/imu/src/drivers/mct7123/mct7123_dec.c</w:t>
            </w:r>
          </w:p>
        </w:tc>
        <w:tc>
          <w:tcPr>
            <w:tcW w:w="4535" w:type="dxa"/>
            <w:vAlign w:val="center"/>
          </w:tcPr>
          <w:p w14:paraId="02D1C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modules/roboparty_firmware/orangepi-build/external/packages/extras-buildpkgs/libmali-sunxi-r3p0.old/debian/libmali-sunxi-r3p0.prerm.in</w:t>
            </w:r>
          </w:p>
        </w:tc>
      </w:tr>
      <w:tr w14:paraId="6B79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F0C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modules/roboparty_deploy/src/imu/src/drivers/mct7123/mct7123_dec.h</w:t>
            </w:r>
          </w:p>
        </w:tc>
        <w:tc>
          <w:tcPr>
            <w:tcW w:w="4535" w:type="dxa"/>
            <w:vAlign w:val="center"/>
          </w:tcPr>
          <w:p w14:paraId="3960F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modules/roboparty_firmware/orangepi-build/external/packages/extras-buildpkgs/libmali-sunxi-r3p0.old/debian/libmali-sunxi-r3p0.shlibs</w:t>
            </w:r>
          </w:p>
        </w:tc>
      </w:tr>
      <w:tr w14:paraId="4960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2F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modules/roboparty_deploy/src/imu/src/drivers/mct7123/mct7123_imu_driver.cpp</w:t>
            </w:r>
          </w:p>
        </w:tc>
        <w:tc>
          <w:tcPr>
            <w:tcW w:w="4535" w:type="dxa"/>
            <w:vAlign w:val="center"/>
          </w:tcPr>
          <w:p w14:paraId="65E84E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modules/roboparty_firmware/orangepi-build/external/packages/extras-buildpkgs/libmali-sunxi-r3p0.old/debian/libmali-sunxi-r3p0.udev</w:t>
            </w:r>
          </w:p>
        </w:tc>
      </w:tr>
      <w:tr w14:paraId="38415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3A9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modules/roboparty_deploy/src/imu/src/drivers/mct7123/mct7123_imu_driver.hpp</w:t>
            </w:r>
          </w:p>
        </w:tc>
        <w:tc>
          <w:tcPr>
            <w:tcW w:w="4535" w:type="dxa"/>
            <w:vAlign w:val="center"/>
          </w:tcPr>
          <w:p w14:paraId="00FB2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modules/roboparty_firmware/orangepi-build/external/packages/extras-buildpkgs/libmali-sunxi-r3p0.old/debian/mali-sunxi-utils.install</w:t>
            </w:r>
          </w:p>
        </w:tc>
      </w:tr>
      <w:tr w14:paraId="44F5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22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modules/roboparty_deploy/src/imu/src/imu_driver.cpp</w:t>
            </w:r>
          </w:p>
        </w:tc>
        <w:tc>
          <w:tcPr>
            <w:tcW w:w="4535" w:type="dxa"/>
            <w:vAlign w:val="center"/>
          </w:tcPr>
          <w:p w14:paraId="02F65A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modules/roboparty_firmware/orangepi-build/external/packages/extras-buildpkgs/libmali-sunxi-r3p0.old/debian/patches/fix-makefiles-submodule.patch</w:t>
            </w:r>
          </w:p>
        </w:tc>
      </w:tr>
      <w:tr w14:paraId="4603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6D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modules/roboparty_deploy/src/imu/src/protocol/CMakeLists.txt</w:t>
            </w:r>
          </w:p>
        </w:tc>
        <w:tc>
          <w:tcPr>
            <w:tcW w:w="4535" w:type="dxa"/>
            <w:vAlign w:val="center"/>
          </w:tcPr>
          <w:p w14:paraId="4184A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modules/roboparty_firmware/orangepi-build/external/packages/extras-buildpkgs/libmali-sunxi-r3p0.old/debian/patches/fix-makefiles.patch</w:t>
            </w:r>
          </w:p>
        </w:tc>
      </w:tr>
      <w:tr w14:paraId="692D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09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modules/roboparty_deploy/src/imu/src/protocol/can/socket_can.cpp</w:t>
            </w:r>
          </w:p>
        </w:tc>
        <w:tc>
          <w:tcPr>
            <w:tcW w:w="4535" w:type="dxa"/>
            <w:vAlign w:val="center"/>
          </w:tcPr>
          <w:p w14:paraId="035E40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modules/roboparty_firmware/orangepi-build/external/packages/extras-buildpkgs/libmali-sunxi-r3p0.old/debian/patches/series</w:t>
            </w:r>
          </w:p>
        </w:tc>
      </w:tr>
      <w:tr w14:paraId="005A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C6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modules/roboparty_deploy/src/imu/src/protocol/can/socket_can.hpp</w:t>
            </w:r>
          </w:p>
        </w:tc>
        <w:tc>
          <w:tcPr>
            <w:tcW w:w="4535" w:type="dxa"/>
            <w:vAlign w:val="center"/>
          </w:tcPr>
          <w:p w14:paraId="4D117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modules/roboparty_firmware/orangepi-build/external/packages/extras-buildpkgs/libmali-sunxi-r3p0.old/debian/rules</w:t>
            </w:r>
          </w:p>
        </w:tc>
      </w:tr>
      <w:tr w14:paraId="1B44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BF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modules/roboparty_deploy/src/imu/src/protocol/canfd/socket_canfd.cpp</w:t>
            </w:r>
          </w:p>
        </w:tc>
        <w:tc>
          <w:tcPr>
            <w:tcW w:w="4535" w:type="dxa"/>
            <w:vAlign w:val="center"/>
          </w:tcPr>
          <w:p w14:paraId="36E84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modules/roboparty_firmware/orangepi-build/external/packages/extras-buildpkgs/libmali-sunxi-r3p0.old/debian/source/format</w:t>
            </w:r>
          </w:p>
        </w:tc>
      </w:tr>
      <w:tr w14:paraId="256B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15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modules/roboparty_deploy/src/imu/src/protocol/canfd/socket_canfd.hpp</w:t>
            </w:r>
          </w:p>
        </w:tc>
        <w:tc>
          <w:tcPr>
            <w:tcW w:w="4535" w:type="dxa"/>
            <w:vAlign w:val="center"/>
          </w:tcPr>
          <w:p w14:paraId="67A77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modules/roboparty_firmware/orangepi-build/external/packages/extras-buildpkgs/libmali-sunxi-r3p0.old/debian/sunxi-mali.conf</w:t>
            </w:r>
          </w:p>
        </w:tc>
      </w:tr>
      <w:tr w14:paraId="695F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88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modules/roboparty_deploy/src/imu/src/protocol/serial/serial_port.cpp</w:t>
            </w:r>
          </w:p>
        </w:tc>
        <w:tc>
          <w:tcPr>
            <w:tcW w:w="4535" w:type="dxa"/>
            <w:vAlign w:val="center"/>
          </w:tcPr>
          <w:p w14:paraId="0F41B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modules/roboparty_firmware/orangepi-build/external/packages/extras-buildpkgs/libmali-sunxi-r3p0/debian/changelog</w:t>
            </w:r>
          </w:p>
        </w:tc>
      </w:tr>
      <w:tr w14:paraId="5E02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FA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modules/roboparty_deploy/src/imu/src/protocol/serial/serial_port.hpp</w:t>
            </w:r>
          </w:p>
        </w:tc>
        <w:tc>
          <w:tcPr>
            <w:tcW w:w="4535" w:type="dxa"/>
            <w:vAlign w:val="center"/>
          </w:tcPr>
          <w:p w14:paraId="07A4B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modules/roboparty_firmware/orangepi-build/external/packages/extras-buildpkgs/libmali-sunxi-r3p0/debian/compat</w:t>
            </w:r>
          </w:p>
        </w:tc>
      </w:tr>
      <w:tr w14:paraId="0E18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12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modules/roboparty_deploy/src/imu/src/pybind_module.cpp</w:t>
            </w:r>
          </w:p>
        </w:tc>
        <w:tc>
          <w:tcPr>
            <w:tcW w:w="4535" w:type="dxa"/>
            <w:vAlign w:val="center"/>
          </w:tcPr>
          <w:p w14:paraId="3ADE1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modules/roboparty_firmware/orangepi-build/external/packages/extras-buildpkgs/libmali-sunxi-r3p0/debian/control</w:t>
            </w:r>
          </w:p>
        </w:tc>
      </w:tr>
      <w:tr w14:paraId="689E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E6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modules/roboparty_deploy/src/inference/.github/CODEOWNERS</w:t>
            </w:r>
          </w:p>
        </w:tc>
        <w:tc>
          <w:tcPr>
            <w:tcW w:w="4535" w:type="dxa"/>
            <w:vAlign w:val="center"/>
          </w:tcPr>
          <w:p w14:paraId="0CD0C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modules/roboparty_firmware/orangepi-build/external/packages/extras-buildpkgs/libmali-sunxi-r3p0/debian/copyright</w:t>
            </w:r>
          </w:p>
        </w:tc>
      </w:tr>
      <w:tr w14:paraId="57F5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06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modules/roboparty_deploy/src/inference/.github/ISSUE_TEMPLATE.md</w:t>
            </w:r>
          </w:p>
        </w:tc>
        <w:tc>
          <w:tcPr>
            <w:tcW w:w="4535" w:type="dxa"/>
            <w:vAlign w:val="center"/>
          </w:tcPr>
          <w:p w14:paraId="571A08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modules/roboparty_firmware/orangepi-build/external/packages/extras-buildpkgs/libmali-sunxi-r3p0/debian/docs</w:t>
            </w:r>
          </w:p>
        </w:tc>
      </w:tr>
      <w:tr w14:paraId="1763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55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modules/roboparty_deploy/src/inference/.github/PULL_REQUEST_TEMPLATE.md</w:t>
            </w:r>
          </w:p>
        </w:tc>
        <w:tc>
          <w:tcPr>
            <w:tcW w:w="4535" w:type="dxa"/>
            <w:vAlign w:val="center"/>
          </w:tcPr>
          <w:p w14:paraId="48739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modules/roboparty_firmware/orangepi-build/external/packages/extras-buildpkgs/libmali-sunxi-r3p0/debian/libmali-sunxi-dev.install</w:t>
            </w:r>
          </w:p>
        </w:tc>
      </w:tr>
      <w:tr w14:paraId="6EAD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A80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modules/roboparty_deploy/src/inference/.github/workflows/build-deb.yml</w:t>
            </w:r>
          </w:p>
        </w:tc>
        <w:tc>
          <w:tcPr>
            <w:tcW w:w="4535" w:type="dxa"/>
            <w:vAlign w:val="center"/>
          </w:tcPr>
          <w:p w14:paraId="62F2E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modules/roboparty_firmware/orangepi-build/external/packages/extras-buildpkgs/libmali-sunxi-r3p0/debian/libmali-sunxi-r3p0.install.in</w:t>
            </w:r>
          </w:p>
        </w:tc>
      </w:tr>
      <w:tr w14:paraId="10A1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6C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modules/roboparty_deploy/src/inference/.gitignore</w:t>
            </w:r>
          </w:p>
        </w:tc>
        <w:tc>
          <w:tcPr>
            <w:tcW w:w="4535" w:type="dxa"/>
            <w:vAlign w:val="center"/>
          </w:tcPr>
          <w:p w14:paraId="2E345D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modules/roboparty_firmware/orangepi-build/external/packages/extras-buildpkgs/libmali-sunxi-r3p0/debian/libmali-sunxi-r3p0.postinst.in</w:t>
            </w:r>
          </w:p>
        </w:tc>
      </w:tr>
      <w:tr w14:paraId="4A2C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71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modules/roboparty_deploy/src/inference/.gitmodules</w:t>
            </w:r>
          </w:p>
        </w:tc>
        <w:tc>
          <w:tcPr>
            <w:tcW w:w="4535" w:type="dxa"/>
            <w:vAlign w:val="center"/>
          </w:tcPr>
          <w:p w14:paraId="27394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modules/roboparty_firmware/orangepi-build/external/packages/extras-buildpkgs/libmali-sunxi-r3p0/debian/libmali-sunxi-r3p0.postrm.in</w:t>
            </w:r>
          </w:p>
        </w:tc>
      </w:tr>
      <w:tr w14:paraId="1A5D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7F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modules/roboparty_deploy/src/inference/CMakeLists.txt</w:t>
            </w:r>
          </w:p>
        </w:tc>
        <w:tc>
          <w:tcPr>
            <w:tcW w:w="4535" w:type="dxa"/>
            <w:vAlign w:val="center"/>
          </w:tcPr>
          <w:p w14:paraId="5A8AE1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modules/roboparty_firmware/orangepi-build/external/packages/extras-buildpkgs/libmali-sunxi-r3p0/debian/libmali-sunxi-r3p0.preinst.in</w:t>
            </w:r>
          </w:p>
        </w:tc>
      </w:tr>
      <w:tr w14:paraId="79EA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814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modules/roboparty_deploy/src/inference/LICENSE</w:t>
            </w:r>
          </w:p>
        </w:tc>
        <w:tc>
          <w:tcPr>
            <w:tcW w:w="4535" w:type="dxa"/>
            <w:vAlign w:val="center"/>
          </w:tcPr>
          <w:p w14:paraId="03B1E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modules/roboparty_firmware/orangepi-build/external/packages/extras-buildpkgs/libmali-sunxi-r3p0/debian/libmali-sunxi-r3p0.prerm.in</w:t>
            </w:r>
          </w:p>
        </w:tc>
      </w:tr>
      <w:tr w14:paraId="4931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2D05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modules/roboparty_deploy/src/inference/debian/changelog</w:t>
            </w:r>
          </w:p>
        </w:tc>
        <w:tc>
          <w:tcPr>
            <w:tcW w:w="4535" w:type="dxa"/>
            <w:vAlign w:val="center"/>
          </w:tcPr>
          <w:p w14:paraId="7EBF0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modules/roboparty_firmware/orangepi-build/external/packages/extras-buildpkgs/libmali-sunxi-r3p0/debian/libmali-sunxi-r3p0.shlibs</w:t>
            </w:r>
          </w:p>
        </w:tc>
      </w:tr>
      <w:tr w14:paraId="0567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1E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modules/roboparty_deploy/src/inference/debian/control</w:t>
            </w:r>
          </w:p>
        </w:tc>
        <w:tc>
          <w:tcPr>
            <w:tcW w:w="4535" w:type="dxa"/>
            <w:vAlign w:val="center"/>
          </w:tcPr>
          <w:p w14:paraId="3F5042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modules/roboparty_firmware/orangepi-build/external/packages/extras-buildpkgs/libmali-sunxi-r3p0/debian/libmali-sunxi-r3p0.udev</w:t>
            </w:r>
          </w:p>
        </w:tc>
      </w:tr>
      <w:tr w14:paraId="3E1E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30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modules/roboparty_deploy/src/inference/debian/copyright</w:t>
            </w:r>
          </w:p>
        </w:tc>
        <w:tc>
          <w:tcPr>
            <w:tcW w:w="4535" w:type="dxa"/>
            <w:vAlign w:val="center"/>
          </w:tcPr>
          <w:p w14:paraId="5EE98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modules/roboparty_firmware/orangepi-build/external/packages/extras-buildpkgs/libmali-sunxi-r3p0/debian/mali-sunxi-utils.install</w:t>
            </w:r>
          </w:p>
        </w:tc>
      </w:tr>
      <w:tr w14:paraId="296C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F61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modules/roboparty_deploy/src/inference/debian/postinst</w:t>
            </w:r>
          </w:p>
        </w:tc>
        <w:tc>
          <w:tcPr>
            <w:tcW w:w="4535" w:type="dxa"/>
            <w:vAlign w:val="center"/>
          </w:tcPr>
          <w:p w14:paraId="6C082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modules/roboparty_firmware/orangepi-build/external/packages/extras-buildpkgs/libmali-sunxi-r3p0/debian/patches/fix-makefiles-submodule.patch</w:t>
            </w:r>
          </w:p>
        </w:tc>
      </w:tr>
      <w:tr w14:paraId="29D4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B4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modules/roboparty_deploy/src/inference/debian/postrm</w:t>
            </w:r>
          </w:p>
        </w:tc>
        <w:tc>
          <w:tcPr>
            <w:tcW w:w="4535" w:type="dxa"/>
            <w:vAlign w:val="center"/>
          </w:tcPr>
          <w:p w14:paraId="1EA80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modules/roboparty_firmware/orangepi-build/external/packages/extras-buildpkgs/libmali-sunxi-r3p0/debian/patches/fix-makefiles.patch</w:t>
            </w:r>
          </w:p>
        </w:tc>
      </w:tr>
      <w:tr w14:paraId="29BD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04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modules/roboparty_deploy/src/inference/debian/rules</w:t>
            </w:r>
          </w:p>
        </w:tc>
        <w:tc>
          <w:tcPr>
            <w:tcW w:w="4535" w:type="dxa"/>
            <w:vAlign w:val="center"/>
          </w:tcPr>
          <w:p w14:paraId="060E4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modules/roboparty_firmware/orangepi-build/external/packages/extras-buildpkgs/libmali-sunxi-r3p0/debian/patches/series</w:t>
            </w:r>
          </w:p>
        </w:tc>
      </w:tr>
      <w:tr w14:paraId="687D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1F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modules/roboparty_deploy/src/inference/include/robot_interface.hpp</w:t>
            </w:r>
          </w:p>
        </w:tc>
        <w:tc>
          <w:tcPr>
            <w:tcW w:w="4535" w:type="dxa"/>
            <w:vAlign w:val="center"/>
          </w:tcPr>
          <w:p w14:paraId="1DDE6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modules/roboparty_firmware/orangepi-build/external/packages/extras-buildpkgs/libmali-sunxi-r3p0/debian/rules</w:t>
            </w:r>
          </w:p>
        </w:tc>
      </w:tr>
      <w:tr w14:paraId="7816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EDC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modules/roboparty_deploy/src/inference/launch/inference.launch.py</w:t>
            </w:r>
          </w:p>
        </w:tc>
        <w:tc>
          <w:tcPr>
            <w:tcW w:w="4535" w:type="dxa"/>
            <w:vAlign w:val="center"/>
          </w:tcPr>
          <w:p w14:paraId="0B3BA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modules/roboparty_firmware/orangepi-build/external/packages/extras-buildpkgs/libmali-sunxi-r3p0/debian/source/format</w:t>
            </w:r>
          </w:p>
        </w:tc>
      </w:tr>
      <w:tr w14:paraId="19F3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74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modules/roboparty_deploy/src/inference/package.xml</w:t>
            </w:r>
          </w:p>
        </w:tc>
        <w:tc>
          <w:tcPr>
            <w:tcW w:w="4535" w:type="dxa"/>
            <w:vAlign w:val="center"/>
          </w:tcPr>
          <w:p w14:paraId="7FA068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modules/roboparty_firmware/orangepi-build/external/packages/extras-buildpkgs/libmali-sunxi-r3p0/debian/sunxi-mali.conf</w:t>
            </w:r>
          </w:p>
        </w:tc>
      </w:tr>
      <w:tr w14:paraId="097B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30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modules/roboparty_deploy/src/inference/robots/rpo/configs/amp.yaml</w:t>
            </w:r>
          </w:p>
        </w:tc>
        <w:tc>
          <w:tcPr>
            <w:tcW w:w="4535" w:type="dxa"/>
            <w:vAlign w:val="center"/>
          </w:tcPr>
          <w:p w14:paraId="474E1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modules/roboparty_firmware/orangepi-build/external/packages/extras-buildpkgs/libvdpau-sunxi/debian/changelog</w:t>
            </w:r>
          </w:p>
        </w:tc>
      </w:tr>
      <w:tr w14:paraId="07F28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CD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modules/roboparty_deploy/src/inference/robots/rpo/configs/attn_enc.yaml</w:t>
            </w:r>
          </w:p>
        </w:tc>
        <w:tc>
          <w:tcPr>
            <w:tcW w:w="4535" w:type="dxa"/>
            <w:vAlign w:val="center"/>
          </w:tcPr>
          <w:p w14:paraId="6A4C5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modules/roboparty_firmware/orangepi-build/external/packages/extras-buildpkgs/libvdpau-sunxi/debian/compat</w:t>
            </w:r>
          </w:p>
        </w:tc>
      </w:tr>
      <w:tr w14:paraId="204A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77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modules/roboparty_deploy/src/inference/robots/rpo/configs/beyondmimic.yaml</w:t>
            </w:r>
          </w:p>
        </w:tc>
        <w:tc>
          <w:tcPr>
            <w:tcW w:w="4535" w:type="dxa"/>
            <w:vAlign w:val="center"/>
          </w:tcPr>
          <w:p w14:paraId="7CE42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modules/roboparty_firmware/orangepi-build/external/packages/extras-buildpkgs/libvdpau-sunxi/debian/control</w:t>
            </w:r>
          </w:p>
        </w:tc>
      </w:tr>
      <w:tr w14:paraId="11B8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E1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modules/roboparty_deploy/src/inference/robots/rpo/configs/default.yaml</w:t>
            </w:r>
          </w:p>
        </w:tc>
        <w:tc>
          <w:tcPr>
            <w:tcW w:w="4535" w:type="dxa"/>
            <w:vAlign w:val="center"/>
          </w:tcPr>
          <w:p w14:paraId="3485A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modules/roboparty_firmware/orangepi-build/external/packages/extras-buildpkgs/libvdpau-sunxi/debian/copyright</w:t>
            </w:r>
          </w:p>
        </w:tc>
      </w:tr>
      <w:tr w14:paraId="5494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40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modules/roboparty_deploy/src/inference/robots/rpo/configs/getup.yaml</w:t>
            </w:r>
          </w:p>
        </w:tc>
        <w:tc>
          <w:tcPr>
            <w:tcW w:w="4535" w:type="dxa"/>
            <w:vAlign w:val="center"/>
          </w:tcPr>
          <w:p w14:paraId="6A313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modules/roboparty_firmware/orangepi-build/external/packages/extras-buildpkgs/libvdpau-sunxi/debian/libvdpau-sunxi1.postinst</w:t>
            </w:r>
          </w:p>
        </w:tc>
      </w:tr>
      <w:tr w14:paraId="445C4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32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modules/roboparty_deploy/src/inference/robots/rpo/configs/interrupt.yaml</w:t>
            </w:r>
          </w:p>
        </w:tc>
        <w:tc>
          <w:tcPr>
            <w:tcW w:w="4535" w:type="dxa"/>
            <w:vAlign w:val="center"/>
          </w:tcPr>
          <w:p w14:paraId="61F5C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modules/roboparty_firmware/orangepi-build/external/packages/extras-buildpkgs/libvdpau-sunxi/debian/libvdpau-sunxi1.udev</w:t>
            </w:r>
          </w:p>
        </w:tc>
      </w:tr>
      <w:tr w14:paraId="5C4B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AA1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modules/roboparty_deploy/src/inference/robots/rpo/configs/parkour.yaml</w:t>
            </w:r>
          </w:p>
        </w:tc>
        <w:tc>
          <w:tcPr>
            <w:tcW w:w="4535" w:type="dxa"/>
            <w:vAlign w:val="center"/>
          </w:tcPr>
          <w:p w14:paraId="6AC9B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modules/roboparty_firmware/orangepi-build/external/packages/extras-buildpkgs/libvdpau-sunxi/debian/patches/redo-csc-calculations.patch</w:t>
            </w:r>
          </w:p>
        </w:tc>
      </w:tr>
      <w:tr w14:paraId="161B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E8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modules/roboparty_deploy/src/inference/robots/rpo/models/policy.onnx</w:t>
            </w:r>
          </w:p>
        </w:tc>
        <w:tc>
          <w:tcPr>
            <w:tcW w:w="4535" w:type="dxa"/>
            <w:vAlign w:val="center"/>
          </w:tcPr>
          <w:p w14:paraId="4A9BE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modules/roboparty_firmware/orangepi-build/external/packages/extras-buildpkgs/libvdpau-sunxi/debian/patches/series</w:t>
            </w:r>
          </w:p>
        </w:tc>
      </w:tr>
      <w:tr w14:paraId="3E5A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05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modules/roboparty_deploy/src/inference/robots/rpo/models/policy_amp.onnx</w:t>
            </w:r>
          </w:p>
        </w:tc>
        <w:tc>
          <w:tcPr>
            <w:tcW w:w="4535" w:type="dxa"/>
            <w:vAlign w:val="center"/>
          </w:tcPr>
          <w:p w14:paraId="0CB1C7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modules/roboparty_firmware/orangepi-build/external/packages/extras-buildpkgs/libvdpau-sunxi/debian/profile.d/99-vdpau.sh</w:t>
            </w:r>
          </w:p>
        </w:tc>
      </w:tr>
      <w:tr w14:paraId="6C50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1B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modules/roboparty_deploy/src/inference/robots/rpo/models/policy_attn_enc.onnx</w:t>
            </w:r>
          </w:p>
        </w:tc>
        <w:tc>
          <w:tcPr>
            <w:tcW w:w="4535" w:type="dxa"/>
            <w:vAlign w:val="center"/>
          </w:tcPr>
          <w:p w14:paraId="57566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modules/roboparty_firmware/orangepi-build/external/packages/extras-buildpkgs/libvdpau-sunxi/debian/rules</w:t>
            </w:r>
          </w:p>
        </w:tc>
      </w:tr>
      <w:tr w14:paraId="77CA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E9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modules/roboparty_deploy/src/inference/robots/rpo/models/policy_dance0.onnx</w:t>
            </w:r>
          </w:p>
        </w:tc>
        <w:tc>
          <w:tcPr>
            <w:tcW w:w="4535" w:type="dxa"/>
            <w:vAlign w:val="center"/>
          </w:tcPr>
          <w:p w14:paraId="6262D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modules/roboparty_firmware/orangepi-build/external/packages/extras-buildpkgs/libvdpau-sunxi/debian/source/format</w:t>
            </w:r>
          </w:p>
        </w:tc>
      </w:tr>
      <w:tr w14:paraId="2EC8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ED5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modules/roboparty_deploy/src/inference/robots/rpo/models/policy_dance1.onnx</w:t>
            </w:r>
          </w:p>
        </w:tc>
        <w:tc>
          <w:tcPr>
            <w:tcW w:w="4535" w:type="dxa"/>
            <w:vAlign w:val="center"/>
          </w:tcPr>
          <w:p w14:paraId="64104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modules/roboparty_firmware/orangepi-build/external/packages/extras-buildpkgs/libvdpau/debian/README.source</w:t>
            </w:r>
          </w:p>
        </w:tc>
      </w:tr>
      <w:tr w14:paraId="6E90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44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modules/roboparty_deploy/src/inference/robots/rpo/models/policy_getup.onnx</w:t>
            </w:r>
          </w:p>
        </w:tc>
        <w:tc>
          <w:tcPr>
            <w:tcW w:w="4535" w:type="dxa"/>
            <w:vAlign w:val="center"/>
          </w:tcPr>
          <w:p w14:paraId="513B38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modules/roboparty_firmware/orangepi-build/external/packages/extras-buildpkgs/libvdpau/debian/bug-script</w:t>
            </w:r>
          </w:p>
        </w:tc>
      </w:tr>
      <w:tr w14:paraId="637E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E6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modules/roboparty_deploy/src/inference/robots/rpo/models/policy_interrupt.onnx</w:t>
            </w:r>
          </w:p>
        </w:tc>
        <w:tc>
          <w:tcPr>
            <w:tcW w:w="4535" w:type="dxa"/>
            <w:vAlign w:val="center"/>
          </w:tcPr>
          <w:p w14:paraId="6CA20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modules/roboparty_firmware/orangepi-build/external/packages/extras-buildpkgs/libvdpau/debian/changelog</w:t>
            </w:r>
          </w:p>
        </w:tc>
      </w:tr>
      <w:tr w14:paraId="625A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A1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modules/roboparty_deploy/src/inference/robots/rpo/models/policy_parkour.onnx</w:t>
            </w:r>
          </w:p>
        </w:tc>
        <w:tc>
          <w:tcPr>
            <w:tcW w:w="4535" w:type="dxa"/>
            <w:vAlign w:val="center"/>
          </w:tcPr>
          <w:p w14:paraId="1497C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modules/roboparty_firmware/orangepi-build/external/packages/extras-buildpkgs/libvdpau/debian/clean</w:t>
            </w:r>
          </w:p>
        </w:tc>
      </w:tr>
      <w:tr w14:paraId="0E0A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68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modules/roboparty_deploy/src/inference/robots/rpo/models/policy_wave.onnx</w:t>
            </w:r>
          </w:p>
        </w:tc>
        <w:tc>
          <w:tcPr>
            <w:tcW w:w="4535" w:type="dxa"/>
            <w:vAlign w:val="center"/>
          </w:tcPr>
          <w:p w14:paraId="4C584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modules/roboparty_firmware/orangepi-build/external/packages/extras-buildpkgs/libvdpau/debian/compat</w:t>
            </w:r>
          </w:p>
        </w:tc>
      </w:tr>
      <w:tr w14:paraId="2BF8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B8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modules/roboparty_deploy/src/inference/robots/rpo/motions/dance0.npz</w:t>
            </w:r>
          </w:p>
        </w:tc>
        <w:tc>
          <w:tcPr>
            <w:tcW w:w="4535" w:type="dxa"/>
            <w:vAlign w:val="center"/>
          </w:tcPr>
          <w:p w14:paraId="6693F7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modules/roboparty_firmware/orangepi-build/external/packages/extras-buildpkgs/libvdpau/debian/control</w:t>
            </w:r>
          </w:p>
        </w:tc>
      </w:tr>
      <w:tr w14:paraId="35E0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3B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modules/roboparty_deploy/src/inference/robots/rpo/motions/dance1.npz</w:t>
            </w:r>
          </w:p>
        </w:tc>
        <w:tc>
          <w:tcPr>
            <w:tcW w:w="4535" w:type="dxa"/>
            <w:vAlign w:val="center"/>
          </w:tcPr>
          <w:p w14:paraId="1F1E0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modules/roboparty_firmware/orangepi-build/external/packages/extras-buildpkgs/libvdpau/debian/copyright</w:t>
            </w:r>
          </w:p>
        </w:tc>
      </w:tr>
      <w:tr w14:paraId="4B9D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FC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modules/roboparty_deploy/src/inference/robots/rpo/motions/getup.npz</w:t>
            </w:r>
          </w:p>
        </w:tc>
        <w:tc>
          <w:tcPr>
            <w:tcW w:w="4535" w:type="dxa"/>
            <w:vAlign w:val="center"/>
          </w:tcPr>
          <w:p w14:paraId="2AF39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modules/roboparty_firmware/orangepi-build/external/packages/extras-buildpkgs/libvdpau/debian/libvdpau-dev.README.Debian</w:t>
            </w:r>
          </w:p>
        </w:tc>
      </w:tr>
      <w:tr w14:paraId="31DA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9D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modules/roboparty_deploy/src/inference/robots/rpo/motions/wave.npz</w:t>
            </w:r>
          </w:p>
        </w:tc>
        <w:tc>
          <w:tcPr>
            <w:tcW w:w="4535" w:type="dxa"/>
            <w:vAlign w:val="center"/>
          </w:tcPr>
          <w:p w14:paraId="79AFC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modules/roboparty_firmware/orangepi-build/external/packages/extras-buildpkgs/libvdpau/debian/libvdpau-dev.install</w:t>
            </w:r>
          </w:p>
        </w:tc>
      </w:tr>
      <w:tr w14:paraId="18F7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13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modules/roboparty_deploy/src/inference/robots/rpo/robot.yaml</w:t>
            </w:r>
          </w:p>
        </w:tc>
        <w:tc>
          <w:tcPr>
            <w:tcW w:w="4535" w:type="dxa"/>
            <w:vAlign w:val="center"/>
          </w:tcPr>
          <w:p w14:paraId="6798A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modules/roboparty_firmware/orangepi-build/external/packages/extras-buildpkgs/libvdpau/debian/libvdpau1.install</w:t>
            </w:r>
          </w:p>
        </w:tc>
      </w:tr>
      <w:tr w14:paraId="536C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FFA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modules/roboparty_deploy/src/inference/src/CMakeLists.txt</w:t>
            </w:r>
          </w:p>
        </w:tc>
        <w:tc>
          <w:tcPr>
            <w:tcW w:w="4535" w:type="dxa"/>
            <w:vAlign w:val="center"/>
          </w:tcPr>
          <w:p w14:paraId="64876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modules/roboparty_firmware/orangepi-build/external/packages/extras-buildpkgs/libvdpau/debian/patches/default-driver-sunxi.patch</w:t>
            </w:r>
          </w:p>
        </w:tc>
      </w:tr>
      <w:tr w14:paraId="77CA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92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modules/roboparty_deploy/src/inference/src/inference_node.cpp</w:t>
            </w:r>
          </w:p>
        </w:tc>
        <w:tc>
          <w:tcPr>
            <w:tcW w:w="4535" w:type="dxa"/>
            <w:vAlign w:val="center"/>
          </w:tcPr>
          <w:p w14:paraId="487B9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modules/roboparty_firmware/orangepi-build/external/packages/extras-buildpkgs/libvdpau/debian/patches/doxygen-no-timestamps.patch</w:t>
            </w:r>
          </w:p>
        </w:tc>
      </w:tr>
      <w:tr w14:paraId="57E4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2B4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modules/roboparty_deploy/src/inference/src/inference_node.hpp</w:t>
            </w:r>
          </w:p>
        </w:tc>
        <w:tc>
          <w:tcPr>
            <w:tcW w:w="4535" w:type="dxa"/>
            <w:vAlign w:val="center"/>
          </w:tcPr>
          <w:p w14:paraId="03138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modules/roboparty_firmware/orangepi-build/external/packages/extras-buildpkgs/libvdpau/debian/patches/link-with-libx11.patch</w:t>
            </w:r>
          </w:p>
        </w:tc>
      </w:tr>
      <w:tr w14:paraId="241E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E4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modules/roboparty_deploy/src/inference/src/obs_manager.cpp</w:t>
            </w:r>
          </w:p>
        </w:tc>
        <w:tc>
          <w:tcPr>
            <w:tcW w:w="4535" w:type="dxa"/>
            <w:vAlign w:val="center"/>
          </w:tcPr>
          <w:p w14:paraId="2C187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modules/roboparty_firmware/orangepi-build/external/packages/extras-buildpkgs/libvdpau/debian/patches/series</w:t>
            </w:r>
          </w:p>
        </w:tc>
      </w:tr>
      <w:tr w14:paraId="4EB2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E12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modules/roboparty_deploy/src/inference/src/pybind_module.cpp</w:t>
            </w:r>
          </w:p>
        </w:tc>
        <w:tc>
          <w:tcPr>
            <w:tcW w:w="4535" w:type="dxa"/>
            <w:vAlign w:val="center"/>
          </w:tcPr>
          <w:p w14:paraId="01AB1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modules/roboparty_firmware/orangepi-build/external/packages/extras-buildpkgs/libvdpau/debian/patches/simplify-dlopen-path-length-error-handling.patch</w:t>
            </w:r>
          </w:p>
        </w:tc>
      </w:tr>
      <w:tr w14:paraId="0C06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C0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modules/roboparty_deploy/src/inference/src/robot_interface.cpp</w:t>
            </w:r>
          </w:p>
        </w:tc>
        <w:tc>
          <w:tcPr>
            <w:tcW w:w="4535" w:type="dxa"/>
            <w:vAlign w:val="center"/>
          </w:tcPr>
          <w:p w14:paraId="28C9D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modules/roboparty_firmware/orangepi-build/external/packages/extras-buildpkgs/libvdpau/debian/patches/vdpau-module-searchpath.patch</w:t>
            </w:r>
          </w:p>
        </w:tc>
      </w:tr>
      <w:tr w14:paraId="5518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DE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modules/roboparty_deploy/src/inference/src/ros_interface.cpp</w:t>
            </w:r>
          </w:p>
        </w:tc>
        <w:tc>
          <w:tcPr>
            <w:tcW w:w="4535" w:type="dxa"/>
            <w:vAlign w:val="center"/>
          </w:tcPr>
          <w:p w14:paraId="025D3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modules/roboparty_firmware/orangepi-build/external/packages/extras-buildpkgs/libvdpau/debian/rules</w:t>
            </w:r>
          </w:p>
        </w:tc>
      </w:tr>
      <w:tr w14:paraId="05C0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9D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modules/roboparty_deploy/src/inference/src/utils/CMakeLists.txt</w:t>
            </w:r>
          </w:p>
        </w:tc>
        <w:tc>
          <w:tcPr>
            <w:tcW w:w="4535" w:type="dxa"/>
            <w:vAlign w:val="center"/>
          </w:tcPr>
          <w:p w14:paraId="1D13E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modules/roboparty_firmware/orangepi-build/external/packages/extras-buildpkgs/libvdpau/debian/source/format</w:t>
            </w:r>
          </w:p>
        </w:tc>
      </w:tr>
      <w:tr w14:paraId="5584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45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modules/roboparty_deploy/src/inference/src/utils/close_chain_mapping.cpp</w:t>
            </w:r>
          </w:p>
        </w:tc>
        <w:tc>
          <w:tcPr>
            <w:tcW w:w="4535" w:type="dxa"/>
            <w:vAlign w:val="center"/>
          </w:tcPr>
          <w:p w14:paraId="3E8F9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modules/roboparty_firmware/orangepi-build/external/packages/extras-buildpkgs/mmc-utils/debian/changelog</w:t>
            </w:r>
          </w:p>
        </w:tc>
      </w:tr>
      <w:tr w14:paraId="17FD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AF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modules/roboparty_deploy/src/inference/src/utils/close_chain_mapping.hpp</w:t>
            </w:r>
          </w:p>
        </w:tc>
        <w:tc>
          <w:tcPr>
            <w:tcW w:w="4535" w:type="dxa"/>
            <w:vAlign w:val="center"/>
          </w:tcPr>
          <w:p w14:paraId="6B242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modules/roboparty_firmware/orangepi-build/external/packages/extras-buildpkgs/mmc-utils/debian/compat</w:t>
            </w:r>
          </w:p>
        </w:tc>
      </w:tr>
      <w:tr w14:paraId="25A5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78A7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modules/roboparty_deploy/src/inference/src/utils/decouple_rpo.cpp</w:t>
            </w:r>
          </w:p>
        </w:tc>
        <w:tc>
          <w:tcPr>
            <w:tcW w:w="4535" w:type="dxa"/>
            <w:vAlign w:val="center"/>
          </w:tcPr>
          <w:p w14:paraId="756FB2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modules/roboparty_firmware/orangepi-build/external/packages/extras-buildpkgs/mmc-utils/debian/control</w:t>
            </w:r>
          </w:p>
        </w:tc>
      </w:tr>
      <w:tr w14:paraId="0038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2B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modules/roboparty_deploy/src/inference/src/utils/decouple_rpo.hpp</w:t>
            </w:r>
          </w:p>
        </w:tc>
        <w:tc>
          <w:tcPr>
            <w:tcW w:w="4535" w:type="dxa"/>
            <w:vAlign w:val="center"/>
          </w:tcPr>
          <w:p w14:paraId="4D0E8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modules/roboparty_firmware/orangepi-build/external/packages/extras-buildpkgs/mmc-utils/debian/copyright</w:t>
            </w:r>
          </w:p>
        </w:tc>
      </w:tr>
      <w:tr w14:paraId="4119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F6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modules/roboparty_deploy/src/inference/src/utils/latent_loader.cpp</w:t>
            </w:r>
          </w:p>
        </w:tc>
        <w:tc>
          <w:tcPr>
            <w:tcW w:w="4535" w:type="dxa"/>
            <w:vAlign w:val="center"/>
          </w:tcPr>
          <w:p w14:paraId="1E1CA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modules/roboparty_firmware/orangepi-build/external/packages/extras-buildpkgs/mmc-utils/debian/manpages</w:t>
            </w:r>
          </w:p>
        </w:tc>
      </w:tr>
      <w:tr w14:paraId="16FC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7B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modules/roboparty_deploy/src/inference/src/utils/latent_loader.hpp</w:t>
            </w:r>
          </w:p>
        </w:tc>
        <w:tc>
          <w:tcPr>
            <w:tcW w:w="4535" w:type="dxa"/>
            <w:vAlign w:val="center"/>
          </w:tcPr>
          <w:p w14:paraId="69D4D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modules/roboparty_firmware/orangepi-build/external/packages/extras-buildpkgs/mmc-utils/debian/rules</w:t>
            </w:r>
          </w:p>
        </w:tc>
      </w:tr>
      <w:tr w14:paraId="5917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82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modules/roboparty_deploy/src/inference/src/utils/motion_loader.cpp</w:t>
            </w:r>
          </w:p>
        </w:tc>
        <w:tc>
          <w:tcPr>
            <w:tcW w:w="4535" w:type="dxa"/>
            <w:vAlign w:val="center"/>
          </w:tcPr>
          <w:p w14:paraId="07980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modules/roboparty_firmware/orangepi-build/external/packages/extras-buildpkgs/mmc-utils/debian/source/format</w:t>
            </w:r>
          </w:p>
        </w:tc>
      </w:tr>
      <w:tr w14:paraId="1E97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6A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modules/roboparty_deploy/src/inference/src/utils/motion_loader.hpp</w:t>
            </w:r>
          </w:p>
        </w:tc>
        <w:tc>
          <w:tcPr>
            <w:tcW w:w="4535" w:type="dxa"/>
            <w:vAlign w:val="center"/>
          </w:tcPr>
          <w:p w14:paraId="44AA0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modules/roboparty_firmware/orangepi-build/external/packages/extras-buildpkgs/sunxi-tools/debian/changelog</w:t>
            </w:r>
          </w:p>
        </w:tc>
      </w:tr>
      <w:tr w14:paraId="2733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5B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modules/roboparty_deploy/src/inference/src/utils/thread_pool.hpp</w:t>
            </w:r>
          </w:p>
        </w:tc>
        <w:tc>
          <w:tcPr>
            <w:tcW w:w="4535" w:type="dxa"/>
            <w:vAlign w:val="center"/>
          </w:tcPr>
          <w:p w14:paraId="79C1AF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modules/roboparty_firmware/orangepi-build/external/packages/extras-buildpkgs/sunxi-tools/debian/compat</w:t>
            </w:r>
          </w:p>
        </w:tc>
      </w:tr>
      <w:tr w14:paraId="3468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75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modules/roboparty_deploy/src/inference/thirdparty/CMakeLists.txt</w:t>
            </w:r>
          </w:p>
        </w:tc>
        <w:tc>
          <w:tcPr>
            <w:tcW w:w="4535" w:type="dxa"/>
            <w:vAlign w:val="center"/>
          </w:tcPr>
          <w:p w14:paraId="41FFC8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modules/roboparty_firmware/orangepi-build/external/packages/extras-buildpkgs/sunxi-tools/debian/control</w:t>
            </w:r>
          </w:p>
        </w:tc>
      </w:tr>
      <w:tr w14:paraId="39DF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C53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modules/roboparty_deploy/src/inference/thirdparty/cnpy/CMakeLists.txt</w:t>
            </w:r>
          </w:p>
        </w:tc>
        <w:tc>
          <w:tcPr>
            <w:tcW w:w="4535" w:type="dxa"/>
            <w:vAlign w:val="center"/>
          </w:tcPr>
          <w:p w14:paraId="62580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modules/roboparty_firmware/orangepi-build/external/packages/extras-buildpkgs/sunxi-tools/debian/copyright</w:t>
            </w:r>
          </w:p>
        </w:tc>
      </w:tr>
      <w:tr w14:paraId="277A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CF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modules/roboparty_deploy/src/inference/thirdparty/cnpy/LICENSE</w:t>
            </w:r>
          </w:p>
        </w:tc>
        <w:tc>
          <w:tcPr>
            <w:tcW w:w="4535" w:type="dxa"/>
            <w:vAlign w:val="center"/>
          </w:tcPr>
          <w:p w14:paraId="105E1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modules/roboparty_firmware/orangepi-build/external/packages/extras-buildpkgs/sunxi-tools/debian/rules</w:t>
            </w:r>
          </w:p>
        </w:tc>
      </w:tr>
      <w:tr w14:paraId="22CD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A8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modules/roboparty_deploy/src/inference/thirdparty/cnpy/README.md</w:t>
            </w:r>
          </w:p>
        </w:tc>
        <w:tc>
          <w:tcPr>
            <w:tcW w:w="4535" w:type="dxa"/>
            <w:vAlign w:val="center"/>
          </w:tcPr>
          <w:p w14:paraId="5EF83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modules/roboparty_firmware/orangepi-build/external/packages/extras-buildpkgs/sunxi-tools/debian/source/format</w:t>
            </w:r>
          </w:p>
        </w:tc>
      </w:tr>
      <w:tr w14:paraId="7D90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9B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modules/roboparty_deploy/src/inference/thirdparty/cnpy/cnpy.cpp</w:t>
            </w:r>
          </w:p>
        </w:tc>
        <w:tc>
          <w:tcPr>
            <w:tcW w:w="4535" w:type="dxa"/>
            <w:vAlign w:val="center"/>
          </w:tcPr>
          <w:p w14:paraId="009FE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modules/roboparty_firmware/orangepi-build/external/packages/extras-buildpkgs/sunxi-tools/debian/source/patch-header</w:t>
            </w:r>
          </w:p>
        </w:tc>
      </w:tr>
      <w:tr w14:paraId="0854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DB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modules/roboparty_deploy/src/inference/thirdparty/cnpy/cnpy.h</w:t>
            </w:r>
          </w:p>
        </w:tc>
        <w:tc>
          <w:tcPr>
            <w:tcW w:w="4535" w:type="dxa"/>
            <w:vAlign w:val="center"/>
          </w:tcPr>
          <w:p w14:paraId="2A5B9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modules/roboparty_firmware/orangepi-build/external/packages/extras-buildpkgs/sunxi-tools/debian/sunxi-tools.dirs</w:t>
            </w:r>
          </w:p>
        </w:tc>
      </w:tr>
      <w:tr w14:paraId="4828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E13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modules/roboparty_deploy/src/inference/thirdparty/cnpy/example1.cpp</w:t>
            </w:r>
          </w:p>
        </w:tc>
        <w:tc>
          <w:tcPr>
            <w:tcW w:w="4535" w:type="dxa"/>
            <w:vAlign w:val="center"/>
          </w:tcPr>
          <w:p w14:paraId="0B472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modules/roboparty_firmware/orangepi-build/external/packages/extras-buildpkgs/sunxi-tools/debian/sunxi-tools.docs</w:t>
            </w:r>
          </w:p>
        </w:tc>
      </w:tr>
      <w:tr w14:paraId="78C8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37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modules/roboparty_deploy/src/inference/thirdparty/cnpy/mat2npz</w:t>
            </w:r>
          </w:p>
        </w:tc>
        <w:tc>
          <w:tcPr>
            <w:tcW w:w="4535" w:type="dxa"/>
            <w:vAlign w:val="center"/>
          </w:tcPr>
          <w:p w14:paraId="53494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modules/roboparty_firmware/orangepi-build/external/packages/extras-buildpkgs/sunxi-tools/debian/sunxi-tools.postinst</w:t>
            </w:r>
          </w:p>
        </w:tc>
      </w:tr>
      <w:tr w14:paraId="7DC9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17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modules/roboparty_deploy/src/inference/thirdparty/cnpy/npy2mat</w:t>
            </w:r>
          </w:p>
        </w:tc>
        <w:tc>
          <w:tcPr>
            <w:tcW w:w="4535" w:type="dxa"/>
            <w:vAlign w:val="center"/>
          </w:tcPr>
          <w:p w14:paraId="16E0F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modules/roboparty_firmware/orangepi-build/external/packages/extras-buildpkgs/sunxi-tools/debian/sunxi-tools.udev</w:t>
            </w:r>
          </w:p>
        </w:tc>
      </w:tr>
      <w:tr w14:paraId="7039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DB1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modules/roboparty_deploy/src/inference/thirdparty/cnpy/npz2mat</w:t>
            </w:r>
          </w:p>
        </w:tc>
        <w:tc>
          <w:tcPr>
            <w:tcW w:w="4535" w:type="dxa"/>
            <w:vAlign w:val="center"/>
          </w:tcPr>
          <w:p w14:paraId="69904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modules/roboparty_firmware/orangepi-build/external/packages/extras-buildpkgs/swconfig/debian/patches/add-switch-h.patch</w:t>
            </w:r>
          </w:p>
        </w:tc>
      </w:tr>
      <w:tr w14:paraId="44AD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CA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modules/roboparty_deploy/src/inference/thirdparty/onnxruntime-linux-aarch64-1.21.0.tgz</w:t>
            </w:r>
          </w:p>
        </w:tc>
        <w:tc>
          <w:tcPr>
            <w:tcW w:w="4535" w:type="dxa"/>
            <w:vAlign w:val="center"/>
          </w:tcPr>
          <w:p w14:paraId="16A50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modules/roboparty_firmware/orangepi-build/external/packages/extras-buildpkgs/swconfig/debian/patches/series</w:t>
            </w:r>
          </w:p>
        </w:tc>
      </w:tr>
      <w:tr w14:paraId="3023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8A6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modules/roboparty_deploy/src/inference/thirdparty/onnxruntime-linux-x64-1.21.0.tgz</w:t>
            </w:r>
          </w:p>
        </w:tc>
        <w:tc>
          <w:tcPr>
            <w:tcW w:w="4535" w:type="dxa"/>
            <w:vAlign w:val="center"/>
          </w:tcPr>
          <w:p w14:paraId="266CC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modules/roboparty_firmware/orangepi-build/external/packages/extras-buildpkgs/xf86-video-armsoc/debian/80-armsoc-sun4i.conf</w:t>
            </w:r>
          </w:p>
        </w:tc>
      </w:tr>
      <w:tr w14:paraId="79CAB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90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modules/roboparty_deploy/src/inference/thirdparty/yaml-cpp-0.9.0.tar.gz</w:t>
            </w:r>
          </w:p>
        </w:tc>
        <w:tc>
          <w:tcPr>
            <w:tcW w:w="4535" w:type="dxa"/>
            <w:vAlign w:val="center"/>
          </w:tcPr>
          <w:p w14:paraId="56BE6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modules/roboparty_firmware/orangepi-build/external/packages/extras-buildpkgs/xf86-video-armsoc/debian/changelog</w:t>
            </w:r>
          </w:p>
        </w:tc>
      </w:tr>
      <w:tr w14:paraId="0AD3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2F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modules/roboparty_deploy/src/motors/.github/CODEOWNERS</w:t>
            </w:r>
          </w:p>
        </w:tc>
        <w:tc>
          <w:tcPr>
            <w:tcW w:w="4535" w:type="dxa"/>
            <w:vAlign w:val="center"/>
          </w:tcPr>
          <w:p w14:paraId="50205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modules/roboparty_firmware/orangepi-build/external/packages/extras-buildpkgs/xf86-video-armsoc/debian/compat</w:t>
            </w:r>
          </w:p>
        </w:tc>
      </w:tr>
      <w:tr w14:paraId="6876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3C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modules/roboparty_deploy/src/motors/.github/ISSUE_TEMPLATE.md</w:t>
            </w:r>
          </w:p>
        </w:tc>
        <w:tc>
          <w:tcPr>
            <w:tcW w:w="4535" w:type="dxa"/>
            <w:vAlign w:val="center"/>
          </w:tcPr>
          <w:p w14:paraId="64AFD8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modules/roboparty_firmware/orangepi-build/external/packages/extras-buildpkgs/xf86-video-armsoc/debian/control</w:t>
            </w:r>
          </w:p>
        </w:tc>
      </w:tr>
      <w:tr w14:paraId="31A0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46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modules/roboparty_deploy/src/motors/.github/PULL_REQUEST_TEMPLATE.md</w:t>
            </w:r>
          </w:p>
        </w:tc>
        <w:tc>
          <w:tcPr>
            <w:tcW w:w="4535" w:type="dxa"/>
            <w:vAlign w:val="center"/>
          </w:tcPr>
          <w:p w14:paraId="49A32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modules/roboparty_firmware/orangepi-build/external/packages/extras-buildpkgs/xf86-video-armsoc/debian/copyright</w:t>
            </w:r>
          </w:p>
        </w:tc>
      </w:tr>
      <w:tr w14:paraId="4ED9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4A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modules/roboparty_deploy/src/motors/.github/workflows/build-deb.yml</w:t>
            </w:r>
          </w:p>
        </w:tc>
        <w:tc>
          <w:tcPr>
            <w:tcW w:w="4535" w:type="dxa"/>
            <w:vAlign w:val="center"/>
          </w:tcPr>
          <w:p w14:paraId="49F18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modules/roboparty_firmware/orangepi-build/external/packages/extras-buildpkgs/xf86-video-armsoc/debian/patches/0001-Add-sun4i-drmmode-driver.patch</w:t>
            </w:r>
          </w:p>
        </w:tc>
      </w:tr>
      <w:tr w14:paraId="234F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1B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modules/roboparty_deploy/src/motors/.gitignore</w:t>
            </w:r>
          </w:p>
        </w:tc>
        <w:tc>
          <w:tcPr>
            <w:tcW w:w="4535" w:type="dxa"/>
            <w:vAlign w:val="center"/>
          </w:tcPr>
          <w:p w14:paraId="583756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modules/roboparty_firmware/orangepi-build/external/packages/extras-buildpkgs/xf86-video-armsoc/debian/patches/0002-Fix-UMP_LOCK-status-logging.patch</w:t>
            </w:r>
          </w:p>
        </w:tc>
      </w:tr>
      <w:tr w14:paraId="5276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8DE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modules/roboparty_deploy/src/motors/CMakeLists.txt</w:t>
            </w:r>
          </w:p>
        </w:tc>
        <w:tc>
          <w:tcPr>
            <w:tcW w:w="4535" w:type="dxa"/>
            <w:vAlign w:val="center"/>
          </w:tcPr>
          <w:p w14:paraId="4F87D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modules/roboparty_firmware/orangepi-build/external/packages/extras-buildpkgs/xf86-video-armsoc/debian/patches/series</w:t>
            </w:r>
          </w:p>
        </w:tc>
      </w:tr>
      <w:tr w14:paraId="165C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6B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modules/roboparty_deploy/src/motors/LICENSE</w:t>
            </w:r>
          </w:p>
        </w:tc>
        <w:tc>
          <w:tcPr>
            <w:tcW w:w="4535" w:type="dxa"/>
            <w:vAlign w:val="center"/>
          </w:tcPr>
          <w:p w14:paraId="6AA47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modules/roboparty_firmware/orangepi-build/external/packages/extras-buildpkgs/xf86-video-armsoc/debian/rules</w:t>
            </w:r>
          </w:p>
        </w:tc>
      </w:tr>
      <w:tr w14:paraId="11BF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16A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modules/roboparty_deploy/src/motors/cmake/roboparty_motorsConfig.cmake.in</w:t>
            </w:r>
          </w:p>
        </w:tc>
        <w:tc>
          <w:tcPr>
            <w:tcW w:w="4535" w:type="dxa"/>
            <w:vAlign w:val="center"/>
          </w:tcPr>
          <w:p w14:paraId="51C49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modules/roboparty_firmware/orangepi-build/external/packages/extras-buildpkgs/xf86-video-armsoc/debian/source/format</w:t>
            </w:r>
          </w:p>
        </w:tc>
      </w:tr>
      <w:tr w14:paraId="5646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78E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modules/roboparty_deploy/src/motors/debian/changelog</w:t>
            </w:r>
          </w:p>
        </w:tc>
        <w:tc>
          <w:tcPr>
            <w:tcW w:w="4535" w:type="dxa"/>
            <w:vAlign w:val="center"/>
          </w:tcPr>
          <w:p w14:paraId="1BCE8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modules/roboparty_firmware/orangepi-build/external/packages/extras-buildpkgs/xf86-video-armsoc/debian/xserver-xorg-video-armsoc-sun4i.install</w:t>
            </w:r>
          </w:p>
        </w:tc>
      </w:tr>
      <w:tr w14:paraId="781F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8A9D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modules/roboparty_deploy/src/motors/debian/control</w:t>
            </w:r>
          </w:p>
        </w:tc>
        <w:tc>
          <w:tcPr>
            <w:tcW w:w="4535" w:type="dxa"/>
            <w:vAlign w:val="center"/>
          </w:tcPr>
          <w:p w14:paraId="1FF66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modules/roboparty_firmware/orangepi-build/external/packages/extras-buildpkgs/xf86-video-armsoc/debian/xserver-xorg-video-armsoc-sun4i.udev</w:t>
            </w:r>
          </w:p>
        </w:tc>
      </w:tr>
      <w:tr w14:paraId="161B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D5B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modules/roboparty_deploy/src/motors/debian/copyright</w:t>
            </w:r>
          </w:p>
        </w:tc>
        <w:tc>
          <w:tcPr>
            <w:tcW w:w="4535" w:type="dxa"/>
            <w:vAlign w:val="center"/>
          </w:tcPr>
          <w:p w14:paraId="32AB0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modules/roboparty_firmware/orangepi-build/external/packages/extras-buildpkgs/xf86-video-fbturbo/debian/README.source</w:t>
            </w:r>
          </w:p>
        </w:tc>
      </w:tr>
      <w:tr w14:paraId="040E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38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modules/roboparty_deploy/src/motors/debian/postinst</w:t>
            </w:r>
          </w:p>
        </w:tc>
        <w:tc>
          <w:tcPr>
            <w:tcW w:w="4535" w:type="dxa"/>
            <w:vAlign w:val="center"/>
          </w:tcPr>
          <w:p w14:paraId="5B4865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modules/roboparty_firmware/orangepi-build/external/packages/extras-buildpkgs/xf86-video-fbturbo/debian/changelog</w:t>
            </w:r>
          </w:p>
        </w:tc>
      </w:tr>
      <w:tr w14:paraId="3153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8B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modules/roboparty_deploy/src/motors/debian/postrm</w:t>
            </w:r>
          </w:p>
        </w:tc>
        <w:tc>
          <w:tcPr>
            <w:tcW w:w="4535" w:type="dxa"/>
            <w:vAlign w:val="center"/>
          </w:tcPr>
          <w:p w14:paraId="18751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modules/roboparty_firmware/orangepi-build/external/packages/extras-buildpkgs/xf86-video-fbturbo/debian/compat</w:t>
            </w:r>
          </w:p>
        </w:tc>
      </w:tr>
      <w:tr w14:paraId="630A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A2A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modules/roboparty_deploy/src/motors/debian/rules</w:t>
            </w:r>
          </w:p>
        </w:tc>
        <w:tc>
          <w:tcPr>
            <w:tcW w:w="4535" w:type="dxa"/>
            <w:vAlign w:val="center"/>
          </w:tcPr>
          <w:p w14:paraId="7AABE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modules/roboparty_firmware/orangepi-build/external/packages/extras-buildpkgs/xf86-video-fbturbo/debian/control</w:t>
            </w:r>
          </w:p>
        </w:tc>
      </w:tr>
      <w:tr w14:paraId="4877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07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modules/roboparty_deploy/src/motors/include/motor_driver.hpp</w:t>
            </w:r>
          </w:p>
        </w:tc>
        <w:tc>
          <w:tcPr>
            <w:tcW w:w="4535" w:type="dxa"/>
            <w:vAlign w:val="center"/>
          </w:tcPr>
          <w:p w14:paraId="05DEE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modules/roboparty_firmware/orangepi-build/external/packages/extras-buildpkgs/xf86-video-fbturbo/debian/copyright</w:t>
            </w:r>
          </w:p>
        </w:tc>
      </w:tr>
      <w:tr w14:paraId="428E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D24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modules/roboparty_deploy/src/motors/package.xml</w:t>
            </w:r>
          </w:p>
        </w:tc>
        <w:tc>
          <w:tcPr>
            <w:tcW w:w="4535" w:type="dxa"/>
            <w:vAlign w:val="center"/>
          </w:tcPr>
          <w:p w14:paraId="0EE93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modules/roboparty_firmware/orangepi-build/external/packages/extras-buildpkgs/xf86-video-fbturbo/debian/docs</w:t>
            </w:r>
          </w:p>
        </w:tc>
      </w:tr>
      <w:tr w14:paraId="3360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0AD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modules/roboparty_deploy/src/motors/src/CMakeLists.txt</w:t>
            </w:r>
          </w:p>
        </w:tc>
        <w:tc>
          <w:tcPr>
            <w:tcW w:w="4535" w:type="dxa"/>
            <w:vAlign w:val="center"/>
          </w:tcPr>
          <w:p w14:paraId="1400EC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modules/roboparty_firmware/orangepi-build/external/packages/extras-buildpkgs/xf86-video-fbturbo/debian/rules</w:t>
            </w:r>
          </w:p>
        </w:tc>
      </w:tr>
      <w:tr w14:paraId="2CDC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74B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modules/roboparty_deploy/src/motors/src/drivers/CMakeLists.txt</w:t>
            </w:r>
          </w:p>
        </w:tc>
        <w:tc>
          <w:tcPr>
            <w:tcW w:w="4535" w:type="dxa"/>
            <w:vAlign w:val="center"/>
          </w:tcPr>
          <w:p w14:paraId="49A88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modules/roboparty_firmware/orangepi-build/external/packages/extras-buildpkgs/xf86-video-fbturbo/debian/source/format</w:t>
            </w:r>
          </w:p>
        </w:tc>
      </w:tr>
      <w:tr w14:paraId="36D9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A7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modules/roboparty_deploy/src/motors/src/drivers/dm/CMakeLists.txt</w:t>
            </w:r>
          </w:p>
        </w:tc>
        <w:tc>
          <w:tcPr>
            <w:tcW w:w="4535" w:type="dxa"/>
            <w:vAlign w:val="center"/>
          </w:tcPr>
          <w:p w14:paraId="0996E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modules/roboparty_firmware/orangepi-build/external/packages/orangepi/builddeb</w:t>
            </w:r>
          </w:p>
        </w:tc>
      </w:tr>
      <w:tr w14:paraId="6641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A3C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modules/roboparty_deploy/src/motors/src/drivers/dm/dm_motor_driver.cpp</w:t>
            </w:r>
          </w:p>
        </w:tc>
        <w:tc>
          <w:tcPr>
            <w:tcW w:w="4535" w:type="dxa"/>
            <w:vAlign w:val="center"/>
          </w:tcPr>
          <w:p w14:paraId="62217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modules/roboparty_firmware/orangepi-build/external/packages/orangepi/mkdebian</w:t>
            </w:r>
          </w:p>
        </w:tc>
      </w:tr>
      <w:tr w14:paraId="1562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1C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modules/roboparty_deploy/src/motors/src/drivers/dm/dm_motor_driver.hpp</w:t>
            </w:r>
          </w:p>
        </w:tc>
        <w:tc>
          <w:tcPr>
            <w:tcW w:w="4535" w:type="dxa"/>
            <w:vAlign w:val="center"/>
          </w:tcPr>
          <w:p w14:paraId="44B58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modules/roboparty_firmware/orangepi-build/external/packages/pack-uboot/sun50iw2/bin/boot_package.cfg</w:t>
            </w:r>
          </w:p>
        </w:tc>
      </w:tr>
      <w:tr w14:paraId="0AF9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F5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modules/roboparty_deploy/src/motors/src/drivers/evo/CMakeLists.txt</w:t>
            </w:r>
          </w:p>
        </w:tc>
        <w:tc>
          <w:tcPr>
            <w:tcW w:w="4535" w:type="dxa"/>
            <w:vAlign w:val="center"/>
          </w:tcPr>
          <w:p w14:paraId="44E17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modules/roboparty_firmware/orangepi-build/external/packages/pack-uboot/sun50iw2/bin/boot_package.fex</w:t>
            </w:r>
          </w:p>
        </w:tc>
      </w:tr>
      <w:tr w14:paraId="504E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635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modules/roboparty_deploy/src/motors/src/drivers/evo/evo_motor_driver.cpp</w:t>
            </w:r>
          </w:p>
        </w:tc>
        <w:tc>
          <w:tcPr>
            <w:tcW w:w="4535" w:type="dxa"/>
            <w:vAlign w:val="center"/>
          </w:tcPr>
          <w:p w14:paraId="42C9E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modules/roboparty_firmware/orangepi-build/external/packages/pack-uboot/sun50iw2/bin/dts/orangepioneh5-u-boot.dts</w:t>
            </w:r>
          </w:p>
        </w:tc>
      </w:tr>
      <w:tr w14:paraId="0651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31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modules/roboparty_deploy/src/motors/src/drivers/evo/evo_motor_driver.hpp</w:t>
            </w:r>
          </w:p>
        </w:tc>
        <w:tc>
          <w:tcPr>
            <w:tcW w:w="4535" w:type="dxa"/>
            <w:vAlign w:val="center"/>
          </w:tcPr>
          <w:p w14:paraId="0D3AA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modules/roboparty_firmware/orangepi-build/external/packages/pack-uboot/sun50iw2/bin/dts/orangepipc2-u-boot.dts</w:t>
            </w:r>
          </w:p>
        </w:tc>
      </w:tr>
      <w:tr w14:paraId="09C3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56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modules/roboparty_deploy/src/motors/src/drivers/lro/CMakeLists.txt</w:t>
            </w:r>
          </w:p>
        </w:tc>
        <w:tc>
          <w:tcPr>
            <w:tcW w:w="4535" w:type="dxa"/>
            <w:vAlign w:val="center"/>
          </w:tcPr>
          <w:p w14:paraId="05368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modules/roboparty_firmware/orangepi-build/external/packages/pack-uboot/sun50iw2/bin/dts/orangepipch5-u-boot.dts</w:t>
            </w:r>
          </w:p>
        </w:tc>
      </w:tr>
      <w:tr w14:paraId="4DD6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65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modules/roboparty_deploy/src/motors/src/drivers/lro/lro_motor_driver.cpp</w:t>
            </w:r>
          </w:p>
        </w:tc>
        <w:tc>
          <w:tcPr>
            <w:tcW w:w="4535" w:type="dxa"/>
            <w:vAlign w:val="center"/>
          </w:tcPr>
          <w:p w14:paraId="1759F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modules/roboparty_firmware/orangepi-build/external/packages/pack-uboot/sun50iw2/bin/dts/orangepiprime-u-boot.dts</w:t>
            </w:r>
          </w:p>
        </w:tc>
      </w:tr>
      <w:tr w14:paraId="6915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55F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modules/roboparty_deploy/src/motors/src/drivers/lro/lro_motor_driver.hpp</w:t>
            </w:r>
          </w:p>
        </w:tc>
        <w:tc>
          <w:tcPr>
            <w:tcW w:w="4535" w:type="dxa"/>
            <w:vAlign w:val="center"/>
          </w:tcPr>
          <w:p w14:paraId="6F9B2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modules/roboparty_firmware/orangepi-build/external/packages/pack-uboot/sun50iw2/bin/dts/orangepizeroplus-u-boot.dts</w:t>
            </w:r>
          </w:p>
        </w:tc>
      </w:tr>
      <w:tr w14:paraId="57EE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81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modules/roboparty_deploy/src/motors/src/drivers/xyn/CMakeLists.txt</w:t>
            </w:r>
          </w:p>
        </w:tc>
        <w:tc>
          <w:tcPr>
            <w:tcW w:w="4535" w:type="dxa"/>
            <w:vAlign w:val="center"/>
          </w:tcPr>
          <w:p w14:paraId="1CAF8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modules/roboparty_firmware/orangepi-build/external/packages/pack-uboot/sun50iw2/bin/dts/orangepizeroplus2h5-u-boot.dts</w:t>
            </w:r>
          </w:p>
        </w:tc>
      </w:tr>
      <w:tr w14:paraId="4ECE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90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modules/roboparty_deploy/src/motors/src/drivers/xyn/xyn_motor_driver.cpp</w:t>
            </w:r>
          </w:p>
        </w:tc>
        <w:tc>
          <w:tcPr>
            <w:tcW w:w="4535" w:type="dxa"/>
            <w:vAlign w:val="center"/>
          </w:tcPr>
          <w:p w14:paraId="5FBA9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modules/roboparty_firmware/orangepi-build/external/packages/pack-uboot/sun50iw2/bin/monitor.fex</w:t>
            </w:r>
          </w:p>
        </w:tc>
      </w:tr>
      <w:tr w14:paraId="29F6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292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modules/roboparty_deploy/src/motors/src/drivers/xyn/xyn_motor_driver.hpp</w:t>
            </w:r>
          </w:p>
        </w:tc>
        <w:tc>
          <w:tcPr>
            <w:tcW w:w="4535" w:type="dxa"/>
            <w:vAlign w:val="center"/>
          </w:tcPr>
          <w:p w14:paraId="5CEA8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modules/roboparty_firmware/orangepi-build/external/packages/pack-uboot/sun50iw2/bin/scp.fex</w:t>
            </w:r>
          </w:p>
        </w:tc>
      </w:tr>
      <w:tr w14:paraId="3CF4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E451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modules/roboparty_deploy/src/motors/src/motor_driver.cpp</w:t>
            </w:r>
          </w:p>
        </w:tc>
        <w:tc>
          <w:tcPr>
            <w:tcW w:w="4535" w:type="dxa"/>
            <w:vAlign w:val="center"/>
          </w:tcPr>
          <w:p w14:paraId="0781C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modules/roboparty_firmware/orangepi-build/external/packages/pack-uboot/sun50iw2/bin/sys_config/sys_config_orangepioneh5.fex</w:t>
            </w:r>
          </w:p>
        </w:tc>
      </w:tr>
      <w:tr w14:paraId="0E13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F5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modules/roboparty_deploy/src/motors/src/protocol/CMakeLists.txt</w:t>
            </w:r>
          </w:p>
        </w:tc>
        <w:tc>
          <w:tcPr>
            <w:tcW w:w="4535" w:type="dxa"/>
            <w:vAlign w:val="center"/>
          </w:tcPr>
          <w:p w14:paraId="143AB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modules/roboparty_firmware/orangepi-build/external/packages/pack-uboot/sun50iw2/bin/sys_config/sys_config_orangepipc2.fex</w:t>
            </w:r>
          </w:p>
        </w:tc>
      </w:tr>
      <w:tr w14:paraId="69EC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8D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modules/roboparty_deploy/src/motors/src/protocol/can/CMakeLists.txt</w:t>
            </w:r>
          </w:p>
        </w:tc>
        <w:tc>
          <w:tcPr>
            <w:tcW w:w="4535" w:type="dxa"/>
            <w:vAlign w:val="center"/>
          </w:tcPr>
          <w:p w14:paraId="2158AE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modules/roboparty_firmware/orangepi-build/external/packages/pack-uboot/sun50iw2/bin/sys_config/sys_config_orangepipch5.fex</w:t>
            </w:r>
          </w:p>
        </w:tc>
      </w:tr>
      <w:tr w14:paraId="7D9A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FB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modules/roboparty_deploy/src/motors/src/protocol/can/socket_can.cpp</w:t>
            </w:r>
          </w:p>
        </w:tc>
        <w:tc>
          <w:tcPr>
            <w:tcW w:w="4535" w:type="dxa"/>
            <w:vAlign w:val="center"/>
          </w:tcPr>
          <w:p w14:paraId="594DB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modules/roboparty_firmware/orangepi-build/external/packages/pack-uboot/sun50iw2/bin/sys_config/sys_config_orangepiprime.fex</w:t>
            </w:r>
          </w:p>
        </w:tc>
      </w:tr>
      <w:tr w14:paraId="6C2C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CF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modules/roboparty_deploy/src/motors/src/protocol/can/socket_can.hpp</w:t>
            </w:r>
          </w:p>
        </w:tc>
        <w:tc>
          <w:tcPr>
            <w:tcW w:w="4535" w:type="dxa"/>
            <w:vAlign w:val="center"/>
          </w:tcPr>
          <w:p w14:paraId="49F60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modules/roboparty_firmware/orangepi-build/external/packages/pack-uboot/sun50iw2/bin/sys_config/sys_config_orangepizeroplus.fex</w:t>
            </w:r>
          </w:p>
        </w:tc>
      </w:tr>
      <w:tr w14:paraId="6F4E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15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modules/roboparty_deploy/src/motors/src/protocol/can_iso.hpp</w:t>
            </w:r>
          </w:p>
        </w:tc>
        <w:tc>
          <w:tcPr>
            <w:tcW w:w="4535" w:type="dxa"/>
            <w:vAlign w:val="center"/>
          </w:tcPr>
          <w:p w14:paraId="27A43F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modules/roboparty_firmware/orangepi-build/external/packages/pack-uboot/sun50iw2/bin/sys_config/sys_config_orangepizeroplus2h5.fex</w:t>
            </w:r>
          </w:p>
        </w:tc>
      </w:tr>
      <w:tr w14:paraId="1175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C6F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modules/roboparty_deploy/src/motors/src/protocol/canfd/CMakeLists.txt</w:t>
            </w:r>
          </w:p>
        </w:tc>
        <w:tc>
          <w:tcPr>
            <w:tcW w:w="4535" w:type="dxa"/>
            <w:vAlign w:val="center"/>
          </w:tcPr>
          <w:p w14:paraId="33D190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modules/roboparty_firmware/orangepi-build/external/packages/pack-uboot/sun50iw2/tools/dragonsecboot</w:t>
            </w:r>
          </w:p>
        </w:tc>
      </w:tr>
      <w:tr w14:paraId="4D4A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B8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modules/roboparty_deploy/src/motors/src/protocol/canfd/socket_canfd.cpp</w:t>
            </w:r>
          </w:p>
        </w:tc>
        <w:tc>
          <w:tcPr>
            <w:tcW w:w="4535" w:type="dxa"/>
            <w:vAlign w:val="center"/>
          </w:tcPr>
          <w:p w14:paraId="49318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modules/roboparty_firmware/orangepi-build/external/packages/pack-uboot/sun50iw2/tools/dtc</w:t>
            </w:r>
          </w:p>
        </w:tc>
      </w:tr>
      <w:tr w14:paraId="6686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6D5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modules/roboparty_deploy/src/motors/src/protocol/canfd/socket_canfd.hpp</w:t>
            </w:r>
          </w:p>
        </w:tc>
        <w:tc>
          <w:tcPr>
            <w:tcW w:w="4535" w:type="dxa"/>
            <w:vAlign w:val="center"/>
          </w:tcPr>
          <w:p w14:paraId="2558A0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modules/roboparty_firmware/orangepi-build/external/packages/pack-uboot/sun50iw2/tools/script</w:t>
            </w:r>
          </w:p>
        </w:tc>
      </w:tr>
      <w:tr w14:paraId="0621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70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modules/roboparty_deploy/src/motors/src/protocol/canfd_iso.hpp</w:t>
            </w:r>
          </w:p>
        </w:tc>
        <w:tc>
          <w:tcPr>
            <w:tcW w:w="4535" w:type="dxa"/>
            <w:vAlign w:val="center"/>
          </w:tcPr>
          <w:p w14:paraId="321F24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modules/roboparty_firmware/orangepi-build/external/packages/pack-uboot/sun50iw2/tools/update_boot0</w:t>
            </w:r>
          </w:p>
        </w:tc>
      </w:tr>
      <w:tr w14:paraId="3BF7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DCB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modules/roboparty_deploy/src/motors/src/protocol/ethercat_iso.hpp</w:t>
            </w:r>
          </w:p>
        </w:tc>
        <w:tc>
          <w:tcPr>
            <w:tcW w:w="4535" w:type="dxa"/>
            <w:vAlign w:val="center"/>
          </w:tcPr>
          <w:p w14:paraId="2DB018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modules/roboparty_firmware/orangepi-build/external/packages/pack-uboot/sun50iw2/tools/update_scp</w:t>
            </w:r>
          </w:p>
        </w:tc>
      </w:tr>
      <w:tr w14:paraId="0BF7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8B2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modules/roboparty_deploy/src/motors/src/pybind_module.cpp</w:t>
            </w:r>
          </w:p>
        </w:tc>
        <w:tc>
          <w:tcPr>
            <w:tcW w:w="4535" w:type="dxa"/>
            <w:vAlign w:val="center"/>
          </w:tcPr>
          <w:p w14:paraId="47D5F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modules/roboparty_firmware/orangepi-build/external/packages/pack-uboot/sun50iw2/tools/update_uboot</w:t>
            </w:r>
          </w:p>
        </w:tc>
      </w:tr>
      <w:tr w14:paraId="3FBF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B4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modules/roboparty_deploy/src/motors/src/utils.hpp</w:t>
            </w:r>
          </w:p>
        </w:tc>
        <w:tc>
          <w:tcPr>
            <w:tcW w:w="4535" w:type="dxa"/>
            <w:vAlign w:val="center"/>
          </w:tcPr>
          <w:p w14:paraId="192C5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modules/roboparty_firmware/orangepi-build/external/packages/pack-uboot/sun50iw2/tools/update_uboot_fdt</w:t>
            </w:r>
          </w:p>
        </w:tc>
      </w:tr>
      <w:tr w14:paraId="2DFC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CB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modules/roboparty_deploy/tools/create_ap/LICENSE</w:t>
            </w:r>
          </w:p>
        </w:tc>
        <w:tc>
          <w:tcPr>
            <w:tcW w:w="4535" w:type="dxa"/>
            <w:vAlign w:val="center"/>
          </w:tcPr>
          <w:p w14:paraId="36EED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modules/roboparty_firmware/orangepi-build/external/packages/pack-uboot/sun50iw2/tools/update_uboot_v2</w:t>
            </w:r>
          </w:p>
        </w:tc>
      </w:tr>
      <w:tr w14:paraId="0EF6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8A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modules/roboparty_deploy/tools/create_ap/Makefile</w:t>
            </w:r>
          </w:p>
        </w:tc>
        <w:tc>
          <w:tcPr>
            <w:tcW w:w="4535" w:type="dxa"/>
            <w:vAlign w:val="center"/>
          </w:tcPr>
          <w:p w14:paraId="6C0BA2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modules/roboparty_firmware/orangepi-build/external/packages/pack-uboot/sun50iw6/bin/boot_package.cfg</w:t>
            </w:r>
          </w:p>
        </w:tc>
      </w:tr>
      <w:tr w14:paraId="3F6E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CD1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modules/roboparty_deploy/tools/create_ap/README.md</w:t>
            </w:r>
          </w:p>
        </w:tc>
        <w:tc>
          <w:tcPr>
            <w:tcW w:w="4535" w:type="dxa"/>
            <w:vAlign w:val="center"/>
          </w:tcPr>
          <w:p w14:paraId="18BDE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modules/roboparty_firmware/orangepi-build/external/packages/pack-uboot/sun50iw6/bin/dts/orangepi3-lts-u-boot.dts</w:t>
            </w:r>
          </w:p>
        </w:tc>
      </w:tr>
      <w:tr w14:paraId="2A4C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D9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modules/roboparty_deploy/tools/create_ap/bash_completion</w:t>
            </w:r>
          </w:p>
        </w:tc>
        <w:tc>
          <w:tcPr>
            <w:tcW w:w="4535" w:type="dxa"/>
            <w:vAlign w:val="center"/>
          </w:tcPr>
          <w:p w14:paraId="60A89F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modules/roboparty_firmware/orangepi-build/external/packages/pack-uboot/sun50iw6/bin/dts/orangepi3-u-boot.dts</w:t>
            </w:r>
          </w:p>
        </w:tc>
      </w:tr>
      <w:tr w14:paraId="60DD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204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modules/roboparty_deploy/tools/create_ap/create_ap</w:t>
            </w:r>
          </w:p>
        </w:tc>
        <w:tc>
          <w:tcPr>
            <w:tcW w:w="4535" w:type="dxa"/>
            <w:vAlign w:val="center"/>
          </w:tcPr>
          <w:p w14:paraId="4A9C0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modules/roboparty_firmware/orangepi-build/external/packages/pack-uboot/sun50iw6/bin/dts/orangepilite2-u-boot.dts</w:t>
            </w:r>
          </w:p>
        </w:tc>
      </w:tr>
      <w:tr w14:paraId="420A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D8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modules/roboparty_deploy/tools/create_ap/create_ap.openrc</w:t>
            </w:r>
          </w:p>
        </w:tc>
        <w:tc>
          <w:tcPr>
            <w:tcW w:w="4535" w:type="dxa"/>
            <w:vAlign w:val="center"/>
          </w:tcPr>
          <w:p w14:paraId="4C3CB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modules/roboparty_firmware/orangepi-build/external/packages/pack-uboot/sun50iw6/bin/dts/orangepioneplus-u-boot.dts</w:t>
            </w:r>
          </w:p>
        </w:tc>
      </w:tr>
      <w:tr w14:paraId="41F0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E2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modules/roboparty_deploy/tools/create_ap/create_ap.service</w:t>
            </w:r>
          </w:p>
        </w:tc>
        <w:tc>
          <w:tcPr>
            <w:tcW w:w="4535" w:type="dxa"/>
            <w:vAlign w:val="center"/>
          </w:tcPr>
          <w:p w14:paraId="03A445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modules/roboparty_firmware/orangepi-build/external/packages/pack-uboot/sun50iw6/bin/monitor.fex</w:t>
            </w:r>
          </w:p>
        </w:tc>
      </w:tr>
      <w:tr w14:paraId="3E18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80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modules/roboparty_deploy/tools/create_ap/create_ap_orangepi.conf</w:t>
            </w:r>
          </w:p>
        </w:tc>
        <w:tc>
          <w:tcPr>
            <w:tcW w:w="4535" w:type="dxa"/>
            <w:vAlign w:val="center"/>
          </w:tcPr>
          <w:p w14:paraId="02F33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modules/roboparty_firmware/orangepi-build/external/packages/pack-uboot/sun50iw6/bin/parameter.fex</w:t>
            </w:r>
          </w:p>
        </w:tc>
      </w:tr>
      <w:tr w14:paraId="36BD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F9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modules/roboparty_deploy/tools/create_ap/create_ap_sunrise.conf</w:t>
            </w:r>
          </w:p>
        </w:tc>
        <w:tc>
          <w:tcPr>
            <w:tcW w:w="4535" w:type="dxa"/>
            <w:vAlign w:val="center"/>
          </w:tcPr>
          <w:p w14:paraId="58CBD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modules/roboparty_firmware/orangepi-build/external/packages/pack-uboot/sun50iw6/bin/scp.fex</w:t>
            </w:r>
          </w:p>
        </w:tc>
      </w:tr>
      <w:tr w14:paraId="7004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43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modules/roboparty_deploy/tools/create_ap/howto/realtek.md</w:t>
            </w:r>
          </w:p>
        </w:tc>
        <w:tc>
          <w:tcPr>
            <w:tcW w:w="4535" w:type="dxa"/>
            <w:vAlign w:val="center"/>
          </w:tcPr>
          <w:p w14:paraId="6C6C6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modules/roboparty_firmware/orangepi-build/external/packages/pack-uboot/sun50iw6/bin/sys_config/sys_config_orangepi3-lts.fex</w:t>
            </w:r>
          </w:p>
        </w:tc>
      </w:tr>
      <w:tr w14:paraId="15F4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FB5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modules/roboparty_deploy/tools/start_camera.sh</w:t>
            </w:r>
          </w:p>
        </w:tc>
        <w:tc>
          <w:tcPr>
            <w:tcW w:w="4535" w:type="dxa"/>
            <w:vAlign w:val="center"/>
          </w:tcPr>
          <w:p w14:paraId="38F13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modules/roboparty_firmware/orangepi-build/external/packages/pack-uboot/sun50iw6/bin/sys_config/sys_config_orangepi3.fex</w:t>
            </w:r>
          </w:p>
        </w:tc>
      </w:tr>
      <w:tr w14:paraId="3529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4E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modules/roboparty_deploy/tools/start_robot.sh</w:t>
            </w:r>
          </w:p>
        </w:tc>
        <w:tc>
          <w:tcPr>
            <w:tcW w:w="4535" w:type="dxa"/>
            <w:vAlign w:val="center"/>
          </w:tcPr>
          <w:p w14:paraId="21EB99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modules/roboparty_firmware/orangepi-build/external/packages/pack-uboot/sun50iw6/bin/sys_config/sys_config_orangepilite2.fex</w:t>
            </w:r>
          </w:p>
        </w:tc>
      </w:tr>
      <w:tr w14:paraId="2720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4E6A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modules/roboparty_firmware/.gitmodules</w:t>
            </w:r>
          </w:p>
        </w:tc>
        <w:tc>
          <w:tcPr>
            <w:tcW w:w="4535" w:type="dxa"/>
            <w:vAlign w:val="center"/>
          </w:tcPr>
          <w:p w14:paraId="25217E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modules/roboparty_firmware/orangepi-build/external/packages/pack-uboot/sun50iw6/bin/sys_config/sys_config_orangepioneplus.fex</w:t>
            </w:r>
          </w:p>
        </w:tc>
      </w:tr>
      <w:tr w14:paraId="494E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309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modules/roboparty_firmware/LICENSE</w:t>
            </w:r>
          </w:p>
        </w:tc>
        <w:tc>
          <w:tcPr>
            <w:tcW w:w="4535" w:type="dxa"/>
            <w:vAlign w:val="center"/>
          </w:tcPr>
          <w:p w14:paraId="56D5E2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modules/roboparty_firmware/orangepi-build/external/packages/pack-uboot/sun50iw6/tools/dragonsecboot</w:t>
            </w:r>
          </w:p>
        </w:tc>
      </w:tr>
      <w:tr w14:paraId="0FB9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DE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modules/roboparty_firmware/orangepi-build/.github/workflows/build-kernel.yml</w:t>
            </w:r>
          </w:p>
        </w:tc>
        <w:tc>
          <w:tcPr>
            <w:tcW w:w="4535" w:type="dxa"/>
            <w:vAlign w:val="center"/>
          </w:tcPr>
          <w:p w14:paraId="18ADB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modules/roboparty_firmware/orangepi-build/external/packages/pack-uboot/sun50iw6/tools/dtc</w:t>
            </w:r>
          </w:p>
        </w:tc>
      </w:tr>
      <w:tr w14:paraId="65BC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E6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modules/roboparty_firmware/orangepi-build/.gitignore</w:t>
            </w:r>
          </w:p>
        </w:tc>
        <w:tc>
          <w:tcPr>
            <w:tcW w:w="4535" w:type="dxa"/>
            <w:vAlign w:val="center"/>
          </w:tcPr>
          <w:p w14:paraId="2EAB2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modules/roboparty_firmware/orangepi-build/external/packages/pack-uboot/sun50iw6/tools/script</w:t>
            </w:r>
          </w:p>
        </w:tc>
      </w:tr>
      <w:tr w14:paraId="2D86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FF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modules/roboparty_firmware/orangepi-build/LICENSE</w:t>
            </w:r>
          </w:p>
        </w:tc>
        <w:tc>
          <w:tcPr>
            <w:tcW w:w="4535" w:type="dxa"/>
            <w:vAlign w:val="center"/>
          </w:tcPr>
          <w:p w14:paraId="74482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modules/roboparty_firmware/orangepi-build/external/packages/pack-uboot/sun50iw6/tools/update_boot0</w:t>
            </w:r>
          </w:p>
        </w:tc>
      </w:tr>
      <w:tr w14:paraId="4768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01E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modules/roboparty_firmware/orangepi-build/OrangePi_5_Plus_RK3588_用户手册_v2.1.pdf</w:t>
            </w:r>
          </w:p>
        </w:tc>
        <w:tc>
          <w:tcPr>
            <w:tcW w:w="4535" w:type="dxa"/>
            <w:vAlign w:val="center"/>
          </w:tcPr>
          <w:p w14:paraId="5F4B9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modules/roboparty_firmware/orangepi-build/external/packages/pack-uboot/sun50iw6/tools/update_dtb</w:t>
            </w:r>
          </w:p>
        </w:tc>
      </w:tr>
      <w:tr w14:paraId="3325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2E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modules/roboparty_firmware/orangepi-build/README.md</w:t>
            </w:r>
          </w:p>
        </w:tc>
        <w:tc>
          <w:tcPr>
            <w:tcW w:w="4535" w:type="dxa"/>
            <w:vAlign w:val="center"/>
          </w:tcPr>
          <w:p w14:paraId="5BF3B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modules/roboparty_firmware/orangepi-build/external/packages/pack-uboot/sun50iw6/tools/update_scp</w:t>
            </w:r>
          </w:p>
        </w:tc>
      </w:tr>
      <w:tr w14:paraId="4205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E5C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modules/roboparty_firmware/orangepi-build/README_CN.md</w:t>
            </w:r>
          </w:p>
        </w:tc>
        <w:tc>
          <w:tcPr>
            <w:tcW w:w="4535" w:type="dxa"/>
            <w:vAlign w:val="center"/>
          </w:tcPr>
          <w:p w14:paraId="5B320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modules/roboparty_firmware/orangepi-build/external/packages/pack-uboot/sun50iw6/tools/update_uboot</w:t>
            </w:r>
          </w:p>
        </w:tc>
      </w:tr>
      <w:tr w14:paraId="42B4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25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modules/roboparty_firmware/orangepi-build/build.sh</w:t>
            </w:r>
          </w:p>
        </w:tc>
        <w:tc>
          <w:tcPr>
            <w:tcW w:w="4535" w:type="dxa"/>
            <w:vAlign w:val="center"/>
          </w:tcPr>
          <w:p w14:paraId="7AAE2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modules/roboparty_firmware/orangepi-build/external/packages/pack-uboot/sun50iw6/tools/update_uboot_fdt</w:t>
            </w:r>
          </w:p>
        </w:tc>
      </w:tr>
      <w:tr w14:paraId="33165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4A0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modules/roboparty_firmware/orangepi-build/external/cache/debs/aptly/aptly_1.4.0+44+g24a0271_amd64.deb</w:t>
            </w:r>
          </w:p>
        </w:tc>
        <w:tc>
          <w:tcPr>
            <w:tcW w:w="4535" w:type="dxa"/>
            <w:vAlign w:val="center"/>
          </w:tcPr>
          <w:p w14:paraId="13FC1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modules/roboparty_firmware/orangepi-build/external/packages/pack-uboot/sun50iw9/bin/boot0_sdcard.fex</w:t>
            </w:r>
          </w:p>
        </w:tc>
      </w:tr>
      <w:tr w14:paraId="7056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5E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modules/roboparty_firmware/orangepi-build/external/cache/debs/arm64/.gitignore</w:t>
            </w:r>
          </w:p>
        </w:tc>
        <w:tc>
          <w:tcPr>
            <w:tcW w:w="4535" w:type="dxa"/>
            <w:vAlign w:val="center"/>
          </w:tcPr>
          <w:p w14:paraId="7C7D8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modules/roboparty_firmware/orangepi-build/external/packages/pack-uboot/sun50iw9/bin/boot0_sdcard.fex-linux4.9</w:t>
            </w:r>
          </w:p>
        </w:tc>
      </w:tr>
      <w:tr w14:paraId="6F1B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8E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modules/roboparty_firmware/orangepi-build/external/cache/debs/arm64/layout_switcher/layoutswitcher_0.2-0_all.deb</w:t>
            </w:r>
          </w:p>
        </w:tc>
        <w:tc>
          <w:tcPr>
            <w:tcW w:w="4535" w:type="dxa"/>
            <w:vAlign w:val="center"/>
          </w:tcPr>
          <w:p w14:paraId="38443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modules/roboparty_firmware/orangepi-build/external/packages/pack-uboot/sun50iw9/bin/boot0_sdcard.fex-linux5.4</w:t>
            </w:r>
          </w:p>
        </w:tc>
      </w:tr>
      <w:tr w14:paraId="0067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8D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modules/roboparty_firmware/orangepi-build/external/cache/debs/arm64/usbmount_0.0.24_all.deb</w:t>
            </w:r>
          </w:p>
        </w:tc>
        <w:tc>
          <w:tcPr>
            <w:tcW w:w="4535" w:type="dxa"/>
            <w:vAlign w:val="center"/>
          </w:tcPr>
          <w:p w14:paraId="79149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modules/roboparty_firmware/orangepi-build/external/packages/pack-uboot/sun50iw9/bin/boot_package.cfg</w:t>
            </w:r>
          </w:p>
        </w:tc>
      </w:tr>
      <w:tr w14:paraId="4FA4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4BA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modules/roboparty_firmware/orangepi-build/external/cache/debs/arm64/wiringpi-2.58-1.deb</w:t>
            </w:r>
          </w:p>
        </w:tc>
        <w:tc>
          <w:tcPr>
            <w:tcW w:w="4535" w:type="dxa"/>
            <w:vAlign w:val="center"/>
          </w:tcPr>
          <w:p w14:paraId="65EC3A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modules/roboparty_firmware/orangepi-build/external/packages/pack-uboot/sun50iw9/bin/boot_package.cfg-linux5.4</w:t>
            </w:r>
          </w:p>
        </w:tc>
      </w:tr>
      <w:tr w14:paraId="73BD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A3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383341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modules/roboparty_firmware/orangepi-build/external/packages/pack-uboot/sun50iw9/bin/dts/orangepir1b-u-boot-current.dts</w:t>
            </w:r>
          </w:p>
        </w:tc>
      </w:tr>
      <w:tr w14:paraId="3E4A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7C4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modules/roboparty_firmware/orangepi-build/external/cache/debs/extra/bionic-utils/hostapd_2.9-102~orangepi2.0.8+1_arm64.deb</w:t>
            </w:r>
          </w:p>
        </w:tc>
        <w:tc>
          <w:tcPr>
            <w:tcW w:w="4535" w:type="dxa"/>
            <w:vAlign w:val="center"/>
          </w:tcPr>
          <w:p w14:paraId="2F64A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modules/roboparty_firmware/orangepi-build/external/packages/pack-uboot/sun50iw9/bin/dts/orangepir1b-u-boot-legacy.dts</w:t>
            </w:r>
          </w:p>
        </w:tc>
      </w:tr>
      <w:tr w14:paraId="285C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BE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modules/roboparty_firmware/orangepi-build/external/cache/debs/extra/bionic-utils/hostapd_2.9-102~orangepi2.0.8+1_armhf.deb</w:t>
            </w:r>
          </w:p>
        </w:tc>
        <w:tc>
          <w:tcPr>
            <w:tcW w:w="4535" w:type="dxa"/>
            <w:vAlign w:val="center"/>
          </w:tcPr>
          <w:p w14:paraId="37FC3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modules/roboparty_firmware/orangepi-build/external/packages/pack-uboot/sun50iw9/bin/dts/orangepir1b-u-boot.dts</w:t>
            </w:r>
          </w:p>
        </w:tc>
      </w:tr>
      <w:tr w14:paraId="419A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8B4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modules/roboparty_firmware/orangepi-build/external/cache/debs/extra/bionic-utils/htop_2.2.0-5~orangepi2.0.8+1_arm64.deb</w:t>
            </w:r>
          </w:p>
        </w:tc>
        <w:tc>
          <w:tcPr>
            <w:tcW w:w="4535" w:type="dxa"/>
            <w:vAlign w:val="center"/>
          </w:tcPr>
          <w:p w14:paraId="674D6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modules/roboparty_firmware/orangepi-build/external/packages/pack-uboot/sun50iw9/bin/dts/orangepizero2-b-u-boot.dts</w:t>
            </w:r>
          </w:p>
        </w:tc>
      </w:tr>
      <w:tr w14:paraId="637D8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05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modules/roboparty_firmware/orangepi-build/external/cache/debs/extra/bionic-utils/htop_2.2.0-5~orangepi2.0.8+1_armhf.deb</w:t>
            </w:r>
          </w:p>
        </w:tc>
        <w:tc>
          <w:tcPr>
            <w:tcW w:w="4535" w:type="dxa"/>
            <w:vAlign w:val="center"/>
          </w:tcPr>
          <w:p w14:paraId="22590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modules/roboparty_firmware/orangepi-build/external/packages/pack-uboot/sun50iw9/bin/dts/orangepizero2-lts-u-boot.dts</w:t>
            </w:r>
          </w:p>
        </w:tc>
      </w:tr>
      <w:tr w14:paraId="7A56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712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727B1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modules/roboparty_firmware/orangepi-build/external/packages/pack-uboot/sun50iw9/bin/dts/orangepizero2-u-boot-legacy.dts</w:t>
            </w:r>
          </w:p>
        </w:tc>
      </w:tr>
      <w:tr w14:paraId="0D3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37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4015B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modules/roboparty_firmware/orangepi-build/external/packages/pack-uboot/sun50iw9/bin/dts/orangepizero2-u-boot.dts</w:t>
            </w:r>
          </w:p>
        </w:tc>
      </w:tr>
      <w:tr w14:paraId="0A4B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DE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modules/roboparty_firmware/orangepi-build/external/cache/debs/extra/bionic-utils/sunxi-tools_1.4.2-2~orangepi2.0.8+1_arm64.deb</w:t>
            </w:r>
          </w:p>
        </w:tc>
        <w:tc>
          <w:tcPr>
            <w:tcW w:w="4535" w:type="dxa"/>
            <w:vAlign w:val="center"/>
          </w:tcPr>
          <w:p w14:paraId="597B9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modules/roboparty_firmware/orangepi-build/external/packages/pack-uboot/sun50iw9/bin/dts/orangepizero2w-u-boot-current.dts</w:t>
            </w:r>
          </w:p>
        </w:tc>
      </w:tr>
      <w:tr w14:paraId="52BA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31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modules/roboparty_firmware/orangepi-build/external/cache/debs/extra/bionic-utils/sunxi-tools_1.4.2-2~orangepi2.0.8+1_armhf.deb</w:t>
            </w:r>
          </w:p>
        </w:tc>
        <w:tc>
          <w:tcPr>
            <w:tcW w:w="4535" w:type="dxa"/>
            <w:vAlign w:val="center"/>
          </w:tcPr>
          <w:p w14:paraId="34D31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modules/roboparty_firmware/orangepi-build/external/packages/pack-uboot/sun50iw9/bin/dts/orangepizero3-u-boot-current.dts</w:t>
            </w:r>
          </w:p>
        </w:tc>
      </w:tr>
      <w:tr w14:paraId="40EE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3DE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modules/roboparty_firmware/orangepi-build/external/cache/debs/extra/bookworm-desktop/null.txt</w:t>
            </w:r>
          </w:p>
        </w:tc>
        <w:tc>
          <w:tcPr>
            <w:tcW w:w="4535" w:type="dxa"/>
            <w:vAlign w:val="center"/>
          </w:tcPr>
          <w:p w14:paraId="242F59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modules/roboparty_firmware/orangepi-build/external/packages/pack-uboot/sun50iw9/bin/dts/orangepizero3-u-boot-legacy.dts</w:t>
            </w:r>
          </w:p>
        </w:tc>
      </w:tr>
      <w:tr w14:paraId="0C00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28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modules/roboparty_firmware/orangepi-build/external/cache/debs/extra/bookworm-utils/sunxi-tools_1.4.2-2~orangepi2.1.8+1_arm64.deb</w:t>
            </w:r>
          </w:p>
        </w:tc>
        <w:tc>
          <w:tcPr>
            <w:tcW w:w="4535" w:type="dxa"/>
            <w:vAlign w:val="center"/>
          </w:tcPr>
          <w:p w14:paraId="0B0CE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modules/roboparty_firmware/orangepi-build/external/packages/pack-uboot/sun50iw9/bin/dts/orangepizero3plus-u-boot-current.dts</w:t>
            </w:r>
          </w:p>
        </w:tc>
      </w:tr>
      <w:tr w14:paraId="005E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BB0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modules/roboparty_firmware/orangepi-build/external/cache/debs/extra/bullseye-desktop/dockbarx-common_1.0~beta+git20210222-1~ppa1_all.deb</w:t>
            </w:r>
          </w:p>
        </w:tc>
        <w:tc>
          <w:tcPr>
            <w:tcW w:w="4535" w:type="dxa"/>
            <w:vAlign w:val="center"/>
          </w:tcPr>
          <w:p w14:paraId="5677E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modules/roboparty_firmware/orangepi-build/external/packages/pack-uboot/sun50iw9/bin/monitor.fex</w:t>
            </w:r>
          </w:p>
        </w:tc>
      </w:tr>
      <w:tr w14:paraId="562F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13C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modules/roboparty_firmware/orangepi-build/external/cache/debs/extra/bullseye-desktop/dockbarx-dockx_1.0~beta+git20210222-1~ppa1_all.deb</w:t>
            </w:r>
          </w:p>
        </w:tc>
        <w:tc>
          <w:tcPr>
            <w:tcW w:w="4535" w:type="dxa"/>
            <w:vAlign w:val="center"/>
          </w:tcPr>
          <w:p w14:paraId="5A29D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modules/roboparty_firmware/orangepi-build/external/packages/pack-uboot/sun50iw9/bin/monitor.fex-linux5.4</w:t>
            </w:r>
          </w:p>
        </w:tc>
      </w:tr>
      <w:tr w14:paraId="3EEF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AA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modules/roboparty_firmware/orangepi-build/external/cache/debs/extra/bullseye-desktop/dockbarx-theme-zorin_1.1.0_all.deb</w:t>
            </w:r>
          </w:p>
        </w:tc>
        <w:tc>
          <w:tcPr>
            <w:tcW w:w="4535" w:type="dxa"/>
            <w:vAlign w:val="center"/>
          </w:tcPr>
          <w:p w14:paraId="22AD0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modules/roboparty_firmware/orangepi-build/external/packages/pack-uboot/sun50iw9/bin/optee.fex</w:t>
            </w:r>
          </w:p>
        </w:tc>
      </w:tr>
      <w:tr w14:paraId="48EA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EE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modules/roboparty_firmware/orangepi-build/external/cache/debs/extra/bullseye-desktop/dockbarx_1.0~beta+git20210222-1~ppa1_all.deb</w:t>
            </w:r>
          </w:p>
        </w:tc>
        <w:tc>
          <w:tcPr>
            <w:tcW w:w="4535" w:type="dxa"/>
            <w:vAlign w:val="center"/>
          </w:tcPr>
          <w:p w14:paraId="514FC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modules/roboparty_firmware/orangepi-build/external/packages/pack-uboot/sun50iw9/bin/optee_sun50iw9p1.bin</w:t>
            </w:r>
          </w:p>
        </w:tc>
      </w:tr>
      <w:tr w14:paraId="20E1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A47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modules/roboparty_firmware/orangepi-build/external/cache/debs/extra/bullseye-desktop/xfce4-dockbarx-plugin_0.6+git20210221-1~ppa2~20.10_arm64.deb</w:t>
            </w:r>
          </w:p>
        </w:tc>
        <w:tc>
          <w:tcPr>
            <w:tcW w:w="4535" w:type="dxa"/>
            <w:vAlign w:val="center"/>
          </w:tcPr>
          <w:p w14:paraId="6303A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modules/roboparty_firmware/orangepi-build/external/packages/pack-uboot/sun50iw9/bin/p1.dtbo</w:t>
            </w:r>
          </w:p>
        </w:tc>
      </w:tr>
      <w:tr w14:paraId="3E9E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F5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modules/roboparty_firmware/orangepi-build/external/cache/debs/extra/bullseye-desktop/xfce4-zorinmenulite-plugin_1.1.2_arm64.deb</w:t>
            </w:r>
          </w:p>
        </w:tc>
        <w:tc>
          <w:tcPr>
            <w:tcW w:w="4535" w:type="dxa"/>
            <w:vAlign w:val="center"/>
          </w:tcPr>
          <w:p w14:paraId="46A68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modules/roboparty_firmware/orangepi-build/external/packages/pack-uboot/sun50iw9/bin/sys_config/sys_config_orangepir1b.fex</w:t>
            </w:r>
          </w:p>
        </w:tc>
      </w:tr>
      <w:tr w14:paraId="0CAE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F7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modules/roboparty_firmware/orangepi-build/external/cache/debs/extra/bullseye-utils/hostapd_2.9-102~orangepi2.1.8+1_arm64.deb</w:t>
            </w:r>
          </w:p>
        </w:tc>
        <w:tc>
          <w:tcPr>
            <w:tcW w:w="4535" w:type="dxa"/>
            <w:vAlign w:val="center"/>
          </w:tcPr>
          <w:p w14:paraId="6E83C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modules/roboparty_firmware/orangepi-build/external/packages/pack-uboot/sun50iw9/bin/sys_config/sys_config_orangepizero2-b.fex</w:t>
            </w:r>
          </w:p>
        </w:tc>
      </w:tr>
      <w:tr w14:paraId="6D3D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849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modules/roboparty_firmware/orangepi-build/external/cache/debs/extra/bullseye-utils/htop_3.1.0-0~armbian20.08.2+1_arm64.deb</w:t>
            </w:r>
          </w:p>
        </w:tc>
        <w:tc>
          <w:tcPr>
            <w:tcW w:w="4535" w:type="dxa"/>
            <w:vAlign w:val="center"/>
          </w:tcPr>
          <w:p w14:paraId="0D15E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modules/roboparty_firmware/orangepi-build/external/packages/pack-uboot/sun50iw9/bin/sys_config/sys_config_orangepizero2-lts.fex</w:t>
            </w:r>
          </w:p>
        </w:tc>
      </w:tr>
      <w:tr w14:paraId="1CEA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109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modules/roboparty_firmware/orangepi-build/external/cache/debs/extra/bullseye-utils/sunxi-tools_1.4.2-2~orangepi2.1.8+1_arm64.deb</w:t>
            </w:r>
          </w:p>
        </w:tc>
        <w:tc>
          <w:tcPr>
            <w:tcW w:w="4535" w:type="dxa"/>
            <w:vAlign w:val="center"/>
          </w:tcPr>
          <w:p w14:paraId="0C7D8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modules/roboparty_firmware/orangepi-build/external/packages/pack-uboot/sun50iw9/bin/sys_config/sys_config_orangepizero2.fex</w:t>
            </w:r>
          </w:p>
        </w:tc>
      </w:tr>
      <w:tr w14:paraId="6F30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DA8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258BA0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modules/roboparty_firmware/orangepi-build/external/packages/pack-uboot/sun50iw9/bin/sys_config/sys_config_orangepizero2w.fex</w:t>
            </w:r>
          </w:p>
        </w:tc>
      </w:tr>
      <w:tr w14:paraId="34E8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24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modules/roboparty_firmware/orangepi-build/external/cache/debs/extra/buster-utils/hostapd_2.9-102~orangepi2.0.8+1_arm64.deb</w:t>
            </w:r>
          </w:p>
        </w:tc>
        <w:tc>
          <w:tcPr>
            <w:tcW w:w="4535" w:type="dxa"/>
            <w:vAlign w:val="center"/>
          </w:tcPr>
          <w:p w14:paraId="7C61E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modules/roboparty_firmware/orangepi-build/external/packages/pack-uboot/sun50iw9/bin/sys_config/sys_config_orangepizero3.fex</w:t>
            </w:r>
          </w:p>
        </w:tc>
      </w:tr>
      <w:tr w14:paraId="39B8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E0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modules/roboparty_firmware/orangepi-build/external/cache/debs/extra/buster-utils/hostapd_2.9-102~orangepi2.0.8+1_armhf.deb</w:t>
            </w:r>
          </w:p>
        </w:tc>
        <w:tc>
          <w:tcPr>
            <w:tcW w:w="4535" w:type="dxa"/>
            <w:vAlign w:val="center"/>
          </w:tcPr>
          <w:p w14:paraId="67907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modules/roboparty_firmware/orangepi-build/external/packages/pack-uboot/sun50iw9/bin/sys_config/sys_config_orangepizero3plus.fex</w:t>
            </w:r>
          </w:p>
        </w:tc>
      </w:tr>
      <w:tr w14:paraId="6339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63C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modules/roboparty_firmware/orangepi-build/external/cache/debs/extra/buster-utils/htop_2.2.0-5~orangepi2.0.8+1_arm64.deb</w:t>
            </w:r>
          </w:p>
        </w:tc>
        <w:tc>
          <w:tcPr>
            <w:tcW w:w="4535" w:type="dxa"/>
            <w:vAlign w:val="center"/>
          </w:tcPr>
          <w:p w14:paraId="278F5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modules/roboparty_firmware/orangepi-build/external/packages/pack-uboot/sun50iw9/tools/dragonsecboot</w:t>
            </w:r>
          </w:p>
        </w:tc>
      </w:tr>
      <w:tr w14:paraId="1329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8EE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modules/roboparty_firmware/orangepi-build/external/cache/debs/extra/buster-utils/htop_2.2.0-5~orangepi2.0.8+1_armhf.deb</w:t>
            </w:r>
          </w:p>
        </w:tc>
        <w:tc>
          <w:tcPr>
            <w:tcW w:w="4535" w:type="dxa"/>
            <w:vAlign w:val="center"/>
          </w:tcPr>
          <w:p w14:paraId="6FD66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modules/roboparty_firmware/orangepi-build/external/packages/pack-uboot/sun50iw9/tools/dtc</w:t>
            </w:r>
          </w:p>
        </w:tc>
      </w:tr>
      <w:tr w14:paraId="582C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B8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696A1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modules/roboparty_firmware/orangepi-build/external/packages/pack-uboot/sun50iw9/tools/genchecksum_uboot</w:t>
            </w:r>
          </w:p>
        </w:tc>
      </w:tr>
      <w:tr w14:paraId="4A03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C9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7878D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modules/roboparty_firmware/orangepi-build/external/packages/pack-uboot/sun50iw9/tools/merge_full_img</w:t>
            </w:r>
          </w:p>
        </w:tc>
      </w:tr>
      <w:tr w14:paraId="27B5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28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modules/roboparty_firmware/orangepi-build/external/cache/debs/extra/buster-utils/sunxi-tools_1.4.2-2~orangepi2.0.8+1_arm64.deb</w:t>
            </w:r>
          </w:p>
        </w:tc>
        <w:tc>
          <w:tcPr>
            <w:tcW w:w="4535" w:type="dxa"/>
            <w:vAlign w:val="center"/>
          </w:tcPr>
          <w:p w14:paraId="73DCFC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modules/roboparty_firmware/orangepi-build/external/packages/pack-uboot/sun50iw9/tools/merge_package</w:t>
            </w:r>
          </w:p>
        </w:tc>
      </w:tr>
      <w:tr w14:paraId="6415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2C6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modules/roboparty_firmware/orangepi-build/external/cache/debs/extra/buster-utils/sunxi-tools_1.4.2-2~orangepi2.0.8+1_armhf.deb</w:t>
            </w:r>
          </w:p>
        </w:tc>
        <w:tc>
          <w:tcPr>
            <w:tcW w:w="4535" w:type="dxa"/>
            <w:vAlign w:val="center"/>
          </w:tcPr>
          <w:p w14:paraId="050361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modules/roboparty_firmware/orangepi-build/external/packages/pack-uboot/sun50iw9/tools/merge_uboot</w:t>
            </w:r>
          </w:p>
        </w:tc>
      </w:tr>
      <w:tr w14:paraId="4063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F7A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modules/roboparty_firmware/orangepi-build/external/cache/debs/extra/focal-desktop/libcedrus1-dev_1.0.1~orangepi2.0.8+1_arm64.deb</w:t>
            </w:r>
          </w:p>
        </w:tc>
        <w:tc>
          <w:tcPr>
            <w:tcW w:w="4535" w:type="dxa"/>
            <w:vAlign w:val="center"/>
          </w:tcPr>
          <w:p w14:paraId="02A8F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modules/roboparty_firmware/orangepi-build/external/packages/pack-uboot/sun50iw9/tools/script</w:t>
            </w:r>
          </w:p>
        </w:tc>
      </w:tr>
      <w:tr w14:paraId="42A5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D0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modules/roboparty_firmware/orangepi-build/external/cache/debs/extra/focal-desktop/libcedrus1-dev_1.0.1~orangepi2.0.8+1_armhf.deb</w:t>
            </w:r>
          </w:p>
        </w:tc>
        <w:tc>
          <w:tcPr>
            <w:tcW w:w="4535" w:type="dxa"/>
            <w:vAlign w:val="center"/>
          </w:tcPr>
          <w:p w14:paraId="79F29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modules/roboparty_firmware/orangepi-build/external/packages/pack-uboot/sun50iw9/tools/update_boot0</w:t>
            </w:r>
          </w:p>
        </w:tc>
      </w:tr>
      <w:tr w14:paraId="5BFA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0F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modules/roboparty_firmware/orangepi-build/external/cache/debs/extra/focal-desktop/libcedrus1_1.0.1~orangepi2.0.8+1_arm64.deb</w:t>
            </w:r>
          </w:p>
        </w:tc>
        <w:tc>
          <w:tcPr>
            <w:tcW w:w="4535" w:type="dxa"/>
            <w:vAlign w:val="center"/>
          </w:tcPr>
          <w:p w14:paraId="2CB6F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modules/roboparty_firmware/orangepi-build/external/packages/pack-uboot/sun50iw9/tools/update_boot1</w:t>
            </w:r>
          </w:p>
        </w:tc>
      </w:tr>
      <w:tr w14:paraId="3CB9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63D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modules/roboparty_firmware/orangepi-build/external/cache/debs/extra/focal-desktop/libcedrus1_1.0.1~orangepi2.0.8+1_armhf.deb</w:t>
            </w:r>
          </w:p>
        </w:tc>
        <w:tc>
          <w:tcPr>
            <w:tcW w:w="4535" w:type="dxa"/>
            <w:vAlign w:val="center"/>
          </w:tcPr>
          <w:p w14:paraId="5973D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modules/roboparty_firmware/orangepi-build/external/packages/pack-uboot/sun50iw9/tools/update_chip</w:t>
            </w:r>
          </w:p>
        </w:tc>
      </w:tr>
      <w:tr w14:paraId="0356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B7C2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modules/roboparty_firmware/orangepi-build/external/cache/debs/extra/focal-desktop/libump-dev_3.0-0sunxi1~orangepi2.0.8+1_armhf.deb</w:t>
            </w:r>
          </w:p>
        </w:tc>
        <w:tc>
          <w:tcPr>
            <w:tcW w:w="4535" w:type="dxa"/>
            <w:vAlign w:val="center"/>
          </w:tcPr>
          <w:p w14:paraId="52F94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modules/roboparty_firmware/orangepi-build/external/packages/pack-uboot/sun50iw9/tools/update_dtb</w:t>
            </w:r>
          </w:p>
        </w:tc>
      </w:tr>
      <w:tr w14:paraId="37A2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AC3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modules/roboparty_firmware/orangepi-build/external/cache/debs/extra/focal-desktop/libump_3.0-0sunxi1~orangepi2.0.8+1_armhf.deb</w:t>
            </w:r>
          </w:p>
        </w:tc>
        <w:tc>
          <w:tcPr>
            <w:tcW w:w="4535" w:type="dxa"/>
            <w:vAlign w:val="center"/>
          </w:tcPr>
          <w:p w14:paraId="7D411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modules/roboparty_firmware/orangepi-build/external/packages/pack-uboot/sun50iw9/tools/update_scp</w:t>
            </w:r>
          </w:p>
        </w:tc>
      </w:tr>
      <w:tr w14:paraId="1E4C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0E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0DED1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modules/roboparty_firmware/orangepi-build/external/packages/pack-uboot/sun50iw9/tools/update_uboot</w:t>
            </w:r>
          </w:p>
        </w:tc>
      </w:tr>
      <w:tr w14:paraId="167B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B9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modules/roboparty_firmware/orangepi-build/external/cache/debs/extra/focal-desktop/xserver-xorg-video-fbturbo_0.4.4~orangepi2.0.8+1_arm64.deb</w:t>
            </w:r>
          </w:p>
        </w:tc>
        <w:tc>
          <w:tcPr>
            <w:tcW w:w="4535" w:type="dxa"/>
            <w:vAlign w:val="center"/>
          </w:tcPr>
          <w:p w14:paraId="71B43A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modules/roboparty_firmware/orangepi-build/external/packages/pack-uboot/sun50iw9/tools/update_uboot_fdt</w:t>
            </w:r>
          </w:p>
        </w:tc>
      </w:tr>
      <w:tr w14:paraId="6BEB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F3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modules/roboparty_firmware/orangepi-build/external/cache/debs/extra/focal-desktop/xserver-xorg-video-fbturbo_0.4.4~orangepi2.0.8+1_armhf.deb</w:t>
            </w:r>
          </w:p>
        </w:tc>
        <w:tc>
          <w:tcPr>
            <w:tcW w:w="4535" w:type="dxa"/>
            <w:vAlign w:val="center"/>
          </w:tcPr>
          <w:p w14:paraId="7641A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modules/roboparty_firmware/orangepi-build/external/packages/pack-uboot/sun55iw3/bin/boot0_sdcard.fex-linux5.15</w:t>
            </w:r>
          </w:p>
        </w:tc>
      </w:tr>
      <w:tr w14:paraId="1015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2E45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modules/roboparty_firmware/orangepi-build/external/cache/debs/extra/focal-utils/hostapd_2.9-102~orangepi2.0.8+1_arm64.deb</w:t>
            </w:r>
          </w:p>
        </w:tc>
        <w:tc>
          <w:tcPr>
            <w:tcW w:w="4535" w:type="dxa"/>
            <w:vAlign w:val="center"/>
          </w:tcPr>
          <w:p w14:paraId="471125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modules/roboparty_firmware/orangepi-build/external/packages/pack-uboot/sun55iw3/bin/boot0_spinor.fex</w:t>
            </w:r>
          </w:p>
        </w:tc>
      </w:tr>
      <w:tr w14:paraId="73D8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AFC0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modules/roboparty_firmware/orangepi-build/external/cache/debs/extra/focal-utils/hostapd_2.9-102~orangepi2.0.8+1_armhf.deb</w:t>
            </w:r>
          </w:p>
        </w:tc>
        <w:tc>
          <w:tcPr>
            <w:tcW w:w="4535" w:type="dxa"/>
            <w:vAlign w:val="center"/>
          </w:tcPr>
          <w:p w14:paraId="7326F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modules/roboparty_firmware/orangepi-build/external/packages/pack-uboot/sun55iw3/bin/boot_package.cfg-linux5.15</w:t>
            </w:r>
          </w:p>
        </w:tc>
      </w:tr>
      <w:tr w14:paraId="6593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88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modules/roboparty_firmware/orangepi-build/external/cache/debs/extra/focal-utils/htop_2.2.0-5~orangepi2.0.8+1_arm64.deb</w:t>
            </w:r>
          </w:p>
        </w:tc>
        <w:tc>
          <w:tcPr>
            <w:tcW w:w="4535" w:type="dxa"/>
            <w:vAlign w:val="center"/>
          </w:tcPr>
          <w:p w14:paraId="3D6AB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modules/roboparty_firmware/orangepi-build/external/packages/pack-uboot/sun55iw3/bin/dts/orangepi4a-u-boot-current.dts</w:t>
            </w:r>
          </w:p>
        </w:tc>
      </w:tr>
      <w:tr w14:paraId="1513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DA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modules/roboparty_firmware/orangepi-build/external/cache/debs/extra/focal-utils/htop_2.2.0-5~orangepi2.0.8+1_armhf.deb</w:t>
            </w:r>
          </w:p>
        </w:tc>
        <w:tc>
          <w:tcPr>
            <w:tcW w:w="4535" w:type="dxa"/>
            <w:vAlign w:val="center"/>
          </w:tcPr>
          <w:p w14:paraId="0E589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modules/roboparty_firmware/orangepi-build/external/packages/pack-uboot/sun55iw3/bin/dts/orangepi4a-u-boot-current.dts-bootargs</w:t>
            </w:r>
          </w:p>
        </w:tc>
      </w:tr>
      <w:tr w14:paraId="112E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309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6B96A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modules/roboparty_firmware/orangepi-build/external/packages/pack-uboot/sun55iw3/bin/dts/orangepi4a-u-boot-current.dts-no-boot</w:t>
            </w:r>
          </w:p>
        </w:tc>
      </w:tr>
      <w:tr w14:paraId="7282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08C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4DC1AE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modules/roboparty_firmware/orangepi-build/external/packages/pack-uboot/sun55iw3/bin/dts/orangepizero3-u-boot-current.dts</w:t>
            </w:r>
          </w:p>
        </w:tc>
      </w:tr>
      <w:tr w14:paraId="27E4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8DE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modules/roboparty_firmware/orangepi-build/external/cache/debs/extra/focal-utils/sunxi-tools_1.4.2-2~orangepi2.0.8+1_arm64.deb</w:t>
            </w:r>
          </w:p>
        </w:tc>
        <w:tc>
          <w:tcPr>
            <w:tcW w:w="4535" w:type="dxa"/>
            <w:vAlign w:val="center"/>
          </w:tcPr>
          <w:p w14:paraId="1E6663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modules/roboparty_firmware/orangepi-build/external/packages/pack-uboot/sun55iw3/bin/dts/sunxi.dtb</w:t>
            </w:r>
          </w:p>
        </w:tc>
      </w:tr>
      <w:tr w14:paraId="51D3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EF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modules/roboparty_firmware/orangepi-build/external/cache/debs/extra/focal-utils/sunxi-tools_1.4.2-2~orangepi2.0.8+1_armhf.deb</w:t>
            </w:r>
          </w:p>
        </w:tc>
        <w:tc>
          <w:tcPr>
            <w:tcW w:w="4535" w:type="dxa"/>
            <w:vAlign w:val="center"/>
          </w:tcPr>
          <w:p w14:paraId="36113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modules/roboparty_firmware/orangepi-build/external/packages/pack-uboot/sun55iw3/bin/monitor.fex-linux5.15</w:t>
            </w:r>
          </w:p>
        </w:tc>
      </w:tr>
      <w:tr w14:paraId="71FC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1D6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modules/roboparty_firmware/orangepi-build/external/cache/debs/extra/jammy-desktop/null.txt</w:t>
            </w:r>
          </w:p>
        </w:tc>
        <w:tc>
          <w:tcPr>
            <w:tcW w:w="4535" w:type="dxa"/>
            <w:vAlign w:val="center"/>
          </w:tcPr>
          <w:p w14:paraId="1F27F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modules/roboparty_firmware/orangepi-build/external/packages/pack-uboot/sun55iw3/bin/scp.fex</w:t>
            </w:r>
          </w:p>
        </w:tc>
      </w:tr>
      <w:tr w14:paraId="5CEE6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4D6A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modules/roboparty_firmware/orangepi-build/external/cache/debs/extra/jammy-utils/hostapd_2.10-6~armbian22.02.3+1_arm64.deb</w:t>
            </w:r>
          </w:p>
        </w:tc>
        <w:tc>
          <w:tcPr>
            <w:tcW w:w="4535" w:type="dxa"/>
            <w:vAlign w:val="center"/>
          </w:tcPr>
          <w:p w14:paraId="2E1DF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modules/roboparty_firmware/orangepi-build/external/packages/pack-uboot/sun55iw3/bin/sys_config/sys_config_orangepi4a.fex</w:t>
            </w:r>
          </w:p>
        </w:tc>
      </w:tr>
      <w:tr w14:paraId="0709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FBB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2556F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modules/roboparty_firmware/orangepi-build/external/packages/pack-uboot/sun60iw2/bin/boot0_sdcard.fex</w:t>
            </w:r>
          </w:p>
        </w:tc>
      </w:tr>
      <w:tr w14:paraId="7B40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EF0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modules/roboparty_firmware/orangepi-build/external/cache/debs/extra/stretch-utils/hostapd_2.9-102~orangepi2.0.8+1_arm64.deb</w:t>
            </w:r>
          </w:p>
        </w:tc>
        <w:tc>
          <w:tcPr>
            <w:tcW w:w="4535" w:type="dxa"/>
            <w:vAlign w:val="center"/>
          </w:tcPr>
          <w:p w14:paraId="714BA8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modules/roboparty_firmware/orangepi-build/external/packages/pack-uboot/sun60iw2/bin/boot0_sdcard_a733.fex</w:t>
            </w:r>
          </w:p>
        </w:tc>
      </w:tr>
      <w:tr w14:paraId="325E8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B51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modules/roboparty_firmware/orangepi-build/external/cache/debs/extra/stretch-utils/hostapd_2.9-102~orangepi2.0.8+1_armhf.deb</w:t>
            </w:r>
          </w:p>
        </w:tc>
        <w:tc>
          <w:tcPr>
            <w:tcW w:w="4535" w:type="dxa"/>
            <w:vAlign w:val="center"/>
          </w:tcPr>
          <w:p w14:paraId="4112F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modules/roboparty_firmware/orangepi-build/external/packages/pack-uboot/sun60iw2/bin/boot0_sdcard_orangepizero3w.fex</w:t>
            </w:r>
          </w:p>
        </w:tc>
      </w:tr>
      <w:tr w14:paraId="5849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9E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5DFB9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modules/roboparty_firmware/orangepi-build/external/packages/pack-uboot/sun60iw2/bin/boot0_sdcard_orangepizero3w_1800M.fex</w:t>
            </w:r>
          </w:p>
        </w:tc>
      </w:tr>
      <w:tr w14:paraId="5E83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6C7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40FCCE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modules/roboparty_firmware/orangepi-build/external/packages/pack-uboot/sun60iw2/bin/boot0_spinor_a733.fex</w:t>
            </w:r>
          </w:p>
        </w:tc>
      </w:tr>
      <w:tr w14:paraId="5F796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F20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modules/roboparty_firmware/orangepi-build/external/cache/debs/extra/stretch-utils/sunxi-tools_1.4.2-2~orangepi2.0.8+1_arm64.deb</w:t>
            </w:r>
          </w:p>
        </w:tc>
        <w:tc>
          <w:tcPr>
            <w:tcW w:w="4535" w:type="dxa"/>
            <w:vAlign w:val="center"/>
          </w:tcPr>
          <w:p w14:paraId="406D7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modules/roboparty_firmware/orangepi-build/external/packages/pack-uboot/sun60iw2/bin/boot0_ufs_a733.fex</w:t>
            </w:r>
          </w:p>
        </w:tc>
      </w:tr>
      <w:tr w14:paraId="2DFF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6A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modules/roboparty_firmware/orangepi-build/external/cache/debs/extra/stretch-utils/sunxi-tools_1.4.2-2~orangepi2.0.8+1_armhf.deb</w:t>
            </w:r>
          </w:p>
        </w:tc>
        <w:tc>
          <w:tcPr>
            <w:tcW w:w="4535" w:type="dxa"/>
            <w:vAlign w:val="center"/>
          </w:tcPr>
          <w:p w14:paraId="1CCBFA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modules/roboparty_firmware/orangepi-build/external/packages/pack-uboot/sun60iw2/bin/boot0_ufs_orangepizero3w.fex</w:t>
            </w:r>
          </w:p>
        </w:tc>
      </w:tr>
      <w:tr w14:paraId="7B0D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A6A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modules/roboparty_firmware/orangepi-build/external/cache/debs/extra/xenial-desktop/dri2-utils_1.0.1~orangepi2.1.0+1_armhf.deb</w:t>
            </w:r>
          </w:p>
        </w:tc>
        <w:tc>
          <w:tcPr>
            <w:tcW w:w="4535" w:type="dxa"/>
            <w:vAlign w:val="center"/>
          </w:tcPr>
          <w:p w14:paraId="7ADA2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modules/roboparty_firmware/orangepi-build/external/packages/pack-uboot/sun60iw2/bin/boot_package.cfg</w:t>
            </w:r>
          </w:p>
        </w:tc>
      </w:tr>
      <w:tr w14:paraId="1178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9CA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modules/roboparty_firmware/orangepi-build/external/cache/debs/extra/xenial-desktop/libcedrus1-dev_1.0.1~orangepi2.0.8+1_arm64.deb</w:t>
            </w:r>
          </w:p>
        </w:tc>
        <w:tc>
          <w:tcPr>
            <w:tcW w:w="4535" w:type="dxa"/>
            <w:vAlign w:val="center"/>
          </w:tcPr>
          <w:p w14:paraId="53B03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modules/roboparty_firmware/orangepi-build/external/packages/pack-uboot/sun60iw2/bin/dts/u-boot-current.dts</w:t>
            </w:r>
          </w:p>
        </w:tc>
      </w:tr>
      <w:tr w14:paraId="4F70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53C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modules/roboparty_firmware/orangepi-build/external/cache/debs/extra/xenial-desktop/libcedrus1-dev_1.0.1~orangepi2.1.0+1_armhf.deb</w:t>
            </w:r>
          </w:p>
        </w:tc>
        <w:tc>
          <w:tcPr>
            <w:tcW w:w="4535" w:type="dxa"/>
            <w:vAlign w:val="center"/>
          </w:tcPr>
          <w:p w14:paraId="5806F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modules/roboparty_firmware/orangepi-build/external/packages/pack-uboot/sun60iw2/bin/monitor.fex</w:t>
            </w:r>
          </w:p>
        </w:tc>
      </w:tr>
      <w:tr w14:paraId="10E0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7FA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modules/roboparty_firmware/orangepi-build/external/cache/debs/extra/xenial-desktop/libcedrus1_1.0.1~orangepi2.0.8+1_arm64.deb</w:t>
            </w:r>
          </w:p>
        </w:tc>
        <w:tc>
          <w:tcPr>
            <w:tcW w:w="4535" w:type="dxa"/>
            <w:vAlign w:val="center"/>
          </w:tcPr>
          <w:p w14:paraId="3A863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modules/roboparty_firmware/orangepi-build/external/packages/pack-uboot/sun60iw2/bin/scp.fex</w:t>
            </w:r>
          </w:p>
        </w:tc>
      </w:tr>
      <w:tr w14:paraId="720A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C6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modules/roboparty_firmware/orangepi-build/external/cache/debs/extra/xenial-desktop/libcedrus1_1.0.1~orangepi2.1.0+1_armhf.deb</w:t>
            </w:r>
          </w:p>
        </w:tc>
        <w:tc>
          <w:tcPr>
            <w:tcW w:w="4535" w:type="dxa"/>
            <w:vAlign w:val="center"/>
          </w:tcPr>
          <w:p w14:paraId="36678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modules/roboparty_firmware/orangepi-build/external/packages/pack-uboot/sun60iw2/bin/sys_config/sys_config.fex</w:t>
            </w:r>
          </w:p>
        </w:tc>
      </w:tr>
      <w:tr w14:paraId="3548F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03F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modules/roboparty_firmware/orangepi-build/external/cache/debs/extra/xenial-desktop/libdri2-1_1.0.1~orangepi2.1.0+1_armhf.deb</w:t>
            </w:r>
          </w:p>
        </w:tc>
        <w:tc>
          <w:tcPr>
            <w:tcW w:w="4535" w:type="dxa"/>
            <w:vAlign w:val="center"/>
          </w:tcPr>
          <w:p w14:paraId="028474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modules/roboparty_firmware/orangepi-build/external/packages/pack-uboot/tools/dragonsecboot</w:t>
            </w:r>
          </w:p>
        </w:tc>
      </w:tr>
      <w:tr w14:paraId="4741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39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modules/roboparty_firmware/orangepi-build/external/cache/debs/extra/xenial-desktop/libdri2-dev_1.0.1~orangepi2.1.0+1_armhf.deb</w:t>
            </w:r>
          </w:p>
        </w:tc>
        <w:tc>
          <w:tcPr>
            <w:tcW w:w="4535" w:type="dxa"/>
            <w:vAlign w:val="center"/>
          </w:tcPr>
          <w:p w14:paraId="0854C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modules/roboparty_firmware/orangepi-build/external/packages/pack-uboot/tools/dtc</w:t>
            </w:r>
          </w:p>
        </w:tc>
      </w:tr>
      <w:tr w14:paraId="6A3E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39A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modules/roboparty_firmware/orangepi-build/external/cache/debs/extra/xenial-desktop/libglshim_0.9.2~orangepi2.1.0+1_armhf.deb</w:t>
            </w:r>
          </w:p>
        </w:tc>
        <w:tc>
          <w:tcPr>
            <w:tcW w:w="4535" w:type="dxa"/>
            <w:vAlign w:val="center"/>
          </w:tcPr>
          <w:p w14:paraId="14D87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modules/roboparty_firmware/orangepi-build/external/packages/pack-uboot/tools/genchecksum_uboot</w:t>
            </w:r>
          </w:p>
        </w:tc>
      </w:tr>
      <w:tr w14:paraId="52B5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A7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modules/roboparty_firmware/orangepi-build/external/cache/debs/extra/xenial-desktop/libmali-sunxi-dev_1.0-1~orangepi2.1.0+1_armhf.deb</w:t>
            </w:r>
          </w:p>
        </w:tc>
        <w:tc>
          <w:tcPr>
            <w:tcW w:w="4535" w:type="dxa"/>
            <w:vAlign w:val="center"/>
          </w:tcPr>
          <w:p w14:paraId="7017B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modules/roboparty_firmware/orangepi-build/external/packages/pack-uboot/tools/merge_full_img</w:t>
            </w:r>
          </w:p>
        </w:tc>
      </w:tr>
      <w:tr w14:paraId="472A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217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modules/roboparty_firmware/orangepi-build/external/cache/debs/extra/xenial-desktop/libmali-sunxi-r3p0_1.0-1~orangepi2.1.0+1_armhf.deb</w:t>
            </w:r>
          </w:p>
        </w:tc>
        <w:tc>
          <w:tcPr>
            <w:tcW w:w="4535" w:type="dxa"/>
            <w:vAlign w:val="center"/>
          </w:tcPr>
          <w:p w14:paraId="2342E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modules/roboparty_firmware/orangepi-build/external/packages/pack-uboot/tools/merge_package</w:t>
            </w:r>
          </w:p>
        </w:tc>
      </w:tr>
      <w:tr w14:paraId="5D1C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A6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modules/roboparty_firmware/orangepi-build/external/cache/debs/extra/xenial-desktop/libump-dev_3.0-0sunxi1~orangepi2.1.0+1_armhf.deb</w:t>
            </w:r>
          </w:p>
        </w:tc>
        <w:tc>
          <w:tcPr>
            <w:tcW w:w="4535" w:type="dxa"/>
            <w:vAlign w:val="center"/>
          </w:tcPr>
          <w:p w14:paraId="03736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modules/roboparty_firmware/orangepi-build/external/packages/pack-uboot/tools/merge_uboot</w:t>
            </w:r>
          </w:p>
        </w:tc>
      </w:tr>
      <w:tr w14:paraId="2AC4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82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modules/roboparty_firmware/orangepi-build/external/cache/debs/extra/xenial-desktop/libump_3.0-0sunxi1~orangepi2.1.0+1_armhf.deb</w:t>
            </w:r>
          </w:p>
        </w:tc>
        <w:tc>
          <w:tcPr>
            <w:tcW w:w="4535" w:type="dxa"/>
            <w:vAlign w:val="center"/>
          </w:tcPr>
          <w:p w14:paraId="73632D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modules/roboparty_firmware/orangepi-build/external/packages/pack-uboot/tools/script</w:t>
            </w:r>
          </w:p>
        </w:tc>
      </w:tr>
      <w:tr w14:paraId="4927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2E2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modules/roboparty_firmware/orangepi-build/external/cache/debs/extra/xenial-desktop/libvdpau-dev_1.1.1-10~armbian5.73+1_armhf.deb</w:t>
            </w:r>
          </w:p>
        </w:tc>
        <w:tc>
          <w:tcPr>
            <w:tcW w:w="4535" w:type="dxa"/>
            <w:vAlign w:val="center"/>
          </w:tcPr>
          <w:p w14:paraId="51F48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modules/roboparty_firmware/orangepi-build/external/packages/pack-uboot/tools/update_boot0</w:t>
            </w:r>
          </w:p>
        </w:tc>
      </w:tr>
      <w:tr w14:paraId="7A5D3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7D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modules/roboparty_firmware/orangepi-build/external/cache/debs/extra/xenial-desktop/libvdpau-sunxi1_0.5.1~armbian5.73+1_armhf.deb</w:t>
            </w:r>
          </w:p>
        </w:tc>
        <w:tc>
          <w:tcPr>
            <w:tcW w:w="4535" w:type="dxa"/>
            <w:vAlign w:val="center"/>
          </w:tcPr>
          <w:p w14:paraId="4880F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modules/roboparty_firmware/orangepi-build/external/packages/pack-uboot/tools/update_boot1</w:t>
            </w:r>
          </w:p>
        </w:tc>
      </w:tr>
      <w:tr w14:paraId="2F7B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C3C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modules/roboparty_firmware/orangepi-build/external/cache/debs/extra/xenial-desktop/xserver-xorg-video-armsoc-sun4i_1.4.1~orangepi2.1.0+1_armhf.deb</w:t>
            </w:r>
          </w:p>
        </w:tc>
        <w:tc>
          <w:tcPr>
            <w:tcW w:w="4535" w:type="dxa"/>
            <w:vAlign w:val="center"/>
          </w:tcPr>
          <w:p w14:paraId="5EDA7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modules/roboparty_firmware/orangepi-build/external/packages/pack-uboot/tools/update_chip</w:t>
            </w:r>
          </w:p>
        </w:tc>
      </w:tr>
      <w:tr w14:paraId="0DD4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72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modules/roboparty_firmware/orangepi-build/external/cache/debs/extra/xenial-desktop/xserver-xorg-video-fbturbo_0.4.4~orangepi2.0.8+1_arm64.deb</w:t>
            </w:r>
          </w:p>
        </w:tc>
        <w:tc>
          <w:tcPr>
            <w:tcW w:w="4535" w:type="dxa"/>
            <w:vAlign w:val="center"/>
          </w:tcPr>
          <w:p w14:paraId="7EED36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modules/roboparty_firmware/orangepi-build/external/packages/pack-uboot/tools/update_dtb</w:t>
            </w:r>
          </w:p>
        </w:tc>
      </w:tr>
      <w:tr w14:paraId="0EB8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93C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modules/roboparty_firmware/orangepi-build/external/cache/debs/extra/xenial-desktop/xserver-xorg-video-fbturbo_0.4.4~orangepi2.1.0+1_armhf.deb</w:t>
            </w:r>
          </w:p>
        </w:tc>
        <w:tc>
          <w:tcPr>
            <w:tcW w:w="4535" w:type="dxa"/>
            <w:vAlign w:val="center"/>
          </w:tcPr>
          <w:p w14:paraId="4D530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modules/roboparty_firmware/orangepi-build/external/packages/pack-uboot/tools/update_scp</w:t>
            </w:r>
          </w:p>
        </w:tc>
      </w:tr>
      <w:tr w14:paraId="1FB6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CDFE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modules/roboparty_firmware/orangepi-build/external/cache/debs/extra/xenial-utils/hostapd_2.9-102~orangepi2.0.8+1_arm64.deb</w:t>
            </w:r>
          </w:p>
        </w:tc>
        <w:tc>
          <w:tcPr>
            <w:tcW w:w="4535" w:type="dxa"/>
            <w:vAlign w:val="center"/>
          </w:tcPr>
          <w:p w14:paraId="10A7EC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modules/roboparty_firmware/orangepi-build/external/packages/pack-uboot/tools/update_uboot</w:t>
            </w:r>
          </w:p>
        </w:tc>
      </w:tr>
      <w:tr w14:paraId="5F04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DB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modules/roboparty_firmware/orangepi-build/external/cache/debs/extra/xenial-utils/hostapd_2.9-102~orangepi2.0.8+1_armhf.deb</w:t>
            </w:r>
          </w:p>
        </w:tc>
        <w:tc>
          <w:tcPr>
            <w:tcW w:w="4535" w:type="dxa"/>
            <w:vAlign w:val="center"/>
          </w:tcPr>
          <w:p w14:paraId="1F328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modules/roboparty_firmware/orangepi-build/external/packages/pack-uboot/tools/update_uboot_fdt</w:t>
            </w:r>
          </w:p>
        </w:tc>
      </w:tr>
      <w:tr w14:paraId="5A6C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BCE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4A852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modules/roboparty_firmware/orangepi-build/external/packages/plymouth-theme-orangepi/bullet.png</w:t>
            </w:r>
          </w:p>
        </w:tc>
      </w:tr>
      <w:tr w14:paraId="4522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BD0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540E5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modules/roboparty_firmware/orangepi-build/external/packages/plymouth-theme-orangepi/capslock.png</w:t>
            </w:r>
          </w:p>
        </w:tc>
      </w:tr>
      <w:tr w14:paraId="02E4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43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modules/roboparty_firmware/orangepi-build/external/cache/debs/extra/xenial-utils/sunxi-tools_1.4.2-2~orangepi2.0.8+1_arm64.deb</w:t>
            </w:r>
          </w:p>
        </w:tc>
        <w:tc>
          <w:tcPr>
            <w:tcW w:w="4535" w:type="dxa"/>
            <w:vAlign w:val="center"/>
          </w:tcPr>
          <w:p w14:paraId="60937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modules/roboparty_firmware/orangepi-build/external/packages/plymouth-theme-orangepi/debian/postinst</w:t>
            </w:r>
          </w:p>
        </w:tc>
      </w:tr>
      <w:tr w14:paraId="41DB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2BF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modules/roboparty_firmware/orangepi-build/external/cache/debs/extra/xenial-utils/sunxi-tools_1.4.2-2~orangepi2.0.8+1_armhf.deb</w:t>
            </w:r>
          </w:p>
        </w:tc>
        <w:tc>
          <w:tcPr>
            <w:tcW w:w="4535" w:type="dxa"/>
            <w:vAlign w:val="center"/>
          </w:tcPr>
          <w:p w14:paraId="7840A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modules/roboparty_firmware/orangepi-build/external/packages/plymouth-theme-orangepi/debian/postrm</w:t>
            </w:r>
          </w:p>
        </w:tc>
      </w:tr>
      <w:tr w14:paraId="1621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1B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modules/roboparty_firmware/orangepi-build/external/cache/debs/h618/linux-u-boot-current-orangepizero2w_1.0.0_arm64.deb</w:t>
            </w:r>
          </w:p>
        </w:tc>
        <w:tc>
          <w:tcPr>
            <w:tcW w:w="4535" w:type="dxa"/>
            <w:vAlign w:val="center"/>
          </w:tcPr>
          <w:p w14:paraId="439F6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modules/roboparty_firmware/orangepi-build/external/packages/plymouth-theme-orangepi/debian/prerm</w:t>
            </w:r>
          </w:p>
        </w:tc>
      </w:tr>
      <w:tr w14:paraId="2129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2B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modules/roboparty_firmware/orangepi-build/external/cache/debs/h618/linux-u-boot-current-orangepizero3_1.0.2_arm64.deb</w:t>
            </w:r>
          </w:p>
        </w:tc>
        <w:tc>
          <w:tcPr>
            <w:tcW w:w="4535" w:type="dxa"/>
            <w:vAlign w:val="center"/>
          </w:tcPr>
          <w:p w14:paraId="6BF6B2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modules/roboparty_firmware/orangepi-build/external/packages/plymouth-theme-orangepi/entry.png</w:t>
            </w:r>
          </w:p>
        </w:tc>
      </w:tr>
      <w:tr w14:paraId="3B7A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A1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modules/roboparty_firmware/orangepi-build/external/cache/debs/riscv64/wiringpi-2.58-1.deb</w:t>
            </w:r>
          </w:p>
        </w:tc>
        <w:tc>
          <w:tcPr>
            <w:tcW w:w="4535" w:type="dxa"/>
            <w:vAlign w:val="center"/>
          </w:tcPr>
          <w:p w14:paraId="0C0B9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modules/roboparty_firmware/orangepi-build/external/packages/plymouth-theme-orangepi/keyboard.png</w:t>
            </w:r>
          </w:p>
        </w:tc>
      </w:tr>
      <w:tr w14:paraId="2BAE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C5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modules/roboparty_firmware/orangepi-build/external/cache/debs/rk3399/buster_media/gl4es_1.1.5-0armbian1_arm64.deb</w:t>
            </w:r>
          </w:p>
        </w:tc>
        <w:tc>
          <w:tcPr>
            <w:tcW w:w="4535" w:type="dxa"/>
            <w:vAlign w:val="center"/>
          </w:tcPr>
          <w:p w14:paraId="50D49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modules/roboparty_firmware/orangepi-build/external/packages/plymouth-theme-orangepi/keymap-render.png</w:t>
            </w:r>
          </w:p>
        </w:tc>
      </w:tr>
      <w:tr w14:paraId="71B1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49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modules/roboparty_firmware/orangepi-build/external/cache/debs/rk3399/buster_media/gstreamer1.0-rockchip1-extra_3%3a20180115-3armbian1_arm64.deb</w:t>
            </w:r>
          </w:p>
        </w:tc>
        <w:tc>
          <w:tcPr>
            <w:tcW w:w="4535" w:type="dxa"/>
            <w:vAlign w:val="center"/>
          </w:tcPr>
          <w:p w14:paraId="1418C1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modules/roboparty_firmware/orangepi-build/external/packages/plymouth-theme-orangepi/lock.png</w:t>
            </w:r>
          </w:p>
        </w:tc>
      </w:tr>
      <w:tr w14:paraId="2F0F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6E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modules/roboparty_firmware/orangepi-build/external/cache/debs/rk3399/buster_media/gstreamer1.0-rockchip1_2%3a1.10-0armbian1_arm64.deb</w:t>
            </w:r>
          </w:p>
        </w:tc>
        <w:tc>
          <w:tcPr>
            <w:tcW w:w="4535" w:type="dxa"/>
            <w:vAlign w:val="center"/>
          </w:tcPr>
          <w:p w14:paraId="41FF85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modules/roboparty_firmware/orangepi-build/external/packages/plymouth-theme-orangepi/orangepi-logo.png</w:t>
            </w:r>
          </w:p>
        </w:tc>
      </w:tr>
      <w:tr w14:paraId="740B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2EF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modules/roboparty_firmware/orangepi-build/external/cache/debs/rk3399/buster_media/kodi-rk-bin_2%3a18.9-final-18.9buster0armbian3_arm64.deb</w:t>
            </w:r>
          </w:p>
        </w:tc>
        <w:tc>
          <w:tcPr>
            <w:tcW w:w="4535" w:type="dxa"/>
            <w:vAlign w:val="center"/>
          </w:tcPr>
          <w:p w14:paraId="05368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modules/roboparty_firmware/orangepi-build/external/packages/plymouth-theme-orangepi/orangepi.plymouth</w:t>
            </w:r>
          </w:p>
        </w:tc>
      </w:tr>
      <w:tr w14:paraId="15AC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A8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modules/roboparty_firmware/orangepi-build/external/cache/debs/rk3399/buster_media/kodi-rk_2%3a18.9-final-18.9buster0armbian3_all.deb</w:t>
            </w:r>
          </w:p>
        </w:tc>
        <w:tc>
          <w:tcPr>
            <w:tcW w:w="4535" w:type="dxa"/>
            <w:vAlign w:val="center"/>
          </w:tcPr>
          <w:p w14:paraId="50690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modules/roboparty_firmware/orangepi-build/external/packages/plymouth-theme-orangepi/spinner.gif</w:t>
            </w:r>
          </w:p>
        </w:tc>
      </w:tr>
      <w:tr w14:paraId="2BC9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7B2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modules/roboparty_firmware/orangepi-build/external/cache/debs/rk3399/buster_media/libmali-rk-midgard-t86x-r14p0-r0p0_1.6-1-1armbian3_arm64.deb</w:t>
            </w:r>
          </w:p>
        </w:tc>
        <w:tc>
          <w:tcPr>
            <w:tcW w:w="4535" w:type="dxa"/>
            <w:vAlign w:val="center"/>
          </w:tcPr>
          <w:p w14:paraId="148A0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modules/roboparty_firmware/orangepi-build/external/packages/plymouth-theme-orangepi/watermark.png</w:t>
            </w:r>
          </w:p>
        </w:tc>
      </w:tr>
      <w:tr w14:paraId="40A3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B2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modules/roboparty_firmware/orangepi-build/external/cache/debs/rk3399/buster_media/librga2_2.0.0-1_arm64.deb</w:t>
            </w:r>
          </w:p>
        </w:tc>
        <w:tc>
          <w:tcPr>
            <w:tcW w:w="4535" w:type="dxa"/>
            <w:vAlign w:val="center"/>
          </w:tcPr>
          <w:p w14:paraId="0FED5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modules/roboparty_firmware/orangepi-build/external/packages/raspi/.gitignore</w:t>
            </w:r>
          </w:p>
        </w:tc>
      </w:tr>
      <w:tr w14:paraId="724F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444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modules/roboparty_firmware/orangepi-build/external/cache/debs/rk3399/buster_media/librockchip-mpp1_1.4.0-3armbian3_arm64.deb</w:t>
            </w:r>
          </w:p>
        </w:tc>
        <w:tc>
          <w:tcPr>
            <w:tcW w:w="4535" w:type="dxa"/>
            <w:vAlign w:val="center"/>
          </w:tcPr>
          <w:p w14:paraId="7BAE9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modules/roboparty_firmware/orangepi-build/external/packages/raspi/export-image/00-allow-rerun/00-run.sh</w:t>
            </w:r>
          </w:p>
        </w:tc>
      </w:tr>
      <w:tr w14:paraId="12DA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F7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modules/roboparty_firmware/orangepi-build/external/cache/debs/rk3399/buster_media/librockchip-vpu0_1.4.0-3armbian3_arm64.deb</w:t>
            </w:r>
          </w:p>
        </w:tc>
        <w:tc>
          <w:tcPr>
            <w:tcW w:w="4535" w:type="dxa"/>
            <w:vAlign w:val="center"/>
          </w:tcPr>
          <w:p w14:paraId="3A6A0B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modules/roboparty_firmware/orangepi-build/external/packages/raspi/export-image/01-user-rename/00-packages</w:t>
            </w:r>
          </w:p>
        </w:tc>
      </w:tr>
      <w:tr w14:paraId="12B1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B1B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modules/roboparty_firmware/orangepi-build/external/cache/debs/rk3399/buster_media/media-buster-legacy-rk3399_20.11.4_arm64.deb</w:t>
            </w:r>
          </w:p>
        </w:tc>
        <w:tc>
          <w:tcPr>
            <w:tcW w:w="4535" w:type="dxa"/>
            <w:vAlign w:val="center"/>
          </w:tcPr>
          <w:p w14:paraId="12DEE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modules/roboparty_firmware/orangepi-build/external/packages/raspi/export-image/01-user-rename/01-run.sh</w:t>
            </w:r>
          </w:p>
        </w:tc>
      </w:tr>
      <w:tr w14:paraId="2017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6CE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modules/roboparty_firmware/orangepi-build/external/cache/debs/rk3399/buster_media/mpv-legacy_2%3a2020.12.08.df805cfc84_arm64.deb</w:t>
            </w:r>
          </w:p>
        </w:tc>
        <w:tc>
          <w:tcPr>
            <w:tcW w:w="4535" w:type="dxa"/>
            <w:vAlign w:val="center"/>
          </w:tcPr>
          <w:p w14:paraId="7ABBB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modules/roboparty_firmware/orangepi-build/external/packages/raspi/export-image/02-set-sources/01-run.sh</w:t>
            </w:r>
          </w:p>
        </w:tc>
      </w:tr>
      <w:tr w14:paraId="359F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49B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modules/roboparty_firmware/orangepi-build/external/cache/debs/rk3399/buster_media/xserver-xorg-core-rockchip_1.20.3-3armbian1_arm64.deb</w:t>
            </w:r>
          </w:p>
        </w:tc>
        <w:tc>
          <w:tcPr>
            <w:tcW w:w="4535" w:type="dxa"/>
            <w:vAlign w:val="center"/>
          </w:tcPr>
          <w:p w14:paraId="7F589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modules/roboparty_firmware/orangepi-build/external/packages/raspi/export-image/03-network/01-run.sh</w:t>
            </w:r>
          </w:p>
        </w:tc>
      </w:tr>
      <w:tr w14:paraId="51B1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14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modules/roboparty_firmware/orangepi-build/external/cache/debs/rk3399/libmali-rk-dev_1.6-2_arm64.deb</w:t>
            </w:r>
          </w:p>
        </w:tc>
        <w:tc>
          <w:tcPr>
            <w:tcW w:w="4535" w:type="dxa"/>
            <w:vAlign w:val="center"/>
          </w:tcPr>
          <w:p w14:paraId="6BDB3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modules/roboparty_firmware/orangepi-build/external/packages/raspi/export-image/03-network/files/resolv.conf</w:t>
            </w:r>
          </w:p>
        </w:tc>
      </w:tr>
      <w:tr w14:paraId="2E03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5052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modules/roboparty_firmware/orangepi-build/external/cache/debs/rk3399/libmali-rk-midgard-t86x-r14p0-r0p0_1.6-1-1armbian3_arm64.deb</w:t>
            </w:r>
          </w:p>
        </w:tc>
        <w:tc>
          <w:tcPr>
            <w:tcW w:w="4535" w:type="dxa"/>
            <w:vAlign w:val="center"/>
          </w:tcPr>
          <w:p w14:paraId="42DD3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modules/roboparty_firmware/orangepi-build/external/packages/raspi/export-image/04-set-partuuid/00-run.sh</w:t>
            </w:r>
          </w:p>
        </w:tc>
      </w:tr>
      <w:tr w14:paraId="19597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83A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modules/roboparty_firmware/orangepi-build/external/cache/debs/rk3399/libmali-rk-midgard-t86x-r14p0_1.6-2_arm64.deb</w:t>
            </w:r>
          </w:p>
        </w:tc>
        <w:tc>
          <w:tcPr>
            <w:tcW w:w="4535" w:type="dxa"/>
            <w:vAlign w:val="center"/>
          </w:tcPr>
          <w:p w14:paraId="3E8E2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modules/roboparty_firmware/orangepi-build/external/packages/raspi/export-image/05-finalise/01-run.sh</w:t>
            </w:r>
          </w:p>
        </w:tc>
      </w:tr>
      <w:tr w14:paraId="5E64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FA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modules/roboparty_firmware/orangepi-build/external/cache/debs/ros2/ros2-apt-source_1.2.0.jammy_all.deb</w:t>
            </w:r>
          </w:p>
        </w:tc>
        <w:tc>
          <w:tcPr>
            <w:tcW w:w="4535" w:type="dxa"/>
            <w:vAlign w:val="center"/>
          </w:tcPr>
          <w:p w14:paraId="3DC52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modules/roboparty_firmware/orangepi-build/external/packages/raspi/export-image/prerun.sh</w:t>
            </w:r>
          </w:p>
        </w:tc>
      </w:tr>
      <w:tr w14:paraId="49CD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1D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modules/roboparty_firmware/orangepi-build/external/cache/sources/amlogic-boot-fip-spi/orangepi3plus/Makefile</w:t>
            </w:r>
          </w:p>
        </w:tc>
        <w:tc>
          <w:tcPr>
            <w:tcW w:w="4535" w:type="dxa"/>
            <w:vAlign w:val="center"/>
          </w:tcPr>
          <w:p w14:paraId="4CBBD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modules/roboparty_firmware/orangepi-build/external/packages/raspi/orangepi/common/01-run.sh</w:t>
            </w:r>
          </w:p>
        </w:tc>
      </w:tr>
      <w:tr w14:paraId="4791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33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modules/roboparty_firmware/orangepi-build/external/cache/sources/amlogic-boot-fip-spi/orangepi3plus/acs.bin</w:t>
            </w:r>
          </w:p>
        </w:tc>
        <w:tc>
          <w:tcPr>
            <w:tcW w:w="4535" w:type="dxa"/>
            <w:vAlign w:val="center"/>
          </w:tcPr>
          <w:p w14:paraId="1D6141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modules/roboparty_firmware/orangepi-build/external/packages/raspi/orangepi/common/files/brcm_patchram_plus</w:t>
            </w:r>
          </w:p>
        </w:tc>
      </w:tr>
      <w:tr w14:paraId="1DD6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CD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modules/roboparty_firmware/orangepi-build/external/cache/sources/amlogic-boot-fip-spi/orangepi3plus/acs_tool.py</w:t>
            </w:r>
          </w:p>
        </w:tc>
        <w:tc>
          <w:tcPr>
            <w:tcW w:w="4535" w:type="dxa"/>
            <w:vAlign w:val="center"/>
          </w:tcPr>
          <w:p w14:paraId="32F9C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modules/roboparty_firmware/orangepi-build/external/packages/raspi/orangepi/common/files/hciattach_opi</w:t>
            </w:r>
          </w:p>
        </w:tc>
      </w:tr>
      <w:tr w14:paraId="1ACA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5C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modules/roboparty_firmware/orangepi-build/external/cache/sources/amlogic-boot-fip-spi/orangepi3plus/aml_ddr.fw</w:t>
            </w:r>
          </w:p>
        </w:tc>
        <w:tc>
          <w:tcPr>
            <w:tcW w:w="4535" w:type="dxa"/>
            <w:vAlign w:val="center"/>
          </w:tcPr>
          <w:p w14:paraId="4891D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modules/roboparty_firmware/orangepi-build/external/packages/raspi/orangepi/common/files/orangepi-hardware-optimization</w:t>
            </w:r>
          </w:p>
        </w:tc>
      </w:tr>
      <w:tr w14:paraId="7AFE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0F7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modules/roboparty_firmware/orangepi-build/external/cache/sources/amlogic-boot-fip-spi/orangepi3plus/aml_encrypt_g12a</w:t>
            </w:r>
          </w:p>
        </w:tc>
        <w:tc>
          <w:tcPr>
            <w:tcW w:w="4535" w:type="dxa"/>
            <w:vAlign w:val="center"/>
          </w:tcPr>
          <w:p w14:paraId="22C6F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modules/roboparty_firmware/orangepi-build/external/packages/raspi/orangepi/common/files/orangepi-hardware-optimize.service</w:t>
            </w:r>
          </w:p>
        </w:tc>
      </w:tr>
      <w:tr w14:paraId="3907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C6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modules/roboparty_firmware/orangepi-build/external/cache/sources/amlogic-boot-fip-spi/orangepi3plus/bl2.bin</w:t>
            </w:r>
          </w:p>
        </w:tc>
        <w:tc>
          <w:tcPr>
            <w:tcW w:w="4535" w:type="dxa"/>
            <w:vAlign w:val="center"/>
          </w:tcPr>
          <w:p w14:paraId="6DDE7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modules/roboparty_firmware/orangepi-build/external/packages/raspi/orangepi/debs/raspi-config_20230214_all.deb</w:t>
            </w:r>
          </w:p>
        </w:tc>
      </w:tr>
      <w:tr w14:paraId="653F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C8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modules/roboparty_firmware/orangepi-build/external/cache/sources/amlogic-boot-fip-spi/orangepi3plus/bl30.bin</w:t>
            </w:r>
          </w:p>
        </w:tc>
        <w:tc>
          <w:tcPr>
            <w:tcW w:w="4535" w:type="dxa"/>
            <w:vAlign w:val="center"/>
          </w:tcPr>
          <w:p w14:paraId="6908D8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modules/roboparty_firmware/orangepi-build/external/packages/raspi/scripts/common</w:t>
            </w:r>
          </w:p>
        </w:tc>
      </w:tr>
      <w:tr w14:paraId="22AC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DA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modules/roboparty_firmware/orangepi-build/external/cache/sources/amlogic-boot-fip-spi/orangepi3plus/bl301.bin</w:t>
            </w:r>
          </w:p>
        </w:tc>
        <w:tc>
          <w:tcPr>
            <w:tcW w:w="4535" w:type="dxa"/>
            <w:vAlign w:val="center"/>
          </w:tcPr>
          <w:p w14:paraId="4FBBB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modules/roboparty_firmware/orangepi-build/external/packages/raspi/scripts/dependencies_check</w:t>
            </w:r>
          </w:p>
        </w:tc>
      </w:tr>
      <w:tr w14:paraId="22E7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59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modules/roboparty_firmware/orangepi-build/external/cache/sources/amlogic-boot-fip-spi/orangepi3plus/bl31.bin</w:t>
            </w:r>
          </w:p>
        </w:tc>
        <w:tc>
          <w:tcPr>
            <w:tcW w:w="4535" w:type="dxa"/>
            <w:vAlign w:val="center"/>
          </w:tcPr>
          <w:p w14:paraId="6B63F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modules/roboparty_firmware/orangepi-build/external/packages/raspi/scripts/qcow2_handling</w:t>
            </w:r>
          </w:p>
        </w:tc>
      </w:tr>
      <w:tr w14:paraId="18524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F14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modules/roboparty_firmware/orangepi-build/external/cache/sources/amlogic-boot-fip-spi/orangepi3plus/bl31.img</w:t>
            </w:r>
          </w:p>
        </w:tc>
        <w:tc>
          <w:tcPr>
            <w:tcW w:w="4535" w:type="dxa"/>
            <w:vAlign w:val="center"/>
          </w:tcPr>
          <w:p w14:paraId="4FFA7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modules/roboparty_firmware/orangepi-build/external/packages/raspi/scripts/remove-comments.sed</w:t>
            </w:r>
          </w:p>
        </w:tc>
      </w:tr>
      <w:tr w14:paraId="0A66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C4A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modules/roboparty_firmware/orangepi-build/external/cache/sources/amlogic-boot-fip-spi/orangepi3plus/blx_fix.sh</w:t>
            </w:r>
          </w:p>
        </w:tc>
        <w:tc>
          <w:tcPr>
            <w:tcW w:w="4535" w:type="dxa"/>
            <w:vAlign w:val="center"/>
          </w:tcPr>
          <w:p w14:paraId="5EE09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modules/roboparty_firmware/orangepi-build/external/packages/raspi/stage0/00-configure-apt/00-run.sh</w:t>
            </w:r>
          </w:p>
        </w:tc>
      </w:tr>
      <w:tr w14:paraId="07AA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1D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modules/roboparty_firmware/orangepi-build/external/cache/sources/amlogic-boot-fip-spi/orangepi3plus/ddr3_1d.fw</w:t>
            </w:r>
          </w:p>
        </w:tc>
        <w:tc>
          <w:tcPr>
            <w:tcW w:w="4535" w:type="dxa"/>
            <w:vAlign w:val="center"/>
          </w:tcPr>
          <w:p w14:paraId="3D5AB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modules/roboparty_firmware/orangepi-build/external/packages/raspi/stage0/00-configure-apt/01-packages</w:t>
            </w:r>
          </w:p>
        </w:tc>
      </w:tr>
      <w:tr w14:paraId="03A5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DA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modules/roboparty_firmware/orangepi-build/external/cache/sources/amlogic-boot-fip-spi/orangepi3plus/ddr4_1d.fw</w:t>
            </w:r>
          </w:p>
        </w:tc>
        <w:tc>
          <w:tcPr>
            <w:tcW w:w="4535" w:type="dxa"/>
            <w:vAlign w:val="center"/>
          </w:tcPr>
          <w:p w14:paraId="69987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modules/roboparty_firmware/orangepi-build/external/packages/raspi/stage0/00-configure-apt/files/51cache</w:t>
            </w:r>
          </w:p>
        </w:tc>
      </w:tr>
      <w:tr w14:paraId="13C9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47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modules/roboparty_firmware/orangepi-build/external/cache/sources/amlogic-boot-fip-spi/orangepi3plus/ddr4_2d.fw</w:t>
            </w:r>
          </w:p>
        </w:tc>
        <w:tc>
          <w:tcPr>
            <w:tcW w:w="4535" w:type="dxa"/>
            <w:vAlign w:val="center"/>
          </w:tcPr>
          <w:p w14:paraId="15768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modules/roboparty_firmware/orangepi-build/external/packages/raspi/stage0/00-configure-apt/files/raspberrypi.gpg.key</w:t>
            </w:r>
          </w:p>
        </w:tc>
      </w:tr>
      <w:tr w14:paraId="5198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013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modules/roboparty_firmware/orangepi-build/external/cache/sources/amlogic-boot-fip-spi/orangepi3plus/diag_lpddr4.fw</w:t>
            </w:r>
          </w:p>
        </w:tc>
        <w:tc>
          <w:tcPr>
            <w:tcW w:w="4535" w:type="dxa"/>
            <w:vAlign w:val="center"/>
          </w:tcPr>
          <w:p w14:paraId="5EBF2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modules/roboparty_firmware/orangepi-build/external/packages/raspi/stage0/00-configure-apt/files/raspi.list</w:t>
            </w:r>
          </w:p>
        </w:tc>
      </w:tr>
      <w:tr w14:paraId="5CCD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0E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modules/roboparty_firmware/orangepi-build/external/cache/sources/amlogic-boot-fip-spi/orangepi3plus/lpddr3_1d.fw</w:t>
            </w:r>
          </w:p>
        </w:tc>
        <w:tc>
          <w:tcPr>
            <w:tcW w:w="4535" w:type="dxa"/>
            <w:vAlign w:val="center"/>
          </w:tcPr>
          <w:p w14:paraId="5283DF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modules/roboparty_firmware/orangepi-build/external/packages/raspi/stage0/00-configure-apt/files/sources.list</w:t>
            </w:r>
          </w:p>
        </w:tc>
      </w:tr>
      <w:tr w14:paraId="5F69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C9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modules/roboparty_firmware/orangepi-build/external/cache/sources/amlogic-boot-fip-spi/orangepi3plus/lpddr4_1d.fw</w:t>
            </w:r>
          </w:p>
        </w:tc>
        <w:tc>
          <w:tcPr>
            <w:tcW w:w="4535" w:type="dxa"/>
            <w:vAlign w:val="center"/>
          </w:tcPr>
          <w:p w14:paraId="60674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modules/roboparty_firmware/orangepi-build/external/packages/raspi/stage0/01-locale/00-debconf</w:t>
            </w:r>
          </w:p>
        </w:tc>
      </w:tr>
      <w:tr w14:paraId="2265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38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modules/roboparty_firmware/orangepi-build/external/cache/sources/amlogic-boot-fip-spi/orangepi3plus/lpddr4_2d.fw</w:t>
            </w:r>
          </w:p>
        </w:tc>
        <w:tc>
          <w:tcPr>
            <w:tcW w:w="4535" w:type="dxa"/>
            <w:vAlign w:val="center"/>
          </w:tcPr>
          <w:p w14:paraId="7A925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modules/roboparty_firmware/orangepi-build/external/packages/raspi/stage0/01-locale/00-packages</w:t>
            </w:r>
          </w:p>
        </w:tc>
      </w:tr>
      <w:tr w14:paraId="7E75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1B7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modules/roboparty_firmware/orangepi-build/external/cache/sources/amlogic-boot-fip-spi/orangepi3plus/piei.fw</w:t>
            </w:r>
          </w:p>
        </w:tc>
        <w:tc>
          <w:tcPr>
            <w:tcW w:w="4535" w:type="dxa"/>
            <w:vAlign w:val="center"/>
          </w:tcPr>
          <w:p w14:paraId="248E9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modules/roboparty_firmware/orangepi-build/external/packages/raspi/stage0/02-firmware/01-packages</w:t>
            </w:r>
          </w:p>
        </w:tc>
      </w:tr>
      <w:tr w14:paraId="64F0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71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modules/roboparty_firmware/orangepi-build/external/cache/sources/amlogic-boot-fip/orangepi3plus/Makefile</w:t>
            </w:r>
          </w:p>
        </w:tc>
        <w:tc>
          <w:tcPr>
            <w:tcW w:w="4535" w:type="dxa"/>
            <w:vAlign w:val="center"/>
          </w:tcPr>
          <w:p w14:paraId="6CEA9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modules/roboparty_firmware/orangepi-build/external/packages/raspi/stage0/files/raspberrypi.gpg</w:t>
            </w:r>
          </w:p>
        </w:tc>
      </w:tr>
      <w:tr w14:paraId="09E3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170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modules/roboparty_firmware/orangepi-build/external/cache/sources/amlogic-boot-fip/orangepi3plus/acs.bin</w:t>
            </w:r>
          </w:p>
        </w:tc>
        <w:tc>
          <w:tcPr>
            <w:tcW w:w="4535" w:type="dxa"/>
            <w:vAlign w:val="center"/>
          </w:tcPr>
          <w:p w14:paraId="58A425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modules/roboparty_firmware/orangepi-build/external/packages/raspi/stage0/prerun.sh</w:t>
            </w:r>
          </w:p>
        </w:tc>
      </w:tr>
      <w:tr w14:paraId="70A8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C7A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modules/roboparty_firmware/orangepi-build/external/cache/sources/amlogic-boot-fip/orangepi3plus/acs_tool.py</w:t>
            </w:r>
          </w:p>
        </w:tc>
        <w:tc>
          <w:tcPr>
            <w:tcW w:w="4535" w:type="dxa"/>
            <w:vAlign w:val="center"/>
          </w:tcPr>
          <w:p w14:paraId="524BC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modules/roboparty_firmware/orangepi-build/external/packages/raspi/stage1/00-boot-files/00-run.sh</w:t>
            </w:r>
          </w:p>
        </w:tc>
      </w:tr>
      <w:tr w14:paraId="0781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900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modules/roboparty_firmware/orangepi-build/external/cache/sources/amlogic-boot-fip/orangepi3plus/aml_ddr.fw</w:t>
            </w:r>
          </w:p>
        </w:tc>
        <w:tc>
          <w:tcPr>
            <w:tcW w:w="4535" w:type="dxa"/>
            <w:vAlign w:val="center"/>
          </w:tcPr>
          <w:p w14:paraId="7FE8F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modules/roboparty_firmware/orangepi-build/external/packages/raspi/stage1/00-boot-files/files/cmdline.txt</w:t>
            </w:r>
          </w:p>
        </w:tc>
      </w:tr>
      <w:tr w14:paraId="7FC9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E2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modules/roboparty_firmware/orangepi-build/external/cache/sources/amlogic-boot-fip/orangepi3plus/aml_encrypt_g12a</w:t>
            </w:r>
          </w:p>
        </w:tc>
        <w:tc>
          <w:tcPr>
            <w:tcW w:w="4535" w:type="dxa"/>
            <w:vAlign w:val="center"/>
          </w:tcPr>
          <w:p w14:paraId="5EB68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modules/roboparty_firmware/orangepi-build/external/packages/raspi/stage1/00-boot-files/files/config.txt</w:t>
            </w:r>
          </w:p>
        </w:tc>
      </w:tr>
      <w:tr w14:paraId="043E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2E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modules/roboparty_firmware/orangepi-build/external/cache/sources/amlogic-boot-fip/orangepi3plus/bl2.bin</w:t>
            </w:r>
          </w:p>
        </w:tc>
        <w:tc>
          <w:tcPr>
            <w:tcW w:w="4535" w:type="dxa"/>
            <w:vAlign w:val="center"/>
          </w:tcPr>
          <w:p w14:paraId="42243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modules/roboparty_firmware/orangepi-build/external/packages/raspi/stage1/01-sys-tweaks/.pc</w:t>
            </w:r>
          </w:p>
        </w:tc>
      </w:tr>
      <w:tr w14:paraId="5F44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890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modules/roboparty_firmware/orangepi-build/external/cache/sources/amlogic-boot-fip/orangepi3plus/bl30.bin</w:t>
            </w:r>
          </w:p>
        </w:tc>
        <w:tc>
          <w:tcPr>
            <w:tcW w:w="4535" w:type="dxa"/>
            <w:vAlign w:val="center"/>
          </w:tcPr>
          <w:p w14:paraId="63F42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modules/roboparty_firmware/orangepi-build/external/packages/raspi/stage1/01-sys-tweaks/00-packages</w:t>
            </w:r>
          </w:p>
        </w:tc>
      </w:tr>
      <w:tr w14:paraId="5E52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8BA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modules/roboparty_firmware/orangepi-build/external/cache/sources/amlogic-boot-fip/orangepi3plus/bl301.bin</w:t>
            </w:r>
          </w:p>
        </w:tc>
        <w:tc>
          <w:tcPr>
            <w:tcW w:w="4535" w:type="dxa"/>
            <w:vAlign w:val="center"/>
          </w:tcPr>
          <w:p w14:paraId="635D5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modules/roboparty_firmware/orangepi-build/external/packages/raspi/stage1/01-sys-tweaks/00-patches/01-bashrc.diff</w:t>
            </w:r>
          </w:p>
        </w:tc>
      </w:tr>
      <w:tr w14:paraId="0453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7D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modules/roboparty_firmware/orangepi-build/external/cache/sources/amlogic-boot-fip/orangepi3plus/bl31.bin</w:t>
            </w:r>
          </w:p>
        </w:tc>
        <w:tc>
          <w:tcPr>
            <w:tcW w:w="4535" w:type="dxa"/>
            <w:vAlign w:val="center"/>
          </w:tcPr>
          <w:p w14:paraId="32E5AF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modules/roboparty_firmware/orangepi-build/external/packages/raspi/stage1/01-sys-tweaks/00-patches/series</w:t>
            </w:r>
          </w:p>
        </w:tc>
      </w:tr>
      <w:tr w14:paraId="201D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752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modules/roboparty_firmware/orangepi-build/external/cache/sources/amlogic-boot-fip/orangepi3plus/bl31.img</w:t>
            </w:r>
          </w:p>
        </w:tc>
        <w:tc>
          <w:tcPr>
            <w:tcW w:w="4535" w:type="dxa"/>
            <w:vAlign w:val="center"/>
          </w:tcPr>
          <w:p w14:paraId="347F90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modules/roboparty_firmware/orangepi-build/external/packages/raspi/stage1/01-sys-tweaks/00-run.sh</w:t>
            </w:r>
          </w:p>
        </w:tc>
      </w:tr>
      <w:tr w14:paraId="1E9E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7B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modules/roboparty_firmware/orangepi-build/external/cache/sources/amlogic-boot-fip/orangepi3plus/blx_fix.sh</w:t>
            </w:r>
          </w:p>
        </w:tc>
        <w:tc>
          <w:tcPr>
            <w:tcW w:w="4535" w:type="dxa"/>
            <w:vAlign w:val="center"/>
          </w:tcPr>
          <w:p w14:paraId="4AB344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modules/roboparty_firmware/orangepi-build/external/packages/raspi/stage1/01-sys-tweaks/files/.bashrc</w:t>
            </w:r>
          </w:p>
        </w:tc>
      </w:tr>
      <w:tr w14:paraId="30D0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66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modules/roboparty_firmware/orangepi-build/external/cache/sources/amlogic-boot-fip/orangepi3plus/ddr3_1d.fw</w:t>
            </w:r>
          </w:p>
        </w:tc>
        <w:tc>
          <w:tcPr>
            <w:tcW w:w="4535" w:type="dxa"/>
            <w:vAlign w:val="center"/>
          </w:tcPr>
          <w:p w14:paraId="7AA167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modules/roboparty_firmware/orangepi-build/external/packages/raspi/stage1/01-sys-tweaks/files/fstab</w:t>
            </w:r>
          </w:p>
        </w:tc>
      </w:tr>
      <w:tr w14:paraId="73A7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602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modules/roboparty_firmware/orangepi-build/external/cache/sources/amlogic-boot-fip/orangepi3plus/ddr4_1d.fw</w:t>
            </w:r>
          </w:p>
        </w:tc>
        <w:tc>
          <w:tcPr>
            <w:tcW w:w="4535" w:type="dxa"/>
            <w:vAlign w:val="center"/>
          </w:tcPr>
          <w:p w14:paraId="1B447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modules/roboparty_firmware/orangepi-build/external/packages/raspi/stage1/01-sys-tweaks/files/noclear.conf</w:t>
            </w:r>
          </w:p>
        </w:tc>
      </w:tr>
      <w:tr w14:paraId="3A69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6962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modules/roboparty_firmware/orangepi-build/external/cache/sources/amlogic-boot-fip/orangepi3plus/ddr4_2d.fw</w:t>
            </w:r>
          </w:p>
        </w:tc>
        <w:tc>
          <w:tcPr>
            <w:tcW w:w="4535" w:type="dxa"/>
            <w:vAlign w:val="center"/>
          </w:tcPr>
          <w:p w14:paraId="46BA3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modules/roboparty_firmware/orangepi-build/external/packages/raspi/stage1/02-net-tweaks/00-packages</w:t>
            </w:r>
          </w:p>
        </w:tc>
      </w:tr>
      <w:tr w14:paraId="67CD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77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modules/roboparty_firmware/orangepi-build/external/cache/sources/amlogic-boot-fip/orangepi3plus/diag_lpddr4.fw</w:t>
            </w:r>
          </w:p>
        </w:tc>
        <w:tc>
          <w:tcPr>
            <w:tcW w:w="4535" w:type="dxa"/>
            <w:vAlign w:val="center"/>
          </w:tcPr>
          <w:p w14:paraId="282C2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modules/roboparty_firmware/orangepi-build/external/packages/raspi/stage1/02-net-tweaks/00-run.sh</w:t>
            </w:r>
          </w:p>
        </w:tc>
      </w:tr>
      <w:tr w14:paraId="5D66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59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modules/roboparty_firmware/orangepi-build/external/cache/sources/amlogic-boot-fip/orangepi3plus/lpddr3_1d.fw</w:t>
            </w:r>
          </w:p>
        </w:tc>
        <w:tc>
          <w:tcPr>
            <w:tcW w:w="4535" w:type="dxa"/>
            <w:vAlign w:val="center"/>
          </w:tcPr>
          <w:p w14:paraId="4C03F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modules/roboparty_firmware/orangepi-build/external/packages/raspi/stage1/03-install-packages/00-packages</w:t>
            </w:r>
          </w:p>
        </w:tc>
      </w:tr>
      <w:tr w14:paraId="5EB8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82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modules/roboparty_firmware/orangepi-build/external/cache/sources/amlogic-boot-fip/orangepi3plus/lpddr4_1d.fw</w:t>
            </w:r>
          </w:p>
        </w:tc>
        <w:tc>
          <w:tcPr>
            <w:tcW w:w="4535" w:type="dxa"/>
            <w:vAlign w:val="center"/>
          </w:tcPr>
          <w:p w14:paraId="09FA5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modules/roboparty_firmware/orangepi-build/external/packages/raspi/stage1/prerun.sh</w:t>
            </w:r>
          </w:p>
        </w:tc>
      </w:tr>
      <w:tr w14:paraId="7D1B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5F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modules/roboparty_firmware/orangepi-build/external/cache/sources/amlogic-boot-fip/orangepi3plus/lpddr4_2d.fw</w:t>
            </w:r>
          </w:p>
        </w:tc>
        <w:tc>
          <w:tcPr>
            <w:tcW w:w="4535" w:type="dxa"/>
            <w:vAlign w:val="center"/>
          </w:tcPr>
          <w:p w14:paraId="7FD715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modules/roboparty_firmware/orangepi-build/external/packages/raspi/stage2/01-sys-tweaks/00-debconf</w:t>
            </w:r>
          </w:p>
        </w:tc>
      </w:tr>
      <w:tr w14:paraId="6F039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68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modules/roboparty_firmware/orangepi-build/external/cache/sources/amlogic-boot-fip/orangepi3plus/piei.fw</w:t>
            </w:r>
          </w:p>
        </w:tc>
        <w:tc>
          <w:tcPr>
            <w:tcW w:w="4535" w:type="dxa"/>
            <w:vAlign w:val="center"/>
          </w:tcPr>
          <w:p w14:paraId="6A4BB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modules/roboparty_firmware/orangepi-build/external/packages/raspi/stage2/01-sys-tweaks/00-packages</w:t>
            </w:r>
          </w:p>
        </w:tc>
      </w:tr>
      <w:tr w14:paraId="3CCC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38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modules/roboparty_firmware/orangepi-build/external/cache/sources/bms_daemon/.github/workflows/build-deb.yml</w:t>
            </w:r>
          </w:p>
        </w:tc>
        <w:tc>
          <w:tcPr>
            <w:tcW w:w="4535" w:type="dxa"/>
            <w:vAlign w:val="center"/>
          </w:tcPr>
          <w:p w14:paraId="54548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modules/roboparty_firmware/orangepi-build/external/packages/raspi/stage2/01-sys-tweaks/00-packages-nr</w:t>
            </w:r>
          </w:p>
        </w:tc>
      </w:tr>
      <w:tr w14:paraId="4461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48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modules/roboparty_firmware/orangepi-build/external/cache/sources/bms_daemon/.gitignore</w:t>
            </w:r>
          </w:p>
        </w:tc>
        <w:tc>
          <w:tcPr>
            <w:tcW w:w="4535" w:type="dxa"/>
            <w:vAlign w:val="center"/>
          </w:tcPr>
          <w:p w14:paraId="48500F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modules/roboparty_firmware/orangepi-build/external/packages/raspi/stage2/01-sys-tweaks/00-patches/01-useradd.diff</w:t>
            </w:r>
          </w:p>
        </w:tc>
      </w:tr>
      <w:tr w14:paraId="7483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02B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modules/roboparty_firmware/orangepi-build/external/cache/sources/bms_daemon/CMakeLists.txt</w:t>
            </w:r>
          </w:p>
        </w:tc>
        <w:tc>
          <w:tcPr>
            <w:tcW w:w="4535" w:type="dxa"/>
            <w:vAlign w:val="center"/>
          </w:tcPr>
          <w:p w14:paraId="0F912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modules/roboparty_firmware/orangepi-build/external/packages/raspi/stage2/01-sys-tweaks/00-patches/02-swap.diff</w:t>
            </w:r>
          </w:p>
        </w:tc>
      </w:tr>
      <w:tr w14:paraId="2303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18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modules/roboparty_firmware/orangepi-build/external/cache/sources/bms_daemon/README.md</w:t>
            </w:r>
          </w:p>
        </w:tc>
        <w:tc>
          <w:tcPr>
            <w:tcW w:w="4535" w:type="dxa"/>
            <w:vAlign w:val="center"/>
          </w:tcPr>
          <w:p w14:paraId="28640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modules/roboparty_firmware/orangepi-build/external/packages/raspi/stage2/01-sys-tweaks/00-patches/04-inputrc.diff</w:t>
            </w:r>
          </w:p>
        </w:tc>
      </w:tr>
      <w:tr w14:paraId="5838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2C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modules/roboparty_firmware/orangepi-build/external/cache/sources/bms_daemon/README_CN.md</w:t>
            </w:r>
          </w:p>
        </w:tc>
        <w:tc>
          <w:tcPr>
            <w:tcW w:w="4535" w:type="dxa"/>
            <w:vAlign w:val="center"/>
          </w:tcPr>
          <w:p w14:paraId="6272C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modules/roboparty_firmware/orangepi-build/external/packages/raspi/stage2/01-sys-tweaks/00-patches/05-path.diff</w:t>
            </w:r>
          </w:p>
        </w:tc>
      </w:tr>
      <w:tr w14:paraId="3D84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A2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modules/roboparty_firmware/orangepi-build/external/cache/sources/bms_daemon/cmake/roboto_bmsConfig.cmake.in</w:t>
            </w:r>
          </w:p>
        </w:tc>
        <w:tc>
          <w:tcPr>
            <w:tcW w:w="4535" w:type="dxa"/>
            <w:vAlign w:val="center"/>
          </w:tcPr>
          <w:p w14:paraId="77383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modules/roboparty_firmware/orangepi-build/external/packages/raspi/stage2/01-sys-tweaks/00-patches/07-resize-init.diff</w:t>
            </w:r>
          </w:p>
        </w:tc>
      </w:tr>
      <w:tr w14:paraId="55BD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D3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modules/roboparty_firmware/orangepi-build/external/cache/sources/bms_daemon/debian/changelog</w:t>
            </w:r>
          </w:p>
        </w:tc>
        <w:tc>
          <w:tcPr>
            <w:tcW w:w="4535" w:type="dxa"/>
            <w:vAlign w:val="center"/>
          </w:tcPr>
          <w:p w14:paraId="0C86E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modules/roboparty_firmware/orangepi-build/external/packages/raspi/stage2/01-sys-tweaks/00-patches/series</w:t>
            </w:r>
          </w:p>
        </w:tc>
      </w:tr>
      <w:tr w14:paraId="38D8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06A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modules/roboparty_firmware/orangepi-build/external/cache/sources/bms_daemon/debian/conffiles</w:t>
            </w:r>
          </w:p>
        </w:tc>
        <w:tc>
          <w:tcPr>
            <w:tcW w:w="4535" w:type="dxa"/>
            <w:vAlign w:val="center"/>
          </w:tcPr>
          <w:p w14:paraId="70A85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modules/roboparty_firmware/orangepi-build/external/packages/raspi/stage2/01-sys-tweaks/01-run.sh</w:t>
            </w:r>
          </w:p>
        </w:tc>
      </w:tr>
      <w:tr w14:paraId="3824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96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modules/roboparty_firmware/orangepi-build/external/cache/sources/bms_daemon/debian/control</w:t>
            </w:r>
          </w:p>
        </w:tc>
        <w:tc>
          <w:tcPr>
            <w:tcW w:w="4535" w:type="dxa"/>
            <w:vAlign w:val="center"/>
          </w:tcPr>
          <w:p w14:paraId="249153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modules/roboparty_firmware/orangepi-build/external/packages/raspi/stage2/01-sys-tweaks/files/50raspi</w:t>
            </w:r>
          </w:p>
        </w:tc>
      </w:tr>
      <w:tr w14:paraId="27B3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6C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modules/roboparty_firmware/orangepi-build/external/cache/sources/bms_daemon/debian/postinst</w:t>
            </w:r>
          </w:p>
        </w:tc>
        <w:tc>
          <w:tcPr>
            <w:tcW w:w="4535" w:type="dxa"/>
            <w:vAlign w:val="center"/>
          </w:tcPr>
          <w:p w14:paraId="1EBFD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modules/roboparty_firmware/orangepi-build/external/packages/raspi/stage2/01-sys-tweaks/files/90-qemu.rules</w:t>
            </w:r>
          </w:p>
        </w:tc>
      </w:tr>
      <w:tr w14:paraId="300D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B0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modules/roboparty_firmware/orangepi-build/external/cache/sources/bms_daemon/debian/prerm</w:t>
            </w:r>
          </w:p>
        </w:tc>
        <w:tc>
          <w:tcPr>
            <w:tcW w:w="4535" w:type="dxa"/>
            <w:vAlign w:val="center"/>
          </w:tcPr>
          <w:p w14:paraId="770A9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modules/roboparty_firmware/orangepi-build/external/packages/raspi/stage2/01-sys-tweaks/files/console-setup</w:t>
            </w:r>
          </w:p>
        </w:tc>
      </w:tr>
      <w:tr w14:paraId="38A5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AC8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modules/roboparty_firmware/orangepi-build/external/cache/sources/bms_daemon/debian/rules</w:t>
            </w:r>
          </w:p>
        </w:tc>
        <w:tc>
          <w:tcPr>
            <w:tcW w:w="4535" w:type="dxa"/>
            <w:vAlign w:val="center"/>
          </w:tcPr>
          <w:p w14:paraId="0A27C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modules/roboparty_firmware/orangepi-build/external/packages/raspi/stage2/01-sys-tweaks/files/login.defs</w:t>
            </w:r>
          </w:p>
        </w:tc>
      </w:tr>
      <w:tr w14:paraId="2BFF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F2B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modules/roboparty_firmware/orangepi-build/external/cache/sources/bms_daemon/etc/default/bms_daemon.default</w:t>
            </w:r>
          </w:p>
        </w:tc>
        <w:tc>
          <w:tcPr>
            <w:tcW w:w="4535" w:type="dxa"/>
            <w:vAlign w:val="center"/>
          </w:tcPr>
          <w:p w14:paraId="76204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modules/roboparty_firmware/orangepi-build/external/packages/raspi/stage2/01-sys-tweaks/files/profile</w:t>
            </w:r>
          </w:p>
        </w:tc>
      </w:tr>
      <w:tr w14:paraId="7305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BF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modules/roboparty_firmware/orangepi-build/external/cache/sources/bms_daemon/etc/systemd/system/bms.service</w:t>
            </w:r>
          </w:p>
        </w:tc>
        <w:tc>
          <w:tcPr>
            <w:tcW w:w="4535" w:type="dxa"/>
            <w:vAlign w:val="center"/>
          </w:tcPr>
          <w:p w14:paraId="522CE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modules/roboparty_firmware/orangepi-build/external/packages/raspi/stage2/01-sys-tweaks/files/rc.local</w:t>
            </w:r>
          </w:p>
        </w:tc>
      </w:tr>
      <w:tr w14:paraId="1666A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12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modules/roboparty_firmware/orangepi-build/external/cache/sources/bms_daemon/etc/systemd/system/bms_ota.service</w:t>
            </w:r>
          </w:p>
        </w:tc>
        <w:tc>
          <w:tcPr>
            <w:tcW w:w="4535" w:type="dxa"/>
            <w:vAlign w:val="center"/>
          </w:tcPr>
          <w:p w14:paraId="68552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modules/roboparty_firmware/orangepi-build/external/packages/raspi/stage2/01-sys-tweaks/files/resize2fs_once</w:t>
            </w:r>
          </w:p>
        </w:tc>
      </w:tr>
      <w:tr w14:paraId="569F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BB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modules/roboparty_firmware/orangepi-build/external/cache/sources/bms_daemon/firmware/LB-13S2P_APP_v003_20260326-01.bin</w:t>
            </w:r>
          </w:p>
        </w:tc>
        <w:tc>
          <w:tcPr>
            <w:tcW w:w="4535" w:type="dxa"/>
            <w:vAlign w:val="center"/>
          </w:tcPr>
          <w:p w14:paraId="54F02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modules/roboparty_firmware/orangepi-build/external/packages/raspi/stage2/01-sys-tweaks/files/ttyoutput.conf</w:t>
            </w:r>
          </w:p>
        </w:tc>
      </w:tr>
      <w:tr w14:paraId="6CB6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53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modules/roboparty_firmware/orangepi-build/external/cache/sources/bms_daemon/include/bms_driver.hpp</w:t>
            </w:r>
          </w:p>
        </w:tc>
        <w:tc>
          <w:tcPr>
            <w:tcW w:w="4535" w:type="dxa"/>
            <w:vAlign w:val="center"/>
          </w:tcPr>
          <w:p w14:paraId="7BD7D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modules/roboparty_firmware/orangepi-build/external/packages/raspi/stage2/02-net-tweaks/00-packages</w:t>
            </w:r>
          </w:p>
        </w:tc>
      </w:tr>
      <w:tr w14:paraId="3C90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7E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modules/roboparty_firmware/orangepi-build/external/cache/sources/bms_daemon/scripts/bms_ota.py</w:t>
            </w:r>
          </w:p>
        </w:tc>
        <w:tc>
          <w:tcPr>
            <w:tcW w:w="4535" w:type="dxa"/>
            <w:vAlign w:val="center"/>
          </w:tcPr>
          <w:p w14:paraId="07031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modules/roboparty_firmware/orangepi-build/external/packages/raspi/stage2/02-net-tweaks/01-run.sh</w:t>
            </w:r>
          </w:p>
        </w:tc>
      </w:tr>
      <w:tr w14:paraId="06CA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F9B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modules/roboparty_firmware/orangepi-build/external/cache/sources/bms_daemon/src/bms_daemon.cpp</w:t>
            </w:r>
          </w:p>
        </w:tc>
        <w:tc>
          <w:tcPr>
            <w:tcW w:w="4535" w:type="dxa"/>
            <w:vAlign w:val="center"/>
          </w:tcPr>
          <w:p w14:paraId="10A69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modules/roboparty_firmware/orangepi-build/external/packages/raspi/stage2/02-net-tweaks/files/wpa_supplicant.conf</w:t>
            </w:r>
          </w:p>
        </w:tc>
      </w:tr>
      <w:tr w14:paraId="481B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81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modules/roboparty_firmware/orangepi-build/external/cache/sources/bms_daemon/src/bms_driver.cpp</w:t>
            </w:r>
          </w:p>
        </w:tc>
        <w:tc>
          <w:tcPr>
            <w:tcW w:w="4535" w:type="dxa"/>
            <w:vAlign w:val="center"/>
          </w:tcPr>
          <w:p w14:paraId="05AD3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modules/roboparty_firmware/orangepi-build/external/packages/raspi/stage2/03-accept-mathematica-eula/00-debconf</w:t>
            </w:r>
          </w:p>
        </w:tc>
      </w:tr>
      <w:tr w14:paraId="2487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04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modules/roboparty_firmware/orangepi-build/external/cache/sources/bms_daemon/src/drivers/CMakeLists.txt</w:t>
            </w:r>
          </w:p>
        </w:tc>
        <w:tc>
          <w:tcPr>
            <w:tcW w:w="4535" w:type="dxa"/>
            <w:vAlign w:val="center"/>
          </w:tcPr>
          <w:p w14:paraId="1A39B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modules/roboparty_firmware/orangepi-build/external/packages/raspi/stage2/03-set-timezone/02-run.sh</w:t>
            </w:r>
          </w:p>
        </w:tc>
      </w:tr>
      <w:tr w14:paraId="00D9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36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modules/roboparty_firmware/orangepi-build/external/cache/sources/bms_daemon/src/drivers/tws/CMakeLists.txt</w:t>
            </w:r>
          </w:p>
        </w:tc>
        <w:tc>
          <w:tcPr>
            <w:tcW w:w="4535" w:type="dxa"/>
            <w:vAlign w:val="center"/>
          </w:tcPr>
          <w:p w14:paraId="51D737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modules/roboparty_firmware/orangepi-build/external/packages/raspi/stage2/prerun.sh</w:t>
            </w:r>
          </w:p>
        </w:tc>
      </w:tr>
      <w:tr w14:paraId="7ACB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36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modules/roboparty_firmware/orangepi-build/external/cache/sources/bms_daemon/src/drivers/tws/protocol.cpp</w:t>
            </w:r>
          </w:p>
        </w:tc>
        <w:tc>
          <w:tcPr>
            <w:tcW w:w="4535" w:type="dxa"/>
            <w:vAlign w:val="center"/>
          </w:tcPr>
          <w:p w14:paraId="22623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modules/roboparty_firmware/orangepi-build/external/packages/raspi/stage3/00-install-packages/00-debconf</w:t>
            </w:r>
          </w:p>
        </w:tc>
      </w:tr>
      <w:tr w14:paraId="5840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3A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modules/roboparty_firmware/orangepi-build/external/cache/sources/bms_daemon/src/drivers/tws/tws_bms_driver.cpp</w:t>
            </w:r>
          </w:p>
        </w:tc>
        <w:tc>
          <w:tcPr>
            <w:tcW w:w="4535" w:type="dxa"/>
            <w:vAlign w:val="center"/>
          </w:tcPr>
          <w:p w14:paraId="3978A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modules/roboparty_firmware/orangepi-build/external/packages/raspi/stage3/00-install-packages/00-packages</w:t>
            </w:r>
          </w:p>
        </w:tc>
      </w:tr>
      <w:tr w14:paraId="1285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2E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modules/roboparty_firmware/orangepi-build/external/cache/sources/bms_daemon/src/drivers/tws/tws_bms_driver.hpp</w:t>
            </w:r>
          </w:p>
        </w:tc>
        <w:tc>
          <w:tcPr>
            <w:tcW w:w="4535" w:type="dxa"/>
            <w:vAlign w:val="center"/>
          </w:tcPr>
          <w:p w14:paraId="153C5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modules/roboparty_firmware/orangepi-build/external/packages/raspi/stage3/00-install-packages/00-packages-nr</w:t>
            </w:r>
          </w:p>
        </w:tc>
      </w:tr>
      <w:tr w14:paraId="1E91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4A2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modules/roboparty_firmware/orangepi-build/external/cache/sources/bms_daemon/src/pybind_module.cpp</w:t>
            </w:r>
          </w:p>
        </w:tc>
        <w:tc>
          <w:tcPr>
            <w:tcW w:w="4535" w:type="dxa"/>
            <w:vAlign w:val="center"/>
          </w:tcPr>
          <w:p w14:paraId="2501B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modules/roboparty_firmware/orangepi-build/external/packages/raspi/stage3/00-install-packages/01-run.sh</w:t>
            </w:r>
          </w:p>
        </w:tc>
      </w:tr>
      <w:tr w14:paraId="58FD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4BF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modules/roboparty_firmware/orangepi-build/external/cache/sources/brcm_patchram_plus/Makefile</w:t>
            </w:r>
          </w:p>
        </w:tc>
        <w:tc>
          <w:tcPr>
            <w:tcW w:w="4535" w:type="dxa"/>
            <w:vAlign w:val="center"/>
          </w:tcPr>
          <w:p w14:paraId="7A323C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modules/roboparty_firmware/orangepi-build/external/packages/raspi/stage3/01-tweaks/00-run.sh</w:t>
            </w:r>
          </w:p>
        </w:tc>
      </w:tr>
      <w:tr w14:paraId="631F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AB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modules/roboparty_firmware/orangepi-build/external/cache/sources/brcm_patchram_plus/brcm_patchram_plus.c</w:t>
            </w:r>
          </w:p>
        </w:tc>
        <w:tc>
          <w:tcPr>
            <w:tcW w:w="4535" w:type="dxa"/>
            <w:vAlign w:val="center"/>
          </w:tcPr>
          <w:p w14:paraId="7D50C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modules/roboparty_firmware/orangepi-build/external/packages/raspi/stage3/prerun.sh</w:t>
            </w:r>
          </w:p>
        </w:tc>
      </w:tr>
      <w:tr w14:paraId="4AD86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09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modules/roboparty_firmware/orangepi-build/external/cache/sources/hcitools/Makefile</w:t>
            </w:r>
          </w:p>
        </w:tc>
        <w:tc>
          <w:tcPr>
            <w:tcW w:w="4535" w:type="dxa"/>
            <w:vAlign w:val="center"/>
          </w:tcPr>
          <w:p w14:paraId="736ED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modules/roboparty_firmware/orangepi-build/external/packages/raspi/stage4/00-install-packages/00-debconf</w:t>
            </w:r>
          </w:p>
        </w:tc>
      </w:tr>
      <w:tr w14:paraId="2193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21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modules/roboparty_firmware/orangepi-build/external/cache/sources/hcitools/NOTICE</w:t>
            </w:r>
          </w:p>
        </w:tc>
        <w:tc>
          <w:tcPr>
            <w:tcW w:w="4535" w:type="dxa"/>
            <w:vAlign w:val="center"/>
          </w:tcPr>
          <w:p w14:paraId="72218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modules/roboparty_firmware/orangepi-build/external/packages/raspi/stage4/00-install-packages/00-packages</w:t>
            </w:r>
          </w:p>
        </w:tc>
      </w:tr>
      <w:tr w14:paraId="0413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B8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modules/roboparty_firmware/orangepi-build/external/cache/sources/hcitools/csr.c</w:t>
            </w:r>
          </w:p>
        </w:tc>
        <w:tc>
          <w:tcPr>
            <w:tcW w:w="4535" w:type="dxa"/>
            <w:vAlign w:val="center"/>
          </w:tcPr>
          <w:p w14:paraId="6242A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modules/roboparty_firmware/orangepi-build/external/packages/raspi/stage4/00-install-packages/00-packages-nr</w:t>
            </w:r>
          </w:p>
        </w:tc>
      </w:tr>
      <w:tr w14:paraId="2256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7A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modules/roboparty_firmware/orangepi-build/external/cache/sources/hcitools/csr.h</w:t>
            </w:r>
          </w:p>
        </w:tc>
        <w:tc>
          <w:tcPr>
            <w:tcW w:w="4535" w:type="dxa"/>
            <w:vAlign w:val="center"/>
          </w:tcPr>
          <w:p w14:paraId="25944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modules/roboparty_firmware/orangepi-build/external/packages/raspi/stage4/00-install-packages/01-packages</w:t>
            </w:r>
          </w:p>
        </w:tc>
      </w:tr>
      <w:tr w14:paraId="2DEC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6D0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modules/roboparty_firmware/orangepi-build/external/cache/sources/hcitools/hciattach.c</w:t>
            </w:r>
          </w:p>
        </w:tc>
        <w:tc>
          <w:tcPr>
            <w:tcW w:w="4535" w:type="dxa"/>
            <w:vAlign w:val="center"/>
          </w:tcPr>
          <w:p w14:paraId="4F13F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modules/roboparty_firmware/orangepi-build/external/packages/raspi/stage4/00-install-packages/02-packages</w:t>
            </w:r>
          </w:p>
        </w:tc>
      </w:tr>
      <w:tr w14:paraId="24D6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FD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modules/roboparty_firmware/orangepi-build/external/cache/sources/hcitools/hciattach.h</w:t>
            </w:r>
          </w:p>
        </w:tc>
        <w:tc>
          <w:tcPr>
            <w:tcW w:w="4535" w:type="dxa"/>
            <w:vAlign w:val="center"/>
          </w:tcPr>
          <w:p w14:paraId="1E9C13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modules/roboparty_firmware/orangepi-build/external/packages/raspi/stage4/01-console-autologin/00-run.sh</w:t>
            </w:r>
          </w:p>
        </w:tc>
      </w:tr>
      <w:tr w14:paraId="6F9E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266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modules/roboparty_firmware/orangepi-build/external/cache/sources/hcitools/hciattach_ath3k.c</w:t>
            </w:r>
          </w:p>
        </w:tc>
        <w:tc>
          <w:tcPr>
            <w:tcW w:w="4535" w:type="dxa"/>
            <w:vAlign w:val="center"/>
          </w:tcPr>
          <w:p w14:paraId="19329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modules/roboparty_firmware/orangepi-build/external/packages/raspi/stage4/02-extras/00-run.sh</w:t>
            </w:r>
          </w:p>
        </w:tc>
      </w:tr>
      <w:tr w14:paraId="4D1A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B5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modules/roboparty_firmware/orangepi-build/external/cache/sources/hcitools/hciattach_bcm43xx.c</w:t>
            </w:r>
          </w:p>
        </w:tc>
        <w:tc>
          <w:tcPr>
            <w:tcW w:w="4535" w:type="dxa"/>
            <w:vAlign w:val="center"/>
          </w:tcPr>
          <w:p w14:paraId="718D4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modules/roboparty_firmware/orangepi-build/external/packages/raspi/stage4/03-bookshelf/00-run.sh</w:t>
            </w:r>
          </w:p>
        </w:tc>
      </w:tr>
      <w:tr w14:paraId="50A6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94E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modules/roboparty_firmware/orangepi-build/external/cache/sources/hcitools/hciattach_intel.c</w:t>
            </w:r>
          </w:p>
        </w:tc>
        <w:tc>
          <w:tcPr>
            <w:tcW w:w="4535" w:type="dxa"/>
            <w:vAlign w:val="center"/>
          </w:tcPr>
          <w:p w14:paraId="5907E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modules/roboparty_firmware/orangepi-build/external/packages/raspi/stage4/03-bookshelf/files/.gitignore</w:t>
            </w:r>
          </w:p>
        </w:tc>
      </w:tr>
      <w:tr w14:paraId="085B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2B0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modules/roboparty_firmware/orangepi-build/external/cache/sources/hcitools/hciattach_qualcomm.c</w:t>
            </w:r>
          </w:p>
        </w:tc>
        <w:tc>
          <w:tcPr>
            <w:tcW w:w="4535" w:type="dxa"/>
            <w:vAlign w:val="center"/>
          </w:tcPr>
          <w:p w14:paraId="4DBA0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modules/roboparty_firmware/orangepi-build/external/packages/raspi/stage4/04-enable-xcompmgr/00-run.sh</w:t>
            </w:r>
          </w:p>
        </w:tc>
      </w:tr>
      <w:tr w14:paraId="597C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56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modules/roboparty_firmware/orangepi-build/external/cache/sources/hcitools/hciattach_rtk.c</w:t>
            </w:r>
          </w:p>
        </w:tc>
        <w:tc>
          <w:tcPr>
            <w:tcW w:w="4535" w:type="dxa"/>
            <w:vAlign w:val="center"/>
          </w:tcPr>
          <w:p w14:paraId="7450C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modules/roboparty_firmware/orangepi-build/external/packages/raspi/stage4/05-print-support/00-packages</w:t>
            </w:r>
          </w:p>
        </w:tc>
      </w:tr>
      <w:tr w14:paraId="112C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A3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modules/roboparty_firmware/orangepi-build/external/cache/sources/hcitools/hciattach_sprd.c</w:t>
            </w:r>
          </w:p>
        </w:tc>
        <w:tc>
          <w:tcPr>
            <w:tcW w:w="4535" w:type="dxa"/>
            <w:vAlign w:val="center"/>
          </w:tcPr>
          <w:p w14:paraId="2CFD8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modules/roboparty_firmware/orangepi-build/external/packages/raspi/stage4/05-print-support/01-run.sh</w:t>
            </w:r>
          </w:p>
        </w:tc>
      </w:tr>
      <w:tr w14:paraId="74C4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FC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modules/roboparty_firmware/orangepi-build/external/cache/sources/hcitools/hciattach_sprd_2.c</w:t>
            </w:r>
          </w:p>
        </w:tc>
        <w:tc>
          <w:tcPr>
            <w:tcW w:w="4535" w:type="dxa"/>
            <w:vAlign w:val="center"/>
          </w:tcPr>
          <w:p w14:paraId="41B09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modules/roboparty_firmware/orangepi-build/external/packages/raspi/stage4/06-orangepi/00-packages</w:t>
            </w:r>
          </w:p>
        </w:tc>
      </w:tr>
      <w:tr w14:paraId="59A0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50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modules/roboparty_firmware/orangepi-build/external/cache/sources/hcitools/hciattach_st.c</w:t>
            </w:r>
          </w:p>
        </w:tc>
        <w:tc>
          <w:tcPr>
            <w:tcW w:w="4535" w:type="dxa"/>
            <w:vAlign w:val="center"/>
          </w:tcPr>
          <w:p w14:paraId="73758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modules/roboparty_firmware/orangepi-build/external/packages/raspi/stage4/prerun.sh</w:t>
            </w:r>
          </w:p>
        </w:tc>
      </w:tr>
      <w:tr w14:paraId="1B55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98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modules/roboparty_firmware/orangepi-build/external/cache/sources/hcitools/hciattach_ti.c</w:t>
            </w:r>
          </w:p>
        </w:tc>
        <w:tc>
          <w:tcPr>
            <w:tcW w:w="4535" w:type="dxa"/>
            <w:vAlign w:val="center"/>
          </w:tcPr>
          <w:p w14:paraId="209A6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modules/roboparty_firmware/orangepi-build/external/packages/raspi/stage5/00-install-extras/00-packages</w:t>
            </w:r>
          </w:p>
        </w:tc>
      </w:tr>
      <w:tr w14:paraId="05F2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83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modules/roboparty_firmware/orangepi-build/external/cache/sources/hcitools/hciattach_tialt.c</w:t>
            </w:r>
          </w:p>
        </w:tc>
        <w:tc>
          <w:tcPr>
            <w:tcW w:w="4535" w:type="dxa"/>
            <w:vAlign w:val="center"/>
          </w:tcPr>
          <w:p w14:paraId="404EAD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modules/roboparty_firmware/orangepi-build/external/packages/raspi/stage5/00-install-libreoffice/00-packages</w:t>
            </w:r>
          </w:p>
        </w:tc>
      </w:tr>
      <w:tr w14:paraId="48D4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CD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modules/roboparty_firmware/orangepi-build/external/cache/sources/hcitools/hciattach_xr.c</w:t>
            </w:r>
          </w:p>
        </w:tc>
        <w:tc>
          <w:tcPr>
            <w:tcW w:w="4535" w:type="dxa"/>
            <w:vAlign w:val="center"/>
          </w:tcPr>
          <w:p w14:paraId="75303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modules/roboparty_firmware/orangepi-build/external/packages/raspi/stage5/prerun.sh</w:t>
            </w:r>
          </w:p>
        </w:tc>
      </w:tr>
      <w:tr w14:paraId="5241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9A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modules/roboparty_firmware/orangepi-build/external/cache/sources/hcitools/hciconfig.c</w:t>
            </w:r>
          </w:p>
        </w:tc>
        <w:tc>
          <w:tcPr>
            <w:tcW w:w="4535" w:type="dxa"/>
            <w:vAlign w:val="center"/>
          </w:tcPr>
          <w:p w14:paraId="2C7C1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modules/roboparty_firmware/orangepi-build/external/patch/add_patch.py</w:t>
            </w:r>
          </w:p>
        </w:tc>
      </w:tr>
      <w:tr w14:paraId="06C3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1AB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modules/roboparty_firmware/orangepi-build/external/cache/sources/hcitools/hcitool.c</w:t>
            </w:r>
          </w:p>
        </w:tc>
        <w:tc>
          <w:tcPr>
            <w:tcW w:w="4535" w:type="dxa"/>
            <w:vAlign w:val="center"/>
          </w:tcPr>
          <w:p w14:paraId="1FEE2D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modules/roboparty_firmware/orangepi-build/external/patch/atf/atf-rk3399/add-trust-ini.patch</w:t>
            </w:r>
          </w:p>
        </w:tc>
      </w:tr>
      <w:tr w14:paraId="75C4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BD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modules/roboparty_firmware/orangepi-build/external/cache/sources/hcitools/lib/a2mp.h</w:t>
            </w:r>
          </w:p>
        </w:tc>
        <w:tc>
          <w:tcPr>
            <w:tcW w:w="4535" w:type="dxa"/>
            <w:vAlign w:val="center"/>
          </w:tcPr>
          <w:p w14:paraId="65282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modules/roboparty_firmware/orangepi-build/external/patch/atf/atf-rk3399/enable-logging.patch</w:t>
            </w:r>
          </w:p>
        </w:tc>
      </w:tr>
      <w:tr w14:paraId="0B8A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E0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modules/roboparty_firmware/orangepi-build/external/cache/sources/hcitools/lib/amp.h</w:t>
            </w:r>
          </w:p>
        </w:tc>
        <w:tc>
          <w:tcPr>
            <w:tcW w:w="4535" w:type="dxa"/>
            <w:vAlign w:val="center"/>
          </w:tcPr>
          <w:p w14:paraId="5438D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modules/roboparty_firmware/orangepi-build/external/patch/atf/atf-rk3399/fix-reset-in-v2.2.patch</w:t>
            </w:r>
          </w:p>
        </w:tc>
      </w:tr>
      <w:tr w14:paraId="7386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82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modules/roboparty_firmware/orangepi-build/external/cache/sources/hcitools/lib/bluetooth.c</w:t>
            </w:r>
          </w:p>
        </w:tc>
        <w:tc>
          <w:tcPr>
            <w:tcW w:w="4535" w:type="dxa"/>
            <w:vAlign w:val="center"/>
          </w:tcPr>
          <w:p w14:paraId="0019A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modules/roboparty_firmware/orangepi-build/external/patch/atf/atf-rk3399/switch-power-domains-on-before-reset.patch</w:t>
            </w:r>
          </w:p>
        </w:tc>
      </w:tr>
      <w:tr w14:paraId="34B4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D88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modules/roboparty_firmware/orangepi-build/external/cache/sources/hcitools/lib/bluetooth/bluetooth.h</w:t>
            </w:r>
          </w:p>
        </w:tc>
        <w:tc>
          <w:tcPr>
            <w:tcW w:w="4535" w:type="dxa"/>
            <w:vAlign w:val="center"/>
          </w:tcPr>
          <w:p w14:paraId="7BD9D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modules/roboparty_firmware/orangepi-build/external/patch/atf/atf-rockchip64/add-trust-ini.patch</w:t>
            </w:r>
          </w:p>
        </w:tc>
      </w:tr>
      <w:tr w14:paraId="36CF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EC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modules/roboparty_firmware/orangepi-build/external/cache/sources/hcitools/lib/bluetooth/bnep.h</w:t>
            </w:r>
          </w:p>
        </w:tc>
        <w:tc>
          <w:tcPr>
            <w:tcW w:w="4535" w:type="dxa"/>
            <w:vAlign w:val="center"/>
          </w:tcPr>
          <w:p w14:paraId="4E4475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modules/roboparty_firmware/orangepi-build/external/patch/atf/atf-rockchip64/board_pinebook-pro/add-trust-ini.patch</w:t>
            </w:r>
          </w:p>
        </w:tc>
      </w:tr>
      <w:tr w14:paraId="40E7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A5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modules/roboparty_firmware/orangepi-build/external/cache/sources/hcitools/lib/bluetooth/cmtp.h</w:t>
            </w:r>
          </w:p>
        </w:tc>
        <w:tc>
          <w:tcPr>
            <w:tcW w:w="4535" w:type="dxa"/>
            <w:vAlign w:val="center"/>
          </w:tcPr>
          <w:p w14:paraId="537DA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modules/roboparty_firmware/orangepi-build/external/patch/atf/atf-rockchip64/board_rockpro64/add-trust-ini.patch</w:t>
            </w:r>
          </w:p>
        </w:tc>
      </w:tr>
      <w:tr w14:paraId="5176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28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modules/roboparty_firmware/orangepi-build/external/cache/sources/hcitools/lib/bluetooth/hci.h</w:t>
            </w:r>
          </w:p>
        </w:tc>
        <w:tc>
          <w:tcPr>
            <w:tcW w:w="4535" w:type="dxa"/>
            <w:vAlign w:val="center"/>
          </w:tcPr>
          <w:p w14:paraId="6928F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modules/roboparty_firmware/orangepi-build/external/patch/atf/atf-sunxi64/0001-Fix-reset-issue-on-H6-by-using-R_WDOG.patch</w:t>
            </w:r>
          </w:p>
        </w:tc>
      </w:tr>
      <w:tr w14:paraId="1889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495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modules/roboparty_firmware/orangepi-build/external/cache/sources/hcitools/lib/bluetooth/hci_lib.h</w:t>
            </w:r>
          </w:p>
        </w:tc>
        <w:tc>
          <w:tcPr>
            <w:tcW w:w="4535" w:type="dxa"/>
            <w:vAlign w:val="center"/>
          </w:tcPr>
          <w:p w14:paraId="1221E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modules/roboparty_firmware/orangepi-build/external/patch/atf/atf-sunxi64/add-SRAM-mapping-for-SCPI.patch.disabled</w:t>
            </w:r>
          </w:p>
        </w:tc>
      </w:tr>
      <w:tr w14:paraId="3E78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DB0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modules/roboparty_firmware/orangepi-build/external/cache/sources/hcitools/lib/bluetooth/hidp.h</w:t>
            </w:r>
          </w:p>
        </w:tc>
        <w:tc>
          <w:tcPr>
            <w:tcW w:w="4535" w:type="dxa"/>
            <w:vAlign w:val="center"/>
          </w:tcPr>
          <w:p w14:paraId="214AE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modules/roboparty_firmware/orangepi-build/external/patch/atf/atf-sunxi64/enable-a53-errata-workaround.patch.disabled</w:t>
            </w:r>
          </w:p>
        </w:tc>
      </w:tr>
      <w:tr w14:paraId="7424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810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modules/roboparty_firmware/orangepi-build/external/cache/sources/hcitools/lib/bluetooth/l2cap.h</w:t>
            </w:r>
          </w:p>
        </w:tc>
        <w:tc>
          <w:tcPr>
            <w:tcW w:w="4535" w:type="dxa"/>
            <w:vAlign w:val="center"/>
          </w:tcPr>
          <w:p w14:paraId="75BAE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modules/roboparty_firmware/orangepi-build/external/patch/atf/atf-sunxi64/enable-additional-regulators.patch.disabled</w:t>
            </w:r>
          </w:p>
        </w:tc>
      </w:tr>
      <w:tr w14:paraId="63433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A1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modules/roboparty_firmware/orangepi-build/external/cache/sources/hcitools/lib/bluetooth/rfcomm.h</w:t>
            </w:r>
          </w:p>
        </w:tc>
        <w:tc>
          <w:tcPr>
            <w:tcW w:w="4535" w:type="dxa"/>
            <w:vAlign w:val="center"/>
          </w:tcPr>
          <w:p w14:paraId="01AEF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modules/roboparty_firmware/orangepi-build/external/patch/atf/atf-sunxi64/set-rsb-to-nonsec.patch.disabled</w:t>
            </w:r>
          </w:p>
        </w:tc>
      </w:tr>
      <w:tr w14:paraId="0C44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33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modules/roboparty_firmware/orangepi-build/external/cache/sources/hcitools/lib/bluetooth/sco.h</w:t>
            </w:r>
          </w:p>
        </w:tc>
        <w:tc>
          <w:tcPr>
            <w:tcW w:w="4535" w:type="dxa"/>
            <w:vAlign w:val="center"/>
          </w:tcPr>
          <w:p w14:paraId="60DCE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modules/roboparty_firmware/orangepi-build/external/patch/kernel/rockchip-rk3588-current/add-canfd-overlays.patch</w:t>
            </w:r>
          </w:p>
        </w:tc>
      </w:tr>
      <w:tr w14:paraId="7CB1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A03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modules/roboparty_firmware/orangepi-build/external/cache/sources/hcitools/lib/bluetooth/sdp.h</w:t>
            </w:r>
          </w:p>
        </w:tc>
        <w:tc>
          <w:tcPr>
            <w:tcW w:w="4535" w:type="dxa"/>
            <w:vAlign w:val="center"/>
          </w:tcPr>
          <w:p w14:paraId="52726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modules/roboparty_firmware/orangepi-build/external/patch/kernel/rockchip-rk3588-current/add-custom-overlays.patch</w:t>
            </w:r>
          </w:p>
        </w:tc>
      </w:tr>
      <w:tr w14:paraId="1C93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78E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modules/roboparty_firmware/orangepi-build/external/cache/sources/hcitools/lib/bluetooth/sdp_lib.h</w:t>
            </w:r>
          </w:p>
        </w:tc>
        <w:tc>
          <w:tcPr>
            <w:tcW w:w="4535" w:type="dxa"/>
            <w:vAlign w:val="center"/>
          </w:tcPr>
          <w:p w14:paraId="5F5EF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modules/roboparty_firmware/orangepi-build/external/patch/kernel/rockchip-rk3588-current/add-robopi-dtbs.patch</w:t>
            </w:r>
          </w:p>
        </w:tc>
      </w:tr>
      <w:tr w14:paraId="42A7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841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modules/roboparty_firmware/orangepi-build/external/cache/sources/hcitools/lib/hci.c</w:t>
            </w:r>
          </w:p>
        </w:tc>
        <w:tc>
          <w:tcPr>
            <w:tcW w:w="4535" w:type="dxa"/>
            <w:vAlign w:val="center"/>
          </w:tcPr>
          <w:p w14:paraId="59448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modules/roboparty_firmware/orangepi-build/external/patch/kernel/rockchip-rk3588-current/atom02_dts.patch</w:t>
            </w:r>
          </w:p>
        </w:tc>
      </w:tr>
      <w:tr w14:paraId="5B1F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A7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modules/roboparty_firmware/orangepi-build/external/cache/sources/hcitools/lib/mgmt.h</w:t>
            </w:r>
          </w:p>
        </w:tc>
        <w:tc>
          <w:tcPr>
            <w:tcW w:w="4535" w:type="dxa"/>
            <w:vAlign w:val="center"/>
          </w:tcPr>
          <w:p w14:paraId="77782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modules/roboparty_firmware/orangepi-build/external/patch/kernel/rockchip-rk3588-current/can2_as_canfd.patch</w:t>
            </w:r>
          </w:p>
        </w:tc>
      </w:tr>
      <w:tr w14:paraId="1A31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6F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modules/roboparty_firmware/orangepi-build/external/cache/sources/hcitools/lib/sdp.c</w:t>
            </w:r>
          </w:p>
        </w:tc>
        <w:tc>
          <w:tcPr>
            <w:tcW w:w="4535" w:type="dxa"/>
            <w:vAlign w:val="center"/>
          </w:tcPr>
          <w:p w14:paraId="4631EC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modules/roboparty_firmware/orangepi-build/external/patch/kernel/rockchip-rk3588-current/gs_usb_max_intf_6.1.patch</w:t>
            </w:r>
          </w:p>
        </w:tc>
      </w:tr>
      <w:tr w14:paraId="0B17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323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modules/roboparty_firmware/orangepi-build/external/cache/sources/hcitools/lib/uuid.c</w:t>
            </w:r>
          </w:p>
        </w:tc>
        <w:tc>
          <w:tcPr>
            <w:tcW w:w="4535" w:type="dxa"/>
            <w:vAlign w:val="center"/>
          </w:tcPr>
          <w:p w14:paraId="2C29B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modules/roboparty_firmware/orangepi-build/external/patch/kernel/rockchip-rk3588-current/patch-6.1.99-rt36.patch</w:t>
            </w:r>
          </w:p>
        </w:tc>
      </w:tr>
      <w:tr w14:paraId="0FDF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CF9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modules/roboparty_firmware/orangepi-build/external/cache/sources/hcitools/lib/uuid.h</w:t>
            </w:r>
          </w:p>
        </w:tc>
        <w:tc>
          <w:tcPr>
            <w:tcW w:w="4535" w:type="dxa"/>
            <w:vAlign w:val="center"/>
          </w:tcPr>
          <w:p w14:paraId="0C89D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modules/roboparty_firmware/orangepi-build/external/patch/kernel/rockchip-rk3588-current/rk3588-orangepi-5-plus-robopi1.dts.patch</w:t>
            </w:r>
          </w:p>
        </w:tc>
      </w:tr>
      <w:tr w14:paraId="40E6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44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modules/roboparty_firmware/orangepi-build/external/cache/sources/hcitools/monitor/bt.h</w:t>
            </w:r>
          </w:p>
        </w:tc>
        <w:tc>
          <w:tcPr>
            <w:tcW w:w="4535" w:type="dxa"/>
            <w:vAlign w:val="center"/>
          </w:tcPr>
          <w:p w14:paraId="14A07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modules/roboparty_firmware/orangepi-build/external/patch/kernel/rockchip-rk3588-current/rk3588-robopi3.dts.patch</w:t>
            </w:r>
          </w:p>
        </w:tc>
      </w:tr>
      <w:tr w14:paraId="1DB6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A2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modules/roboparty_firmware/orangepi-build/external/cache/sources/hcitools/monitor/btsnoop.c</w:t>
            </w:r>
          </w:p>
        </w:tc>
        <w:tc>
          <w:tcPr>
            <w:tcW w:w="4535" w:type="dxa"/>
            <w:vAlign w:val="center"/>
          </w:tcPr>
          <w:p w14:paraId="25794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modules/roboparty_firmware/orangepi-build/external/patch/kernel/rockchip-rk3588-current/rk3588s-orangepi-cm5-robopi2.dts.patch</w:t>
            </w:r>
          </w:p>
        </w:tc>
      </w:tr>
      <w:tr w14:paraId="4FBD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A3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modules/roboparty_firmware/orangepi-build/external/cache/sources/hcitools/monitor/btsnoop.h</w:t>
            </w:r>
          </w:p>
        </w:tc>
        <w:tc>
          <w:tcPr>
            <w:tcW w:w="4535" w:type="dxa"/>
            <w:vAlign w:val="center"/>
          </w:tcPr>
          <w:p w14:paraId="56932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modules/roboparty_firmware/orangepi-build/external/patch/kernel/rockchip-rk3588-current/update-overlay-makefile.patch</w:t>
            </w:r>
          </w:p>
        </w:tc>
      </w:tr>
      <w:tr w14:paraId="5D33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32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modules/roboparty_firmware/orangepi-build/external/cache/sources/hcitools/monitor/control.c</w:t>
            </w:r>
          </w:p>
        </w:tc>
        <w:tc>
          <w:tcPr>
            <w:tcW w:w="4535" w:type="dxa"/>
            <w:vAlign w:val="center"/>
          </w:tcPr>
          <w:p w14:paraId="2DE1A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modules/roboparty_firmware/orangepi-build/external/patch/kernel/rockchip-rk3588-develop/add-robopi-dtbs.patch</w:t>
            </w:r>
          </w:p>
        </w:tc>
      </w:tr>
      <w:tr w14:paraId="41E0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08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modules/roboparty_firmware/orangepi-build/external/cache/sources/hcitools/monitor/control.h</w:t>
            </w:r>
          </w:p>
        </w:tc>
        <w:tc>
          <w:tcPr>
            <w:tcW w:w="4535" w:type="dxa"/>
            <w:vAlign w:val="center"/>
          </w:tcPr>
          <w:p w14:paraId="4491F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modules/roboparty_firmware/orangepi-build/external/patch/kernel/rockchip-rk3588-develop/can2_as_canfd.patch</w:t>
            </w:r>
          </w:p>
        </w:tc>
      </w:tr>
      <w:tr w14:paraId="2538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A8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modules/roboparty_firmware/orangepi-build/external/cache/sources/hcitools/monitor/crc.c</w:t>
            </w:r>
          </w:p>
        </w:tc>
        <w:tc>
          <w:tcPr>
            <w:tcW w:w="4535" w:type="dxa"/>
            <w:vAlign w:val="center"/>
          </w:tcPr>
          <w:p w14:paraId="00988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modules/roboparty_firmware/orangepi-build/external/patch/kernel/rockchip-rk3588-develop/patch-6.6.87-rt54.patch</w:t>
            </w:r>
          </w:p>
        </w:tc>
      </w:tr>
      <w:tr w14:paraId="4163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11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modules/roboparty_firmware/orangepi-build/external/cache/sources/hcitools/monitor/crc.h</w:t>
            </w:r>
          </w:p>
        </w:tc>
        <w:tc>
          <w:tcPr>
            <w:tcW w:w="4535" w:type="dxa"/>
            <w:vAlign w:val="center"/>
          </w:tcPr>
          <w:p w14:paraId="35AB5C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modules/roboparty_firmware/orangepi-build/external/patch/kernel/rockchip-rk3588-develop/rk3588-orangepi-5-plus-camera1.dtsi.patch</w:t>
            </w:r>
          </w:p>
        </w:tc>
      </w:tr>
      <w:tr w14:paraId="685C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EF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modules/roboparty_firmware/orangepi-build/external/cache/sources/hcitools/monitor/display.c</w:t>
            </w:r>
          </w:p>
        </w:tc>
        <w:tc>
          <w:tcPr>
            <w:tcW w:w="4535" w:type="dxa"/>
            <w:vAlign w:val="center"/>
          </w:tcPr>
          <w:p w14:paraId="4446E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modules/roboparty_firmware/orangepi-build/external/patch/kernel/rockchip-rk3588-develop/rk3588-orangepi-5-plus-lcd.dtsi.patch</w:t>
            </w:r>
          </w:p>
        </w:tc>
      </w:tr>
      <w:tr w14:paraId="0EC6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67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modules/roboparty_firmware/orangepi-build/external/cache/sources/hcitools/monitor/display.h</w:t>
            </w:r>
          </w:p>
        </w:tc>
        <w:tc>
          <w:tcPr>
            <w:tcW w:w="4535" w:type="dxa"/>
            <w:vAlign w:val="center"/>
          </w:tcPr>
          <w:p w14:paraId="00722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modules/roboparty_firmware/orangepi-build/external/patch/kernel/rockchip-rk3588-develop/rk3588-orangepi-5-plus-robopi1.dts.patch</w:t>
            </w:r>
          </w:p>
        </w:tc>
      </w:tr>
      <w:tr w14:paraId="634AA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3B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modules/roboparty_firmware/orangepi-build/external/cache/sources/hcitools/monitor/hcidump.c</w:t>
            </w:r>
          </w:p>
        </w:tc>
        <w:tc>
          <w:tcPr>
            <w:tcW w:w="4535" w:type="dxa"/>
            <w:vAlign w:val="center"/>
          </w:tcPr>
          <w:p w14:paraId="5E448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modules/roboparty_firmware/orangepi-build/external/patch/kernel/rockchip-rk3588-develop/rk3588-orangepi-5-plus.dtsi.patch</w:t>
            </w:r>
          </w:p>
        </w:tc>
      </w:tr>
      <w:tr w14:paraId="7EEC8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275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modules/roboparty_firmware/orangepi-build/external/cache/sources/hcitools/monitor/hcidump.h</w:t>
            </w:r>
          </w:p>
        </w:tc>
        <w:tc>
          <w:tcPr>
            <w:tcW w:w="4535" w:type="dxa"/>
            <w:vAlign w:val="center"/>
          </w:tcPr>
          <w:p w14:paraId="3352E5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modules/roboparty_firmware/orangepi-build/external/patch/kernel/rockchip-rk3588-develop/rk3588-orangepi.dtsi.patch</w:t>
            </w:r>
          </w:p>
        </w:tc>
      </w:tr>
      <w:tr w14:paraId="0B77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93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modules/roboparty_firmware/orangepi-build/external/cache/sources/hcitools/monitor/l2cap.c</w:t>
            </w:r>
          </w:p>
        </w:tc>
        <w:tc>
          <w:tcPr>
            <w:tcW w:w="4535" w:type="dxa"/>
            <w:vAlign w:val="center"/>
          </w:tcPr>
          <w:p w14:paraId="56E18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modules/roboparty_firmware/orangepi-build/external/patch/kernel/rockchip-rk3588-develop/rk3588-robopi3.dts.patch</w:t>
            </w:r>
          </w:p>
        </w:tc>
      </w:tr>
      <w:tr w14:paraId="569E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D7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modules/roboparty_firmware/orangepi-build/external/cache/sources/hcitools/monitor/l2cap.h</w:t>
            </w:r>
          </w:p>
        </w:tc>
        <w:tc>
          <w:tcPr>
            <w:tcW w:w="4535" w:type="dxa"/>
            <w:vAlign w:val="center"/>
          </w:tcPr>
          <w:p w14:paraId="28282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modules/roboparty_firmware/orangepi-build/external/patch/kernel/rockchip-rk3588-develop/rk3588s-orangepi-cm5-robopi2.dts.patch</w:t>
            </w:r>
          </w:p>
        </w:tc>
      </w:tr>
      <w:tr w14:paraId="0EAE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9B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modules/roboparty_firmware/orangepi-build/external/cache/sources/hcitools/monitor/ll.c</w:t>
            </w:r>
          </w:p>
        </w:tc>
        <w:tc>
          <w:tcPr>
            <w:tcW w:w="4535" w:type="dxa"/>
            <w:vAlign w:val="center"/>
          </w:tcPr>
          <w:p w14:paraId="7E3FD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modules/roboparty_firmware/orangepi-build/external/patch/kernel/rockchip-rk3588-legacy/add-robopi-dtbs.patch</w:t>
            </w:r>
          </w:p>
        </w:tc>
      </w:tr>
      <w:tr w14:paraId="0880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66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modules/roboparty_firmware/orangepi-build/external/cache/sources/hcitools/monitor/ll.h</w:t>
            </w:r>
          </w:p>
        </w:tc>
        <w:tc>
          <w:tcPr>
            <w:tcW w:w="4535" w:type="dxa"/>
            <w:vAlign w:val="center"/>
          </w:tcPr>
          <w:p w14:paraId="63192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modules/roboparty_firmware/orangepi-build/external/patch/kernel/rockchip-rk3588-legacy/can2_as_canfd.patch</w:t>
            </w:r>
          </w:p>
        </w:tc>
      </w:tr>
      <w:tr w14:paraId="74B7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AF7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modules/roboparty_firmware/orangepi-build/external/cache/sources/hcitools/monitor/lmp.c</w:t>
            </w:r>
          </w:p>
        </w:tc>
        <w:tc>
          <w:tcPr>
            <w:tcW w:w="4535" w:type="dxa"/>
            <w:vAlign w:val="center"/>
          </w:tcPr>
          <w:p w14:paraId="69365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modules/roboparty_firmware/orangepi-build/external/patch/kernel/rockchip-rk3588-legacy/gs_usb_max_intf_5.10.patch</w:t>
            </w:r>
          </w:p>
        </w:tc>
      </w:tr>
      <w:tr w14:paraId="773A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9E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modules/roboparty_firmware/orangepi-build/external/cache/sources/hcitools/monitor/lmp.h</w:t>
            </w:r>
          </w:p>
        </w:tc>
        <w:tc>
          <w:tcPr>
            <w:tcW w:w="4535" w:type="dxa"/>
            <w:vAlign w:val="center"/>
          </w:tcPr>
          <w:p w14:paraId="3D0A7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modules/roboparty_firmware/orangepi-build/external/patch/kernel/rockchip-rk3588-legacy/rk3588-orangepi-5-plus-robopi1.dts.patch</w:t>
            </w:r>
          </w:p>
        </w:tc>
      </w:tr>
      <w:tr w14:paraId="18ED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75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modules/roboparty_firmware/orangepi-build/external/cache/sources/hcitools/monitor/main.c</w:t>
            </w:r>
          </w:p>
        </w:tc>
        <w:tc>
          <w:tcPr>
            <w:tcW w:w="4535" w:type="dxa"/>
            <w:vAlign w:val="center"/>
          </w:tcPr>
          <w:p w14:paraId="44B4D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modules/roboparty_firmware/orangepi-build/external/patch/kernel/rockchip-rk3588-legacy/rk3588-robopi3.dts.patch</w:t>
            </w:r>
          </w:p>
        </w:tc>
      </w:tr>
      <w:tr w14:paraId="4BB0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88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modules/roboparty_firmware/orangepi-build/external/cache/sources/hcitools/monitor/mainloop.c</w:t>
            </w:r>
          </w:p>
        </w:tc>
        <w:tc>
          <w:tcPr>
            <w:tcW w:w="4535" w:type="dxa"/>
            <w:vAlign w:val="center"/>
          </w:tcPr>
          <w:p w14:paraId="558D2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modules/roboparty_firmware/orangepi-build/external/patch/kernel/rockchip-rk3588-legacy/rk3588s-orangepi-cm5-robopi2.dts.patch</w:t>
            </w:r>
          </w:p>
        </w:tc>
      </w:tr>
      <w:tr w14:paraId="1C7A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B4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modules/roboparty_firmware/orangepi-build/external/cache/sources/hcitools/monitor/mainloop.h</w:t>
            </w:r>
          </w:p>
        </w:tc>
        <w:tc>
          <w:tcPr>
            <w:tcW w:w="4535" w:type="dxa"/>
            <w:vAlign w:val="center"/>
          </w:tcPr>
          <w:p w14:paraId="45DB8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modules/roboparty_firmware/orangepi-build/external/patch/misc/0001-bootsplash.patch</w:t>
            </w:r>
          </w:p>
        </w:tc>
      </w:tr>
      <w:tr w14:paraId="0F55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94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modules/roboparty_firmware/orangepi-build/external/cache/sources/hcitools/monitor/packet.c</w:t>
            </w:r>
          </w:p>
        </w:tc>
        <w:tc>
          <w:tcPr>
            <w:tcW w:w="4535" w:type="dxa"/>
            <w:vAlign w:val="center"/>
          </w:tcPr>
          <w:p w14:paraId="4245D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modules/roboparty_firmware/orangepi-build/external/patch/misc/0002-bootsplash.patch</w:t>
            </w:r>
          </w:p>
        </w:tc>
      </w:tr>
      <w:tr w14:paraId="722B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3A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modules/roboparty_firmware/orangepi-build/external/cache/sources/hcitools/monitor/packet.h</w:t>
            </w:r>
          </w:p>
        </w:tc>
        <w:tc>
          <w:tcPr>
            <w:tcW w:w="4535" w:type="dxa"/>
            <w:vAlign w:val="center"/>
          </w:tcPr>
          <w:p w14:paraId="0BE63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modules/roboparty_firmware/orangepi-build/external/patch/misc/0003-bootsplash.patch</w:t>
            </w:r>
          </w:p>
        </w:tc>
      </w:tr>
      <w:tr w14:paraId="0C95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8B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modules/roboparty_firmware/orangepi-build/external/cache/sources/hcitools/monitor/sdp.c</w:t>
            </w:r>
          </w:p>
        </w:tc>
        <w:tc>
          <w:tcPr>
            <w:tcW w:w="4535" w:type="dxa"/>
            <w:vAlign w:val="center"/>
          </w:tcPr>
          <w:p w14:paraId="573E1B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modules/roboparty_firmware/orangepi-build/external/patch/misc/0004-bootsplash.patch</w:t>
            </w:r>
          </w:p>
        </w:tc>
      </w:tr>
      <w:tr w14:paraId="0904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5E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modules/roboparty_firmware/orangepi-build/external/cache/sources/hcitools/monitor/sdp.h</w:t>
            </w:r>
          </w:p>
        </w:tc>
        <w:tc>
          <w:tcPr>
            <w:tcW w:w="4535" w:type="dxa"/>
            <w:vAlign w:val="center"/>
          </w:tcPr>
          <w:p w14:paraId="4A277B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modules/roboparty_firmware/orangepi-build/external/patch/misc/0005-bootsplash.patch</w:t>
            </w:r>
          </w:p>
        </w:tc>
      </w:tr>
      <w:tr w14:paraId="1B3F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0E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modules/roboparty_firmware/orangepi-build/external/cache/sources/hcitools/monitor/uuid.c</w:t>
            </w:r>
          </w:p>
        </w:tc>
        <w:tc>
          <w:tcPr>
            <w:tcW w:w="4535" w:type="dxa"/>
            <w:vAlign w:val="center"/>
          </w:tcPr>
          <w:p w14:paraId="47D99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modules/roboparty_firmware/orangepi-build/external/patch/misc/0006-bootsplash.patch</w:t>
            </w:r>
          </w:p>
        </w:tc>
      </w:tr>
      <w:tr w14:paraId="770D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5F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modules/roboparty_firmware/orangepi-build/external/cache/sources/hcitools/monitor/uuid.h</w:t>
            </w:r>
          </w:p>
        </w:tc>
        <w:tc>
          <w:tcPr>
            <w:tcW w:w="4535" w:type="dxa"/>
            <w:vAlign w:val="center"/>
          </w:tcPr>
          <w:p w14:paraId="557BF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modules/roboparty_firmware/orangepi-build/external/patch/misc/0007-bootsplash.patch</w:t>
            </w:r>
          </w:p>
        </w:tc>
      </w:tr>
      <w:tr w14:paraId="1253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4CF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modules/roboparty_firmware/orangepi-build/external/cache/sources/hcitools/monitor/vendor.c</w:t>
            </w:r>
          </w:p>
        </w:tc>
        <w:tc>
          <w:tcPr>
            <w:tcW w:w="4535" w:type="dxa"/>
            <w:vAlign w:val="center"/>
          </w:tcPr>
          <w:p w14:paraId="78CB5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modules/roboparty_firmware/orangepi-build/external/patch/misc/0008-bootsplash.patch</w:t>
            </w:r>
          </w:p>
        </w:tc>
      </w:tr>
      <w:tr w14:paraId="5802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0D5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modules/roboparty_firmware/orangepi-build/external/cache/sources/hcitools/monitor/vendor.h</w:t>
            </w:r>
          </w:p>
        </w:tc>
        <w:tc>
          <w:tcPr>
            <w:tcW w:w="4535" w:type="dxa"/>
            <w:vAlign w:val="center"/>
          </w:tcPr>
          <w:p w14:paraId="62A8D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modules/roboparty_firmware/orangepi-build/external/patch/misc/0009-bootsplash.patch</w:t>
            </w:r>
          </w:p>
        </w:tc>
      </w:tr>
      <w:tr w14:paraId="1583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61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modules/roboparty_firmware/orangepi-build/external/cache/sources/hcitools/rule.mk</w:t>
            </w:r>
          </w:p>
        </w:tc>
        <w:tc>
          <w:tcPr>
            <w:tcW w:w="4535" w:type="dxa"/>
            <w:vAlign w:val="center"/>
          </w:tcPr>
          <w:p w14:paraId="15FCD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modules/roboparty_firmware/orangepi-build/external/patch/misc/0010-bootsplash.patch</w:t>
            </w:r>
          </w:p>
        </w:tc>
      </w:tr>
      <w:tr w14:paraId="5365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D4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modules/roboparty_firmware/orangepi-build/external/cache/sources/hcitools/textfile.h</w:t>
            </w:r>
          </w:p>
        </w:tc>
        <w:tc>
          <w:tcPr>
            <w:tcW w:w="4535" w:type="dxa"/>
            <w:vAlign w:val="center"/>
          </w:tcPr>
          <w:p w14:paraId="3D1D2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modules/roboparty_firmware/orangepi-build/external/patch/misc/0011-bootsplash.patch</w:t>
            </w:r>
          </w:p>
        </w:tc>
      </w:tr>
      <w:tr w14:paraId="137C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3B4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modules/roboparty_firmware/orangepi-build/external/cache/sources/linuxpg/8125.cfg</w:t>
            </w:r>
          </w:p>
        </w:tc>
        <w:tc>
          <w:tcPr>
            <w:tcW w:w="4535" w:type="dxa"/>
            <w:vAlign w:val="center"/>
          </w:tcPr>
          <w:p w14:paraId="235AE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modules/roboparty_firmware/orangepi-build/external/patch/misc/0012-bootsplash.patch</w:t>
            </w:r>
          </w:p>
        </w:tc>
      </w:tr>
      <w:tr w14:paraId="0FDF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19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modules/roboparty_firmware/orangepi-build/external/cache/sources/linuxpg/8125.map</w:t>
            </w:r>
          </w:p>
        </w:tc>
        <w:tc>
          <w:tcPr>
            <w:tcW w:w="4535" w:type="dxa"/>
            <w:vAlign w:val="center"/>
          </w:tcPr>
          <w:p w14:paraId="32AFF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modules/roboparty_firmware/orangepi-build/external/patch/misc/compiler.patch</w:t>
            </w:r>
          </w:p>
        </w:tc>
      </w:tr>
      <w:tr w14:paraId="4EA2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22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modules/roboparty_firmware/orangepi-build/external/cache/sources/linuxpg/8125AG.cfg</w:t>
            </w:r>
          </w:p>
        </w:tc>
        <w:tc>
          <w:tcPr>
            <w:tcW w:w="4535" w:type="dxa"/>
            <w:vAlign w:val="center"/>
          </w:tcPr>
          <w:p w14:paraId="096D6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modules/roboparty_firmware/orangepi-build/external/patch/misc/general-packaging-4.4.y-rk3399.patch</w:t>
            </w:r>
          </w:p>
        </w:tc>
      </w:tr>
      <w:tr w14:paraId="61EF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1B6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modules/roboparty_firmware/orangepi-build/external/cache/sources/linuxpg/8125AG.map</w:t>
            </w:r>
          </w:p>
        </w:tc>
        <w:tc>
          <w:tcPr>
            <w:tcW w:w="4535" w:type="dxa"/>
            <w:vAlign w:val="center"/>
          </w:tcPr>
          <w:p w14:paraId="6C7DC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modules/roboparty_firmware/orangepi-build/external/patch/misc/general-packaging-5.6.y.patch</w:t>
            </w:r>
          </w:p>
        </w:tc>
      </w:tr>
      <w:tr w14:paraId="0E95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B7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modules/roboparty_firmware/orangepi-build/external/cache/sources/linuxpg/8125AGEF.cfg</w:t>
            </w:r>
          </w:p>
        </w:tc>
        <w:tc>
          <w:tcPr>
            <w:tcW w:w="4535" w:type="dxa"/>
            <w:vAlign w:val="center"/>
          </w:tcPr>
          <w:p w14:paraId="24325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modules/roboparty_firmware/orangepi-build/external/patch/misc/headers-debian-byteshift.patch</w:t>
            </w:r>
          </w:p>
        </w:tc>
      </w:tr>
      <w:tr w14:paraId="7B58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70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modules/roboparty_firmware/orangepi-build/external/cache/sources/linuxpg/8125APEF.cfg</w:t>
            </w:r>
          </w:p>
        </w:tc>
        <w:tc>
          <w:tcPr>
            <w:tcW w:w="4535" w:type="dxa"/>
            <w:vAlign w:val="center"/>
          </w:tcPr>
          <w:p w14:paraId="22387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modules/roboparty_firmware/orangepi-build/external/patch/misc/kali-wifi-injection-1.patch</w:t>
            </w:r>
          </w:p>
        </w:tc>
      </w:tr>
      <w:tr w14:paraId="560A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59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modules/roboparty_firmware/orangepi-build/external/cache/sources/linuxpg/8125APFL.cfg</w:t>
            </w:r>
          </w:p>
        </w:tc>
        <w:tc>
          <w:tcPr>
            <w:tcW w:w="4535" w:type="dxa"/>
            <w:vAlign w:val="center"/>
          </w:tcPr>
          <w:p w14:paraId="57615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modules/roboparty_firmware/orangepi-build/external/patch/misc/kali-wifi-injection-2.patch</w:t>
            </w:r>
          </w:p>
        </w:tc>
      </w:tr>
      <w:tr w14:paraId="5E11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18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modules/roboparty_firmware/orangepi-build/external/cache/sources/linuxpg/8125B.cfg</w:t>
            </w:r>
          </w:p>
        </w:tc>
        <w:tc>
          <w:tcPr>
            <w:tcW w:w="4535" w:type="dxa"/>
            <w:vAlign w:val="center"/>
          </w:tcPr>
          <w:p w14:paraId="27DB1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modules/roboparty_firmware/orangepi-build/external/patch/misc/wireless-fail-if-debug-is-disabled.patch</w:t>
            </w:r>
          </w:p>
        </w:tc>
      </w:tr>
      <w:tr w14:paraId="69DF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949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modules/roboparty_firmware/orangepi-build/external/cache/sources/linuxpg/8125BEF.cfg</w:t>
            </w:r>
          </w:p>
        </w:tc>
        <w:tc>
          <w:tcPr>
            <w:tcW w:w="4535" w:type="dxa"/>
            <w:vAlign w:val="center"/>
          </w:tcPr>
          <w:p w14:paraId="57EE5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modules/roboparty_firmware/orangepi-build/external/patch/misc/wireless-rtl8188eu.patch</w:t>
            </w:r>
          </w:p>
        </w:tc>
      </w:tr>
      <w:tr w14:paraId="51D1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1A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modules/roboparty_firmware/orangepi-build/external/cache/sources/linuxpg/8125BG.cfg</w:t>
            </w:r>
          </w:p>
        </w:tc>
        <w:tc>
          <w:tcPr>
            <w:tcW w:w="4535" w:type="dxa"/>
            <w:vAlign w:val="center"/>
          </w:tcPr>
          <w:p w14:paraId="12C446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modules/roboparty_firmware/orangepi-build/external/patch/misc/wireless-rtl8723du.patch</w:t>
            </w:r>
          </w:p>
        </w:tc>
      </w:tr>
      <w:tr w14:paraId="08EB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213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modules/roboparty_firmware/orangepi-build/external/cache/sources/linuxpg/8125BGEF.cfg</w:t>
            </w:r>
          </w:p>
        </w:tc>
        <w:tc>
          <w:tcPr>
            <w:tcW w:w="4535" w:type="dxa"/>
            <w:vAlign w:val="center"/>
          </w:tcPr>
          <w:p w14:paraId="1CA78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modules/roboparty_firmware/orangepi-build/external/patch/rk3588-orangepi-5-plus-camera1.dtsi</w:t>
            </w:r>
          </w:p>
        </w:tc>
      </w:tr>
      <w:tr w14:paraId="3643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09F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modules/roboparty_firmware/orangepi-build/external/cache/sources/linuxpg/8125BGEF.cfg-orig</w:t>
            </w:r>
          </w:p>
        </w:tc>
        <w:tc>
          <w:tcPr>
            <w:tcW w:w="4535" w:type="dxa"/>
            <w:vAlign w:val="center"/>
          </w:tcPr>
          <w:p w14:paraId="369FD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modules/roboparty_firmware/orangepi-build/external/patch/rk3588-orangepi-5-plus-lcd.dtsi</w:t>
            </w:r>
          </w:p>
        </w:tc>
      </w:tr>
      <w:tr w14:paraId="219D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F22E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modules/roboparty_firmware/orangepi-build/external/cache/sources/linuxpg/8125EF.cfg</w:t>
            </w:r>
          </w:p>
        </w:tc>
        <w:tc>
          <w:tcPr>
            <w:tcW w:w="4535" w:type="dxa"/>
            <w:vAlign w:val="center"/>
          </w:tcPr>
          <w:p w14:paraId="6A6B3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modules/roboparty_firmware/orangepi-build/external/patch/rk3588-orangepi-5-plus-robopi1.dts</w:t>
            </w:r>
          </w:p>
        </w:tc>
      </w:tr>
      <w:tr w14:paraId="4DA8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17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modules/roboparty_firmware/orangepi-build/external/cache/sources/linuxpg/DPFLASH.bin</w:t>
            </w:r>
          </w:p>
        </w:tc>
        <w:tc>
          <w:tcPr>
            <w:tcW w:w="4535" w:type="dxa"/>
            <w:vAlign w:val="center"/>
          </w:tcPr>
          <w:p w14:paraId="66FB4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modules/roboparty_firmware/orangepi-build/external/patch/rk3588-orangepi-5-plus.dtsi</w:t>
            </w:r>
          </w:p>
        </w:tc>
      </w:tr>
      <w:tr w14:paraId="5AE0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72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modules/roboparty_firmware/orangepi-build/external/cache/sources/linuxpg/Makefile</w:t>
            </w:r>
          </w:p>
        </w:tc>
        <w:tc>
          <w:tcPr>
            <w:tcW w:w="4535" w:type="dxa"/>
            <w:vAlign w:val="center"/>
          </w:tcPr>
          <w:p w14:paraId="000395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modules/roboparty_firmware/orangepi-build/external/patch/rk3588-orangepi.dtsi</w:t>
            </w:r>
          </w:p>
        </w:tc>
      </w:tr>
      <w:tr w14:paraId="4C95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DA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modules/roboparty_firmware/orangepi-build/external/cache/sources/linuxpg/README</w:t>
            </w:r>
          </w:p>
        </w:tc>
        <w:tc>
          <w:tcPr>
            <w:tcW w:w="4535" w:type="dxa"/>
            <w:vAlign w:val="center"/>
          </w:tcPr>
          <w:p w14:paraId="554B8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modules/roboparty_firmware/orangepi-build/external/patch/rk3588-robopi3.dts</w:t>
            </w:r>
          </w:p>
        </w:tc>
      </w:tr>
      <w:tr w14:paraId="7EF8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088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modules/roboparty_firmware/orangepi-build/external/cache/sources/linuxpg/pgdrv.c</w:t>
            </w:r>
          </w:p>
        </w:tc>
        <w:tc>
          <w:tcPr>
            <w:tcW w:w="4535" w:type="dxa"/>
            <w:vAlign w:val="center"/>
          </w:tcPr>
          <w:p w14:paraId="1B605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modules/roboparty_firmware/orangepi-build/external/patch/rk3588s-orangepi-cm5-robopi2.dts</w:t>
            </w:r>
          </w:p>
        </w:tc>
      </w:tr>
      <w:tr w14:paraId="35B2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FD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modules/roboparty_firmware/orangepi-build/external/cache/sources/linuxpg/pgdrv.h</w:t>
            </w:r>
          </w:p>
        </w:tc>
        <w:tc>
          <w:tcPr>
            <w:tcW w:w="4535" w:type="dxa"/>
            <w:vAlign w:val="center"/>
          </w:tcPr>
          <w:p w14:paraId="5037A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modules/roboparty_firmware/orangepi-build/external/patch/u-boot/u-boot-rockchip-rk3588/robopi1_defconfig.patch</w:t>
            </w:r>
          </w:p>
        </w:tc>
      </w:tr>
      <w:tr w14:paraId="0C20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B2C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modules/roboparty_firmware/orangepi-build/external/cache/sources/linuxpg/pgload.sh</w:t>
            </w:r>
          </w:p>
        </w:tc>
        <w:tc>
          <w:tcPr>
            <w:tcW w:w="4535" w:type="dxa"/>
            <w:vAlign w:val="center"/>
          </w:tcPr>
          <w:p w14:paraId="6971D7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modules/roboparty_firmware/orangepi-build/external/patch/u-boot/u-boot-rockchip-rk3588/robopi2_defconfig.patch</w:t>
            </w:r>
          </w:p>
        </w:tc>
      </w:tr>
      <w:tr w14:paraId="6AEB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185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modules/roboparty_firmware/orangepi-build/external/cache/sources/linuxpg/rtnicpg</w:t>
            </w:r>
          </w:p>
        </w:tc>
        <w:tc>
          <w:tcPr>
            <w:tcW w:w="4535" w:type="dxa"/>
            <w:vAlign w:val="center"/>
          </w:tcPr>
          <w:p w14:paraId="6A0B3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modules/roboparty_firmware/orangepi-build/external/patch/u-boot/u-boot-rockchip-rk3588/robopi3_defconfig.patch</w:t>
            </w:r>
          </w:p>
        </w:tc>
      </w:tr>
      <w:tr w14:paraId="7427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B0F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modules/roboparty_firmware/orangepi-build/external/cache/sources/linuxpg/sccm.csv</w:t>
            </w:r>
          </w:p>
        </w:tc>
        <w:tc>
          <w:tcPr>
            <w:tcW w:w="4535" w:type="dxa"/>
            <w:vAlign w:val="center"/>
          </w:tcPr>
          <w:p w14:paraId="4F91D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modules/roboparty_firmware/orangepi-build/scripts/build-all-ng.sh</w:t>
            </w:r>
          </w:p>
        </w:tc>
      </w:tr>
      <w:tr w14:paraId="79F9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924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modules/roboparty_firmware/orangepi-build/external/cache/sources/orangepi-config/LICENSE</w:t>
            </w:r>
          </w:p>
        </w:tc>
        <w:tc>
          <w:tcPr>
            <w:tcW w:w="4535" w:type="dxa"/>
            <w:vAlign w:val="center"/>
          </w:tcPr>
          <w:p w14:paraId="6C0CF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modules/roboparty_firmware/orangepi-build/scripts/build-cix-image.sh</w:t>
            </w:r>
          </w:p>
        </w:tc>
      </w:tr>
      <w:tr w14:paraId="1940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A82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modules/roboparty_firmware/orangepi-build/external/cache/sources/orangepi-config/debian-config</w:t>
            </w:r>
          </w:p>
        </w:tc>
        <w:tc>
          <w:tcPr>
            <w:tcW w:w="4535" w:type="dxa"/>
            <w:vAlign w:val="center"/>
          </w:tcPr>
          <w:p w14:paraId="0A7BD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modules/roboparty_firmware/orangepi-build/scripts/chroot-buildpackages.sh</w:t>
            </w:r>
          </w:p>
        </w:tc>
      </w:tr>
      <w:tr w14:paraId="0B879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C2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modules/roboparty_firmware/orangepi-build/external/cache/sources/orangepi-config/debian-config-functions</w:t>
            </w:r>
          </w:p>
        </w:tc>
        <w:tc>
          <w:tcPr>
            <w:tcW w:w="4535" w:type="dxa"/>
            <w:vAlign w:val="center"/>
          </w:tcPr>
          <w:p w14:paraId="799AD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modules/roboparty_firmware/orangepi-build/scripts/compilation.sh</w:t>
            </w:r>
          </w:p>
        </w:tc>
      </w:tr>
      <w:tr w14:paraId="7DF6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A4F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modules/roboparty_firmware/orangepi-build/external/cache/sources/orangepi-config/debian-config-functions-network</w:t>
            </w:r>
          </w:p>
        </w:tc>
        <w:tc>
          <w:tcPr>
            <w:tcW w:w="4535" w:type="dxa"/>
            <w:vAlign w:val="center"/>
          </w:tcPr>
          <w:p w14:paraId="0BBF2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modules/roboparty_firmware/orangepi-build/scripts/configuration.sh</w:t>
            </w:r>
          </w:p>
        </w:tc>
      </w:tr>
      <w:tr w14:paraId="3E6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3F0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modules/roboparty_firmware/orangepi-build/external/cache/sources/orangepi-config/debian-config-jobs</w:t>
            </w:r>
          </w:p>
        </w:tc>
        <w:tc>
          <w:tcPr>
            <w:tcW w:w="4535" w:type="dxa"/>
            <w:vAlign w:val="center"/>
          </w:tcPr>
          <w:p w14:paraId="1E293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modules/roboparty_firmware/orangepi-build/scripts/debootstrap.sh</w:t>
            </w:r>
          </w:p>
        </w:tc>
      </w:tr>
      <w:tr w14:paraId="44C8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D22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modules/roboparty_firmware/orangepi-build/external/cache/sources/orangepi-config/debian-config-submenu</w:t>
            </w:r>
          </w:p>
        </w:tc>
        <w:tc>
          <w:tcPr>
            <w:tcW w:w="4535" w:type="dxa"/>
            <w:vAlign w:val="center"/>
          </w:tcPr>
          <w:p w14:paraId="78A5A3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modules/roboparty_firmware/orangepi-build/scripts/desktop.sh</w:t>
            </w:r>
          </w:p>
        </w:tc>
      </w:tr>
      <w:tr w14:paraId="1501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53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modules/roboparty_firmware/orangepi-build/external/cache/sources/orangepi-config/debian-software</w:t>
            </w:r>
          </w:p>
        </w:tc>
        <w:tc>
          <w:tcPr>
            <w:tcW w:w="4535" w:type="dxa"/>
            <w:vAlign w:val="center"/>
          </w:tcPr>
          <w:p w14:paraId="59C92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modules/roboparty_firmware/orangepi-build/scripts/distributions.sh</w:t>
            </w:r>
          </w:p>
        </w:tc>
      </w:tr>
      <w:tr w14:paraId="1180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BAA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modules/roboparty_firmware/orangepi-build/external/cache/sources/orangepi-config/scripts/smb.conf</w:t>
            </w:r>
          </w:p>
        </w:tc>
        <w:tc>
          <w:tcPr>
            <w:tcW w:w="4535" w:type="dxa"/>
            <w:vAlign w:val="center"/>
          </w:tcPr>
          <w:p w14:paraId="6D0F7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modules/roboparty_firmware/orangepi-build/scripts/extensions.sh</w:t>
            </w:r>
          </w:p>
        </w:tc>
      </w:tr>
      <w:tr w14:paraId="6460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2AC0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modules/roboparty_firmware/orangepi-build/external/cache/sources/orangepi-config/scripts/tv_grab_file</w:t>
            </w:r>
          </w:p>
        </w:tc>
        <w:tc>
          <w:tcPr>
            <w:tcW w:w="4535" w:type="dxa"/>
            <w:vAlign w:val="center"/>
          </w:tcPr>
          <w:p w14:paraId="320A6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modules/roboparty_firmware/orangepi-build/scripts/fel-load.sh</w:t>
            </w:r>
          </w:p>
        </w:tc>
      </w:tr>
      <w:tr w14:paraId="370D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C4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modules/roboparty_firmware/orangepi-build/external/cache/sources/orangepi-config/softy</w:t>
            </w:r>
          </w:p>
        </w:tc>
        <w:tc>
          <w:tcPr>
            <w:tcW w:w="4535" w:type="dxa"/>
            <w:vAlign w:val="center"/>
          </w:tcPr>
          <w:p w14:paraId="2B3BD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modules/roboparty_firmware/orangepi-build/scripts/general.sh</w:t>
            </w:r>
          </w:p>
        </w:tc>
      </w:tr>
      <w:tr w14:paraId="2075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45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modules/roboparty_firmware/orangepi-build/external/cache/sources/raspi-config/LICENSE</w:t>
            </w:r>
          </w:p>
        </w:tc>
        <w:tc>
          <w:tcPr>
            <w:tcW w:w="4535" w:type="dxa"/>
            <w:vAlign w:val="center"/>
          </w:tcPr>
          <w:p w14:paraId="4220A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modules/roboparty_firmware/orangepi-build/scripts/image-helpers.sh</w:t>
            </w:r>
          </w:p>
        </w:tc>
      </w:tr>
      <w:tr w14:paraId="7E79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22A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modules/roboparty_firmware/orangepi-build/external/cache/sources/raspi-config/autologin@.service</w:t>
            </w:r>
          </w:p>
        </w:tc>
        <w:tc>
          <w:tcPr>
            <w:tcW w:w="4535" w:type="dxa"/>
            <w:vAlign w:val="center"/>
          </w:tcPr>
          <w:p w14:paraId="0A90B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modules/roboparty_firmware/orangepi-build/scripts/main.sh</w:t>
            </w:r>
          </w:p>
        </w:tc>
      </w:tr>
      <w:tr w14:paraId="1A226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38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modules/roboparty_firmware/orangepi-build/external/cache/sources/raspi-config/debian/.gitignore</w:t>
            </w:r>
          </w:p>
        </w:tc>
        <w:tc>
          <w:tcPr>
            <w:tcW w:w="4535" w:type="dxa"/>
            <w:vAlign w:val="center"/>
          </w:tcPr>
          <w:p w14:paraId="0686D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modules/roboparty_firmware/orangepi-build/scripts/makeboarddeb.sh</w:t>
            </w:r>
          </w:p>
        </w:tc>
      </w:tr>
      <w:tr w14:paraId="0EF0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1D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modules/roboparty_firmware/orangepi-build/external/cache/sources/raspi-config/debian/changelog</w:t>
            </w:r>
          </w:p>
        </w:tc>
        <w:tc>
          <w:tcPr>
            <w:tcW w:w="4535" w:type="dxa"/>
            <w:vAlign w:val="center"/>
          </w:tcPr>
          <w:p w14:paraId="2A8C7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modules/roboparty_firmware/orangepi-build/scripts/pack-uboot.sh</w:t>
            </w:r>
          </w:p>
        </w:tc>
      </w:tr>
      <w:tr w14:paraId="577D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E0B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modules/roboparty_firmware/orangepi-build/external/cache/sources/raspi-config/debian/compat</w:t>
            </w:r>
          </w:p>
        </w:tc>
        <w:tc>
          <w:tcPr>
            <w:tcW w:w="4535" w:type="dxa"/>
            <w:vAlign w:val="center"/>
          </w:tcPr>
          <w:p w14:paraId="12CFF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modules/roboparty_firmware/readme.md</w:t>
            </w:r>
          </w:p>
        </w:tc>
      </w:tr>
      <w:tr w14:paraId="59CE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19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modules/roboparty_firmware/orangepi-build/external/cache/sources/raspi-config/debian/control</w:t>
            </w:r>
          </w:p>
        </w:tc>
        <w:tc>
          <w:tcPr>
            <w:tcW w:w="4535" w:type="dxa"/>
            <w:vAlign w:val="center"/>
          </w:tcPr>
          <w:p w14:paraId="55FA8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modules/roboparty_firmware/readme_cn.md</w:t>
            </w:r>
          </w:p>
        </w:tc>
      </w:tr>
      <w:tr w14:paraId="2A19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8D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modules/roboparty_firmware/orangepi-build/external/cache/sources/raspi-config/debian/copyright</w:t>
            </w:r>
          </w:p>
        </w:tc>
        <w:tc>
          <w:tcPr>
            <w:tcW w:w="4535" w:type="dxa"/>
            <w:vAlign w:val="center"/>
          </w:tcPr>
          <w:p w14:paraId="448D96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modules/roboparty_firmware/roboto_usb2can/.github/workflows/build-tool-exe.yml</w:t>
            </w:r>
          </w:p>
        </w:tc>
      </w:tr>
      <w:tr w14:paraId="20A7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76B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modules/roboparty_firmware/orangepi-build/external/cache/sources/raspi-config/debian/raspi-config.init</w:t>
            </w:r>
          </w:p>
        </w:tc>
        <w:tc>
          <w:tcPr>
            <w:tcW w:w="4535" w:type="dxa"/>
            <w:vAlign w:val="center"/>
          </w:tcPr>
          <w:p w14:paraId="266D3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modules/roboparty_firmware/roboto_usb2can/.github/workflows/doxygen-gh-pages.yml</w:t>
            </w:r>
          </w:p>
        </w:tc>
      </w:tr>
      <w:tr w14:paraId="50EA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C8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modules/roboparty_firmware/orangepi-build/external/cache/sources/raspi-config/debian/raspi-config.install</w:t>
            </w:r>
          </w:p>
        </w:tc>
        <w:tc>
          <w:tcPr>
            <w:tcW w:w="4535" w:type="dxa"/>
            <w:vAlign w:val="center"/>
          </w:tcPr>
          <w:p w14:paraId="0AB12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modules/roboparty_firmware/roboto_usb2can/.github/workflows/zephyr-build.yml</w:t>
            </w:r>
          </w:p>
        </w:tc>
      </w:tr>
      <w:tr w14:paraId="2927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700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modules/roboparty_firmware/orangepi-build/external/cache/sources/raspi-config/debian/raspi-config.postinst</w:t>
            </w:r>
          </w:p>
        </w:tc>
        <w:tc>
          <w:tcPr>
            <w:tcW w:w="4535" w:type="dxa"/>
            <w:vAlign w:val="center"/>
          </w:tcPr>
          <w:p w14:paraId="091B0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modules/roboparty_firmware/roboto_usb2can/.gitignore</w:t>
            </w:r>
          </w:p>
        </w:tc>
      </w:tr>
      <w:tr w14:paraId="2561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10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modules/roboparty_firmware/orangepi-build/external/cache/sources/raspi-config/debian/raspi-config.postrm</w:t>
            </w:r>
          </w:p>
        </w:tc>
        <w:tc>
          <w:tcPr>
            <w:tcW w:w="4535" w:type="dxa"/>
            <w:vAlign w:val="center"/>
          </w:tcPr>
          <w:p w14:paraId="1168B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modules/roboparty_firmware/roboto_usb2can/CMakeLists.txt</w:t>
            </w:r>
          </w:p>
        </w:tc>
      </w:tr>
      <w:tr w14:paraId="50E3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E58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modules/roboparty_firmware/orangepi-build/external/cache/sources/raspi-config/debian/raspi-config.prerm</w:t>
            </w:r>
          </w:p>
        </w:tc>
        <w:tc>
          <w:tcPr>
            <w:tcW w:w="4535" w:type="dxa"/>
            <w:vAlign w:val="center"/>
          </w:tcPr>
          <w:p w14:paraId="35428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modules/roboparty_firmware/roboto_usb2can/Doxyfile</w:t>
            </w:r>
          </w:p>
        </w:tc>
      </w:tr>
      <w:tr w14:paraId="2156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CB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modules/roboparty_firmware/orangepi-build/external/cache/sources/raspi-config/debian/rules</w:t>
            </w:r>
          </w:p>
        </w:tc>
        <w:tc>
          <w:tcPr>
            <w:tcW w:w="4535" w:type="dxa"/>
            <w:vAlign w:val="center"/>
          </w:tcPr>
          <w:p w14:paraId="0A758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modules/roboparty_firmware/roboto_usb2can/boards/roboto_usb2can/Kconfig.roboto_usb2can</w:t>
            </w:r>
          </w:p>
        </w:tc>
      </w:tr>
      <w:tr w14:paraId="3076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B9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modules/roboparty_firmware/orangepi-build/external/cache/sources/raspi-config/debian/source/format</w:t>
            </w:r>
          </w:p>
        </w:tc>
        <w:tc>
          <w:tcPr>
            <w:tcW w:w="4535" w:type="dxa"/>
            <w:vAlign w:val="center"/>
          </w:tcPr>
          <w:p w14:paraId="155DDA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modules/roboparty_firmware/roboto_usb2can/boards/roboto_usb2can/board.cmake</w:t>
            </w:r>
          </w:p>
        </w:tc>
      </w:tr>
      <w:tr w14:paraId="6ED5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7B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modules/roboparty_firmware/orangepi-build/external/cache/sources/raspi-config/etc/default/cpu_governor</w:t>
            </w:r>
          </w:p>
        </w:tc>
        <w:tc>
          <w:tcPr>
            <w:tcW w:w="4535" w:type="dxa"/>
            <w:vAlign w:val="center"/>
          </w:tcPr>
          <w:p w14:paraId="3FC09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modules/roboparty_firmware/roboto_usb2can/boards/roboto_usb2can/board.yml</w:t>
            </w:r>
          </w:p>
        </w:tc>
      </w:tr>
      <w:tr w14:paraId="5DD7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37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modules/roboparty_firmware/orangepi-build/external/cache/sources/raspi-config/etc/sudoers.d/010_proxy</w:t>
            </w:r>
          </w:p>
        </w:tc>
        <w:tc>
          <w:tcPr>
            <w:tcW w:w="4535" w:type="dxa"/>
            <w:vAlign w:val="center"/>
          </w:tcPr>
          <w:p w14:paraId="1E441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modules/roboparty_firmware/roboto_usb2can/boards/roboto_usb2can/roboto_usb2can.dts</w:t>
            </w:r>
          </w:p>
        </w:tc>
      </w:tr>
      <w:tr w14:paraId="3C5C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27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modules/roboparty_firmware/orangepi-build/external/cache/sources/raspi-config/raspi-config</w:t>
            </w:r>
          </w:p>
        </w:tc>
        <w:tc>
          <w:tcPr>
            <w:tcW w:w="4535" w:type="dxa"/>
            <w:vAlign w:val="center"/>
          </w:tcPr>
          <w:p w14:paraId="73044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modules/roboparty_firmware/roboto_usb2can/boards/roboto_usb2can/roboto_usb2can.yaml</w:t>
            </w:r>
          </w:p>
        </w:tc>
      </w:tr>
      <w:tr w14:paraId="4C75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9C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modules/roboparty_firmware/orangepi-build/external/cache/sources/raspi-config/usr/lib/raspi-config/cmstart.sh</w:t>
            </w:r>
          </w:p>
        </w:tc>
        <w:tc>
          <w:tcPr>
            <w:tcW w:w="4535" w:type="dxa"/>
            <w:vAlign w:val="center"/>
          </w:tcPr>
          <w:p w14:paraId="12AA1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modules/roboparty_firmware/roboto_usb2can/boards/roboto_usb2can/roboto_usb2can_defconfig</w:t>
            </w:r>
          </w:p>
        </w:tc>
      </w:tr>
      <w:tr w14:paraId="0D9E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8F8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modules/roboparty_firmware/orangepi-build/external/cache/sources/raspi-config/usr/lib/raspi-config/init_resize.sh</w:t>
            </w:r>
          </w:p>
        </w:tc>
        <w:tc>
          <w:tcPr>
            <w:tcW w:w="4535" w:type="dxa"/>
            <w:vAlign w:val="center"/>
          </w:tcPr>
          <w:p w14:paraId="4A2A1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modules/roboparty_firmware/roboto_usb2can/boards/roboto_usb2can/support/openocd.cfg</w:t>
            </w:r>
          </w:p>
        </w:tc>
      </w:tr>
      <w:tr w14:paraId="1538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56E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modules/roboparty_firmware/orangepi-build/external/cache/sources/raspi-config/usr/share/raspi-config/10-blanking.conf</w:t>
            </w:r>
          </w:p>
        </w:tc>
        <w:tc>
          <w:tcPr>
            <w:tcW w:w="4535" w:type="dxa"/>
            <w:vAlign w:val="center"/>
          </w:tcPr>
          <w:p w14:paraId="54B3B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modules/roboparty_firmware/roboto_usb2can/prj.conf</w:t>
            </w:r>
          </w:p>
        </w:tc>
      </w:tr>
      <w:tr w14:paraId="2655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4A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modules/roboparty_firmware/orangepi-build/external/cache/sources/rtk_hciattach/Makefile</w:t>
            </w:r>
          </w:p>
        </w:tc>
        <w:tc>
          <w:tcPr>
            <w:tcW w:w="4535" w:type="dxa"/>
            <w:vAlign w:val="center"/>
          </w:tcPr>
          <w:p w14:paraId="39484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modules/roboparty_firmware/roboto_usb2can/readme.md</w:t>
            </w:r>
          </w:p>
        </w:tc>
      </w:tr>
      <w:tr w14:paraId="40A2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E55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modules/roboparty_firmware/orangepi-build/external/cache/sources/rtk_hciattach/Readme.txt</w:t>
            </w:r>
          </w:p>
        </w:tc>
        <w:tc>
          <w:tcPr>
            <w:tcW w:w="4535" w:type="dxa"/>
            <w:vAlign w:val="center"/>
          </w:tcPr>
          <w:p w14:paraId="35A826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modules/roboparty_firmware/roboto_usb2can/readme_cn.md</w:t>
            </w:r>
          </w:p>
        </w:tc>
      </w:tr>
      <w:tr w14:paraId="0423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584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modules/roboparty_firmware/orangepi-build/external/cache/sources/rtk_hciattach/hciattach.c</w:t>
            </w:r>
          </w:p>
        </w:tc>
        <w:tc>
          <w:tcPr>
            <w:tcW w:w="4535" w:type="dxa"/>
            <w:vAlign w:val="center"/>
          </w:tcPr>
          <w:p w14:paraId="689EF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modules/roboparty_firmware/roboto_usb2can/scripts/99-roboto-usb2can.rules</w:t>
            </w:r>
          </w:p>
        </w:tc>
      </w:tr>
      <w:tr w14:paraId="218E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9E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modules/roboparty_firmware/orangepi-build/external/cache/sources/rtk_hciattach/hciattach.h</w:t>
            </w:r>
          </w:p>
        </w:tc>
        <w:tc>
          <w:tcPr>
            <w:tcW w:w="4535" w:type="dxa"/>
            <w:vAlign w:val="center"/>
          </w:tcPr>
          <w:p w14:paraId="04902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modules/roboparty_firmware/roboto_usb2can/scripts/icon.ico</w:t>
            </w:r>
          </w:p>
        </w:tc>
      </w:tr>
      <w:tr w14:paraId="4FA7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EF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modules/roboparty_firmware/orangepi-build/external/cache/sources/rtk_hciattach/hciattach_h4.c</w:t>
            </w:r>
          </w:p>
        </w:tc>
        <w:tc>
          <w:tcPr>
            <w:tcW w:w="4535" w:type="dxa"/>
            <w:vAlign w:val="center"/>
          </w:tcPr>
          <w:p w14:paraId="5ED97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modules/roboparty_firmware/roboto_usb2can/scripts/libusb-1.0.dll</w:t>
            </w:r>
          </w:p>
        </w:tc>
      </w:tr>
      <w:tr w14:paraId="3DBD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11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modules/roboparty_firmware/orangepi-build/external/cache/sources/rtk_hciattach/hciattach_h4.h</w:t>
            </w:r>
          </w:p>
        </w:tc>
        <w:tc>
          <w:tcPr>
            <w:tcW w:w="4535" w:type="dxa"/>
            <w:vAlign w:val="center"/>
          </w:tcPr>
          <w:p w14:paraId="79114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modules/roboparty_firmware/roboto_usb2can/scripts/requirements.txt</w:t>
            </w:r>
          </w:p>
        </w:tc>
      </w:tr>
      <w:tr w14:paraId="0301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F1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modules/roboparty_firmware/orangepi-build/external/cache/sources/rtk_hciattach/hciattach_rtk.c</w:t>
            </w:r>
          </w:p>
        </w:tc>
        <w:tc>
          <w:tcPr>
            <w:tcW w:w="4535" w:type="dxa"/>
            <w:vAlign w:val="center"/>
          </w:tcPr>
          <w:p w14:paraId="4A819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modules/roboparty_firmware/roboto_usb2can/scripts/roboto_usb2can_tool.py</w:t>
            </w:r>
          </w:p>
        </w:tc>
      </w:tr>
      <w:tr w14:paraId="38EE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B68B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modules/roboparty_firmware/orangepi-build/external/cache/sources/rtk_hciattach/rtb_fwc.c</w:t>
            </w:r>
          </w:p>
        </w:tc>
        <w:tc>
          <w:tcPr>
            <w:tcW w:w="4535" w:type="dxa"/>
            <w:vAlign w:val="center"/>
          </w:tcPr>
          <w:p w14:paraId="25C0E5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modules/roboparty_firmware/roboto_usb2can/scripts/test_roboto_usb2can.sh</w:t>
            </w:r>
          </w:p>
        </w:tc>
      </w:tr>
      <w:tr w14:paraId="65DC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E6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modules/roboparty_firmware/orangepi-build/external/cache/sources/rtk_hciattach/rtb_fwc.h</w:t>
            </w:r>
          </w:p>
        </w:tc>
        <w:tc>
          <w:tcPr>
            <w:tcW w:w="4535" w:type="dxa"/>
            <w:vAlign w:val="center"/>
          </w:tcPr>
          <w:p w14:paraId="15263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modules/roboparty_firmware/roboto_usb2can/src/led.c</w:t>
            </w:r>
          </w:p>
        </w:tc>
      </w:tr>
      <w:tr w14:paraId="638E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4F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modules/roboparty_firmware/orangepi-build/external/cache/sources/tinyalsa/.gitignore</w:t>
            </w:r>
          </w:p>
        </w:tc>
        <w:tc>
          <w:tcPr>
            <w:tcW w:w="4535" w:type="dxa"/>
            <w:vAlign w:val="center"/>
          </w:tcPr>
          <w:p w14:paraId="07035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modules/roboparty_firmware/roboto_usb2can/src/main.c</w:t>
            </w:r>
          </w:p>
        </w:tc>
      </w:tr>
      <w:tr w14:paraId="4ECF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7E32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modules/roboparty_firmware/orangepi-build/external/cache/sources/tinyalsa/Makefile</w:t>
            </w:r>
          </w:p>
        </w:tc>
        <w:tc>
          <w:tcPr>
            <w:tcW w:w="4535" w:type="dxa"/>
            <w:vAlign w:val="center"/>
          </w:tcPr>
          <w:p w14:paraId="753345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modules/roboparty_firmware/roboto_usb2can/src/roboto_usb2can.h</w:t>
            </w:r>
          </w:p>
        </w:tc>
      </w:tr>
      <w:tr w14:paraId="3908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3E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modules/roboparty_firmware/orangepi-build/external/cache/sources/tinyalsa/README</w:t>
            </w:r>
          </w:p>
        </w:tc>
        <w:tc>
          <w:tcPr>
            <w:tcW w:w="4535" w:type="dxa"/>
            <w:vAlign w:val="center"/>
          </w:tcPr>
          <w:p w14:paraId="5A83E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modules/roboparty_firmware/roboto_usb2can/src/version.h.in</w:t>
            </w:r>
          </w:p>
        </w:tc>
      </w:tr>
      <w:tr w14:paraId="4294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15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modules/roboparty_firmware/orangepi-build/external/cache/sources/tinyalsa/include/sound/asound.h</w:t>
            </w:r>
          </w:p>
        </w:tc>
        <w:tc>
          <w:tcPr>
            <w:tcW w:w="4535" w:type="dxa"/>
            <w:vAlign w:val="center"/>
          </w:tcPr>
          <w:p w14:paraId="5001F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modules/roboparty_firmware/roboto_usb2can/west.yml</w:t>
            </w:r>
          </w:p>
        </w:tc>
      </w:tr>
      <w:tr w14:paraId="6AF1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8F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modules/roboparty_firmware/orangepi-build/external/cache/sources/tinyalsa/include/tinyalsa/asoundlib.h</w:t>
            </w:r>
          </w:p>
        </w:tc>
        <w:tc>
          <w:tcPr>
            <w:tcW w:w="4535" w:type="dxa"/>
            <w:vAlign w:val="center"/>
          </w:tcPr>
          <w:p w14:paraId="55824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modules/roboparty_firmware/x5-rdk-gen/.gitignore</w:t>
            </w:r>
          </w:p>
        </w:tc>
      </w:tr>
      <w:tr w14:paraId="5B49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9B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modules/roboparty_firmware/orangepi-build/external/cache/sources/tinyalsa/mixer.c</w:t>
            </w:r>
          </w:p>
        </w:tc>
        <w:tc>
          <w:tcPr>
            <w:tcW w:w="4535" w:type="dxa"/>
            <w:vAlign w:val="center"/>
          </w:tcPr>
          <w:p w14:paraId="71096C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modules/roboparty_firmware/x5-rdk-gen/.rdk_config</w:t>
            </w:r>
          </w:p>
        </w:tc>
      </w:tr>
      <w:tr w14:paraId="7672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24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modules/roboparty_firmware/orangepi-build/external/cache/sources/tinyalsa/pcm.c</w:t>
            </w:r>
          </w:p>
        </w:tc>
        <w:tc>
          <w:tcPr>
            <w:tcW w:w="4535" w:type="dxa"/>
            <w:vAlign w:val="center"/>
          </w:tcPr>
          <w:p w14:paraId="13648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modules/roboparty_firmware/x5-rdk-gen/LICENSE</w:t>
            </w:r>
          </w:p>
        </w:tc>
      </w:tr>
      <w:tr w14:paraId="2A31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45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modules/roboparty_firmware/orangepi-build/external/cache/sources/tinyalsa/tinycap.c</w:t>
            </w:r>
          </w:p>
        </w:tc>
        <w:tc>
          <w:tcPr>
            <w:tcW w:w="4535" w:type="dxa"/>
            <w:vAlign w:val="center"/>
          </w:tcPr>
          <w:p w14:paraId="2CA97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modules/roboparty_firmware/x5-rdk-gen/README.md</w:t>
            </w:r>
          </w:p>
        </w:tc>
      </w:tr>
      <w:tr w14:paraId="3886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66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modules/roboparty_firmware/orangepi-build/external/cache/sources/tinyalsa/tinymix.c</w:t>
            </w:r>
          </w:p>
        </w:tc>
        <w:tc>
          <w:tcPr>
            <w:tcW w:w="4535" w:type="dxa"/>
            <w:vAlign w:val="center"/>
          </w:tcPr>
          <w:p w14:paraId="5FF0C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modules/roboparty_firmware/x5-rdk-gen/README_CN.md</w:t>
            </w:r>
          </w:p>
        </w:tc>
      </w:tr>
      <w:tr w14:paraId="35DA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84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modules/roboparty_firmware/orangepi-build/external/cache/sources/tinyalsa/tinypcminfo.c</w:t>
            </w:r>
          </w:p>
        </w:tc>
        <w:tc>
          <w:tcPr>
            <w:tcW w:w="4535" w:type="dxa"/>
            <w:vAlign w:val="center"/>
          </w:tcPr>
          <w:p w14:paraId="4F4A4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modules/roboparty_firmware/x5-rdk-gen/READMErdk_CN.md</w:t>
            </w:r>
          </w:p>
        </w:tc>
      </w:tr>
      <w:tr w14:paraId="53B0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C1D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modules/roboparty_firmware/orangepi-build/external/cache/sources/tinyalsa/tinyplay.c</w:t>
            </w:r>
          </w:p>
        </w:tc>
        <w:tc>
          <w:tcPr>
            <w:tcW w:w="4535" w:type="dxa"/>
            <w:vAlign w:val="center"/>
          </w:tcPr>
          <w:p w14:paraId="7C6FE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modules/roboparty_firmware/x5-rdk-gen/READMErdk_EN.md</w:t>
            </w:r>
          </w:p>
        </w:tc>
      </w:tr>
      <w:tr w14:paraId="1EC3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63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modules/roboparty_firmware/orangepi-build/external/cache/sources/tinyalsa_hub/.gitignore</w:t>
            </w:r>
          </w:p>
        </w:tc>
        <w:tc>
          <w:tcPr>
            <w:tcW w:w="4535" w:type="dxa"/>
            <w:vAlign w:val="center"/>
          </w:tcPr>
          <w:p w14:paraId="46214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modules/roboparty_firmware/x5-rdk-gen/VERSION</w:t>
            </w:r>
          </w:p>
        </w:tc>
      </w:tr>
      <w:tr w14:paraId="5B61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83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modules/roboparty_firmware/orangepi-build/external/cache/sources/tinyalsa_hub/Makefile</w:t>
            </w:r>
          </w:p>
        </w:tc>
        <w:tc>
          <w:tcPr>
            <w:tcW w:w="4535" w:type="dxa"/>
            <w:vAlign w:val="center"/>
          </w:tcPr>
          <w:p w14:paraId="4229A9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modules/roboparty_firmware/x5-rdk-gen/build.sh</w:t>
            </w:r>
          </w:p>
        </w:tc>
      </w:tr>
      <w:tr w14:paraId="39BA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E0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modules/roboparty_firmware/orangepi-build/external/cache/sources/tinyalsa_hub/README</w:t>
            </w:r>
          </w:p>
        </w:tc>
        <w:tc>
          <w:tcPr>
            <w:tcW w:w="4535" w:type="dxa"/>
            <w:vAlign w:val="center"/>
          </w:tcPr>
          <w:p w14:paraId="1D545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modules/roboparty_firmware/x5-rdk-gen/build_params/gs_usb.patch</w:t>
            </w:r>
          </w:p>
        </w:tc>
      </w:tr>
      <w:tr w14:paraId="612F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63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modules/roboparty_firmware/orangepi-build/external/cache/sources/tinyalsa_hub/include/sound/asound.h</w:t>
            </w:r>
          </w:p>
        </w:tc>
        <w:tc>
          <w:tcPr>
            <w:tcW w:w="4535" w:type="dxa"/>
            <w:vAlign w:val="center"/>
          </w:tcPr>
          <w:p w14:paraId="47988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modules/roboparty_firmware/x5-rdk-gen/build_params/ubuntu-22.04_desktop_rdk-x3_beta.conf</w:t>
            </w:r>
          </w:p>
        </w:tc>
      </w:tr>
      <w:tr w14:paraId="3DF2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B13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modules/roboparty_firmware/orangepi-build/external/cache/sources/tinyalsa_hub/include/tinyalsa/asoundlib.h</w:t>
            </w:r>
          </w:p>
        </w:tc>
        <w:tc>
          <w:tcPr>
            <w:tcW w:w="4535" w:type="dxa"/>
            <w:vAlign w:val="center"/>
          </w:tcPr>
          <w:p w14:paraId="63A08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modules/roboparty_firmware/x5-rdk-gen/build_params/ubuntu-22.04_desktop_rdk-x3_release.conf</w:t>
            </w:r>
          </w:p>
        </w:tc>
      </w:tr>
      <w:tr w14:paraId="583A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FA5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modules/roboparty_firmware/orangepi-build/external/cache/sources/tinyalsa_hub/mixer.c</w:t>
            </w:r>
          </w:p>
        </w:tc>
        <w:tc>
          <w:tcPr>
            <w:tcW w:w="4535" w:type="dxa"/>
            <w:vAlign w:val="center"/>
          </w:tcPr>
          <w:p w14:paraId="6EBA9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modules/roboparty_firmware/x5-rdk-gen/build_params/ubuntu-22.04_desktop_rdk-x5_beta.conf</w:t>
            </w:r>
          </w:p>
        </w:tc>
      </w:tr>
      <w:tr w14:paraId="61A7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42C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modules/roboparty_firmware/orangepi-build/external/cache/sources/tinyalsa_hub/pcm.c</w:t>
            </w:r>
          </w:p>
        </w:tc>
        <w:tc>
          <w:tcPr>
            <w:tcW w:w="4535" w:type="dxa"/>
            <w:vAlign w:val="center"/>
          </w:tcPr>
          <w:p w14:paraId="68D02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modules/roboparty_firmware/x5-rdk-gen/build_params/ubuntu-22.04_desktop_rdk-x5_release.conf</w:t>
            </w:r>
          </w:p>
        </w:tc>
      </w:tr>
      <w:tr w14:paraId="4C3E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499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modules/roboparty_firmware/orangepi-build/external/cache/sources/tinyalsa_hub/tinycap_hub.c</w:t>
            </w:r>
          </w:p>
        </w:tc>
        <w:tc>
          <w:tcPr>
            <w:tcW w:w="4535" w:type="dxa"/>
            <w:vAlign w:val="center"/>
          </w:tcPr>
          <w:p w14:paraId="51F81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modules/roboparty_firmware/x5-rdk-gen/build_params/ubuntu-22.04_server_rdk-x3_beta.conf</w:t>
            </w:r>
          </w:p>
        </w:tc>
      </w:tr>
      <w:tr w14:paraId="16C1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635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modules/roboparty_firmware/orangepi-build/external/cache/sources/tinyalsa_hub/tinymix.c</w:t>
            </w:r>
          </w:p>
        </w:tc>
        <w:tc>
          <w:tcPr>
            <w:tcW w:w="4535" w:type="dxa"/>
            <w:vAlign w:val="center"/>
          </w:tcPr>
          <w:p w14:paraId="739A7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modules/roboparty_firmware/x5-rdk-gen/build_params/ubuntu-22.04_server_rdk-x3_release.conf</w:t>
            </w:r>
          </w:p>
        </w:tc>
      </w:tr>
      <w:tr w14:paraId="604B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B9BC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modules/roboparty_firmware/orangepi-build/external/cache/sources/tinyalsa_hub/tinypcminfo.c</w:t>
            </w:r>
          </w:p>
        </w:tc>
        <w:tc>
          <w:tcPr>
            <w:tcW w:w="4535" w:type="dxa"/>
            <w:vAlign w:val="center"/>
          </w:tcPr>
          <w:p w14:paraId="69AE3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modules/roboparty_firmware/x5-rdk-gen/build_params/ubuntu-22.04_server_rdk-x5_beta.conf</w:t>
            </w:r>
          </w:p>
        </w:tc>
      </w:tr>
      <w:tr w14:paraId="670A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BD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modules/roboparty_firmware/orangepi-build/external/cache/sources/tinyalsa_hub/tinyplay_hub.c</w:t>
            </w:r>
          </w:p>
        </w:tc>
        <w:tc>
          <w:tcPr>
            <w:tcW w:w="4535" w:type="dxa"/>
            <w:vAlign w:val="center"/>
          </w:tcPr>
          <w:p w14:paraId="3AFE8A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modules/roboparty_firmware/x5-rdk-gen/build_params/ubuntu-22.04_server_rdk-x5_release.conf</w:t>
            </w:r>
          </w:p>
        </w:tc>
      </w:tr>
      <w:tr w14:paraId="5F36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53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modules/roboparty_firmware/orangepi-build/external/cache/sources/wl/Android.mk</w:t>
            </w:r>
          </w:p>
        </w:tc>
        <w:tc>
          <w:tcPr>
            <w:tcW w:w="4535" w:type="dxa"/>
            <w:vAlign w:val="center"/>
          </w:tcPr>
          <w:p w14:paraId="46FDF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modules/roboparty_firmware/x5-rdk-gen/config/hobot_config.sh</w:t>
            </w:r>
          </w:p>
        </w:tc>
      </w:tr>
      <w:tr w14:paraId="0FF3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0BB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modules/roboparty_firmware/orangepi-build/external/cache/sources/wl/Makefile</w:t>
            </w:r>
          </w:p>
        </w:tc>
        <w:tc>
          <w:tcPr>
            <w:tcW w:w="4535" w:type="dxa"/>
            <w:vAlign w:val="center"/>
          </w:tcPr>
          <w:p w14:paraId="6D996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modules/roboparty_firmware/x5-rdk-gen/download_deb_pkgs.sh</w:t>
            </w:r>
          </w:p>
        </w:tc>
      </w:tr>
      <w:tr w14:paraId="0A10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17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modules/roboparty_firmware/orangepi-build/external/cache/sources/wl/dhd/Android.mk</w:t>
            </w:r>
          </w:p>
        </w:tc>
        <w:tc>
          <w:tcPr>
            <w:tcW w:w="4535" w:type="dxa"/>
            <w:vAlign w:val="center"/>
          </w:tcPr>
          <w:p w14:paraId="76708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modules/roboparty_firmware/x5-rdk-gen/download_samplefs.sh</w:t>
            </w:r>
          </w:p>
        </w:tc>
      </w:tr>
      <w:tr w14:paraId="7E6D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8AF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modules/roboparty_firmware/orangepi-build/external/cache/sources/wl/dhd/Makefile</w:t>
            </w:r>
          </w:p>
        </w:tc>
        <w:tc>
          <w:tcPr>
            <w:tcW w:w="4535" w:type="dxa"/>
            <w:vAlign w:val="center"/>
          </w:tcPr>
          <w:p w14:paraId="04287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modules/roboparty_firmware/x5-rdk-gen/hobot_customize_rootfs.sh</w:t>
            </w:r>
          </w:p>
        </w:tc>
      </w:tr>
      <w:tr w14:paraId="3814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445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modules/roboparty_firmware/orangepi-build/external/cache/sources/wl/dhd/dhdu.c</w:t>
            </w:r>
          </w:p>
        </w:tc>
        <w:tc>
          <w:tcPr>
            <w:tcW w:w="4535" w:type="dxa"/>
            <w:vAlign w:val="center"/>
          </w:tcPr>
          <w:p w14:paraId="31E80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modules/roboparty_firmware/x5-rdk-gen/mk_debs.sh</w:t>
            </w:r>
          </w:p>
        </w:tc>
      </w:tr>
      <w:tr w14:paraId="2B58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596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modules/roboparty_firmware/orangepi-build/external/cache/sources/wl/dhd/dhdu.h</w:t>
            </w:r>
          </w:p>
        </w:tc>
        <w:tc>
          <w:tcPr>
            <w:tcW w:w="4535" w:type="dxa"/>
            <w:vAlign w:val="center"/>
          </w:tcPr>
          <w:p w14:paraId="3A339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modules/roboparty_firmware/x5-rdk-gen/mk_kernel.sh</w:t>
            </w:r>
          </w:p>
        </w:tc>
      </w:tr>
      <w:tr w14:paraId="2749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36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modules/roboparty_firmware/orangepi-build/external/cache/sources/wl/dhd/dhdu_cmd.h</w:t>
            </w:r>
          </w:p>
        </w:tc>
        <w:tc>
          <w:tcPr>
            <w:tcW w:w="4535" w:type="dxa"/>
            <w:vAlign w:val="center"/>
          </w:tcPr>
          <w:p w14:paraId="2CC29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modules/roboparty_firmware/x5-rdk-gen/mk_kernel_rt.sh</w:t>
            </w:r>
          </w:p>
        </w:tc>
      </w:tr>
      <w:tr w14:paraId="334C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88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modules/roboparty_firmware/orangepi-build/external/cache/sources/wl/dhd/dhdu_common.h</w:t>
            </w:r>
          </w:p>
        </w:tc>
        <w:tc>
          <w:tcPr>
            <w:tcW w:w="4535" w:type="dxa"/>
            <w:vAlign w:val="center"/>
          </w:tcPr>
          <w:p w14:paraId="05ECF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modules/roboparty_firmware/x5-rdk-gen/pack_image.sh</w:t>
            </w:r>
          </w:p>
        </w:tc>
      </w:tr>
      <w:tr w14:paraId="6F55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7E0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modules/roboparty_firmware/orangepi-build/external/cache/sources/wl/dhd/dhdu_linux.c</w:t>
            </w:r>
          </w:p>
        </w:tc>
        <w:tc>
          <w:tcPr>
            <w:tcW w:w="4535" w:type="dxa"/>
            <w:vAlign w:val="center"/>
          </w:tcPr>
          <w:p w14:paraId="4D17F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modules/roboparty_firmware/x5-rdk-gen/rdk_env.sh</w:t>
            </w:r>
          </w:p>
        </w:tc>
      </w:tr>
      <w:tr w14:paraId="5A2F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870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modules/roboparty_firmware/orangepi-build/external/cache/sources/wl/dhd/ucode_download.c</w:t>
            </w:r>
          </w:p>
        </w:tc>
        <w:tc>
          <w:tcPr>
            <w:tcW w:w="4535" w:type="dxa"/>
            <w:vAlign w:val="center"/>
          </w:tcPr>
          <w:p w14:paraId="4C942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modules/roboparty_firmware/x5-rdk-gen/samplefs/.gitignore</w:t>
            </w:r>
          </w:p>
        </w:tc>
      </w:tr>
      <w:tr w14:paraId="0AC4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81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modules/roboparty_firmware/orangepi-build/external/cache/sources/wl/dhd/ucode_download.h</w:t>
            </w:r>
          </w:p>
        </w:tc>
        <w:tc>
          <w:tcPr>
            <w:tcW w:w="4535" w:type="dxa"/>
            <w:vAlign w:val="center"/>
          </w:tcPr>
          <w:p w14:paraId="250B4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modules/roboparty_firmware/x5-rdk-gen/samplefs/focal/ubuntu-base-arm64-packages</w:t>
            </w:r>
          </w:p>
        </w:tc>
      </w:tr>
      <w:tr w14:paraId="6AC0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FD7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modules/roboparty_firmware/orangepi-build/external/cache/sources/wl/include/Makefile</w:t>
            </w:r>
          </w:p>
        </w:tc>
        <w:tc>
          <w:tcPr>
            <w:tcW w:w="4535" w:type="dxa"/>
            <w:vAlign w:val="center"/>
          </w:tcPr>
          <w:p w14:paraId="7CD91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modules/roboparty_firmware/x5-rdk-gen/samplefs/focal/ubuntu-desktop-arm64-packages</w:t>
            </w:r>
          </w:p>
        </w:tc>
      </w:tr>
      <w:tr w14:paraId="25AD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CD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modules/roboparty_firmware/orangepi-build/external/cache/sources/wl/include/aidmp.h</w:t>
            </w:r>
          </w:p>
        </w:tc>
        <w:tc>
          <w:tcPr>
            <w:tcW w:w="4535" w:type="dxa"/>
            <w:vAlign w:val="center"/>
          </w:tcPr>
          <w:p w14:paraId="4E86A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modules/roboparty_firmware/x5-rdk-gen/samplefs/focal/ubuntu-server-arm64-packages</w:t>
            </w:r>
          </w:p>
        </w:tc>
      </w:tr>
      <w:tr w14:paraId="68D9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7DC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modules/roboparty_firmware/orangepi-build/external/cache/sources/wl/include/bcm_android_types.h</w:t>
            </w:r>
          </w:p>
        </w:tc>
        <w:tc>
          <w:tcPr>
            <w:tcW w:w="4535" w:type="dxa"/>
            <w:vAlign w:val="center"/>
          </w:tcPr>
          <w:p w14:paraId="38B9B7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modules/roboparty_firmware/x5-rdk-gen/samplefs/jammy/ubuntu-base-arm64-packages</w:t>
            </w:r>
          </w:p>
        </w:tc>
      </w:tr>
      <w:tr w14:paraId="5E2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11E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modules/roboparty_firmware/orangepi-build/external/cache/sources/wl/include/bcm_cfg.h</w:t>
            </w:r>
          </w:p>
        </w:tc>
        <w:tc>
          <w:tcPr>
            <w:tcW w:w="4535" w:type="dxa"/>
            <w:vAlign w:val="center"/>
          </w:tcPr>
          <w:p w14:paraId="023423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modules/roboparty_firmware/x5-rdk-gen/samplefs/jammy/ubuntu-desktop-arm64-packages</w:t>
            </w:r>
          </w:p>
        </w:tc>
      </w:tr>
      <w:tr w14:paraId="728A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96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modules/roboparty_firmware/orangepi-build/external/cache/sources/wl/include/bcm_mpool_pub.h</w:t>
            </w:r>
          </w:p>
        </w:tc>
        <w:tc>
          <w:tcPr>
            <w:tcW w:w="4535" w:type="dxa"/>
            <w:vAlign w:val="center"/>
          </w:tcPr>
          <w:p w14:paraId="27818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modules/roboparty_firmware/x5-rdk-gen/samplefs/jammy/ubuntu-server-arm64-packages</w:t>
            </w:r>
          </w:p>
        </w:tc>
      </w:tr>
      <w:tr w14:paraId="258E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2C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modules/roboparty_firmware/orangepi-build/external/cache/sources/wl/include/bcmcdc.h</w:t>
            </w:r>
          </w:p>
        </w:tc>
        <w:tc>
          <w:tcPr>
            <w:tcW w:w="4535" w:type="dxa"/>
            <w:vAlign w:val="center"/>
          </w:tcPr>
          <w:p w14:paraId="45FCF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modules/roboparty_firmware/x5-rdk-gen/samplefs/make_ubuntu_samplefs.sh</w:t>
            </w:r>
          </w:p>
        </w:tc>
      </w:tr>
      <w:tr w14:paraId="23E9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C51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modules/roboparty_firmware/orangepi-build/external/cache/sources/wl/include/bcmdefs.h</w:t>
            </w:r>
          </w:p>
        </w:tc>
        <w:tc>
          <w:tcPr>
            <w:tcW w:w="4535" w:type="dxa"/>
            <w:vAlign w:val="center"/>
          </w:tcPr>
          <w:p w14:paraId="75F82C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modules/roboparty_firmware/x5-rdk-gen/samplefs/ros-archive-keyring.gpg</w:t>
            </w:r>
          </w:p>
        </w:tc>
      </w:tr>
      <w:tr w14:paraId="76BB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29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modules/roboparty_firmware/orangepi-build/external/cache/sources/wl/include/bcmdevs.h</w:t>
            </w:r>
          </w:p>
        </w:tc>
        <w:tc>
          <w:tcPr>
            <w:tcW w:w="4535" w:type="dxa"/>
            <w:vAlign w:val="center"/>
          </w:tcPr>
          <w:p w14:paraId="507BE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modules/roboparty_firmware/x5-rdk-gen/samplefs/ros2-apt-source_1.1.0.jammy_all.deb</w:t>
            </w:r>
          </w:p>
        </w:tc>
      </w:tr>
      <w:tr w14:paraId="099D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3B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modules/roboparty_firmware/orangepi-build/external/cache/sources/wl/include/bcmendian.h</w:t>
            </w:r>
          </w:p>
        </w:tc>
        <w:tc>
          <w:tcPr>
            <w:tcW w:w="4535" w:type="dxa"/>
            <w:vAlign w:val="center"/>
          </w:tcPr>
          <w:p w14:paraId="774F11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modules/roboparty_navigation/.gitignore</w:t>
            </w:r>
          </w:p>
        </w:tc>
      </w:tr>
      <w:tr w14:paraId="38B4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39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modules/roboparty_firmware/orangepi-build/external/cache/sources/wl/include/bcmnvram.h</w:t>
            </w:r>
          </w:p>
        </w:tc>
        <w:tc>
          <w:tcPr>
            <w:tcW w:w="4535" w:type="dxa"/>
            <w:vAlign w:val="center"/>
          </w:tcPr>
          <w:p w14:paraId="460D9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modules/roboparty_navigation/.gitmodules</w:t>
            </w:r>
          </w:p>
        </w:tc>
      </w:tr>
      <w:tr w14:paraId="39B5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8D7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modules/roboparty_firmware/orangepi-build/external/cache/sources/wl/include/bcmotp.h</w:t>
            </w:r>
          </w:p>
        </w:tc>
        <w:tc>
          <w:tcPr>
            <w:tcW w:w="4535" w:type="dxa"/>
            <w:vAlign w:val="center"/>
          </w:tcPr>
          <w:p w14:paraId="08B11D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modules/roboparty_navigation/LICENSE</w:t>
            </w:r>
          </w:p>
        </w:tc>
      </w:tr>
      <w:tr w14:paraId="0D6CF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E0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modules/roboparty_firmware/orangepi-build/external/cache/sources/wl/include/bcmpcispi.h</w:t>
            </w:r>
          </w:p>
        </w:tc>
        <w:tc>
          <w:tcPr>
            <w:tcW w:w="4535" w:type="dxa"/>
            <w:vAlign w:val="center"/>
          </w:tcPr>
          <w:p w14:paraId="19BA8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modules/roboparty_navigation/README.md</w:t>
            </w:r>
          </w:p>
        </w:tc>
      </w:tr>
      <w:tr w14:paraId="536F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BB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modules/roboparty_firmware/orangepi-build/external/cache/sources/wl/include/bcmperf.h</w:t>
            </w:r>
          </w:p>
        </w:tc>
        <w:tc>
          <w:tcPr>
            <w:tcW w:w="4535" w:type="dxa"/>
            <w:vAlign w:val="center"/>
          </w:tcPr>
          <w:p w14:paraId="20659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modules/roboparty_navigation/README_CN.md</w:t>
            </w:r>
          </w:p>
        </w:tc>
      </w:tr>
      <w:tr w14:paraId="3EE5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86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modules/roboparty_firmware/orangepi-build/external/cache/sources/wl/include/bcmsdbrcm.h</w:t>
            </w:r>
          </w:p>
        </w:tc>
        <w:tc>
          <w:tcPr>
            <w:tcW w:w="4535" w:type="dxa"/>
            <w:vAlign w:val="center"/>
          </w:tcPr>
          <w:p w14:paraId="62DBC6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modules/roboparty_navigation/nav2_localization_adapter/CMakeLists.txt</w:t>
            </w:r>
          </w:p>
        </w:tc>
      </w:tr>
      <w:tr w14:paraId="4677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35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modules/roboparty_firmware/orangepi-build/external/cache/sources/wl/include/bcmsdbus.h</w:t>
            </w:r>
          </w:p>
        </w:tc>
        <w:tc>
          <w:tcPr>
            <w:tcW w:w="4535" w:type="dxa"/>
            <w:vAlign w:val="center"/>
          </w:tcPr>
          <w:p w14:paraId="50812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modules/roboparty_navigation/nav2_localization_adapter/README.md</w:t>
            </w:r>
          </w:p>
        </w:tc>
      </w:tr>
      <w:tr w14:paraId="4501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68D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modules/roboparty_firmware/orangepi-build/external/cache/sources/wl/include/bcmsdh.h</w:t>
            </w:r>
          </w:p>
        </w:tc>
        <w:tc>
          <w:tcPr>
            <w:tcW w:w="4535" w:type="dxa"/>
            <w:vAlign w:val="center"/>
          </w:tcPr>
          <w:p w14:paraId="29334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modules/roboparty_navigation/nav2_localization_adapter/README_CN.md</w:t>
            </w:r>
          </w:p>
        </w:tc>
      </w:tr>
      <w:tr w14:paraId="4538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B7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modules/roboparty_firmware/orangepi-build/external/cache/sources/wl/include/bcmsdh_fd.h</w:t>
            </w:r>
          </w:p>
        </w:tc>
        <w:tc>
          <w:tcPr>
            <w:tcW w:w="4535" w:type="dxa"/>
            <w:vAlign w:val="center"/>
          </w:tcPr>
          <w:p w14:paraId="33289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modules/roboparty_navigation/nav2_localization_adapter/config/adapter_params.yaml</w:t>
            </w:r>
          </w:p>
        </w:tc>
      </w:tr>
      <w:tr w14:paraId="17A4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7F2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modules/roboparty_firmware/orangepi-build/external/cache/sources/wl/include/bcmsdh_sdmmc.h</w:t>
            </w:r>
          </w:p>
        </w:tc>
        <w:tc>
          <w:tcPr>
            <w:tcW w:w="4535" w:type="dxa"/>
            <w:vAlign w:val="center"/>
          </w:tcPr>
          <w:p w14:paraId="4FEDC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modules/roboparty_navigation/nav2_localization_adapter/config/nav2_params_dwb_garden.yaml</w:t>
            </w:r>
          </w:p>
        </w:tc>
      </w:tr>
      <w:tr w14:paraId="2A675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6B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modules/roboparty_firmware/orangepi-build/external/cache/sources/wl/include/bcmsdpcm.h</w:t>
            </w:r>
          </w:p>
        </w:tc>
        <w:tc>
          <w:tcPr>
            <w:tcW w:w="4535" w:type="dxa"/>
            <w:vAlign w:val="center"/>
          </w:tcPr>
          <w:p w14:paraId="5A2BC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modules/roboparty_navigation/nav2_localization_adapter/config/nav2_params_mppi_garden.yaml</w:t>
            </w:r>
          </w:p>
        </w:tc>
      </w:tr>
      <w:tr w14:paraId="091F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126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modules/roboparty_firmware/orangepi-build/external/cache/sources/wl/include/bcmsdspi.h</w:t>
            </w:r>
          </w:p>
        </w:tc>
        <w:tc>
          <w:tcPr>
            <w:tcW w:w="4535" w:type="dxa"/>
            <w:vAlign w:val="center"/>
          </w:tcPr>
          <w:p w14:paraId="2FF03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modules/roboparty_navigation/nav2_localization_adapter/config/nav2_params_mppi_room.yaml</w:t>
            </w:r>
          </w:p>
        </w:tc>
      </w:tr>
      <w:tr w14:paraId="589A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62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modules/roboparty_firmware/orangepi-build/external/cache/sources/wl/include/bcmsdstd.h</w:t>
            </w:r>
          </w:p>
        </w:tc>
        <w:tc>
          <w:tcPr>
            <w:tcW w:w="4535" w:type="dxa"/>
            <w:vAlign w:val="center"/>
          </w:tcPr>
          <w:p w14:paraId="518BA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modules/roboparty_navigation/nav2_localization_adapter/config/nav2_params_terrain.yaml</w:t>
            </w:r>
          </w:p>
        </w:tc>
      </w:tr>
      <w:tr w14:paraId="2FFA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45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modules/roboparty_firmware/orangepi-build/external/cache/sources/wl/include/bcmspi.h</w:t>
            </w:r>
          </w:p>
        </w:tc>
        <w:tc>
          <w:tcPr>
            <w:tcW w:w="4535" w:type="dxa"/>
            <w:vAlign w:val="center"/>
          </w:tcPr>
          <w:p w14:paraId="2DC4B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modules/roboparty_navigation/nav2_localization_adapter/config/waypoints.yaml</w:t>
            </w:r>
          </w:p>
        </w:tc>
      </w:tr>
      <w:tr w14:paraId="7D4C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6E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modules/roboparty_firmware/orangepi-build/external/cache/sources/wl/include/bcmspibrcm.h</w:t>
            </w:r>
          </w:p>
        </w:tc>
        <w:tc>
          <w:tcPr>
            <w:tcW w:w="4535" w:type="dxa"/>
            <w:vAlign w:val="center"/>
          </w:tcPr>
          <w:p w14:paraId="0BFDB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modules/roboparty_navigation/nav2_localization_adapter/launch/adapter.launch.py</w:t>
            </w:r>
          </w:p>
        </w:tc>
      </w:tr>
      <w:tr w14:paraId="46AF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54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modules/roboparty_firmware/orangepi-build/external/cache/sources/wl/include/bcmsrom.h</w:t>
            </w:r>
          </w:p>
        </w:tc>
        <w:tc>
          <w:tcPr>
            <w:tcW w:w="4535" w:type="dxa"/>
            <w:vAlign w:val="center"/>
          </w:tcPr>
          <w:p w14:paraId="00FBE2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modules/roboparty_navigation/nav2_localization_adapter/launch/navigation.launch.py</w:t>
            </w:r>
          </w:p>
        </w:tc>
      </w:tr>
      <w:tr w14:paraId="4E9B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BA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modules/roboparty_firmware/orangepi-build/external/cache/sources/wl/include/bcmsrom_fmt.h</w:t>
            </w:r>
          </w:p>
        </w:tc>
        <w:tc>
          <w:tcPr>
            <w:tcW w:w="4535" w:type="dxa"/>
            <w:vAlign w:val="center"/>
          </w:tcPr>
          <w:p w14:paraId="2C1C0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modules/roboparty_navigation/nav2_localization_adapter/launch/waypoint_navigation.launch.py</w:t>
            </w:r>
          </w:p>
        </w:tc>
      </w:tr>
      <w:tr w14:paraId="5C34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1E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modules/roboparty_firmware/orangepi-build/external/cache/sources/wl/include/bcmsrom_tbl.h</w:t>
            </w:r>
          </w:p>
        </w:tc>
        <w:tc>
          <w:tcPr>
            <w:tcW w:w="4535" w:type="dxa"/>
            <w:vAlign w:val="center"/>
          </w:tcPr>
          <w:p w14:paraId="65BAF5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modules/roboparty_navigation/nav2_localization_adapter/map/garden.pgm</w:t>
            </w:r>
          </w:p>
        </w:tc>
      </w:tr>
      <w:tr w14:paraId="5ED3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146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modules/roboparty_firmware/orangepi-build/external/cache/sources/wl/include/bcmusb.h</w:t>
            </w:r>
          </w:p>
        </w:tc>
        <w:tc>
          <w:tcPr>
            <w:tcW w:w="4535" w:type="dxa"/>
            <w:vAlign w:val="center"/>
          </w:tcPr>
          <w:p w14:paraId="2F892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modules/roboparty_navigation/nav2_localization_adapter/map/garden.yaml</w:t>
            </w:r>
          </w:p>
        </w:tc>
      </w:tr>
      <w:tr w14:paraId="10F4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E8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modules/roboparty_firmware/orangepi-build/external/cache/sources/wl/include/bcmutils.h</w:t>
            </w:r>
          </w:p>
        </w:tc>
        <w:tc>
          <w:tcPr>
            <w:tcW w:w="4535" w:type="dxa"/>
            <w:vAlign w:val="center"/>
          </w:tcPr>
          <w:p w14:paraId="13F38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modules/roboparty_navigation/nav2_localization_adapter/package.xml</w:t>
            </w:r>
          </w:p>
        </w:tc>
      </w:tr>
      <w:tr w14:paraId="3BB9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D59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modules/roboparty_firmware/orangepi-build/external/cache/sources/wl/include/bcmwifi.h</w:t>
            </w:r>
          </w:p>
        </w:tc>
        <w:tc>
          <w:tcPr>
            <w:tcW w:w="4535" w:type="dxa"/>
            <w:vAlign w:val="center"/>
          </w:tcPr>
          <w:p w14:paraId="3CCF6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modules/roboparty_navigation/nav2_localization_adapter/scripts/pcd2pgm.py</w:t>
            </w:r>
          </w:p>
        </w:tc>
      </w:tr>
      <w:tr w14:paraId="582B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42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modules/roboparty_firmware/orangepi-build/external/cache/sources/wl/include/bcmwifi_channels.h</w:t>
            </w:r>
          </w:p>
        </w:tc>
        <w:tc>
          <w:tcPr>
            <w:tcW w:w="4535" w:type="dxa"/>
            <w:vAlign w:val="center"/>
          </w:tcPr>
          <w:p w14:paraId="05861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modules/roboparty_navigation/nav2_localization_adapter/scripts/waypoint_mission.py</w:t>
            </w:r>
          </w:p>
        </w:tc>
      </w:tr>
      <w:tr w14:paraId="00EA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93A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modules/roboparty_firmware/orangepi-build/external/cache/sources/wl/include/bcmwifi_rates.h</w:t>
            </w:r>
          </w:p>
        </w:tc>
        <w:tc>
          <w:tcPr>
            <w:tcW w:w="4535" w:type="dxa"/>
            <w:vAlign w:val="center"/>
          </w:tcPr>
          <w:p w14:paraId="58D66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modules/roboparty_navigation/nav2_localization_adapter/src/nav2_localization_adapter_node.cpp</w:t>
            </w:r>
          </w:p>
        </w:tc>
      </w:tr>
      <w:tr w14:paraId="0CBF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53D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modules/roboparty_firmware/orangepi-build/external/cache/sources/wl/include/dbus.h</w:t>
            </w:r>
          </w:p>
        </w:tc>
        <w:tc>
          <w:tcPr>
            <w:tcW w:w="4535" w:type="dxa"/>
            <w:vAlign w:val="center"/>
          </w:tcPr>
          <w:p w14:paraId="7EC00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modules/roboparty_navigation/nlink_parser_ros2/.gitignore</w:t>
            </w:r>
          </w:p>
        </w:tc>
      </w:tr>
      <w:tr w14:paraId="198D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3C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modules/roboparty_firmware/orangepi-build/external/cache/sources/wl/include/dhdioctl.h</w:t>
            </w:r>
          </w:p>
        </w:tc>
        <w:tc>
          <w:tcPr>
            <w:tcW w:w="4535" w:type="dxa"/>
            <w:vAlign w:val="center"/>
          </w:tcPr>
          <w:p w14:paraId="3FDAC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modules/roboparty_navigation/nlink_parser_ros2/src/nlink_message/CMakeLists.txt</w:t>
            </w:r>
          </w:p>
        </w:tc>
      </w:tr>
      <w:tr w14:paraId="3551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92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modules/roboparty_firmware/orangepi-build/external/cache/sources/wl/include/epivers.h</w:t>
            </w:r>
          </w:p>
        </w:tc>
        <w:tc>
          <w:tcPr>
            <w:tcW w:w="4535" w:type="dxa"/>
            <w:vAlign w:val="center"/>
          </w:tcPr>
          <w:p w14:paraId="1EF51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modules/roboparty_navigation/nlink_parser_ros2/src/nlink_message/msg/IotFrame0.msg</w:t>
            </w:r>
          </w:p>
        </w:tc>
      </w:tr>
      <w:tr w14:paraId="1138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07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modules/roboparty_firmware/orangepi-build/external/cache/sources/wl/include/epivers.h.in</w:t>
            </w:r>
          </w:p>
        </w:tc>
        <w:tc>
          <w:tcPr>
            <w:tcW w:w="4535" w:type="dxa"/>
            <w:vAlign w:val="center"/>
          </w:tcPr>
          <w:p w14:paraId="76483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modules/roboparty_navigation/nlink_parser_ros2/src/nlink_message/msg/IotFrame0Node.msg</w:t>
            </w:r>
          </w:p>
        </w:tc>
      </w:tr>
      <w:tr w14:paraId="7E07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0A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modules/roboparty_firmware/orangepi-build/external/cache/sources/wl/include/epivers.sh</w:t>
            </w:r>
          </w:p>
        </w:tc>
        <w:tc>
          <w:tcPr>
            <w:tcW w:w="4535" w:type="dxa"/>
            <w:vAlign w:val="center"/>
          </w:tcPr>
          <w:p w14:paraId="77416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modules/roboparty_navigation/nlink_parser_ros2/src/nlink_message/msg/LinktrackAnchorframe0.msg</w:t>
            </w:r>
          </w:p>
        </w:tc>
      </w:tr>
      <w:tr w14:paraId="5906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CC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modules/roboparty_firmware/orangepi-build/external/cache/sources/wl/include/event_log.h</w:t>
            </w:r>
          </w:p>
        </w:tc>
        <w:tc>
          <w:tcPr>
            <w:tcW w:w="4535" w:type="dxa"/>
            <w:vAlign w:val="center"/>
          </w:tcPr>
          <w:p w14:paraId="0B383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modules/roboparty_navigation/nlink_parser_ros2/src/nlink_message/msg/LinktrackAoaNode0.msg</w:t>
            </w:r>
          </w:p>
        </w:tc>
      </w:tr>
      <w:tr w14:paraId="280C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E1F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modules/roboparty_firmware/orangepi-build/external/cache/sources/wl/include/hnddma.h</w:t>
            </w:r>
          </w:p>
        </w:tc>
        <w:tc>
          <w:tcPr>
            <w:tcW w:w="4535" w:type="dxa"/>
            <w:vAlign w:val="center"/>
          </w:tcPr>
          <w:p w14:paraId="5A7F2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modules/roboparty_navigation/nlink_parser_ros2/src/nlink_message/msg/LinktrackAoaNodeframe0.msg</w:t>
            </w:r>
          </w:p>
        </w:tc>
      </w:tr>
      <w:tr w14:paraId="5AA5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3A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modules/roboparty_firmware/orangepi-build/external/cache/sources/wl/include/hndpmu.h</w:t>
            </w:r>
          </w:p>
        </w:tc>
        <w:tc>
          <w:tcPr>
            <w:tcW w:w="4535" w:type="dxa"/>
            <w:vAlign w:val="center"/>
          </w:tcPr>
          <w:p w14:paraId="6CF6E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modules/roboparty_navigation/nlink_parser_ros2/src/nlink_message/msg/LinktrackNode0.msg</w:t>
            </w:r>
          </w:p>
        </w:tc>
      </w:tr>
      <w:tr w14:paraId="7517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16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modules/roboparty_firmware/orangepi-build/external/cache/sources/wl/include/hndrte_armtrap.h</w:t>
            </w:r>
          </w:p>
        </w:tc>
        <w:tc>
          <w:tcPr>
            <w:tcW w:w="4535" w:type="dxa"/>
            <w:vAlign w:val="center"/>
          </w:tcPr>
          <w:p w14:paraId="170D02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modules/roboparty_navigation/nlink_parser_ros2/src/nlink_message/msg/LinktrackNode1.msg</w:t>
            </w:r>
          </w:p>
        </w:tc>
      </w:tr>
      <w:tr w14:paraId="46F1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EF1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modules/roboparty_firmware/orangepi-build/external/cache/sources/wl/include/hndrte_cons.h</w:t>
            </w:r>
          </w:p>
        </w:tc>
        <w:tc>
          <w:tcPr>
            <w:tcW w:w="4535" w:type="dxa"/>
            <w:vAlign w:val="center"/>
          </w:tcPr>
          <w:p w14:paraId="047392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modules/roboparty_navigation/nlink_parser_ros2/src/nlink_message/msg/LinktrackNode2.msg</w:t>
            </w:r>
          </w:p>
        </w:tc>
      </w:tr>
      <w:tr w14:paraId="2DFD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03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modules/roboparty_firmware/orangepi-build/external/cache/sources/wl/include/hndrte_debug.h</w:t>
            </w:r>
          </w:p>
        </w:tc>
        <w:tc>
          <w:tcPr>
            <w:tcW w:w="4535" w:type="dxa"/>
            <w:vAlign w:val="center"/>
          </w:tcPr>
          <w:p w14:paraId="44E69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modules/roboparty_navigation/nlink_parser_ros2/src/nlink_message/msg/LinktrackNode4Anchor.msg</w:t>
            </w:r>
          </w:p>
        </w:tc>
      </w:tr>
      <w:tr w14:paraId="42E3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7BC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modules/roboparty_firmware/orangepi-build/external/cache/sources/wl/include/hndsoc.h</w:t>
            </w:r>
          </w:p>
        </w:tc>
        <w:tc>
          <w:tcPr>
            <w:tcW w:w="4535" w:type="dxa"/>
            <w:vAlign w:val="center"/>
          </w:tcPr>
          <w:p w14:paraId="59F008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modules/roboparty_navigation/nlink_parser_ros2/src/nlink_message/msg/LinktrackNode4Tag.msg</w:t>
            </w:r>
          </w:p>
        </w:tc>
      </w:tr>
      <w:tr w14:paraId="1DBD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BA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modules/roboparty_firmware/orangepi-build/external/cache/sources/wl/include/linux_osl.h</w:t>
            </w:r>
          </w:p>
        </w:tc>
        <w:tc>
          <w:tcPr>
            <w:tcW w:w="4535" w:type="dxa"/>
            <w:vAlign w:val="center"/>
          </w:tcPr>
          <w:p w14:paraId="5262AA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modules/roboparty_navigation/nlink_parser_ros2/src/nlink_message/msg/LinktrackNode5.msg</w:t>
            </w:r>
          </w:p>
        </w:tc>
      </w:tr>
      <w:tr w14:paraId="0B18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02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modules/roboparty_firmware/orangepi-build/external/cache/sources/wl/include/linuxver.h</w:t>
            </w:r>
          </w:p>
        </w:tc>
        <w:tc>
          <w:tcPr>
            <w:tcW w:w="4535" w:type="dxa"/>
            <w:vAlign w:val="center"/>
          </w:tcPr>
          <w:p w14:paraId="6293D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modules/roboparty_navigation/nlink_parser_ros2/src/nlink_message/msg/LinktrackNode6.msg</w:t>
            </w:r>
          </w:p>
        </w:tc>
      </w:tr>
      <w:tr w14:paraId="4E50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4D68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modules/roboparty_firmware/orangepi-build/external/cache/sources/wl/include/logtrace.h</w:t>
            </w:r>
          </w:p>
        </w:tc>
        <w:tc>
          <w:tcPr>
            <w:tcW w:w="4535" w:type="dxa"/>
            <w:vAlign w:val="center"/>
          </w:tcPr>
          <w:p w14:paraId="0E622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modules/roboparty_navigation/nlink_parser_ros2/src/nlink_message/msg/LinktrackNode7.msg</w:t>
            </w:r>
          </w:p>
        </w:tc>
      </w:tr>
      <w:tr w14:paraId="566D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E1DC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modules/roboparty_firmware/orangepi-build/external/cache/sources/wl/include/miniopt.h</w:t>
            </w:r>
          </w:p>
        </w:tc>
        <w:tc>
          <w:tcPr>
            <w:tcW w:w="4535" w:type="dxa"/>
            <w:vAlign w:val="center"/>
          </w:tcPr>
          <w:p w14:paraId="121BE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modules/roboparty_navigation/nlink_parser_ros2/src/nlink_message/msg/LinktrackNodeframe0.msg</w:t>
            </w:r>
          </w:p>
        </w:tc>
      </w:tr>
      <w:tr w14:paraId="1197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73C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modules/roboparty_firmware/orangepi-build/external/cache/sources/wl/include/msgtrace.h</w:t>
            </w:r>
          </w:p>
        </w:tc>
        <w:tc>
          <w:tcPr>
            <w:tcW w:w="4535" w:type="dxa"/>
            <w:vAlign w:val="center"/>
          </w:tcPr>
          <w:p w14:paraId="1CD3F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modules/roboparty_navigation/nlink_parser_ros2/src/nlink_message/msg/LinktrackNodeframe1.msg</w:t>
            </w:r>
          </w:p>
        </w:tc>
      </w:tr>
      <w:tr w14:paraId="45E9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F76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modules/roboparty_firmware/orangepi-build/external/cache/sources/wl/include/osl.h</w:t>
            </w:r>
          </w:p>
        </w:tc>
        <w:tc>
          <w:tcPr>
            <w:tcW w:w="4535" w:type="dxa"/>
            <w:vAlign w:val="center"/>
          </w:tcPr>
          <w:p w14:paraId="1B40F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modules/roboparty_navigation/nlink_parser_ros2/src/nlink_message/msg/LinktrackNodeframe2.msg</w:t>
            </w:r>
          </w:p>
        </w:tc>
      </w:tr>
      <w:tr w14:paraId="28E7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C3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modules/roboparty_firmware/orangepi-build/external/cache/sources/wl/include/packed_section_end.h</w:t>
            </w:r>
          </w:p>
        </w:tc>
        <w:tc>
          <w:tcPr>
            <w:tcW w:w="4535" w:type="dxa"/>
            <w:vAlign w:val="center"/>
          </w:tcPr>
          <w:p w14:paraId="7F076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modules/roboparty_navigation/nlink_parser_ros2/src/nlink_message/msg/LinktrackNodeframe3.msg</w:t>
            </w:r>
          </w:p>
        </w:tc>
      </w:tr>
      <w:tr w14:paraId="0D93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93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modules/roboparty_firmware/orangepi-build/external/cache/sources/wl/include/packed_section_start.h</w:t>
            </w:r>
          </w:p>
        </w:tc>
        <w:tc>
          <w:tcPr>
            <w:tcW w:w="4535" w:type="dxa"/>
            <w:vAlign w:val="center"/>
          </w:tcPr>
          <w:p w14:paraId="0D051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modules/roboparty_navigation/nlink_parser_ros2/src/nlink_message/msg/LinktrackNodeframe4.msg</w:t>
            </w:r>
          </w:p>
        </w:tc>
      </w:tr>
      <w:tr w14:paraId="0198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CDD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modules/roboparty_firmware/orangepi-build/external/cache/sources/wl/include/pcicfg.h</w:t>
            </w:r>
          </w:p>
        </w:tc>
        <w:tc>
          <w:tcPr>
            <w:tcW w:w="4535" w:type="dxa"/>
            <w:vAlign w:val="center"/>
          </w:tcPr>
          <w:p w14:paraId="2DFBE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modules/roboparty_navigation/nlink_parser_ros2/src/nlink_message/msg/LinktrackNodeframe5.msg</w:t>
            </w:r>
          </w:p>
        </w:tc>
      </w:tr>
      <w:tr w14:paraId="420C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003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modules/roboparty_firmware/orangepi-build/external/cache/sources/wl/include/proto/802.11.h</w:t>
            </w:r>
          </w:p>
        </w:tc>
        <w:tc>
          <w:tcPr>
            <w:tcW w:w="4535" w:type="dxa"/>
            <w:vAlign w:val="center"/>
          </w:tcPr>
          <w:p w14:paraId="6331D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modules/roboparty_navigation/nlink_parser_ros2/src/nlink_message/msg/LinktrackNodeframe6.msg</w:t>
            </w:r>
          </w:p>
        </w:tc>
      </w:tr>
      <w:tr w14:paraId="6EFD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C8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modules/roboparty_firmware/orangepi-build/external/cache/sources/wl/include/proto/802.11_bta.h</w:t>
            </w:r>
          </w:p>
        </w:tc>
        <w:tc>
          <w:tcPr>
            <w:tcW w:w="4535" w:type="dxa"/>
            <w:vAlign w:val="center"/>
          </w:tcPr>
          <w:p w14:paraId="2C2BE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modules/roboparty_navigation/nlink_parser_ros2/src/nlink_message/msg/LinktrackNodeframe7.msg</w:t>
            </w:r>
          </w:p>
        </w:tc>
      </w:tr>
      <w:tr w14:paraId="164DD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AA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modules/roboparty_firmware/orangepi-build/external/cache/sources/wl/include/proto/802.11e.h</w:t>
            </w:r>
          </w:p>
        </w:tc>
        <w:tc>
          <w:tcPr>
            <w:tcW w:w="4535" w:type="dxa"/>
            <w:vAlign w:val="center"/>
          </w:tcPr>
          <w:p w14:paraId="07CF6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modules/roboparty_navigation/nlink_parser_ros2/src/nlink_message/msg/LinktrackTag.msg</w:t>
            </w:r>
          </w:p>
        </w:tc>
      </w:tr>
      <w:tr w14:paraId="0996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B990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modules/roboparty_firmware/orangepi-build/external/cache/sources/wl/include/proto/802.1d.h</w:t>
            </w:r>
          </w:p>
        </w:tc>
        <w:tc>
          <w:tcPr>
            <w:tcW w:w="4535" w:type="dxa"/>
            <w:vAlign w:val="center"/>
          </w:tcPr>
          <w:p w14:paraId="3C00F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modules/roboparty_navigation/nlink_parser_ros2/src/nlink_message/msg/LinktrackTagframe0.msg</w:t>
            </w:r>
          </w:p>
        </w:tc>
      </w:tr>
      <w:tr w14:paraId="6CED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51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modules/roboparty_firmware/orangepi-build/external/cache/sources/wl/include/proto/bcmeth.h</w:t>
            </w:r>
          </w:p>
        </w:tc>
        <w:tc>
          <w:tcPr>
            <w:tcW w:w="4535" w:type="dxa"/>
            <w:vAlign w:val="center"/>
          </w:tcPr>
          <w:p w14:paraId="650B6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modules/roboparty_navigation/nlink_parser_ros2/src/nlink_message/msg/TofsenseCascade.msg</w:t>
            </w:r>
          </w:p>
        </w:tc>
      </w:tr>
      <w:tr w14:paraId="7E85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64E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modules/roboparty_firmware/orangepi-build/external/cache/sources/wl/include/proto/bcmevent.h</w:t>
            </w:r>
          </w:p>
        </w:tc>
        <w:tc>
          <w:tcPr>
            <w:tcW w:w="4535" w:type="dxa"/>
            <w:vAlign w:val="center"/>
          </w:tcPr>
          <w:p w14:paraId="5634D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modules/roboparty_navigation/nlink_parser_ros2/src/nlink_message/msg/TofsenseFrame0.msg</w:t>
            </w:r>
          </w:p>
        </w:tc>
      </w:tr>
      <w:tr w14:paraId="0F34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D3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modules/roboparty_firmware/orangepi-build/external/cache/sources/wl/include/proto/bcmip.h</w:t>
            </w:r>
          </w:p>
        </w:tc>
        <w:tc>
          <w:tcPr>
            <w:tcW w:w="4535" w:type="dxa"/>
            <w:vAlign w:val="center"/>
          </w:tcPr>
          <w:p w14:paraId="0661F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modules/roboparty_navigation/nlink_parser_ros2/src/nlink_message/msg/TofsenseMCascade.msg</w:t>
            </w:r>
          </w:p>
        </w:tc>
      </w:tr>
      <w:tr w14:paraId="48EE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0E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modules/roboparty_firmware/orangepi-build/external/cache/sources/wl/include/proto/bcmipv6.h</w:t>
            </w:r>
          </w:p>
        </w:tc>
        <w:tc>
          <w:tcPr>
            <w:tcW w:w="4535" w:type="dxa"/>
            <w:vAlign w:val="center"/>
          </w:tcPr>
          <w:p w14:paraId="57E17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modules/roboparty_navigation/nlink_parser_ros2/src/nlink_message/msg/TofsenseMFrame0.msg</w:t>
            </w:r>
          </w:p>
        </w:tc>
      </w:tr>
      <w:tr w14:paraId="2140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09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modules/roboparty_firmware/orangepi-build/external/cache/sources/wl/include/proto/bt_amp_hci.h</w:t>
            </w:r>
          </w:p>
        </w:tc>
        <w:tc>
          <w:tcPr>
            <w:tcW w:w="4535" w:type="dxa"/>
            <w:vAlign w:val="center"/>
          </w:tcPr>
          <w:p w14:paraId="5337CB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modules/roboparty_navigation/nlink_parser_ros2/src/nlink_message/msg/TofsenseMFrame0Pixel.msg</w:t>
            </w:r>
          </w:p>
        </w:tc>
      </w:tr>
      <w:tr w14:paraId="5D4D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D1C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modules/roboparty_firmware/orangepi-build/external/cache/sources/wl/include/proto/eapol.h</w:t>
            </w:r>
          </w:p>
        </w:tc>
        <w:tc>
          <w:tcPr>
            <w:tcW w:w="4535" w:type="dxa"/>
            <w:vAlign w:val="center"/>
          </w:tcPr>
          <w:p w14:paraId="02A98F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modules/roboparty_navigation/nlink_parser_ros2/src/nlink_message/package.xml</w:t>
            </w:r>
          </w:p>
        </w:tc>
      </w:tr>
      <w:tr w14:paraId="7B22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AF8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modules/roboparty_firmware/orangepi-build/external/cache/sources/wl/include/proto/ethernet.h</w:t>
            </w:r>
          </w:p>
        </w:tc>
        <w:tc>
          <w:tcPr>
            <w:tcW w:w="4535" w:type="dxa"/>
            <w:vAlign w:val="center"/>
          </w:tcPr>
          <w:p w14:paraId="027129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modules/roboparty_navigation/nlink_parser_ros2/src/nlink_parser_ros2/CMakeLists.txt</w:t>
            </w:r>
          </w:p>
        </w:tc>
      </w:tr>
      <w:tr w14:paraId="1BD2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04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modules/roboparty_firmware/orangepi-build/external/cache/sources/wl/include/proto/p2p.h</w:t>
            </w:r>
          </w:p>
        </w:tc>
        <w:tc>
          <w:tcPr>
            <w:tcW w:w="4535" w:type="dxa"/>
            <w:vAlign w:val="center"/>
          </w:tcPr>
          <w:p w14:paraId="3608D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modules/roboparty_navigation/nlink_parser_ros2/src/nlink_parser_ros2/launch/iot.launch.py</w:t>
            </w:r>
          </w:p>
        </w:tc>
      </w:tr>
      <w:tr w14:paraId="06E0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2C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modules/roboparty_firmware/orangepi-build/external/cache/sources/wl/include/proto/sdspi.h</w:t>
            </w:r>
          </w:p>
        </w:tc>
        <w:tc>
          <w:tcPr>
            <w:tcW w:w="4535" w:type="dxa"/>
            <w:vAlign w:val="center"/>
          </w:tcPr>
          <w:p w14:paraId="4C327B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modules/roboparty_navigation/nlink_parser_ros2/src/nlink_parser_ros2/launch/linktrack.launch.py</w:t>
            </w:r>
          </w:p>
        </w:tc>
      </w:tr>
      <w:tr w14:paraId="3019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B05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modules/roboparty_firmware/orangepi-build/external/cache/sources/wl/include/proto/vlan.h</w:t>
            </w:r>
          </w:p>
        </w:tc>
        <w:tc>
          <w:tcPr>
            <w:tcW w:w="4535" w:type="dxa"/>
            <w:vAlign w:val="center"/>
          </w:tcPr>
          <w:p w14:paraId="0B491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modules/roboparty_navigation/nlink_parser_ros2/src/nlink_parser_ros2/launch/linktrack_aoa.launch.py</w:t>
            </w:r>
          </w:p>
        </w:tc>
      </w:tr>
      <w:tr w14:paraId="7E39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30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modules/roboparty_firmware/orangepi-build/external/cache/sources/wl/include/proto/wpa.h</w:t>
            </w:r>
          </w:p>
        </w:tc>
        <w:tc>
          <w:tcPr>
            <w:tcW w:w="4535" w:type="dxa"/>
            <w:vAlign w:val="center"/>
          </w:tcPr>
          <w:p w14:paraId="0EE4D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modules/roboparty_navigation/nlink_parser_ros2/src/nlink_parser_ros2/launch/tofsense.launch.py</w:t>
            </w:r>
          </w:p>
        </w:tc>
      </w:tr>
      <w:tr w14:paraId="4AA1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CDF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modules/roboparty_firmware/orangepi-build/external/cache/sources/wl/include/proto/wps.h</w:t>
            </w:r>
          </w:p>
        </w:tc>
        <w:tc>
          <w:tcPr>
            <w:tcW w:w="4535" w:type="dxa"/>
            <w:vAlign w:val="center"/>
          </w:tcPr>
          <w:p w14:paraId="292E2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modules/roboparty_navigation/nlink_parser_ros2/src/nlink_parser_ros2/launch/tofsensem.launch.py</w:t>
            </w:r>
          </w:p>
        </w:tc>
      </w:tr>
      <w:tr w14:paraId="092D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BA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modules/roboparty_firmware/orangepi-build/external/cache/sources/wl/include/rwl_wifi.h</w:t>
            </w:r>
          </w:p>
        </w:tc>
        <w:tc>
          <w:tcPr>
            <w:tcW w:w="4535" w:type="dxa"/>
            <w:vAlign w:val="center"/>
          </w:tcPr>
          <w:p w14:paraId="2691B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modules/roboparty_navigation/nlink_parser_ros2/src/nlink_parser_ros2/package.xml</w:t>
            </w:r>
          </w:p>
        </w:tc>
      </w:tr>
      <w:tr w14:paraId="006A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DF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modules/roboparty_firmware/orangepi-build/external/cache/sources/wl/include/saverestore.h</w:t>
            </w:r>
          </w:p>
        </w:tc>
        <w:tc>
          <w:tcPr>
            <w:tcW w:w="4535" w:type="dxa"/>
            <w:vAlign w:val="center"/>
          </w:tcPr>
          <w:p w14:paraId="0287F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modules/roboparty_navigation/nlink_parser_ros2/src/nlink_parser_ros2/src/iot/init.cpp</w:t>
            </w:r>
          </w:p>
        </w:tc>
      </w:tr>
      <w:tr w14:paraId="3CC7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FA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modules/roboparty_firmware/orangepi-build/external/cache/sources/wl/include/sbchipc.h</w:t>
            </w:r>
          </w:p>
        </w:tc>
        <w:tc>
          <w:tcPr>
            <w:tcW w:w="4535" w:type="dxa"/>
            <w:vAlign w:val="center"/>
          </w:tcPr>
          <w:p w14:paraId="28900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modules/roboparty_navigation/nlink_parser_ros2/src/nlink_parser_ros2/src/iot/init.h</w:t>
            </w:r>
          </w:p>
        </w:tc>
      </w:tr>
      <w:tr w14:paraId="72EA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0C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modules/roboparty_firmware/orangepi-build/external/cache/sources/wl/include/sbconfig.h</w:t>
            </w:r>
          </w:p>
        </w:tc>
        <w:tc>
          <w:tcPr>
            <w:tcW w:w="4535" w:type="dxa"/>
            <w:vAlign w:val="center"/>
          </w:tcPr>
          <w:p w14:paraId="311BD8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modules/roboparty_navigation/nlink_parser_ros2/src/nlink_parser_ros2/src/iot/main.cpp</w:t>
            </w:r>
          </w:p>
        </w:tc>
      </w:tr>
      <w:tr w14:paraId="29EF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ED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modules/roboparty_firmware/orangepi-build/external/cache/sources/wl/include/sbhnddma.h</w:t>
            </w:r>
          </w:p>
        </w:tc>
        <w:tc>
          <w:tcPr>
            <w:tcW w:w="4535" w:type="dxa"/>
            <w:vAlign w:val="center"/>
          </w:tcPr>
          <w:p w14:paraId="6C4B7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modules/roboparty_navigation/nlink_parser_ros2/src/nlink_parser_ros2/src/linktrack/init.cpp</w:t>
            </w:r>
          </w:p>
        </w:tc>
      </w:tr>
      <w:tr w14:paraId="1383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5D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modules/roboparty_firmware/orangepi-build/external/cache/sources/wl/include/sbpcmcia.h</w:t>
            </w:r>
          </w:p>
        </w:tc>
        <w:tc>
          <w:tcPr>
            <w:tcW w:w="4535" w:type="dxa"/>
            <w:vAlign w:val="center"/>
          </w:tcPr>
          <w:p w14:paraId="66792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modules/roboparty_navigation/nlink_parser_ros2/src/nlink_parser_ros2/src/linktrack/init.h</w:t>
            </w:r>
          </w:p>
        </w:tc>
      </w:tr>
      <w:tr w14:paraId="4158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9D1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modules/roboparty_firmware/orangepi-build/external/cache/sources/wl/include/sbpcmcia.h.orig</w:t>
            </w:r>
          </w:p>
        </w:tc>
        <w:tc>
          <w:tcPr>
            <w:tcW w:w="4535" w:type="dxa"/>
            <w:vAlign w:val="center"/>
          </w:tcPr>
          <w:p w14:paraId="1B05C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modules/roboparty_navigation/nlink_parser_ros2/src/nlink_parser_ros2/src/linktrack/main.cpp</w:t>
            </w:r>
          </w:p>
        </w:tc>
      </w:tr>
      <w:tr w14:paraId="1593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DF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modules/roboparty_firmware/orangepi-build/external/cache/sources/wl/include/sbsdio.h</w:t>
            </w:r>
          </w:p>
        </w:tc>
        <w:tc>
          <w:tcPr>
            <w:tcW w:w="4535" w:type="dxa"/>
            <w:vAlign w:val="center"/>
          </w:tcPr>
          <w:p w14:paraId="0B476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modules/roboparty_navigation/nlink_parser_ros2/src/nlink_parser_ros2/src/linktrack/protocols.cpp</w:t>
            </w:r>
          </w:p>
        </w:tc>
      </w:tr>
      <w:tr w14:paraId="2F2B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27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modules/roboparty_firmware/orangepi-build/external/cache/sources/wl/include/sbsdioh.h</w:t>
            </w:r>
          </w:p>
        </w:tc>
        <w:tc>
          <w:tcPr>
            <w:tcW w:w="4535" w:type="dxa"/>
            <w:vAlign w:val="center"/>
          </w:tcPr>
          <w:p w14:paraId="5C6D99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modules/roboparty_navigation/nlink_parser_ros2/src/nlink_parser_ros2/src/linktrack/protocols.h</w:t>
            </w:r>
          </w:p>
        </w:tc>
      </w:tr>
      <w:tr w14:paraId="6341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70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modules/roboparty_firmware/orangepi-build/external/cache/sources/wl/include/sbsdpcmdev.h</w:t>
            </w:r>
          </w:p>
        </w:tc>
        <w:tc>
          <w:tcPr>
            <w:tcW w:w="4535" w:type="dxa"/>
            <w:vAlign w:val="center"/>
          </w:tcPr>
          <w:p w14:paraId="7327C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modules/roboparty_navigation/nlink_parser_ros2/src/nlink_parser_ros2/src/linktrack_aoa/init.cpp</w:t>
            </w:r>
          </w:p>
        </w:tc>
      </w:tr>
      <w:tr w14:paraId="14D3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8A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modules/roboparty_firmware/orangepi-build/external/cache/sources/wl/include/sbsocram.h</w:t>
            </w:r>
          </w:p>
        </w:tc>
        <w:tc>
          <w:tcPr>
            <w:tcW w:w="4535" w:type="dxa"/>
            <w:vAlign w:val="center"/>
          </w:tcPr>
          <w:p w14:paraId="66F98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modules/roboparty_navigation/nlink_parser_ros2/src/nlink_parser_ros2/src/linktrack_aoa/init.h</w:t>
            </w:r>
          </w:p>
        </w:tc>
      </w:tr>
      <w:tr w14:paraId="71B6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17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modules/roboparty_firmware/orangepi-build/external/cache/sources/wl/include/sbsprom.h</w:t>
            </w:r>
          </w:p>
        </w:tc>
        <w:tc>
          <w:tcPr>
            <w:tcW w:w="4535" w:type="dxa"/>
            <w:vAlign w:val="center"/>
          </w:tcPr>
          <w:p w14:paraId="168B5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modules/roboparty_navigation/nlink_parser_ros2/src/nlink_parser_ros2/src/linktrack_aoa/main.cpp</w:t>
            </w:r>
          </w:p>
        </w:tc>
      </w:tr>
      <w:tr w14:paraId="574A0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0D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modules/roboparty_firmware/orangepi-build/external/cache/sources/wl/include/sdio.h</w:t>
            </w:r>
          </w:p>
        </w:tc>
        <w:tc>
          <w:tcPr>
            <w:tcW w:w="4535" w:type="dxa"/>
            <w:vAlign w:val="center"/>
          </w:tcPr>
          <w:p w14:paraId="5CD632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modules/roboparty_navigation/nlink_parser_ros2/src/nlink_parser_ros2/src/tofsense/init.cpp</w:t>
            </w:r>
          </w:p>
        </w:tc>
      </w:tr>
      <w:tr w14:paraId="4B8A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AC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modules/roboparty_firmware/orangepi-build/external/cache/sources/wl/include/sdioh.h</w:t>
            </w:r>
          </w:p>
        </w:tc>
        <w:tc>
          <w:tcPr>
            <w:tcW w:w="4535" w:type="dxa"/>
            <w:vAlign w:val="center"/>
          </w:tcPr>
          <w:p w14:paraId="2072F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modules/roboparty_navigation/nlink_parser_ros2/src/nlink_parser_ros2/src/tofsense/init.h</w:t>
            </w:r>
          </w:p>
        </w:tc>
      </w:tr>
      <w:tr w14:paraId="3D8A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54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modules/roboparty_firmware/orangepi-build/external/cache/sources/wl/include/sdiovar.h</w:t>
            </w:r>
          </w:p>
        </w:tc>
        <w:tc>
          <w:tcPr>
            <w:tcW w:w="4535" w:type="dxa"/>
            <w:vAlign w:val="center"/>
          </w:tcPr>
          <w:p w14:paraId="0F362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modules/roboparty_navigation/nlink_parser_ros2/src/nlink_parser_ros2/src/tofsense/main.cpp</w:t>
            </w:r>
          </w:p>
        </w:tc>
      </w:tr>
      <w:tr w14:paraId="4BD0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C3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modules/roboparty_firmware/orangepi-build/external/cache/sources/wl/include/siutils.h</w:t>
            </w:r>
          </w:p>
        </w:tc>
        <w:tc>
          <w:tcPr>
            <w:tcW w:w="4535" w:type="dxa"/>
            <w:vAlign w:val="center"/>
          </w:tcPr>
          <w:p w14:paraId="020F5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modules/roboparty_navigation/nlink_parser_ros2/src/nlink_parser_ros2/src/tofsensem/init.cpp</w:t>
            </w:r>
          </w:p>
        </w:tc>
      </w:tr>
      <w:tr w14:paraId="071B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A8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modules/roboparty_firmware/orangepi-build/external/cache/sources/wl/include/spid.h</w:t>
            </w:r>
          </w:p>
        </w:tc>
        <w:tc>
          <w:tcPr>
            <w:tcW w:w="4535" w:type="dxa"/>
            <w:vAlign w:val="center"/>
          </w:tcPr>
          <w:p w14:paraId="4F0ED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modules/roboparty_navigation/nlink_parser_ros2/src/nlink_parser_ros2/src/tofsensem/init.h</w:t>
            </w:r>
          </w:p>
        </w:tc>
      </w:tr>
      <w:tr w14:paraId="3B70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B88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modules/roboparty_firmware/orangepi-build/external/cache/sources/wl/include/trxhdr.h</w:t>
            </w:r>
          </w:p>
        </w:tc>
        <w:tc>
          <w:tcPr>
            <w:tcW w:w="4535" w:type="dxa"/>
            <w:vAlign w:val="center"/>
          </w:tcPr>
          <w:p w14:paraId="0F410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modules/roboparty_navigation/nlink_parser_ros2/src/nlink_parser_ros2/src/tofsensem/main.cpp</w:t>
            </w:r>
          </w:p>
        </w:tc>
      </w:tr>
      <w:tr w14:paraId="6E4B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65D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modules/roboparty_firmware/orangepi-build/external/cache/sources/wl/include/typedefs.h</w:t>
            </w:r>
          </w:p>
        </w:tc>
        <w:tc>
          <w:tcPr>
            <w:tcW w:w="4535" w:type="dxa"/>
            <w:vAlign w:val="center"/>
          </w:tcPr>
          <w:p w14:paraId="4FF55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modules/roboparty_navigation/nlink_parser_ros2/src/nlink_parser_ros2/src/utils/init_serial.cpp</w:t>
            </w:r>
          </w:p>
        </w:tc>
      </w:tr>
      <w:tr w14:paraId="5791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D6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modules/roboparty_firmware/orangepi-build/external/cache/sources/wl/include/usbrdl.h</w:t>
            </w:r>
          </w:p>
        </w:tc>
        <w:tc>
          <w:tcPr>
            <w:tcW w:w="4535" w:type="dxa"/>
            <w:vAlign w:val="center"/>
          </w:tcPr>
          <w:p w14:paraId="33612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modules/roboparty_navigation/nlink_parser_ros2/src/nlink_parser_ros2/src/utils/init_serial.h</w:t>
            </w:r>
          </w:p>
        </w:tc>
      </w:tr>
      <w:tr w14:paraId="4E38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ECA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modules/roboparty_firmware/orangepi-build/external/cache/sources/wl/include/wlc_clm_rates.h</w:t>
            </w:r>
          </w:p>
        </w:tc>
        <w:tc>
          <w:tcPr>
            <w:tcW w:w="4535" w:type="dxa"/>
            <w:vAlign w:val="center"/>
          </w:tcPr>
          <w:p w14:paraId="1EFDE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modules/roboparty_navigation/nlink_parser_ros2/src/nlink_parser_ros2/src/utils/nlink_protocol.cpp</w:t>
            </w:r>
          </w:p>
        </w:tc>
      </w:tr>
      <w:tr w14:paraId="6B94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6B7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modules/roboparty_firmware/orangepi-build/external/cache/sources/wl/include/wlc_extlog_idstr.h</w:t>
            </w:r>
          </w:p>
        </w:tc>
        <w:tc>
          <w:tcPr>
            <w:tcW w:w="4535" w:type="dxa"/>
            <w:vAlign w:val="center"/>
          </w:tcPr>
          <w:p w14:paraId="07634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modules/roboparty_navigation/nlink_parser_ros2/src/nlink_parser_ros2/src/utils/nlink_protocol.h</w:t>
            </w:r>
          </w:p>
        </w:tc>
      </w:tr>
      <w:tr w14:paraId="506F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89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modules/roboparty_firmware/orangepi-build/external/cache/sources/wl/include/wlc_ppr.h</w:t>
            </w:r>
          </w:p>
        </w:tc>
        <w:tc>
          <w:tcPr>
            <w:tcW w:w="4535" w:type="dxa"/>
            <w:vAlign w:val="center"/>
          </w:tcPr>
          <w:p w14:paraId="6930B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modules/roboparty_navigation/nlink_parser_ros2/src/nlink_parser_ros2/src/utils/nlink_unpack/.gitignore</w:t>
            </w:r>
          </w:p>
        </w:tc>
      </w:tr>
      <w:tr w14:paraId="738A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5F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modules/roboparty_firmware/orangepi-build/external/cache/sources/wl/include/wlfc_proto.h</w:t>
            </w:r>
          </w:p>
        </w:tc>
        <w:tc>
          <w:tcPr>
            <w:tcW w:w="4535" w:type="dxa"/>
            <w:vAlign w:val="center"/>
          </w:tcPr>
          <w:p w14:paraId="5DB63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modules/roboparty_navigation/nlink_parser_ros2/src/nlink_parser_ros2/src/utils/nlink_unpack/CMakeLists.txt</w:t>
            </w:r>
          </w:p>
        </w:tc>
      </w:tr>
      <w:tr w14:paraId="57F8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F47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modules/roboparty_firmware/orangepi-build/external/cache/sources/wl/include/wlioctl.h</w:t>
            </w:r>
          </w:p>
        </w:tc>
        <w:tc>
          <w:tcPr>
            <w:tcW w:w="4535" w:type="dxa"/>
            <w:vAlign w:val="center"/>
          </w:tcPr>
          <w:p w14:paraId="2C83A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modules/roboparty_navigation/nlink_parser_ros2/src/nlink_parser_ros2/src/utils/nlink_unpack/LICENSE</w:t>
            </w:r>
          </w:p>
        </w:tc>
      </w:tr>
      <w:tr w14:paraId="48CE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62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modules/roboparty_firmware/orangepi-build/external/cache/sources/wl/shared/Android.mk</w:t>
            </w:r>
          </w:p>
        </w:tc>
        <w:tc>
          <w:tcPr>
            <w:tcW w:w="4535" w:type="dxa"/>
            <w:vAlign w:val="center"/>
          </w:tcPr>
          <w:p w14:paraId="027CB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modules/roboparty_navigation/nlink_parser_ros2/src/nlink_parser_ros2/src/utils/nlink_unpack/README.en.md</w:t>
            </w:r>
          </w:p>
        </w:tc>
      </w:tr>
      <w:tr w14:paraId="2135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410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modules/roboparty_firmware/orangepi-build/external/cache/sources/wl/shared/Makefile</w:t>
            </w:r>
          </w:p>
        </w:tc>
        <w:tc>
          <w:tcPr>
            <w:tcW w:w="4535" w:type="dxa"/>
            <w:vAlign w:val="center"/>
          </w:tcPr>
          <w:p w14:paraId="6440DC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modules/roboparty_navigation/nlink_parser_ros2/src/nlink_parser_ros2/src/utils/nlink_unpack/README.md</w:t>
            </w:r>
          </w:p>
        </w:tc>
      </w:tr>
      <w:tr w14:paraId="22EF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20F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modules/roboparty_firmware/orangepi-build/external/cache/sources/wl/shared/bcm_app_utils.c</w:t>
            </w:r>
          </w:p>
        </w:tc>
        <w:tc>
          <w:tcPr>
            <w:tcW w:w="4535" w:type="dxa"/>
            <w:vAlign w:val="center"/>
          </w:tcPr>
          <w:p w14:paraId="1649A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modules/roboparty_navigation/nlink_parser_ros2/src/nlink_parser_ros2/src/utils/nlink_unpack/example.c</w:t>
            </w:r>
          </w:p>
        </w:tc>
      </w:tr>
      <w:tr w14:paraId="1260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8F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modules/roboparty_firmware/orangepi-build/external/cache/sources/wl/shared/bcmutils.c</w:t>
            </w:r>
          </w:p>
        </w:tc>
        <w:tc>
          <w:tcPr>
            <w:tcW w:w="4535" w:type="dxa"/>
            <w:vAlign w:val="center"/>
          </w:tcPr>
          <w:p w14:paraId="10DD0B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modules/roboparty_navigation/nlink_parser_ros2/src/nlink_parser_ros2/src/utils/nlink_unpack/nlink_iot_frame0.c</w:t>
            </w:r>
          </w:p>
        </w:tc>
      </w:tr>
      <w:tr w14:paraId="5C57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49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modules/roboparty_firmware/orangepi-build/external/cache/sources/wl/shared/bcmwifi.c</w:t>
            </w:r>
          </w:p>
        </w:tc>
        <w:tc>
          <w:tcPr>
            <w:tcW w:w="4535" w:type="dxa"/>
            <w:vAlign w:val="center"/>
          </w:tcPr>
          <w:p w14:paraId="58196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modules/roboparty_navigation/nlink_parser_ros2/src/nlink_parser_ros2/src/utils/nlink_unpack/nlink_iot_frame0.h</w:t>
            </w:r>
          </w:p>
        </w:tc>
      </w:tr>
      <w:tr w14:paraId="20DC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1AF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modules/roboparty_firmware/orangepi-build/external/cache/sources/wl/shared/bcmwifi_channels.c</w:t>
            </w:r>
          </w:p>
        </w:tc>
        <w:tc>
          <w:tcPr>
            <w:tcW w:w="4535" w:type="dxa"/>
            <w:vAlign w:val="center"/>
          </w:tcPr>
          <w:p w14:paraId="23839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modules/roboparty_navigation/nlink_parser_ros2/src/nlink_parser_ros2/src/utils/nlink_unpack/nlink_linktrack_anchorframe0.c</w:t>
            </w:r>
          </w:p>
        </w:tc>
      </w:tr>
      <w:tr w14:paraId="2FA5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DB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modules/roboparty_firmware/orangepi-build/external/cache/sources/wl/shared/build_kingston.sh</w:t>
            </w:r>
          </w:p>
        </w:tc>
        <w:tc>
          <w:tcPr>
            <w:tcW w:w="4535" w:type="dxa"/>
            <w:vAlign w:val="center"/>
          </w:tcPr>
          <w:p w14:paraId="7BADD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modules/roboparty_navigation/nlink_parser_ros2/src/nlink_parser_ros2/src/utils/nlink_unpack/nlink_linktrack_anchorframe0.h</w:t>
            </w:r>
          </w:p>
        </w:tc>
      </w:tr>
      <w:tr w14:paraId="0C8F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37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modules/roboparty_firmware/orangepi-build/external/cache/sources/wl/shared/miniopt.c</w:t>
            </w:r>
          </w:p>
        </w:tc>
        <w:tc>
          <w:tcPr>
            <w:tcW w:w="4535" w:type="dxa"/>
            <w:vAlign w:val="center"/>
          </w:tcPr>
          <w:p w14:paraId="725DC7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modules/roboparty_navigation/nlink_parser_ros2/src/nlink_parser_ros2/src/utils/nlink_unpack/nlink_linktrack_aoa_nodeframe0.c</w:t>
            </w:r>
          </w:p>
        </w:tc>
      </w:tr>
      <w:tr w14:paraId="52B2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DC4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modules/roboparty_firmware/orangepi-build/external/cache/sources/wl/shared/wlu_client_shared.c</w:t>
            </w:r>
          </w:p>
        </w:tc>
        <w:tc>
          <w:tcPr>
            <w:tcW w:w="4535" w:type="dxa"/>
            <w:vAlign w:val="center"/>
          </w:tcPr>
          <w:p w14:paraId="27E002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modules/roboparty_navigation/nlink_parser_ros2/src/nlink_parser_ros2/src/utils/nlink_unpack/nlink_linktrack_aoa_nodeframe0.h</w:t>
            </w:r>
          </w:p>
        </w:tc>
      </w:tr>
      <w:tr w14:paraId="26F6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60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modules/roboparty_firmware/orangepi-build/external/cache/sources/wl/shared/wlu_client_shared.h</w:t>
            </w:r>
          </w:p>
        </w:tc>
        <w:tc>
          <w:tcPr>
            <w:tcW w:w="4535" w:type="dxa"/>
            <w:vAlign w:val="center"/>
          </w:tcPr>
          <w:p w14:paraId="610CA3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modules/roboparty_navigation/nlink_parser_ros2/src/nlink_parser_ros2/src/utils/nlink_unpack/nlink_linktrack_nodeframe0.c</w:t>
            </w:r>
          </w:p>
        </w:tc>
      </w:tr>
      <w:tr w14:paraId="23AB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67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modules/roboparty_firmware/orangepi-build/external/cache/sources/wl/shared/wlu_common.c</w:t>
            </w:r>
          </w:p>
        </w:tc>
        <w:tc>
          <w:tcPr>
            <w:tcW w:w="4535" w:type="dxa"/>
            <w:vAlign w:val="center"/>
          </w:tcPr>
          <w:p w14:paraId="0E24F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modules/roboparty_navigation/nlink_parser_ros2/src/nlink_parser_ros2/src/utils/nlink_unpack/nlink_linktrack_nodeframe0.h</w:t>
            </w:r>
          </w:p>
        </w:tc>
      </w:tr>
      <w:tr w14:paraId="4E0F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49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modules/roboparty_firmware/orangepi-build/external/cache/sources/wl/shared/wlu_common.h</w:t>
            </w:r>
          </w:p>
        </w:tc>
        <w:tc>
          <w:tcPr>
            <w:tcW w:w="4535" w:type="dxa"/>
            <w:vAlign w:val="center"/>
          </w:tcPr>
          <w:p w14:paraId="05DB4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modules/roboparty_navigation/nlink_parser_ros2/src/nlink_parser_ros2/src/utils/nlink_unpack/nlink_linktrack_nodeframe1.c</w:t>
            </w:r>
          </w:p>
        </w:tc>
      </w:tr>
      <w:tr w14:paraId="24CB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9A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modules/roboparty_firmware/orangepi-build/external/cache/sources/wl/shared/wlu_pipe.c</w:t>
            </w:r>
          </w:p>
        </w:tc>
        <w:tc>
          <w:tcPr>
            <w:tcW w:w="4535" w:type="dxa"/>
            <w:vAlign w:val="center"/>
          </w:tcPr>
          <w:p w14:paraId="07AA2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modules/roboparty_navigation/nlink_parser_ros2/src/nlink_parser_ros2/src/utils/nlink_unpack/nlink_linktrack_nodeframe1.h</w:t>
            </w:r>
          </w:p>
        </w:tc>
      </w:tr>
      <w:tr w14:paraId="6221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B8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modules/roboparty_firmware/orangepi-build/external/cache/sources/wl/shared/wlu_pipe.h</w:t>
            </w:r>
          </w:p>
        </w:tc>
        <w:tc>
          <w:tcPr>
            <w:tcW w:w="4535" w:type="dxa"/>
            <w:vAlign w:val="center"/>
          </w:tcPr>
          <w:p w14:paraId="58314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modules/roboparty_navigation/nlink_parser_ros2/src/nlink_parser_ros2/src/utils/nlink_unpack/nlink_linktrack_nodeframe2.c</w:t>
            </w:r>
          </w:p>
        </w:tc>
      </w:tr>
      <w:tr w14:paraId="1E0B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114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modules/roboparty_firmware/orangepi-build/external/cache/sources/wl/shared/wlu_pipe_linux.c</w:t>
            </w:r>
          </w:p>
        </w:tc>
        <w:tc>
          <w:tcPr>
            <w:tcW w:w="4535" w:type="dxa"/>
            <w:vAlign w:val="center"/>
          </w:tcPr>
          <w:p w14:paraId="0716CE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modules/roboparty_navigation/nlink_parser_ros2/src/nlink_parser_ros2/src/utils/nlink_unpack/nlink_linktrack_nodeframe2.h</w:t>
            </w:r>
          </w:p>
        </w:tc>
      </w:tr>
      <w:tr w14:paraId="2D1C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410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modules/roboparty_firmware/orangepi-build/external/cache/sources/wl/shared/wlu_remote.h</w:t>
            </w:r>
          </w:p>
        </w:tc>
        <w:tc>
          <w:tcPr>
            <w:tcW w:w="4535" w:type="dxa"/>
            <w:vAlign w:val="center"/>
          </w:tcPr>
          <w:p w14:paraId="53069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modules/roboparty_navigation/nlink_parser_ros2/src/nlink_parser_ros2/src/utils/nlink_unpack/nlink_linktrack_nodeframe3.c</w:t>
            </w:r>
          </w:p>
        </w:tc>
      </w:tr>
      <w:tr w14:paraId="098C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D8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modules/roboparty_firmware/orangepi-build/external/cache/sources/wl/wl/Android.mk</w:t>
            </w:r>
          </w:p>
        </w:tc>
        <w:tc>
          <w:tcPr>
            <w:tcW w:w="4535" w:type="dxa"/>
            <w:vAlign w:val="center"/>
          </w:tcPr>
          <w:p w14:paraId="6A320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modules/roboparty_navigation/nlink_parser_ros2/src/nlink_parser_ros2/src/utils/nlink_unpack/nlink_linktrack_nodeframe3.h</w:t>
            </w:r>
          </w:p>
        </w:tc>
      </w:tr>
      <w:tr w14:paraId="51C7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5B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modules/roboparty_firmware/orangepi-build/external/cache/sources/wl/wl/Makefile</w:t>
            </w:r>
          </w:p>
        </w:tc>
        <w:tc>
          <w:tcPr>
            <w:tcW w:w="4535" w:type="dxa"/>
            <w:vAlign w:val="center"/>
          </w:tcPr>
          <w:p w14:paraId="3A1F7C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modules/roboparty_navigation/nlink_parser_ros2/src/nlink_parser_ros2/src/utils/nlink_unpack/nlink_linktrack_nodeframe4.c</w:t>
            </w:r>
          </w:p>
        </w:tc>
      </w:tr>
      <w:tr w14:paraId="0458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622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modules/roboparty_firmware/orangepi-build/external/cache/sources/wl/wl/shellproc_linux.c</w:t>
            </w:r>
          </w:p>
        </w:tc>
        <w:tc>
          <w:tcPr>
            <w:tcW w:w="4535" w:type="dxa"/>
            <w:vAlign w:val="center"/>
          </w:tcPr>
          <w:p w14:paraId="205DF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modules/roboparty_navigation/nlink_parser_ros2/src/nlink_parser_ros2/src/utils/nlink_unpack/nlink_linktrack_nodeframe4.h</w:t>
            </w:r>
          </w:p>
        </w:tc>
      </w:tr>
      <w:tr w14:paraId="7072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A9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modules/roboparty_firmware/orangepi-build/external/cache/sources/wl/wl/wl.tgz</w:t>
            </w:r>
          </w:p>
        </w:tc>
        <w:tc>
          <w:tcPr>
            <w:tcW w:w="4535" w:type="dxa"/>
            <w:vAlign w:val="center"/>
          </w:tcPr>
          <w:p w14:paraId="0D4A2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modules/roboparty_navigation/nlink_parser_ros2/src/nlink_parser_ros2/src/utils/nlink_unpack/nlink_linktrack_nodeframe5.c</w:t>
            </w:r>
          </w:p>
        </w:tc>
      </w:tr>
      <w:tr w14:paraId="2294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8A5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modules/roboparty_firmware/orangepi-build/external/cache/sources/wl/wl/wlc_ppr.c</w:t>
            </w:r>
          </w:p>
        </w:tc>
        <w:tc>
          <w:tcPr>
            <w:tcW w:w="4535" w:type="dxa"/>
            <w:vAlign w:val="center"/>
          </w:tcPr>
          <w:p w14:paraId="10D96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modules/roboparty_navigation/nlink_parser_ros2/src/nlink_parser_ros2/src/utils/nlink_unpack/nlink_linktrack_nodeframe5.h</w:t>
            </w:r>
          </w:p>
        </w:tc>
      </w:tr>
      <w:tr w14:paraId="1543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528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modules/roboparty_firmware/orangepi-build/external/cache/sources/wl/wl/wlc_ppr.h</w:t>
            </w:r>
          </w:p>
        </w:tc>
        <w:tc>
          <w:tcPr>
            <w:tcW w:w="4535" w:type="dxa"/>
            <w:vAlign w:val="center"/>
          </w:tcPr>
          <w:p w14:paraId="3A4AF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modules/roboparty_navigation/nlink_parser_ros2/src/nlink_parser_ros2/src/utils/nlink_unpack/nlink_linktrack_nodeframe6.c</w:t>
            </w:r>
          </w:p>
        </w:tc>
      </w:tr>
      <w:tr w14:paraId="24C3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DB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modules/roboparty_firmware/orangepi-build/external/cache/sources/wl/wl/wlm.c</w:t>
            </w:r>
          </w:p>
        </w:tc>
        <w:tc>
          <w:tcPr>
            <w:tcW w:w="4535" w:type="dxa"/>
            <w:vAlign w:val="center"/>
          </w:tcPr>
          <w:p w14:paraId="1E2B40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modules/roboparty_navigation/nlink_parser_ros2/src/nlink_parser_ros2/src/utils/nlink_unpack/nlink_linktrack_nodeframe6.h</w:t>
            </w:r>
          </w:p>
        </w:tc>
      </w:tr>
      <w:tr w14:paraId="5441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F6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modules/roboparty_firmware/orangepi-build/external/cache/sources/wl/wl/wlm.h</w:t>
            </w:r>
          </w:p>
        </w:tc>
        <w:tc>
          <w:tcPr>
            <w:tcW w:w="4535" w:type="dxa"/>
            <w:vAlign w:val="center"/>
          </w:tcPr>
          <w:p w14:paraId="7BE86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modules/roboparty_navigation/nlink_parser_ros2/src/nlink_parser_ros2/src/utils/nlink_unpack/nlink_linktrack_nodeframe7.c</w:t>
            </w:r>
          </w:p>
        </w:tc>
      </w:tr>
      <w:tr w14:paraId="5DC5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EB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modules/roboparty_firmware/orangepi-build/external/cache/sources/wl/wl/wlu.c</w:t>
            </w:r>
          </w:p>
        </w:tc>
        <w:tc>
          <w:tcPr>
            <w:tcW w:w="4535" w:type="dxa"/>
            <w:vAlign w:val="center"/>
          </w:tcPr>
          <w:p w14:paraId="3F50A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modules/roboparty_navigation/nlink_parser_ros2/src/nlink_parser_ros2/src/utils/nlink_unpack/nlink_linktrack_nodeframe7.h</w:t>
            </w:r>
          </w:p>
        </w:tc>
      </w:tr>
      <w:tr w14:paraId="690E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A4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modules/roboparty_firmware/orangepi-build/external/cache/sources/wl/wl/wlu.h</w:t>
            </w:r>
          </w:p>
        </w:tc>
        <w:tc>
          <w:tcPr>
            <w:tcW w:w="4535" w:type="dxa"/>
            <w:vAlign w:val="center"/>
          </w:tcPr>
          <w:p w14:paraId="52CF9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modules/roboparty_navigation/nlink_parser_ros2/src/nlink_parser_ros2/src/utils/nlink_unpack/nlink_linktrack_tagframe0.c</w:t>
            </w:r>
          </w:p>
        </w:tc>
      </w:tr>
      <w:tr w14:paraId="40BD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36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modules/roboparty_firmware/orangepi-build/external/cache/sources/wl/wl/wlu_client_shared.c</w:t>
            </w:r>
          </w:p>
        </w:tc>
        <w:tc>
          <w:tcPr>
            <w:tcW w:w="4535" w:type="dxa"/>
            <w:vAlign w:val="center"/>
          </w:tcPr>
          <w:p w14:paraId="2D1D86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modules/roboparty_navigation/nlink_parser_ros2/src/nlink_parser_ros2/src/utils/nlink_unpack/nlink_linktrack_tagframe0.h</w:t>
            </w:r>
          </w:p>
        </w:tc>
      </w:tr>
      <w:tr w14:paraId="609A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CE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modules/roboparty_firmware/orangepi-build/external/cache/sources/wl/wl/wlu_client_shared.h</w:t>
            </w:r>
          </w:p>
        </w:tc>
        <w:tc>
          <w:tcPr>
            <w:tcW w:w="4535" w:type="dxa"/>
            <w:vAlign w:val="center"/>
          </w:tcPr>
          <w:p w14:paraId="237C8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modules/roboparty_navigation/nlink_parser_ros2/src/nlink_parser_ros2/src/utils/nlink_unpack/nlink_tofsense_frame0.c</w:t>
            </w:r>
          </w:p>
        </w:tc>
      </w:tr>
      <w:tr w14:paraId="50DD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8C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modules/roboparty_firmware/orangepi-build/external/cache/sources/wl/wl/wlu_cmd.c</w:t>
            </w:r>
          </w:p>
        </w:tc>
        <w:tc>
          <w:tcPr>
            <w:tcW w:w="4535" w:type="dxa"/>
            <w:vAlign w:val="center"/>
          </w:tcPr>
          <w:p w14:paraId="2C589C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modules/roboparty_navigation/nlink_parser_ros2/src/nlink_parser_ros2/src/utils/nlink_unpack/nlink_tofsense_frame0.h</w:t>
            </w:r>
          </w:p>
        </w:tc>
      </w:tr>
      <w:tr w14:paraId="4BB4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57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modules/roboparty_firmware/orangepi-build/external/cache/sources/wl/wl/wlu_cmd.h</w:t>
            </w:r>
          </w:p>
        </w:tc>
        <w:tc>
          <w:tcPr>
            <w:tcW w:w="4535" w:type="dxa"/>
            <w:vAlign w:val="center"/>
          </w:tcPr>
          <w:p w14:paraId="28F5F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modules/roboparty_navigation/nlink_parser_ros2/src/nlink_parser_ros2/src/utils/nlink_unpack/nlink_tofsensem_frame0.c</w:t>
            </w:r>
          </w:p>
        </w:tc>
      </w:tr>
      <w:tr w14:paraId="0C98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5FD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modules/roboparty_firmware/orangepi-build/external/cache/sources/wl/wl/wlu_common.c</w:t>
            </w:r>
          </w:p>
        </w:tc>
        <w:tc>
          <w:tcPr>
            <w:tcW w:w="4535" w:type="dxa"/>
            <w:vAlign w:val="center"/>
          </w:tcPr>
          <w:p w14:paraId="1C599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modules/roboparty_navigation/nlink_parser_ros2/src/nlink_parser_ros2/src/utils/nlink_unpack/nlink_tofsensem_frame0.h</w:t>
            </w:r>
          </w:p>
        </w:tc>
      </w:tr>
      <w:tr w14:paraId="13D8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E32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modules/roboparty_firmware/orangepi-build/external/cache/sources/wl/wl/wlu_common.h</w:t>
            </w:r>
          </w:p>
        </w:tc>
        <w:tc>
          <w:tcPr>
            <w:tcW w:w="4535" w:type="dxa"/>
            <w:vAlign w:val="center"/>
          </w:tcPr>
          <w:p w14:paraId="5CA77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modules/roboparty_navigation/nlink_parser_ros2/src/nlink_parser_ros2/src/utils/nlink_unpack/nlink_typedef.h</w:t>
            </w:r>
          </w:p>
        </w:tc>
      </w:tr>
      <w:tr w14:paraId="11B9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BD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modules/roboparty_firmware/orangepi-build/external/cache/sources/wl/wl/wlu_iov.c</w:t>
            </w:r>
          </w:p>
        </w:tc>
        <w:tc>
          <w:tcPr>
            <w:tcW w:w="4535" w:type="dxa"/>
            <w:vAlign w:val="center"/>
          </w:tcPr>
          <w:p w14:paraId="3AC95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modules/roboparty_navigation/nlink_parser_ros2/src/nlink_parser_ros2/src/utils/nlink_unpack/nlink_utils.c</w:t>
            </w:r>
          </w:p>
        </w:tc>
      </w:tr>
      <w:tr w14:paraId="6AFA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7BB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modules/roboparty_firmware/orangepi-build/external/cache/sources/wl/wl/wlu_linux.c</w:t>
            </w:r>
          </w:p>
        </w:tc>
        <w:tc>
          <w:tcPr>
            <w:tcW w:w="4535" w:type="dxa"/>
            <w:vAlign w:val="center"/>
          </w:tcPr>
          <w:p w14:paraId="3F5AC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modules/roboparty_navigation/nlink_parser_ros2/src/nlink_parser_ros2/src/utils/nlink_unpack/nlink_utils.h</w:t>
            </w:r>
          </w:p>
        </w:tc>
      </w:tr>
      <w:tr w14:paraId="56F8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51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modules/roboparty_firmware/orangepi-build/external/cache/sources/wl/wl/wlu_pipe.c</w:t>
            </w:r>
          </w:p>
        </w:tc>
        <w:tc>
          <w:tcPr>
            <w:tcW w:w="4535" w:type="dxa"/>
            <w:vAlign w:val="center"/>
          </w:tcPr>
          <w:p w14:paraId="5FD0D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modules/roboparty_navigation/nlink_parser_ros2/src/nlink_parser_ros2/src/utils/nutils.cpp</w:t>
            </w:r>
          </w:p>
        </w:tc>
      </w:tr>
      <w:tr w14:paraId="25D6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94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modules/roboparty_firmware/orangepi-build/external/cache/sources/wl/wl/wlu_pipe.h</w:t>
            </w:r>
          </w:p>
        </w:tc>
        <w:tc>
          <w:tcPr>
            <w:tcW w:w="4535" w:type="dxa"/>
            <w:vAlign w:val="center"/>
          </w:tcPr>
          <w:p w14:paraId="0F001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modules/roboparty_navigation/nlink_parser_ros2/src/nlink_parser_ros2/src/utils/nutils.h</w:t>
            </w:r>
          </w:p>
        </w:tc>
      </w:tr>
      <w:tr w14:paraId="7C3B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AC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modules/roboparty_firmware/orangepi-build/external/cache/sources/wl/wl/wlu_pipe_linux.c</w:t>
            </w:r>
          </w:p>
        </w:tc>
        <w:tc>
          <w:tcPr>
            <w:tcW w:w="4535" w:type="dxa"/>
            <w:vAlign w:val="center"/>
          </w:tcPr>
          <w:p w14:paraId="49EB8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modules/roboparty_navigation/nlink_parser_ros2/src/nlink_parser_ros2/src/utils/protocol_extracter/.gitignore</w:t>
            </w:r>
          </w:p>
        </w:tc>
      </w:tr>
      <w:tr w14:paraId="4DC8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8A9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modules/roboparty_firmware/orangepi-build/external/cache/sources/wl/wl/wlu_rates_matrix.c</w:t>
            </w:r>
          </w:p>
        </w:tc>
        <w:tc>
          <w:tcPr>
            <w:tcW w:w="4535" w:type="dxa"/>
            <w:vAlign w:val="center"/>
          </w:tcPr>
          <w:p w14:paraId="60444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modules/roboparty_navigation/nlink_parser_ros2/src/nlink_parser_ros2/src/utils/protocol_extracter/CMakeLists.txt</w:t>
            </w:r>
          </w:p>
        </w:tc>
      </w:tr>
      <w:tr w14:paraId="664E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E5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modules/roboparty_firmware/orangepi-build/external/cache/sources/wl/wl/wlu_rates_matrix.h</w:t>
            </w:r>
          </w:p>
        </w:tc>
        <w:tc>
          <w:tcPr>
            <w:tcW w:w="4535" w:type="dxa"/>
            <w:vAlign w:val="center"/>
          </w:tcPr>
          <w:p w14:paraId="3DE61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modules/roboparty_navigation/nlink_parser_ros2/src/nlink_parser_ros2/src/utils/protocol_extracter/LICENSE</w:t>
            </w:r>
          </w:p>
        </w:tc>
      </w:tr>
      <w:tr w14:paraId="3D17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716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modules/roboparty_firmware/orangepi-build/external/cache/sources/wl/wl/wlu_remote.h</w:t>
            </w:r>
          </w:p>
        </w:tc>
        <w:tc>
          <w:tcPr>
            <w:tcW w:w="4535" w:type="dxa"/>
            <w:vAlign w:val="center"/>
          </w:tcPr>
          <w:p w14:paraId="29113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modules/roboparty_navigation/nlink_parser_ros2/src/nlink_parser_ros2/src/utils/protocol_extracter/README.en.md</w:t>
            </w:r>
          </w:p>
        </w:tc>
      </w:tr>
      <w:tr w14:paraId="2C26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A8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modules/roboparty_firmware/orangepi-build/external/cache/sources/wl/wl/wlu_server_linux.c</w:t>
            </w:r>
          </w:p>
        </w:tc>
        <w:tc>
          <w:tcPr>
            <w:tcW w:w="4535" w:type="dxa"/>
            <w:vAlign w:val="center"/>
          </w:tcPr>
          <w:p w14:paraId="7543B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modules/roboparty_navigation/nlink_parser_ros2/src/nlink_parser_ros2/src/utils/protocol_extracter/README.md</w:t>
            </w:r>
          </w:p>
        </w:tc>
      </w:tr>
      <w:tr w14:paraId="1C9D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54A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modules/roboparty_firmware/orangepi-build/external/cache/sources/wl/wl/wlu_server_shared.c</w:t>
            </w:r>
          </w:p>
        </w:tc>
        <w:tc>
          <w:tcPr>
            <w:tcW w:w="4535" w:type="dxa"/>
            <w:vAlign w:val="center"/>
          </w:tcPr>
          <w:p w14:paraId="2BAA0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modules/roboparty_navigation/nlink_parser_ros2/src/nlink_parser_ros2/src/utils/protocol_extracter/example.cpp</w:t>
            </w:r>
          </w:p>
        </w:tc>
      </w:tr>
      <w:tr w14:paraId="2EA2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E1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modules/roboparty_firmware/orangepi-build/external/cache/sources/wl/wl/wlu_server_shared.h</w:t>
            </w:r>
          </w:p>
        </w:tc>
        <w:tc>
          <w:tcPr>
            <w:tcW w:w="4535" w:type="dxa"/>
            <w:vAlign w:val="center"/>
          </w:tcPr>
          <w:p w14:paraId="3C2FC2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modules/roboparty_navigation/nlink_parser_ros2/src/nlink_parser_ros2/src/utils/protocol_extracter/nprotocol_base.cpp</w:t>
            </w:r>
          </w:p>
        </w:tc>
      </w:tr>
      <w:tr w14:paraId="6EFB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7E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modules/roboparty_firmware/orangepi-build/external/config/aptly-beta.conf</w:t>
            </w:r>
          </w:p>
        </w:tc>
        <w:tc>
          <w:tcPr>
            <w:tcW w:w="4535" w:type="dxa"/>
            <w:vAlign w:val="center"/>
          </w:tcPr>
          <w:p w14:paraId="752E4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modules/roboparty_navigation/nlink_parser_ros2/src/nlink_parser_ros2/src/utils/protocol_extracter/nprotocol_base.h</w:t>
            </w:r>
          </w:p>
        </w:tc>
      </w:tr>
      <w:tr w14:paraId="008C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0A8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modules/roboparty_firmware/orangepi-build/external/config/aptly-temp.conf</w:t>
            </w:r>
          </w:p>
        </w:tc>
        <w:tc>
          <w:tcPr>
            <w:tcW w:w="4535" w:type="dxa"/>
            <w:vAlign w:val="center"/>
          </w:tcPr>
          <w:p w14:paraId="7EF74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modules/roboparty_navigation/nlink_parser_ros2/src/nlink_parser_ros2/src/utils/protocol_extracter/nprotocol_extracter.cpp</w:t>
            </w:r>
          </w:p>
        </w:tc>
      </w:tr>
      <w:tr w14:paraId="7A99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88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modules/roboparty_firmware/orangepi-build/external/config/aptly.conf</w:t>
            </w:r>
          </w:p>
        </w:tc>
        <w:tc>
          <w:tcPr>
            <w:tcW w:w="4535" w:type="dxa"/>
            <w:vAlign w:val="center"/>
          </w:tcPr>
          <w:p w14:paraId="5D794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modules/roboparty_navigation/nlink_parser_ros2/src/nlink_parser_ros2/src/utils/protocol_extracter/nprotocol_extracter.h</w:t>
            </w:r>
          </w:p>
        </w:tc>
      </w:tr>
      <w:tr w14:paraId="0941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85B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modules/roboparty_firmware/orangepi-build/external/config/armbian.key</w:t>
            </w:r>
          </w:p>
        </w:tc>
        <w:tc>
          <w:tcPr>
            <w:tcW w:w="4535" w:type="dxa"/>
            <w:vAlign w:val="center"/>
          </w:tcPr>
          <w:p w14:paraId="61116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modules/roboparty_navigation/nlink_parser_ros2/src/serial/.travis.yml</w:t>
            </w:r>
          </w:p>
        </w:tc>
      </w:tr>
      <w:tr w14:paraId="2D3D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911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modules/roboparty_firmware/orangepi-build/external/config/boards/orangepi2.conf</w:t>
            </w:r>
          </w:p>
        </w:tc>
        <w:tc>
          <w:tcPr>
            <w:tcW w:w="4535" w:type="dxa"/>
            <w:vAlign w:val="center"/>
          </w:tcPr>
          <w:p w14:paraId="462E75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modules/roboparty_navigation/nlink_parser_ros2/src/serial/CHANGELOG.rst</w:t>
            </w:r>
          </w:p>
        </w:tc>
      </w:tr>
      <w:tr w14:paraId="4B41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6C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modules/roboparty_firmware/orangepi-build/external/config/boards/orangepi3-lts.conf</w:t>
            </w:r>
          </w:p>
        </w:tc>
        <w:tc>
          <w:tcPr>
            <w:tcW w:w="4535" w:type="dxa"/>
            <w:vAlign w:val="center"/>
          </w:tcPr>
          <w:p w14:paraId="25EE37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modules/roboparty_navigation/nlink_parser_ros2/src/serial/CMakeLists.txt</w:t>
            </w:r>
          </w:p>
        </w:tc>
      </w:tr>
      <w:tr w14:paraId="18A3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2C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modules/roboparty_firmware/orangepi-build/external/config/boards/orangepi3.conf</w:t>
            </w:r>
          </w:p>
        </w:tc>
        <w:tc>
          <w:tcPr>
            <w:tcW w:w="4535" w:type="dxa"/>
            <w:vAlign w:val="center"/>
          </w:tcPr>
          <w:p w14:paraId="79A49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modules/roboparty_navigation/nlink_parser_ros2/src/serial/Makefile</w:t>
            </w:r>
          </w:p>
        </w:tc>
      </w:tr>
      <w:tr w14:paraId="3BEB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3D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modules/roboparty_firmware/orangepi-build/external/config/boards/orangepi3b.conf</w:t>
            </w:r>
          </w:p>
        </w:tc>
        <w:tc>
          <w:tcPr>
            <w:tcW w:w="4535" w:type="dxa"/>
            <w:vAlign w:val="center"/>
          </w:tcPr>
          <w:p w14:paraId="3640C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modules/roboparty_navigation/nlink_parser_ros2/src/serial/README.md</w:t>
            </w:r>
          </w:p>
        </w:tc>
      </w:tr>
      <w:tr w14:paraId="2D3A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98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modules/roboparty_firmware/orangepi-build/external/config/boards/orangepi3plus.conf</w:t>
            </w:r>
          </w:p>
        </w:tc>
        <w:tc>
          <w:tcPr>
            <w:tcW w:w="4535" w:type="dxa"/>
            <w:vAlign w:val="center"/>
          </w:tcPr>
          <w:p w14:paraId="5DEC9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modules/roboparty_navigation/nlink_parser_ros2/src/serial/changes.txt</w:t>
            </w:r>
          </w:p>
        </w:tc>
      </w:tr>
      <w:tr w14:paraId="184F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1A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modules/roboparty_firmware/orangepi-build/external/config/boards/orangepi4-lts.conf</w:t>
            </w:r>
          </w:p>
        </w:tc>
        <w:tc>
          <w:tcPr>
            <w:tcW w:w="4535" w:type="dxa"/>
            <w:vAlign w:val="center"/>
          </w:tcPr>
          <w:p w14:paraId="1B155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modules/roboparty_navigation/nlink_parser_ros2/src/serial/doc/Doxyfile</w:t>
            </w:r>
          </w:p>
        </w:tc>
      </w:tr>
      <w:tr w14:paraId="4F68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FB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modules/roboparty_firmware/orangepi-build/external/config/boards/orangepi4.conf</w:t>
            </w:r>
          </w:p>
        </w:tc>
        <w:tc>
          <w:tcPr>
            <w:tcW w:w="4535" w:type="dxa"/>
            <w:vAlign w:val="center"/>
          </w:tcPr>
          <w:p w14:paraId="56DE3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modules/roboparty_navigation/nlink_parser_ros2/src/serial/doc/serial.dox</w:t>
            </w:r>
          </w:p>
        </w:tc>
      </w:tr>
      <w:tr w14:paraId="685E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96AF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modules/roboparty_firmware/orangepi-build/external/config/boards/orangepi400.conf</w:t>
            </w:r>
          </w:p>
        </w:tc>
        <w:tc>
          <w:tcPr>
            <w:tcW w:w="4535" w:type="dxa"/>
            <w:vAlign w:val="center"/>
          </w:tcPr>
          <w:p w14:paraId="15120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modules/roboparty_navigation/nlink_parser_ros2/src/serial/examples/serial_example.cc</w:t>
            </w:r>
          </w:p>
        </w:tc>
      </w:tr>
      <w:tr w14:paraId="6DAF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C20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modules/roboparty_firmware/orangepi-build/external/config/boards/orangepi4a.conf</w:t>
            </w:r>
          </w:p>
        </w:tc>
        <w:tc>
          <w:tcPr>
            <w:tcW w:w="4535" w:type="dxa"/>
            <w:vAlign w:val="center"/>
          </w:tcPr>
          <w:p w14:paraId="6C542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modules/roboparty_navigation/nlink_parser_ros2/src/serial/include/serial/impl/unix.h</w:t>
            </w:r>
          </w:p>
        </w:tc>
      </w:tr>
      <w:tr w14:paraId="3444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0C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modules/roboparty_firmware/orangepi-build/external/config/boards/orangepi4pro.conf</w:t>
            </w:r>
          </w:p>
        </w:tc>
        <w:tc>
          <w:tcPr>
            <w:tcW w:w="4535" w:type="dxa"/>
            <w:vAlign w:val="center"/>
          </w:tcPr>
          <w:p w14:paraId="3510E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modules/roboparty_navigation/nlink_parser_ros2/src/serial/include/serial/impl/win.h</w:t>
            </w:r>
          </w:p>
        </w:tc>
      </w:tr>
      <w:tr w14:paraId="20EA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3F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modules/roboparty_firmware/orangepi-build/external/config/boards/orangepi5.conf</w:t>
            </w:r>
          </w:p>
        </w:tc>
        <w:tc>
          <w:tcPr>
            <w:tcW w:w="4535" w:type="dxa"/>
            <w:vAlign w:val="center"/>
          </w:tcPr>
          <w:p w14:paraId="030B5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modules/roboparty_navigation/nlink_parser_ros2/src/serial/include/serial/serial.h</w:t>
            </w:r>
          </w:p>
        </w:tc>
      </w:tr>
      <w:tr w14:paraId="3C9F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E47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modules/roboparty_firmware/orangepi-build/external/config/boards/orangepi5b.conf</w:t>
            </w:r>
          </w:p>
        </w:tc>
        <w:tc>
          <w:tcPr>
            <w:tcW w:w="4535" w:type="dxa"/>
            <w:vAlign w:val="center"/>
          </w:tcPr>
          <w:p w14:paraId="248BB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modules/roboparty_navigation/nlink_parser_ros2/src/serial/include/serial/v8stdint.h</w:t>
            </w:r>
          </w:p>
        </w:tc>
      </w:tr>
      <w:tr w14:paraId="4487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FEE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modules/roboparty_firmware/orangepi-build/external/config/boards/orangepi5max.conf</w:t>
            </w:r>
          </w:p>
        </w:tc>
        <w:tc>
          <w:tcPr>
            <w:tcW w:w="4535" w:type="dxa"/>
            <w:vAlign w:val="center"/>
          </w:tcPr>
          <w:p w14:paraId="7C8F9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modules/roboparty_navigation/nlink_parser_ros2/src/serial/package.xml</w:t>
            </w:r>
          </w:p>
        </w:tc>
      </w:tr>
      <w:tr w14:paraId="460C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0B8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modules/roboparty_firmware/orangepi-build/external/config/boards/orangepi5plus.conf</w:t>
            </w:r>
          </w:p>
        </w:tc>
        <w:tc>
          <w:tcPr>
            <w:tcW w:w="4535" w:type="dxa"/>
            <w:vAlign w:val="center"/>
          </w:tcPr>
          <w:p w14:paraId="62B43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modules/roboparty_navigation/nlink_parser_ros2/src/serial/serial.sublime-project</w:t>
            </w:r>
          </w:p>
        </w:tc>
      </w:tr>
      <w:tr w14:paraId="3852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EA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modules/roboparty_firmware/orangepi-build/external/config/boards/orangepi5pro.conf</w:t>
            </w:r>
          </w:p>
        </w:tc>
        <w:tc>
          <w:tcPr>
            <w:tcW w:w="4535" w:type="dxa"/>
            <w:vAlign w:val="center"/>
          </w:tcPr>
          <w:p w14:paraId="6175C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modules/roboparty_navigation/nlink_parser_ros2/src/serial/src/impl/list_ports/list_ports_linux.cc</w:t>
            </w:r>
          </w:p>
        </w:tc>
      </w:tr>
      <w:tr w14:paraId="043F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CD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modules/roboparty_firmware/orangepi-build/external/config/boards/orangepi5ultra.conf</w:t>
            </w:r>
          </w:p>
        </w:tc>
        <w:tc>
          <w:tcPr>
            <w:tcW w:w="4535" w:type="dxa"/>
            <w:vAlign w:val="center"/>
          </w:tcPr>
          <w:p w14:paraId="7C512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modules/roboparty_navigation/nlink_parser_ros2/src/serial/src/impl/list_ports/list_ports_osx.cc</w:t>
            </w:r>
          </w:p>
        </w:tc>
      </w:tr>
      <w:tr w14:paraId="040F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11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modules/roboparty_firmware/orangepi-build/external/config/boards/orangepi6plus.conf</w:t>
            </w:r>
          </w:p>
        </w:tc>
        <w:tc>
          <w:tcPr>
            <w:tcW w:w="4535" w:type="dxa"/>
            <w:vAlign w:val="center"/>
          </w:tcPr>
          <w:p w14:paraId="18B23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modules/roboparty_navigation/nlink_parser_ros2/src/serial/src/impl/list_ports/list_ports_win.cc</w:t>
            </w:r>
          </w:p>
        </w:tc>
      </w:tr>
      <w:tr w14:paraId="463D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70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modules/roboparty_firmware/orangepi-build/external/config/boards/orangepi800.conf</w:t>
            </w:r>
          </w:p>
        </w:tc>
        <w:tc>
          <w:tcPr>
            <w:tcW w:w="4535" w:type="dxa"/>
            <w:vAlign w:val="center"/>
          </w:tcPr>
          <w:p w14:paraId="63299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modules/roboparty_navigation/nlink_parser_ros2/src/serial/src/impl/unix.cc</w:t>
            </w:r>
          </w:p>
        </w:tc>
      </w:tr>
      <w:tr w14:paraId="2A22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1F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modules/roboparty_firmware/orangepi-build/external/config/boards/orangepi900.conf</w:t>
            </w:r>
          </w:p>
        </w:tc>
        <w:tc>
          <w:tcPr>
            <w:tcW w:w="4535" w:type="dxa"/>
            <w:vAlign w:val="center"/>
          </w:tcPr>
          <w:p w14:paraId="6B04DC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modules/roboparty_navigation/nlink_parser_ros2/src/serial/src/impl/win.cc</w:t>
            </w:r>
          </w:p>
        </w:tc>
      </w:tr>
      <w:tr w14:paraId="29EC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D2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modules/roboparty_firmware/orangepi-build/external/config/boards/orangepiaimax.conf</w:t>
            </w:r>
          </w:p>
        </w:tc>
        <w:tc>
          <w:tcPr>
            <w:tcW w:w="4535" w:type="dxa"/>
            <w:vAlign w:val="center"/>
          </w:tcPr>
          <w:p w14:paraId="65BBA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modules/roboparty_navigation/nlink_parser_ros2/src/serial/src/serial.cc</w:t>
            </w:r>
          </w:p>
        </w:tc>
      </w:tr>
      <w:tr w14:paraId="3588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60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modules/roboparty_firmware/orangepi-build/external/config/boards/orangepicm4.conf</w:t>
            </w:r>
          </w:p>
        </w:tc>
        <w:tc>
          <w:tcPr>
            <w:tcW w:w="4535" w:type="dxa"/>
            <w:vAlign w:val="center"/>
          </w:tcPr>
          <w:p w14:paraId="18533E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modules/roboparty_navigation/nlink_parser_ros2/src/serial/tests/CMakeLists.txt</w:t>
            </w:r>
          </w:p>
        </w:tc>
      </w:tr>
      <w:tr w14:paraId="1CD5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C5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modules/roboparty_firmware/orangepi-build/external/config/boards/orangepicm5-tablet.conf</w:t>
            </w:r>
          </w:p>
        </w:tc>
        <w:tc>
          <w:tcPr>
            <w:tcW w:w="4535" w:type="dxa"/>
            <w:vAlign w:val="center"/>
          </w:tcPr>
          <w:p w14:paraId="3518E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modules/roboparty_navigation/nlink_parser_ros2/src/serial/tests/proof_of_concepts/mdc2250.cc</w:t>
            </w:r>
          </w:p>
        </w:tc>
      </w:tr>
      <w:tr w14:paraId="6A22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05B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modules/roboparty_firmware/orangepi-build/external/config/boards/orangepicm5.conf</w:t>
            </w:r>
          </w:p>
        </w:tc>
        <w:tc>
          <w:tcPr>
            <w:tcW w:w="4535" w:type="dxa"/>
            <w:vAlign w:val="center"/>
          </w:tcPr>
          <w:p w14:paraId="04F79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modules/roboparty_navigation/nlink_parser_ros2/src/serial/tests/proof_of_concepts/python_serial_test.py</w:t>
            </w:r>
          </w:p>
        </w:tc>
      </w:tr>
      <w:tr w14:paraId="114A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67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modules/roboparty_firmware/orangepi-build/external/config/boards/orangepilite.conf</w:t>
            </w:r>
          </w:p>
        </w:tc>
        <w:tc>
          <w:tcPr>
            <w:tcW w:w="4535" w:type="dxa"/>
            <w:vAlign w:val="center"/>
          </w:tcPr>
          <w:p w14:paraId="32E213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modules/roboparty_navigation/nlink_parser_ros2/src/serial/tests/proof_of_concepts/tokenizer.cc</w:t>
            </w:r>
          </w:p>
        </w:tc>
      </w:tr>
      <w:tr w14:paraId="0EC5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B2EE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modules/roboparty_firmware/orangepi-build/external/config/boards/orangepilite2.conf</w:t>
            </w:r>
          </w:p>
        </w:tc>
        <w:tc>
          <w:tcPr>
            <w:tcW w:w="4535" w:type="dxa"/>
            <w:vAlign w:val="center"/>
          </w:tcPr>
          <w:p w14:paraId="7459A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modules/roboparty_navigation/nlink_parser_ros2/src/serial/tests/unit/unix_timer_tests.cc</w:t>
            </w:r>
          </w:p>
        </w:tc>
      </w:tr>
      <w:tr w14:paraId="3545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D4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modules/roboparty_firmware/orangepi-build/external/config/boards/orangepione.conf</w:t>
            </w:r>
          </w:p>
        </w:tc>
        <w:tc>
          <w:tcPr>
            <w:tcW w:w="4535" w:type="dxa"/>
            <w:vAlign w:val="center"/>
          </w:tcPr>
          <w:p w14:paraId="39463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modules/roboparty_navigation/nlink_parser_ros2/src/serial/tests/unix_serial_tests.cc</w:t>
            </w:r>
          </w:p>
        </w:tc>
      </w:tr>
      <w:tr w14:paraId="2BA4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B0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modules/roboparty_firmware/orangepi-build/external/config/boards/orangepioneh5.conf</w:t>
            </w:r>
          </w:p>
        </w:tc>
        <w:tc>
          <w:tcPr>
            <w:tcW w:w="4535" w:type="dxa"/>
            <w:vAlign w:val="center"/>
          </w:tcPr>
          <w:p w14:paraId="4ACE2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modules/roboparty_navigation/nlink_parser_ros2/src/serial/visual_studio/serial/serial.vcxproj</w:t>
            </w:r>
          </w:p>
        </w:tc>
      </w:tr>
      <w:tr w14:paraId="3A2C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33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modules/roboparty_firmware/orangepi-build/external/config/boards/orangepioneplus.conf</w:t>
            </w:r>
          </w:p>
        </w:tc>
        <w:tc>
          <w:tcPr>
            <w:tcW w:w="4535" w:type="dxa"/>
            <w:vAlign w:val="center"/>
          </w:tcPr>
          <w:p w14:paraId="61A35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modules/roboparty_navigation/nlink_parser_ros2/src/serial/visual_studio/serial/serial.vcxproj.filters</w:t>
            </w:r>
          </w:p>
        </w:tc>
      </w:tr>
      <w:tr w14:paraId="251D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C9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modules/roboparty_firmware/orangepi-build/external/config/boards/orangepipc.conf</w:t>
            </w:r>
          </w:p>
        </w:tc>
        <w:tc>
          <w:tcPr>
            <w:tcW w:w="4535" w:type="dxa"/>
            <w:vAlign w:val="center"/>
          </w:tcPr>
          <w:p w14:paraId="29D1F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modules/roboparty_navigation/nlink_parser_ros2/src/serial/visual_studio/test_serial/test_serial.vcxproj</w:t>
            </w:r>
          </w:p>
        </w:tc>
      </w:tr>
      <w:tr w14:paraId="04B5D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09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modules/roboparty_firmware/orangepi-build/external/config/boards/orangepipc2.conf</w:t>
            </w:r>
          </w:p>
        </w:tc>
        <w:tc>
          <w:tcPr>
            <w:tcW w:w="4535" w:type="dxa"/>
            <w:vAlign w:val="center"/>
          </w:tcPr>
          <w:p w14:paraId="7A3B4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modules/roboparty_navigation/nlink_parser_ros2/src/serial/visual_studio/test_serial/test_serial.vcxproj.filters</w:t>
            </w:r>
          </w:p>
        </w:tc>
      </w:tr>
      <w:tr w14:paraId="2D8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CE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modules/roboparty_firmware/orangepi-build/external/config/boards/orangepipch5.conf</w:t>
            </w:r>
          </w:p>
        </w:tc>
        <w:tc>
          <w:tcPr>
            <w:tcW w:w="4535" w:type="dxa"/>
            <w:vAlign w:val="center"/>
          </w:tcPr>
          <w:p w14:paraId="0A7068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modules/roboparty_navigation/nlink_parser_ros2/src/serial/visual_studio/visual_studio.sln</w:t>
            </w:r>
          </w:p>
        </w:tc>
      </w:tr>
      <w:tr w14:paraId="4E61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2C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modules/roboparty_firmware/orangepi-build/external/config/boards/orangepipcplus.conf</w:t>
            </w:r>
          </w:p>
        </w:tc>
        <w:tc>
          <w:tcPr>
            <w:tcW w:w="4535" w:type="dxa"/>
            <w:vAlign w:val="center"/>
          </w:tcPr>
          <w:p w14:paraId="4C6B0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modules/roboparty_navigation/robots_localization_ros2/.gitignore</w:t>
            </w:r>
          </w:p>
        </w:tc>
      </w:tr>
      <w:tr w14:paraId="470A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514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modules/roboparty_firmware/orangepi-build/external/config/boards/orangepiplus.conf</w:t>
            </w:r>
          </w:p>
        </w:tc>
        <w:tc>
          <w:tcPr>
            <w:tcW w:w="4535" w:type="dxa"/>
            <w:vAlign w:val="center"/>
          </w:tcPr>
          <w:p w14:paraId="178EC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modules/roboparty_navigation/robots_localization_ros2/CMakeLists.txt</w:t>
            </w:r>
          </w:p>
        </w:tc>
      </w:tr>
      <w:tr w14:paraId="07D5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169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modules/roboparty_firmware/orangepi-build/external/config/boards/orangepiplus2e.conf</w:t>
            </w:r>
          </w:p>
        </w:tc>
        <w:tc>
          <w:tcPr>
            <w:tcW w:w="4535" w:type="dxa"/>
            <w:vAlign w:val="center"/>
          </w:tcPr>
          <w:p w14:paraId="69D7A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modules/roboparty_navigation/robots_localization_ros2/PCD/garden_ikdtree.pcd</w:t>
            </w:r>
          </w:p>
        </w:tc>
      </w:tr>
      <w:tr w14:paraId="78EA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81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modules/roboparty_firmware/orangepi-build/external/config/boards/orangepiprime.conf</w:t>
            </w:r>
          </w:p>
        </w:tc>
        <w:tc>
          <w:tcPr>
            <w:tcW w:w="4535" w:type="dxa"/>
            <w:vAlign w:val="center"/>
          </w:tcPr>
          <w:p w14:paraId="4D0A8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modules/roboparty_navigation/robots_localization_ros2/PCD/map_ikdtree.pcd</w:t>
            </w:r>
          </w:p>
        </w:tc>
      </w:tr>
      <w:tr w14:paraId="2A73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AD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modules/roboparty_firmware/orangepi-build/external/config/boards/orangepir1.conf</w:t>
            </w:r>
          </w:p>
        </w:tc>
        <w:tc>
          <w:tcPr>
            <w:tcW w:w="4535" w:type="dxa"/>
            <w:vAlign w:val="center"/>
          </w:tcPr>
          <w:p w14:paraId="5C7CD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modules/roboparty_navigation/robots_localization_ros2/README.md</w:t>
            </w:r>
          </w:p>
        </w:tc>
      </w:tr>
      <w:tr w14:paraId="39C6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3F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modules/roboparty_firmware/orangepi-build/external/config/boards/orangepir1b.conf</w:t>
            </w:r>
          </w:p>
        </w:tc>
        <w:tc>
          <w:tcPr>
            <w:tcW w:w="4535" w:type="dxa"/>
            <w:vAlign w:val="center"/>
          </w:tcPr>
          <w:p w14:paraId="0A654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modules/roboparty_navigation/robots_localization_ros2/config/avia.yaml</w:t>
            </w:r>
          </w:p>
        </w:tc>
      </w:tr>
      <w:tr w14:paraId="07CB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C5B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modules/roboparty_firmware/orangepi-build/external/config/boards/orangepir1plus-lts.conf</w:t>
            </w:r>
          </w:p>
        </w:tc>
        <w:tc>
          <w:tcPr>
            <w:tcW w:w="4535" w:type="dxa"/>
            <w:vAlign w:val="center"/>
          </w:tcPr>
          <w:p w14:paraId="1E978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modules/roboparty_navigation/robots_localization_ros2/config/mid360.yaml</w:t>
            </w:r>
          </w:p>
        </w:tc>
      </w:tr>
      <w:tr w14:paraId="2F26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351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modules/roboparty_firmware/orangepi-build/external/config/boards/orangepir1plus.conf</w:t>
            </w:r>
          </w:p>
        </w:tc>
        <w:tc>
          <w:tcPr>
            <w:tcW w:w="4535" w:type="dxa"/>
            <w:vAlign w:val="center"/>
          </w:tcPr>
          <w:p w14:paraId="64E7A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modules/roboparty_navigation/robots_localization_ros2/config/ouster64.yaml</w:t>
            </w:r>
          </w:p>
        </w:tc>
      </w:tr>
      <w:tr w14:paraId="0BF20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65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modules/roboparty_firmware/orangepi-build/external/config/boards/orangepir2s.conf</w:t>
            </w:r>
          </w:p>
        </w:tc>
        <w:tc>
          <w:tcPr>
            <w:tcW w:w="4535" w:type="dxa"/>
            <w:vAlign w:val="center"/>
          </w:tcPr>
          <w:p w14:paraId="43397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modules/roboparty_navigation/robots_localization_ros2/config/rse1r.yaml</w:t>
            </w:r>
          </w:p>
        </w:tc>
      </w:tr>
      <w:tr w14:paraId="5F48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9A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modules/roboparty_firmware/orangepi-build/external/config/boards/orangepirk3399.conf</w:t>
            </w:r>
          </w:p>
        </w:tc>
        <w:tc>
          <w:tcPr>
            <w:tcW w:w="4535" w:type="dxa"/>
            <w:vAlign w:val="center"/>
          </w:tcPr>
          <w:p w14:paraId="348D22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modules/roboparty_navigation/robots_localization_ros2/config/unitreel2.yaml</w:t>
            </w:r>
          </w:p>
        </w:tc>
      </w:tr>
      <w:tr w14:paraId="5170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E5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modules/roboparty_firmware/orangepi-build/external/config/boards/orangepirv.conf</w:t>
            </w:r>
          </w:p>
        </w:tc>
        <w:tc>
          <w:tcPr>
            <w:tcW w:w="4535" w:type="dxa"/>
            <w:vAlign w:val="center"/>
          </w:tcPr>
          <w:p w14:paraId="05C0C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modules/roboparty_navigation/robots_localization_ros2/include/IKFoM_toolkit/esekfom/esekfom.hpp</w:t>
            </w:r>
          </w:p>
        </w:tc>
      </w:tr>
      <w:tr w14:paraId="3871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EB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modules/roboparty_firmware/orangepi-build/external/config/boards/orangepirv2.conf</w:t>
            </w:r>
          </w:p>
        </w:tc>
        <w:tc>
          <w:tcPr>
            <w:tcW w:w="4535" w:type="dxa"/>
            <w:vAlign w:val="center"/>
          </w:tcPr>
          <w:p w14:paraId="7AE31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modules/roboparty_navigation/robots_localization_ros2/include/IKFoM_toolkit/esekfom/util.hpp</w:t>
            </w:r>
          </w:p>
        </w:tc>
      </w:tr>
      <w:tr w14:paraId="7EEA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64C8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modules/roboparty_firmware/orangepi-build/external/config/boards/orangepitab.conf</w:t>
            </w:r>
          </w:p>
        </w:tc>
        <w:tc>
          <w:tcPr>
            <w:tcW w:w="4535" w:type="dxa"/>
            <w:vAlign w:val="center"/>
          </w:tcPr>
          <w:p w14:paraId="6020E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modules/roboparty_navigation/robots_localization_ros2/include/IKFoM_toolkit/mtk/build_manifold.hpp</w:t>
            </w:r>
          </w:p>
        </w:tc>
      </w:tr>
      <w:tr w14:paraId="3742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D29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modules/roboparty_firmware/orangepi-build/external/config/boards/orangepiwin.conf</w:t>
            </w:r>
          </w:p>
        </w:tc>
        <w:tc>
          <w:tcPr>
            <w:tcW w:w="4535" w:type="dxa"/>
            <w:vAlign w:val="center"/>
          </w:tcPr>
          <w:p w14:paraId="61EDE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modules/roboparty_navigation/robots_localization_ros2/include/IKFoM_toolkit/mtk/src/SubManifold.hpp</w:t>
            </w:r>
          </w:p>
        </w:tc>
      </w:tr>
      <w:tr w14:paraId="35DB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2F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modules/roboparty_firmware/orangepi-build/external/config/boards/orangepizero.conf</w:t>
            </w:r>
          </w:p>
        </w:tc>
        <w:tc>
          <w:tcPr>
            <w:tcW w:w="4535" w:type="dxa"/>
            <w:vAlign w:val="center"/>
          </w:tcPr>
          <w:p w14:paraId="45555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modules/roboparty_navigation/robots_localization_ros2/include/IKFoM_toolkit/mtk/src/mtkmath.hpp</w:t>
            </w:r>
          </w:p>
        </w:tc>
      </w:tr>
      <w:tr w14:paraId="75F8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74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modules/roboparty_firmware/orangepi-build/external/config/boards/orangepizero2-b.conf</w:t>
            </w:r>
          </w:p>
        </w:tc>
        <w:tc>
          <w:tcPr>
            <w:tcW w:w="4535" w:type="dxa"/>
            <w:vAlign w:val="center"/>
          </w:tcPr>
          <w:p w14:paraId="25FAA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modules/roboparty_navigation/robots_localization_ros2/include/IKFoM_toolkit/mtk/src/vectview.hpp</w:t>
            </w:r>
          </w:p>
        </w:tc>
      </w:tr>
      <w:tr w14:paraId="1973D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73E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modules/roboparty_firmware/orangepi-build/external/config/boards/orangepizero2-lts.conf</w:t>
            </w:r>
          </w:p>
        </w:tc>
        <w:tc>
          <w:tcPr>
            <w:tcW w:w="4535" w:type="dxa"/>
            <w:vAlign w:val="center"/>
          </w:tcPr>
          <w:p w14:paraId="55930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modules/roboparty_navigation/robots_localization_ros2/include/IKFoM_toolkit/mtk/startIdx.hpp</w:t>
            </w:r>
          </w:p>
        </w:tc>
      </w:tr>
      <w:tr w14:paraId="02C0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C2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modules/roboparty_firmware/orangepi-build/external/config/boards/orangepizero2.conf</w:t>
            </w:r>
          </w:p>
        </w:tc>
        <w:tc>
          <w:tcPr>
            <w:tcW w:w="4535" w:type="dxa"/>
            <w:vAlign w:val="center"/>
          </w:tcPr>
          <w:p w14:paraId="0B872E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modules/roboparty_navigation/robots_localization_ros2/include/IKFoM_toolkit/mtk/types/S2.hpp</w:t>
            </w:r>
          </w:p>
        </w:tc>
      </w:tr>
      <w:tr w14:paraId="0D2B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61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modules/roboparty_firmware/orangepi-build/external/config/boards/orangepizero2w.conf</w:t>
            </w:r>
          </w:p>
        </w:tc>
        <w:tc>
          <w:tcPr>
            <w:tcW w:w="4535" w:type="dxa"/>
            <w:vAlign w:val="center"/>
          </w:tcPr>
          <w:p w14:paraId="66C51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modules/roboparty_navigation/robots_localization_ros2/include/IKFoM_toolkit/mtk/types/SOn.hpp</w:t>
            </w:r>
          </w:p>
        </w:tc>
      </w:tr>
      <w:tr w14:paraId="636C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86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modules/roboparty_firmware/orangepi-build/external/config/boards/orangepizero3.conf</w:t>
            </w:r>
          </w:p>
        </w:tc>
        <w:tc>
          <w:tcPr>
            <w:tcW w:w="4535" w:type="dxa"/>
            <w:vAlign w:val="center"/>
          </w:tcPr>
          <w:p w14:paraId="782D55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modules/roboparty_navigation/robots_localization_ros2/include/IKFoM_toolkit/mtk/types/vect.hpp</w:t>
            </w:r>
          </w:p>
        </w:tc>
      </w:tr>
      <w:tr w14:paraId="2D59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829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modules/roboparty_firmware/orangepi-build/external/config/boards/orangepizero3plus.conf</w:t>
            </w:r>
          </w:p>
        </w:tc>
        <w:tc>
          <w:tcPr>
            <w:tcW w:w="4535" w:type="dxa"/>
            <w:vAlign w:val="center"/>
          </w:tcPr>
          <w:p w14:paraId="14AE0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modules/roboparty_navigation/robots_localization_ros2/include/common_lib.h</w:t>
            </w:r>
          </w:p>
        </w:tc>
      </w:tr>
      <w:tr w14:paraId="68FE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822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modules/roboparty_firmware/orangepi-build/external/config/boards/orangepizero3w.conf</w:t>
            </w:r>
          </w:p>
        </w:tc>
        <w:tc>
          <w:tcPr>
            <w:tcW w:w="4535" w:type="dxa"/>
            <w:vAlign w:val="center"/>
          </w:tcPr>
          <w:p w14:paraId="1534C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modules/roboparty_navigation/robots_localization_ros2/include/ikd-Tree/README.md</w:t>
            </w:r>
          </w:p>
        </w:tc>
      </w:tr>
      <w:tr w14:paraId="0D31A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D4D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modules/roboparty_firmware/orangepi-build/external/config/boards/orangepizerolts.conf</w:t>
            </w:r>
          </w:p>
        </w:tc>
        <w:tc>
          <w:tcPr>
            <w:tcW w:w="4535" w:type="dxa"/>
            <w:vAlign w:val="center"/>
          </w:tcPr>
          <w:p w14:paraId="0A89F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modules/roboparty_navigation/robots_localization_ros2/include/ikd-Tree/ikd_Tree.cpp</w:t>
            </w:r>
          </w:p>
        </w:tc>
      </w:tr>
      <w:tr w14:paraId="0848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15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modules/roboparty_firmware/orangepi-build/external/config/boards/orangepizeroplus.conf</w:t>
            </w:r>
          </w:p>
        </w:tc>
        <w:tc>
          <w:tcPr>
            <w:tcW w:w="4535" w:type="dxa"/>
            <w:vAlign w:val="center"/>
          </w:tcPr>
          <w:p w14:paraId="4AB84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modules/roboparty_navigation/robots_localization_ros2/include/ikd-Tree/ikd_Tree.h</w:t>
            </w:r>
          </w:p>
        </w:tc>
      </w:tr>
      <w:tr w14:paraId="1C3F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9A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modules/roboparty_firmware/orangepi-build/external/config/boards/orangepizeroplus2h3.conf</w:t>
            </w:r>
          </w:p>
        </w:tc>
        <w:tc>
          <w:tcPr>
            <w:tcW w:w="4535" w:type="dxa"/>
            <w:vAlign w:val="center"/>
          </w:tcPr>
          <w:p w14:paraId="2EE52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modules/roboparty_navigation/robots_localization_ros2/include/so3_math.h</w:t>
            </w:r>
          </w:p>
        </w:tc>
      </w:tr>
      <w:tr w14:paraId="2FFB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15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modules/roboparty_firmware/orangepi-build/external/config/boards/orangepizeroplus2h5.conf</w:t>
            </w:r>
          </w:p>
        </w:tc>
        <w:tc>
          <w:tcPr>
            <w:tcW w:w="4535" w:type="dxa"/>
            <w:vAlign w:val="center"/>
          </w:tcPr>
          <w:p w14:paraId="58632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modules/roboparty_navigation/robots_localization_ros2/include/use-ikfom.h</w:t>
            </w:r>
          </w:p>
        </w:tc>
      </w:tr>
      <w:tr w14:paraId="05CF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D0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modules/roboparty_firmware/orangepi-build/external/config/boards/robopi1.conf</w:t>
            </w:r>
          </w:p>
        </w:tc>
        <w:tc>
          <w:tcPr>
            <w:tcW w:w="4535" w:type="dxa"/>
            <w:vAlign w:val="center"/>
          </w:tcPr>
          <w:p w14:paraId="0BA11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modules/roboparty_navigation/robots_localization_ros2/launch/localization.launch.py</w:t>
            </w:r>
          </w:p>
        </w:tc>
      </w:tr>
      <w:tr w14:paraId="7F3A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04A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modules/roboparty_firmware/orangepi-build/external/config/boards/robopi2.conf</w:t>
            </w:r>
          </w:p>
        </w:tc>
        <w:tc>
          <w:tcPr>
            <w:tcW w:w="4535" w:type="dxa"/>
            <w:vAlign w:val="center"/>
          </w:tcPr>
          <w:p w14:paraId="3E67E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modules/roboparty_navigation/robots_localization_ros2/msg/Pose6D.msg</w:t>
            </w:r>
          </w:p>
        </w:tc>
      </w:tr>
      <w:tr w14:paraId="6E91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D1E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modules/roboparty_firmware/orangepi-build/external/config/boards/robopi3.conf</w:t>
            </w:r>
          </w:p>
        </w:tc>
        <w:tc>
          <w:tcPr>
            <w:tcW w:w="4535" w:type="dxa"/>
            <w:vAlign w:val="center"/>
          </w:tcPr>
          <w:p w14:paraId="65B034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modules/roboparty_navigation/robots_localization_ros2/package.xml</w:t>
            </w:r>
          </w:p>
        </w:tc>
      </w:tr>
      <w:tr w14:paraId="0128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7C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modules/roboparty_firmware/orangepi-build/external/config/bootenv/ky.txt</w:t>
            </w:r>
          </w:p>
        </w:tc>
        <w:tc>
          <w:tcPr>
            <w:tcW w:w="4535" w:type="dxa"/>
            <w:vAlign w:val="center"/>
          </w:tcPr>
          <w:p w14:paraId="20DFE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modules/roboparty_navigation/robots_localization_ros2/rviz/localization.rviz</w:t>
            </w:r>
          </w:p>
        </w:tc>
      </w:tr>
      <w:tr w14:paraId="71F2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D5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modules/roboparty_firmware/orangepi-build/external/config/bootenv/meson.txt</w:t>
            </w:r>
          </w:p>
        </w:tc>
        <w:tc>
          <w:tcPr>
            <w:tcW w:w="4535" w:type="dxa"/>
            <w:vAlign w:val="center"/>
          </w:tcPr>
          <w:p w14:paraId="6E871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modules/roboparty_navigation/robots_localization_ros2/rviz/navigation.rviz</w:t>
            </w:r>
          </w:p>
        </w:tc>
      </w:tr>
      <w:tr w14:paraId="7179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53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modules/roboparty_firmware/orangepi-build/external/config/bootenv/rockchip.txt</w:t>
            </w:r>
          </w:p>
        </w:tc>
        <w:tc>
          <w:tcPr>
            <w:tcW w:w="4535" w:type="dxa"/>
            <w:vAlign w:val="center"/>
          </w:tcPr>
          <w:p w14:paraId="316AE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modules/roboparty_navigation/robots_localization_ros2/script/analyze_uwb_data.py</w:t>
            </w:r>
          </w:p>
        </w:tc>
      </w:tr>
      <w:tr w14:paraId="26C2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F1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modules/roboparty_firmware/orangepi-build/external/config/bootenv/sun50iw1-next.txt</w:t>
            </w:r>
          </w:p>
        </w:tc>
        <w:tc>
          <w:tcPr>
            <w:tcW w:w="4535" w:type="dxa"/>
            <w:vAlign w:val="center"/>
          </w:tcPr>
          <w:p w14:paraId="67C3B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modules/roboparty_navigation/robots_localization_ros2/script/transform_anchor_mocap_to_map.py</w:t>
            </w:r>
          </w:p>
        </w:tc>
      </w:tr>
      <w:tr w14:paraId="436A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31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modules/roboparty_firmware/orangepi-build/external/config/bootenv/sun50iw2-legacy.txt</w:t>
            </w:r>
          </w:p>
        </w:tc>
        <w:tc>
          <w:tcPr>
            <w:tcW w:w="4535" w:type="dxa"/>
            <w:vAlign w:val="center"/>
          </w:tcPr>
          <w:p w14:paraId="1191C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modules/roboparty_navigation/robots_localization_ros2/src/CMakeLists.txt</w:t>
            </w:r>
          </w:p>
        </w:tc>
      </w:tr>
      <w:tr w14:paraId="3FF0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38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modules/roboparty_firmware/orangepi-build/external/config/bootenv/sun50iw2-next.txt</w:t>
            </w:r>
          </w:p>
        </w:tc>
        <w:tc>
          <w:tcPr>
            <w:tcW w:w="4535" w:type="dxa"/>
            <w:vAlign w:val="center"/>
          </w:tcPr>
          <w:p w14:paraId="5DB48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modules/roboparty_navigation/robots_localization_ros2/src/imu_processor.cpp</w:t>
            </w:r>
          </w:p>
        </w:tc>
      </w:tr>
      <w:tr w14:paraId="016E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F4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modules/roboparty_firmware/orangepi-build/external/config/bootenv/sun50iw6-default.txt</w:t>
            </w:r>
          </w:p>
        </w:tc>
        <w:tc>
          <w:tcPr>
            <w:tcW w:w="4535" w:type="dxa"/>
            <w:vAlign w:val="center"/>
          </w:tcPr>
          <w:p w14:paraId="69D41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modules/roboparty_navigation/robots_localization_ros2/src/imu_processor.h</w:t>
            </w:r>
          </w:p>
        </w:tc>
      </w:tr>
      <w:tr w14:paraId="229E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9D3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modules/roboparty_firmware/orangepi-build/external/config/bootenv/sun50iw9-default.txt</w:t>
            </w:r>
          </w:p>
        </w:tc>
        <w:tc>
          <w:tcPr>
            <w:tcW w:w="4535" w:type="dxa"/>
            <w:vAlign w:val="center"/>
          </w:tcPr>
          <w:p w14:paraId="72909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modules/roboparty_navigation/robots_localization_ros2/src/lidar_processor.cpp</w:t>
            </w:r>
          </w:p>
        </w:tc>
      </w:tr>
      <w:tr w14:paraId="740C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71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modules/roboparty_firmware/orangepi-build/external/config/bootenv/sun55iw3.txt</w:t>
            </w:r>
          </w:p>
        </w:tc>
        <w:tc>
          <w:tcPr>
            <w:tcW w:w="4535" w:type="dxa"/>
            <w:vAlign w:val="center"/>
          </w:tcPr>
          <w:p w14:paraId="7B870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modules/roboparty_navigation/robots_localization_ros2/src/lidar_processor.h</w:t>
            </w:r>
          </w:p>
        </w:tc>
      </w:tr>
      <w:tr w14:paraId="26F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FC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modules/roboparty_firmware/orangepi-build/external/config/bootenv/sun60iw2.txt</w:t>
            </w:r>
          </w:p>
        </w:tc>
        <w:tc>
          <w:tcPr>
            <w:tcW w:w="4535" w:type="dxa"/>
            <w:vAlign w:val="center"/>
          </w:tcPr>
          <w:p w14:paraId="63064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modules/roboparty_navigation/robots_localization_ros2/src/monitor_module/CMakeLists.txt</w:t>
            </w:r>
          </w:p>
        </w:tc>
      </w:tr>
      <w:tr w14:paraId="2584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EC8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modules/roboparty_firmware/orangepi-build/external/config/bootenv/sun8i-legacy.txt</w:t>
            </w:r>
          </w:p>
        </w:tc>
        <w:tc>
          <w:tcPr>
            <w:tcW w:w="4535" w:type="dxa"/>
            <w:vAlign w:val="center"/>
          </w:tcPr>
          <w:p w14:paraId="6C40D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modules/roboparty_navigation/robots_localization_ros2/src/monitor_module/README.md</w:t>
            </w:r>
          </w:p>
        </w:tc>
      </w:tr>
      <w:tr w14:paraId="274A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F29D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modules/roboparty_firmware/orangepi-build/external/config/bootenv/sunxi.txt</w:t>
            </w:r>
          </w:p>
        </w:tc>
        <w:tc>
          <w:tcPr>
            <w:tcW w:w="4535" w:type="dxa"/>
            <w:vAlign w:val="center"/>
          </w:tcPr>
          <w:p w14:paraId="0A9A8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modules/roboparty_navigation/robots_localization_ros2/src/monitor_module/TCPClient.cpp</w:t>
            </w:r>
          </w:p>
        </w:tc>
      </w:tr>
      <w:tr w14:paraId="1402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FF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modules/roboparty_firmware/orangepi-build/external/config/bootscripts/boot-ky.cmd</w:t>
            </w:r>
          </w:p>
        </w:tc>
        <w:tc>
          <w:tcPr>
            <w:tcW w:w="4535" w:type="dxa"/>
            <w:vAlign w:val="center"/>
          </w:tcPr>
          <w:p w14:paraId="7B6695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modules/roboparty_navigation/robots_localization_ros2/src/monitor_module/TCPClient.h</w:t>
            </w:r>
          </w:p>
        </w:tc>
      </w:tr>
      <w:tr w14:paraId="2312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DE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modules/roboparty_firmware/orangepi-build/external/config/bootscripts/boot-meson64.cmd</w:t>
            </w:r>
          </w:p>
        </w:tc>
        <w:tc>
          <w:tcPr>
            <w:tcW w:w="4535" w:type="dxa"/>
            <w:vAlign w:val="center"/>
          </w:tcPr>
          <w:p w14:paraId="25A6B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modules/roboparty_navigation/robots_localization_ros2/src/robots_localization_node.cpp</w:t>
            </w:r>
          </w:p>
        </w:tc>
      </w:tr>
      <w:tr w14:paraId="5502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D2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modules/roboparty_firmware/orangepi-build/external/config/bootscripts/boot-rk3588.cmd</w:t>
            </w:r>
          </w:p>
        </w:tc>
        <w:tc>
          <w:tcPr>
            <w:tcW w:w="4535" w:type="dxa"/>
            <w:vAlign w:val="center"/>
          </w:tcPr>
          <w:p w14:paraId="5A9C8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modules/roboparty_navigation/robots_localization_ros2/src/robots_localization_node.h</w:t>
            </w:r>
          </w:p>
        </w:tc>
      </w:tr>
      <w:tr w14:paraId="5068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5FD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modules/roboparty_firmware/orangepi-build/external/config/bootscripts/boot-rockchip.cmd</w:t>
            </w:r>
          </w:p>
        </w:tc>
        <w:tc>
          <w:tcPr>
            <w:tcW w:w="4535" w:type="dxa"/>
            <w:vAlign w:val="center"/>
          </w:tcPr>
          <w:p w14:paraId="3547E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modules/roboparty_navigation/robots_localization_ros2/src/scan_aligner.cpp</w:t>
            </w:r>
          </w:p>
        </w:tc>
      </w:tr>
      <w:tr w14:paraId="3130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07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modules/roboparty_firmware/orangepi-build/external/config/bootscripts/boot-rockchip64.cmd</w:t>
            </w:r>
          </w:p>
        </w:tc>
        <w:tc>
          <w:tcPr>
            <w:tcW w:w="4535" w:type="dxa"/>
            <w:vAlign w:val="center"/>
          </w:tcPr>
          <w:p w14:paraId="0F213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modules/roboparty_navigation/robots_localization_ros2/src/scan_aligner.h</w:t>
            </w:r>
          </w:p>
        </w:tc>
      </w:tr>
      <w:tr w14:paraId="1E28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51B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modules/roboparty_firmware/orangepi-build/external/config/bootscripts/boot-sun50i-next.cmd</w:t>
            </w:r>
          </w:p>
        </w:tc>
        <w:tc>
          <w:tcPr>
            <w:tcW w:w="4535" w:type="dxa"/>
            <w:vAlign w:val="center"/>
          </w:tcPr>
          <w:p w14:paraId="3F6D6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modules/roboparty_navigation/robots_localization_ros2/src/test_uwb_jacobian.cpp</w:t>
            </w:r>
          </w:p>
        </w:tc>
      </w:tr>
      <w:tr w14:paraId="0F611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4D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modules/roboparty_firmware/orangepi-build/external/config/bootscripts/boot-sun50iw2-legacy.cmd</w:t>
            </w:r>
          </w:p>
        </w:tc>
        <w:tc>
          <w:tcPr>
            <w:tcW w:w="4535" w:type="dxa"/>
            <w:vAlign w:val="center"/>
          </w:tcPr>
          <w:p w14:paraId="64321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modules/roboparty_train/.gitignore</w:t>
            </w:r>
          </w:p>
        </w:tc>
      </w:tr>
      <w:tr w14:paraId="11CBB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237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modules/roboparty_firmware/orangepi-build/external/config/bootscripts/boot-sun50iw6-legacy.cmd</w:t>
            </w:r>
          </w:p>
        </w:tc>
        <w:tc>
          <w:tcPr>
            <w:tcW w:w="4535" w:type="dxa"/>
            <w:vAlign w:val="center"/>
          </w:tcPr>
          <w:p w14:paraId="214D3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modules/roboparty_train/.gitmodules</w:t>
            </w:r>
          </w:p>
        </w:tc>
      </w:tr>
      <w:tr w14:paraId="4C6A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8B2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modules/roboparty_firmware/orangepi-build/external/config/bootscripts/boot-sun50iw6.cmd</w:t>
            </w:r>
          </w:p>
        </w:tc>
        <w:tc>
          <w:tcPr>
            <w:tcW w:w="4535" w:type="dxa"/>
            <w:vAlign w:val="center"/>
          </w:tcPr>
          <w:p w14:paraId="02849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modules/roboparty_train/README.md</w:t>
            </w:r>
          </w:p>
        </w:tc>
      </w:tr>
      <w:tr w14:paraId="51D4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B04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modules/roboparty_firmware/orangepi-build/external/config/bootscripts/boot-sun50iw9-next.cmd</w:t>
            </w:r>
          </w:p>
        </w:tc>
        <w:tc>
          <w:tcPr>
            <w:tcW w:w="4535" w:type="dxa"/>
            <w:vAlign w:val="center"/>
          </w:tcPr>
          <w:p w14:paraId="7C29C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modules/roboparty_train/README_CN.md</w:t>
            </w:r>
          </w:p>
        </w:tc>
      </w:tr>
      <w:tr w14:paraId="0A37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E9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modules/roboparty_firmware/orangepi-build/external/config/bootscripts/boot-sun50iw9.cmd</w:t>
            </w:r>
          </w:p>
        </w:tc>
        <w:tc>
          <w:tcPr>
            <w:tcW w:w="4535" w:type="dxa"/>
            <w:vAlign w:val="center"/>
          </w:tcPr>
          <w:p w14:paraId="6ED4F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modules/roboparty_train/robolab/.gitignore</w:t>
            </w:r>
          </w:p>
        </w:tc>
      </w:tr>
      <w:tr w14:paraId="4EE2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81C6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modules/roboparty_firmware/orangepi-build/external/config/bootscripts/boot-sun55iw3.cmd</w:t>
            </w:r>
          </w:p>
        </w:tc>
        <w:tc>
          <w:tcPr>
            <w:tcW w:w="4535" w:type="dxa"/>
            <w:vAlign w:val="center"/>
          </w:tcPr>
          <w:p w14:paraId="74DAB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modules/roboparty_train/robolab/.gitmodules</w:t>
            </w:r>
          </w:p>
        </w:tc>
      </w:tr>
      <w:tr w14:paraId="2E5A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A8A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modules/roboparty_firmware/orangepi-build/external/config/bootscripts/boot-sun60iw2.cmd</w:t>
            </w:r>
          </w:p>
        </w:tc>
        <w:tc>
          <w:tcPr>
            <w:tcW w:w="4535" w:type="dxa"/>
            <w:vAlign w:val="center"/>
          </w:tcPr>
          <w:p w14:paraId="28F78A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modules/roboparty_train/robolab/.pre-commit-config.yaml</w:t>
            </w:r>
          </w:p>
        </w:tc>
      </w:tr>
      <w:tr w14:paraId="6475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56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modules/roboparty_firmware/orangepi-build/external/config/bootscripts/boot-sunxi-fat.cmd</w:t>
            </w:r>
          </w:p>
        </w:tc>
        <w:tc>
          <w:tcPr>
            <w:tcW w:w="4535" w:type="dxa"/>
            <w:vAlign w:val="center"/>
          </w:tcPr>
          <w:p w14:paraId="05213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modules/roboparty_train/robolab/LICENSE</w:t>
            </w:r>
          </w:p>
        </w:tc>
      </w:tr>
      <w:tr w14:paraId="15930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456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modules/roboparty_firmware/orangepi-build/external/config/bootscripts/boot-sunxi.cmd</w:t>
            </w:r>
          </w:p>
        </w:tc>
        <w:tc>
          <w:tcPr>
            <w:tcW w:w="4535" w:type="dxa"/>
            <w:vAlign w:val="center"/>
          </w:tcPr>
          <w:p w14:paraId="19A90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modules/roboparty_train/robolab/data/motions/rpo_bm/getup_supin2prone.csv</w:t>
            </w:r>
          </w:p>
        </w:tc>
      </w:tr>
      <w:tr w14:paraId="525C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25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modules/roboparty_firmware/orangepi-build/external/config/cli/bionic</w:t>
            </w:r>
          </w:p>
        </w:tc>
        <w:tc>
          <w:tcPr>
            <w:tcW w:w="4535" w:type="dxa"/>
            <w:vAlign w:val="center"/>
          </w:tcPr>
          <w:p w14:paraId="2D9DC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modules/roboparty_train/robolab/data/motions/rpo_bm/getup_supin2prone.npz</w:t>
            </w:r>
          </w:p>
        </w:tc>
      </w:tr>
      <w:tr w14:paraId="0092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0C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modules/roboparty_firmware/orangepi-build/external/config/cli/bookworm/debootstrap/components</w:t>
            </w:r>
          </w:p>
        </w:tc>
        <w:tc>
          <w:tcPr>
            <w:tcW w:w="4535" w:type="dxa"/>
            <w:vAlign w:val="center"/>
          </w:tcPr>
          <w:p w14:paraId="13DA8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modules/roboparty_train/robolab/data/motions/rpo_bm/yundong0.npz</w:t>
            </w:r>
          </w:p>
        </w:tc>
      </w:tr>
      <w:tr w14:paraId="6597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91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modules/roboparty_firmware/orangepi-build/external/config/cli/bookworm/debootstrap/config_desktop/packages</w:t>
            </w:r>
          </w:p>
        </w:tc>
        <w:tc>
          <w:tcPr>
            <w:tcW w:w="4535" w:type="dxa"/>
            <w:vAlign w:val="center"/>
          </w:tcPr>
          <w:p w14:paraId="4D005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modules/roboparty_train/robolab/data/motions/rpo_bm/yundong1.npz</w:t>
            </w:r>
          </w:p>
        </w:tc>
      </w:tr>
      <w:tr w14:paraId="6EDE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09D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modules/roboparty_firmware/orangepi-build/external/config/cli/bookworm/debootstrap/packages</w:t>
            </w:r>
          </w:p>
        </w:tc>
        <w:tc>
          <w:tcPr>
            <w:tcW w:w="4535" w:type="dxa"/>
            <w:vAlign w:val="center"/>
          </w:tcPr>
          <w:p w14:paraId="5E64E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modules/roboparty_train/robolab/data/motions/rpo_gmr/114_08.pkl</w:t>
            </w:r>
          </w:p>
        </w:tc>
      </w:tr>
      <w:tr w14:paraId="07A2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6E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modules/roboparty_firmware/orangepi-build/external/config/cli/bookworm/main/config_cli_standard/packages</w:t>
            </w:r>
          </w:p>
        </w:tc>
        <w:tc>
          <w:tcPr>
            <w:tcW w:w="4535" w:type="dxa"/>
            <w:vAlign w:val="center"/>
          </w:tcPr>
          <w:p w14:paraId="0C8BC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modules/roboparty_train/robolab/data/motions/rpo_gmr/114_09.pkl</w:t>
            </w:r>
          </w:p>
        </w:tc>
      </w:tr>
      <w:tr w14:paraId="4BCD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5A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modules/roboparty_firmware/orangepi-build/external/config/cli/bookworm/main/config_cli_standard/packages.additional</w:t>
            </w:r>
          </w:p>
        </w:tc>
        <w:tc>
          <w:tcPr>
            <w:tcW w:w="4535" w:type="dxa"/>
            <w:vAlign w:val="center"/>
          </w:tcPr>
          <w:p w14:paraId="33C1B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modules/roboparty_train/robolab/data/motions/rpo_gmr/127_04.pkl</w:t>
            </w:r>
          </w:p>
        </w:tc>
      </w:tr>
      <w:tr w14:paraId="4795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CD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modules/roboparty_firmware/orangepi-build/external/config/cli/bookworm/main/config_desktop/packages</w:t>
            </w:r>
          </w:p>
        </w:tc>
        <w:tc>
          <w:tcPr>
            <w:tcW w:w="4535" w:type="dxa"/>
            <w:vAlign w:val="center"/>
          </w:tcPr>
          <w:p w14:paraId="03AD6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modules/roboparty_train/robolab/data/motions/rpo_gmr/127_06.pkl</w:t>
            </w:r>
          </w:p>
        </w:tc>
      </w:tr>
      <w:tr w14:paraId="1FBE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FCB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modules/roboparty_firmware/orangepi-build/external/config/cli/bookworm/main/config_desktop/packages.additional</w:t>
            </w:r>
          </w:p>
        </w:tc>
        <w:tc>
          <w:tcPr>
            <w:tcW w:w="4535" w:type="dxa"/>
            <w:vAlign w:val="center"/>
          </w:tcPr>
          <w:p w14:paraId="5FD20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modules/roboparty_train/robolab/data/motions/rpo_gmr/36_01.pkl</w:t>
            </w:r>
          </w:p>
        </w:tc>
      </w:tr>
      <w:tr w14:paraId="326C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74B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modules/roboparty_firmware/orangepi-build/external/config/cli/bookworm/main/packages</w:t>
            </w:r>
          </w:p>
        </w:tc>
        <w:tc>
          <w:tcPr>
            <w:tcW w:w="4535" w:type="dxa"/>
            <w:vAlign w:val="center"/>
          </w:tcPr>
          <w:p w14:paraId="55FEA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modules/roboparty_train/robolab/data/motions/rpo_gmr/36_11.pkl</w:t>
            </w:r>
          </w:p>
        </w:tc>
      </w:tr>
      <w:tr w14:paraId="4AE5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922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modules/roboparty_firmware/orangepi-build/external/config/cli/bookworm/main/packages.additional</w:t>
            </w:r>
          </w:p>
        </w:tc>
        <w:tc>
          <w:tcPr>
            <w:tcW w:w="4535" w:type="dxa"/>
            <w:vAlign w:val="center"/>
          </w:tcPr>
          <w:p w14:paraId="68682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modules/roboparty_train/robolab/data/motions/rpo_gmr/A1-_Stand_stageii.pkl</w:t>
            </w:r>
          </w:p>
        </w:tc>
      </w:tr>
      <w:tr w14:paraId="138E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EAA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modules/roboparty_firmware/orangepi-build/external/config/cli/bullseye/debootstrap/components</w:t>
            </w:r>
          </w:p>
        </w:tc>
        <w:tc>
          <w:tcPr>
            <w:tcW w:w="4535" w:type="dxa"/>
            <w:vAlign w:val="center"/>
          </w:tcPr>
          <w:p w14:paraId="45816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modules/roboparty_train/robolab/data/motions/rpo_gmr/B10_-__Walk_turn_left_45_stageii.pkl</w:t>
            </w:r>
          </w:p>
        </w:tc>
      </w:tr>
      <w:tr w14:paraId="4EE6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6E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modules/roboparty_firmware/orangepi-build/external/config/cli/bullseye/debootstrap/config_desktop/packages</w:t>
            </w:r>
          </w:p>
        </w:tc>
        <w:tc>
          <w:tcPr>
            <w:tcW w:w="4535" w:type="dxa"/>
            <w:vAlign w:val="center"/>
          </w:tcPr>
          <w:p w14:paraId="29589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modules/roboparty_train/robolab/data/motions/rpo_gmr/B11_-__Walk_turn_left_135_stageii.pkl</w:t>
            </w:r>
          </w:p>
        </w:tc>
      </w:tr>
      <w:tr w14:paraId="3F96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4B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modules/roboparty_firmware/orangepi-build/external/config/cli/bullseye/debootstrap/packages</w:t>
            </w:r>
          </w:p>
        </w:tc>
        <w:tc>
          <w:tcPr>
            <w:tcW w:w="4535" w:type="dxa"/>
            <w:vAlign w:val="center"/>
          </w:tcPr>
          <w:p w14:paraId="07E63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modules/roboparty_train/robolab/data/motions/rpo_gmr/B13_-__Walk_turn_right_90_stageii.pkl</w:t>
            </w:r>
          </w:p>
        </w:tc>
      </w:tr>
      <w:tr w14:paraId="24E3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58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modules/roboparty_firmware/orangepi-build/external/config/cli/bullseye/main/config_cli_standard/packages</w:t>
            </w:r>
          </w:p>
        </w:tc>
        <w:tc>
          <w:tcPr>
            <w:tcW w:w="4535" w:type="dxa"/>
            <w:vAlign w:val="center"/>
          </w:tcPr>
          <w:p w14:paraId="02DAB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modules/roboparty_train/robolab/data/motions/rpo_gmr/B14_-__Walk_turn_right_45_t2_stageii.pkl</w:t>
            </w:r>
          </w:p>
        </w:tc>
      </w:tr>
      <w:tr w14:paraId="0853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158A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modules/roboparty_firmware/orangepi-build/external/config/cli/bullseye/main/config_cli_standard/packages.additional</w:t>
            </w:r>
          </w:p>
        </w:tc>
        <w:tc>
          <w:tcPr>
            <w:tcW w:w="4535" w:type="dxa"/>
            <w:vAlign w:val="center"/>
          </w:tcPr>
          <w:p w14:paraId="16E93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modules/roboparty_train/robolab/data/motions/rpo_gmr/B15_-__Walk_turn_around_stageii.pkl</w:t>
            </w:r>
          </w:p>
        </w:tc>
      </w:tr>
      <w:tr w14:paraId="522B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60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modules/roboparty_firmware/orangepi-build/external/config/cli/bullseye/main/config_desktop/packages</w:t>
            </w:r>
          </w:p>
        </w:tc>
        <w:tc>
          <w:tcPr>
            <w:tcW w:w="4535" w:type="dxa"/>
            <w:vAlign w:val="center"/>
          </w:tcPr>
          <w:p w14:paraId="11394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modules/roboparty_train/robolab/data/motions/rpo_gmr/B4_-_Stand_to_Walk_backwards_stageii.pkl</w:t>
            </w:r>
          </w:p>
        </w:tc>
      </w:tr>
      <w:tr w14:paraId="0AD7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1E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modules/roboparty_firmware/orangepi-build/external/config/cli/bullseye/main/config_desktop/packages.additional</w:t>
            </w:r>
          </w:p>
        </w:tc>
        <w:tc>
          <w:tcPr>
            <w:tcW w:w="4535" w:type="dxa"/>
            <w:vAlign w:val="center"/>
          </w:tcPr>
          <w:p w14:paraId="16578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modules/roboparty_train/robolab/data/motions/rpo_gmr/B5_-__Walk_backwards_stageii.pkl</w:t>
            </w:r>
          </w:p>
        </w:tc>
      </w:tr>
      <w:tr w14:paraId="671C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BE6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modules/roboparty_firmware/orangepi-build/external/config/cli/bullseye/main/packages</w:t>
            </w:r>
          </w:p>
        </w:tc>
        <w:tc>
          <w:tcPr>
            <w:tcW w:w="4535" w:type="dxa"/>
            <w:vAlign w:val="center"/>
          </w:tcPr>
          <w:p w14:paraId="3F427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modules/roboparty_train/robolab/data/motions/rpo_gmr/B9_-__Walk_turn_left_90_stageii.pkl</w:t>
            </w:r>
          </w:p>
        </w:tc>
      </w:tr>
      <w:tr w14:paraId="2324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9B0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modules/roboparty_firmware/orangepi-build/external/config/cli/bullseye/main/packages.additional</w:t>
            </w:r>
          </w:p>
        </w:tc>
        <w:tc>
          <w:tcPr>
            <w:tcW w:w="4535" w:type="dxa"/>
            <w:vAlign w:val="center"/>
          </w:tcPr>
          <w:p w14:paraId="71DC9F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modules/roboparty_train/robolab/data/motions/rpo_gmr/C12_-_run_turn_left_45_stageii.pkl</w:t>
            </w:r>
          </w:p>
        </w:tc>
      </w:tr>
      <w:tr w14:paraId="6208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C3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modules/roboparty_firmware/orangepi-build/external/config/cli/buster/debootstrap/components</w:t>
            </w:r>
          </w:p>
        </w:tc>
        <w:tc>
          <w:tcPr>
            <w:tcW w:w="4535" w:type="dxa"/>
            <w:vAlign w:val="center"/>
          </w:tcPr>
          <w:p w14:paraId="51744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modules/roboparty_train/robolab/data/motions/rpo_gmr/C17_-_run_change_direction_stageii.pkl</w:t>
            </w:r>
          </w:p>
        </w:tc>
      </w:tr>
      <w:tr w14:paraId="2BB6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70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modules/roboparty_firmware/orangepi-build/external/config/cli/buster/debootstrap/config_desktop/packages</w:t>
            </w:r>
          </w:p>
        </w:tc>
        <w:tc>
          <w:tcPr>
            <w:tcW w:w="4535" w:type="dxa"/>
            <w:vAlign w:val="center"/>
          </w:tcPr>
          <w:p w14:paraId="030DF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modules/roboparty_train/robolab/data/motions/rpo_gmr/C1_-_stand_to_run_stageii.pkl</w:t>
            </w:r>
          </w:p>
        </w:tc>
      </w:tr>
      <w:tr w14:paraId="6843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1A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modules/roboparty_firmware/orangepi-build/external/config/cli/buster/debootstrap/packages</w:t>
            </w:r>
          </w:p>
        </w:tc>
        <w:tc>
          <w:tcPr>
            <w:tcW w:w="4535" w:type="dxa"/>
            <w:vAlign w:val="center"/>
          </w:tcPr>
          <w:p w14:paraId="2EFEC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modules/roboparty_train/robolab/data/motions/rpo_gmr/C3_-_run_stageii.pkl</w:t>
            </w:r>
          </w:p>
        </w:tc>
      </w:tr>
      <w:tr w14:paraId="68BB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5D7D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modules/roboparty_firmware/orangepi-build/external/config/cli/buster/main/config_cli_standard/packages</w:t>
            </w:r>
          </w:p>
        </w:tc>
        <w:tc>
          <w:tcPr>
            <w:tcW w:w="4535" w:type="dxa"/>
            <w:vAlign w:val="center"/>
          </w:tcPr>
          <w:p w14:paraId="7D0B4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modules/roboparty_train/robolab/data/motions/rpo_gmr/C4_-_run_to_walk_a_stageii.pkl</w:t>
            </w:r>
          </w:p>
        </w:tc>
      </w:tr>
      <w:tr w14:paraId="78FB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D9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modules/roboparty_firmware/orangepi-build/external/config/cli/buster/main/config_cli_standard/packages.additional</w:t>
            </w:r>
          </w:p>
        </w:tc>
        <w:tc>
          <w:tcPr>
            <w:tcW w:w="4535" w:type="dxa"/>
            <w:vAlign w:val="center"/>
          </w:tcPr>
          <w:p w14:paraId="12969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modules/roboparty_train/robolab/data/motions/rpo_gmr/C5_-_walk_to_run_stageii.pkl</w:t>
            </w:r>
          </w:p>
        </w:tc>
      </w:tr>
      <w:tr w14:paraId="3479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47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modules/roboparty_firmware/orangepi-build/external/config/cli/buster/main/config_desktop/packages</w:t>
            </w:r>
          </w:p>
        </w:tc>
        <w:tc>
          <w:tcPr>
            <w:tcW w:w="4535" w:type="dxa"/>
            <w:vAlign w:val="center"/>
          </w:tcPr>
          <w:p w14:paraId="41AA9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modules/roboparty_train/robolab/data/motions/rpo_gmr/move_back.pkl</w:t>
            </w:r>
          </w:p>
        </w:tc>
      </w:tr>
      <w:tr w14:paraId="7997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E4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modules/roboparty_firmware/orangepi-build/external/config/cli/buster/main/config_desktop/packages.additional</w:t>
            </w:r>
          </w:p>
        </w:tc>
        <w:tc>
          <w:tcPr>
            <w:tcW w:w="4535" w:type="dxa"/>
            <w:vAlign w:val="center"/>
          </w:tcPr>
          <w:p w14:paraId="38F89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modules/roboparty_train/robolab/data/motions/rpo_gmr/move_l.pkl</w:t>
            </w:r>
          </w:p>
        </w:tc>
      </w:tr>
      <w:tr w14:paraId="4C829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CC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modules/roboparty_firmware/orangepi-build/external/config/cli/buster/main/packages</w:t>
            </w:r>
          </w:p>
        </w:tc>
        <w:tc>
          <w:tcPr>
            <w:tcW w:w="4535" w:type="dxa"/>
            <w:vAlign w:val="center"/>
          </w:tcPr>
          <w:p w14:paraId="571AD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modules/roboparty_train/robolab/data/motions/rpo_gmr/move_r.pkl</w:t>
            </w:r>
          </w:p>
        </w:tc>
      </w:tr>
      <w:tr w14:paraId="5543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5C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modules/roboparty_firmware/orangepi-build/external/config/cli/buster/main/packages.additional</w:t>
            </w:r>
          </w:p>
        </w:tc>
        <w:tc>
          <w:tcPr>
            <w:tcW w:w="4535" w:type="dxa"/>
            <w:vAlign w:val="center"/>
          </w:tcPr>
          <w:p w14:paraId="0DAA95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modules/roboparty_train/robolab/data/motions/rpo_gmr/turn_l.pkl</w:t>
            </w:r>
          </w:p>
        </w:tc>
      </w:tr>
      <w:tr w14:paraId="5567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05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modules/roboparty_firmware/orangepi-build/external/config/cli/focal/debootstrap/components</w:t>
            </w:r>
          </w:p>
        </w:tc>
        <w:tc>
          <w:tcPr>
            <w:tcW w:w="4535" w:type="dxa"/>
            <w:vAlign w:val="center"/>
          </w:tcPr>
          <w:p w14:paraId="0BF18E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modules/roboparty_train/robolab/data/motions/rpo_gmr/turn_r.pkl</w:t>
            </w:r>
          </w:p>
        </w:tc>
      </w:tr>
      <w:tr w14:paraId="74C8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8A4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modules/roboparty_firmware/orangepi-build/external/config/cli/focal/debootstrap/config_desktop/packages</w:t>
            </w:r>
          </w:p>
        </w:tc>
        <w:tc>
          <w:tcPr>
            <w:tcW w:w="4535" w:type="dxa"/>
            <w:vAlign w:val="center"/>
          </w:tcPr>
          <w:p w14:paraId="3F25AF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modules/roboparty_train/robolab/data/motions/rpo_lab/114_08.pkl</w:t>
            </w:r>
          </w:p>
        </w:tc>
      </w:tr>
      <w:tr w14:paraId="3163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A6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modules/roboparty_firmware/orangepi-build/external/config/cli/focal/debootstrap/packages</w:t>
            </w:r>
          </w:p>
        </w:tc>
        <w:tc>
          <w:tcPr>
            <w:tcW w:w="4535" w:type="dxa"/>
            <w:vAlign w:val="center"/>
          </w:tcPr>
          <w:p w14:paraId="70A1F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modules/roboparty_train/robolab/data/motions/rpo_lab/114_09.pkl</w:t>
            </w:r>
          </w:p>
        </w:tc>
      </w:tr>
      <w:tr w14:paraId="72D7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77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modules/roboparty_firmware/orangepi-build/external/config/cli/focal/main/config_cli_standard/packages</w:t>
            </w:r>
          </w:p>
        </w:tc>
        <w:tc>
          <w:tcPr>
            <w:tcW w:w="4535" w:type="dxa"/>
            <w:vAlign w:val="center"/>
          </w:tcPr>
          <w:p w14:paraId="06A0C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modules/roboparty_train/robolab/data/motions/rpo_lab/127_04.pkl</w:t>
            </w:r>
          </w:p>
        </w:tc>
      </w:tr>
      <w:tr w14:paraId="34F3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88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modules/roboparty_firmware/orangepi-build/external/config/cli/focal/main/config_cli_standard/packages.additional</w:t>
            </w:r>
          </w:p>
        </w:tc>
        <w:tc>
          <w:tcPr>
            <w:tcW w:w="4535" w:type="dxa"/>
            <w:vAlign w:val="center"/>
          </w:tcPr>
          <w:p w14:paraId="7F988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modules/roboparty_train/robolab/data/motions/rpo_lab/127_06.pkl</w:t>
            </w:r>
          </w:p>
        </w:tc>
      </w:tr>
      <w:tr w14:paraId="4F6E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B8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modules/roboparty_firmware/orangepi-build/external/config/cli/focal/main/config_desktop/packages</w:t>
            </w:r>
          </w:p>
        </w:tc>
        <w:tc>
          <w:tcPr>
            <w:tcW w:w="4535" w:type="dxa"/>
            <w:vAlign w:val="center"/>
          </w:tcPr>
          <w:p w14:paraId="55137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modules/roboparty_train/robolab/data/motions/rpo_lab/36_01.pkl</w:t>
            </w:r>
          </w:p>
        </w:tc>
      </w:tr>
      <w:tr w14:paraId="4461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4B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modules/roboparty_firmware/orangepi-build/external/config/cli/focal/main/config_desktop/packages.additional</w:t>
            </w:r>
          </w:p>
        </w:tc>
        <w:tc>
          <w:tcPr>
            <w:tcW w:w="4535" w:type="dxa"/>
            <w:vAlign w:val="center"/>
          </w:tcPr>
          <w:p w14:paraId="6A9DA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modules/roboparty_train/robolab/data/motions/rpo_lab/36_11.pkl</w:t>
            </w:r>
          </w:p>
        </w:tc>
      </w:tr>
      <w:tr w14:paraId="0DBC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07DD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modules/roboparty_firmware/orangepi-build/external/config/cli/focal/main/packages</w:t>
            </w:r>
          </w:p>
        </w:tc>
        <w:tc>
          <w:tcPr>
            <w:tcW w:w="4535" w:type="dxa"/>
            <w:vAlign w:val="center"/>
          </w:tcPr>
          <w:p w14:paraId="01FD6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modules/roboparty_train/robolab/data/motions/rpo_lab/A1-_Stand_stageii.pkl</w:t>
            </w:r>
          </w:p>
        </w:tc>
      </w:tr>
      <w:tr w14:paraId="3283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67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modules/roboparty_firmware/orangepi-build/external/config/cli/focal/main/packages.additional</w:t>
            </w:r>
          </w:p>
        </w:tc>
        <w:tc>
          <w:tcPr>
            <w:tcW w:w="4535" w:type="dxa"/>
            <w:vAlign w:val="center"/>
          </w:tcPr>
          <w:p w14:paraId="58CD1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modules/roboparty_train/robolab/data/motions/rpo_lab/B10_-__Walk_turn_left_45_stageii.pkl</w:t>
            </w:r>
          </w:p>
        </w:tc>
      </w:tr>
      <w:tr w14:paraId="1795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336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modules/roboparty_firmware/orangepi-build/external/config/cli/jammy/debootstrap/components</w:t>
            </w:r>
          </w:p>
        </w:tc>
        <w:tc>
          <w:tcPr>
            <w:tcW w:w="4535" w:type="dxa"/>
            <w:vAlign w:val="center"/>
          </w:tcPr>
          <w:p w14:paraId="5385B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modules/roboparty_train/robolab/data/motions/rpo_lab/B11_-__Walk_turn_left_135_stageii.pkl</w:t>
            </w:r>
          </w:p>
        </w:tc>
      </w:tr>
      <w:tr w14:paraId="32F7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E73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modules/roboparty_firmware/orangepi-build/external/config/cli/jammy/debootstrap/config_desktop/packages</w:t>
            </w:r>
          </w:p>
        </w:tc>
        <w:tc>
          <w:tcPr>
            <w:tcW w:w="4535" w:type="dxa"/>
            <w:vAlign w:val="center"/>
          </w:tcPr>
          <w:p w14:paraId="3C39A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modules/roboparty_train/robolab/data/motions/rpo_lab/B13_-__Walk_turn_right_90_stageii.pkl</w:t>
            </w:r>
          </w:p>
        </w:tc>
      </w:tr>
      <w:tr w14:paraId="3F85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70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modules/roboparty_firmware/orangepi-build/external/config/cli/jammy/debootstrap/packages</w:t>
            </w:r>
          </w:p>
        </w:tc>
        <w:tc>
          <w:tcPr>
            <w:tcW w:w="4535" w:type="dxa"/>
            <w:vAlign w:val="center"/>
          </w:tcPr>
          <w:p w14:paraId="79CB7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modules/roboparty_train/robolab/data/motions/rpo_lab/B14_-__Walk_turn_right_45_t2_stageii.pkl</w:t>
            </w:r>
          </w:p>
        </w:tc>
      </w:tr>
      <w:tr w14:paraId="588A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D9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modules/roboparty_firmware/orangepi-build/external/config/cli/jammy/main/config_cli_standard/packages</w:t>
            </w:r>
          </w:p>
        </w:tc>
        <w:tc>
          <w:tcPr>
            <w:tcW w:w="4535" w:type="dxa"/>
            <w:vAlign w:val="center"/>
          </w:tcPr>
          <w:p w14:paraId="6811B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modules/roboparty_train/robolab/data/motions/rpo_lab/B15_-__Walk_turn_around_stageii.pkl</w:t>
            </w:r>
          </w:p>
        </w:tc>
      </w:tr>
      <w:tr w14:paraId="618B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EF5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modules/roboparty_firmware/orangepi-build/external/config/cli/jammy/main/config_cli_standard/packages.additional</w:t>
            </w:r>
          </w:p>
        </w:tc>
        <w:tc>
          <w:tcPr>
            <w:tcW w:w="4535" w:type="dxa"/>
            <w:vAlign w:val="center"/>
          </w:tcPr>
          <w:p w14:paraId="63419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modules/roboparty_train/robolab/data/motions/rpo_lab/B4_-_Stand_to_Walk_backwards_stageii.pkl</w:t>
            </w:r>
          </w:p>
        </w:tc>
      </w:tr>
      <w:tr w14:paraId="60DD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54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modules/roboparty_firmware/orangepi-build/external/config/cli/jammy/main/config_desktop/packages</w:t>
            </w:r>
          </w:p>
        </w:tc>
        <w:tc>
          <w:tcPr>
            <w:tcW w:w="4535" w:type="dxa"/>
            <w:vAlign w:val="center"/>
          </w:tcPr>
          <w:p w14:paraId="0E96D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modules/roboparty_train/robolab/data/motions/rpo_lab/B5_-__Walk_backwards_stageii.pkl</w:t>
            </w:r>
          </w:p>
        </w:tc>
      </w:tr>
      <w:tr w14:paraId="43D7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E2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modules/roboparty_firmware/orangepi-build/external/config/cli/jammy/main/config_desktop/packages.additional</w:t>
            </w:r>
          </w:p>
        </w:tc>
        <w:tc>
          <w:tcPr>
            <w:tcW w:w="4535" w:type="dxa"/>
            <w:vAlign w:val="center"/>
          </w:tcPr>
          <w:p w14:paraId="5AC75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modules/roboparty_train/robolab/data/motions/rpo_lab/B9_-__Walk_turn_left_90_stageii.pkl</w:t>
            </w:r>
          </w:p>
        </w:tc>
      </w:tr>
      <w:tr w14:paraId="39C1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F9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modules/roboparty_firmware/orangepi-build/external/config/cli/jammy/main/packages</w:t>
            </w:r>
          </w:p>
        </w:tc>
        <w:tc>
          <w:tcPr>
            <w:tcW w:w="4535" w:type="dxa"/>
            <w:vAlign w:val="center"/>
          </w:tcPr>
          <w:p w14:paraId="2D72E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modules/roboparty_train/robolab/data/motions/rpo_lab/C12_-_run_turn_left_45_stageii.pkl</w:t>
            </w:r>
          </w:p>
        </w:tc>
      </w:tr>
      <w:tr w14:paraId="6117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04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modules/roboparty_firmware/orangepi-build/external/config/cli/jammy/main/packages.additional</w:t>
            </w:r>
          </w:p>
        </w:tc>
        <w:tc>
          <w:tcPr>
            <w:tcW w:w="4535" w:type="dxa"/>
            <w:vAlign w:val="center"/>
          </w:tcPr>
          <w:p w14:paraId="6CA1A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modules/roboparty_train/robolab/data/motions/rpo_lab/C17_-_run_change_direction_stageii.pkl</w:t>
            </w:r>
          </w:p>
        </w:tc>
      </w:tr>
      <w:tr w14:paraId="2975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DE9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modules/roboparty_firmware/orangepi-build/external/config/cli/noble/debootstrap/components</w:t>
            </w:r>
          </w:p>
        </w:tc>
        <w:tc>
          <w:tcPr>
            <w:tcW w:w="4535" w:type="dxa"/>
            <w:vAlign w:val="center"/>
          </w:tcPr>
          <w:p w14:paraId="280A8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modules/roboparty_train/robolab/data/motions/rpo_lab/C1_-_stand_to_run_stageii.pkl</w:t>
            </w:r>
          </w:p>
        </w:tc>
      </w:tr>
      <w:tr w14:paraId="15F5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A8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modules/roboparty_firmware/orangepi-build/external/config/cli/noble/debootstrap/config_desktop/packages</w:t>
            </w:r>
          </w:p>
        </w:tc>
        <w:tc>
          <w:tcPr>
            <w:tcW w:w="4535" w:type="dxa"/>
            <w:vAlign w:val="center"/>
          </w:tcPr>
          <w:p w14:paraId="4D5304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modules/roboparty_train/robolab/data/motions/rpo_lab/C3_-_run_stageii.pkl</w:t>
            </w:r>
          </w:p>
        </w:tc>
      </w:tr>
      <w:tr w14:paraId="1925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C94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modules/roboparty_firmware/orangepi-build/external/config/cli/noble/debootstrap/packages</w:t>
            </w:r>
          </w:p>
        </w:tc>
        <w:tc>
          <w:tcPr>
            <w:tcW w:w="4535" w:type="dxa"/>
            <w:vAlign w:val="center"/>
          </w:tcPr>
          <w:p w14:paraId="03A5B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modules/roboparty_train/robolab/data/motions/rpo_lab/C4_-_run_to_walk_a_stageii.pkl</w:t>
            </w:r>
          </w:p>
        </w:tc>
      </w:tr>
      <w:tr w14:paraId="430E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01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modules/roboparty_firmware/orangepi-build/external/config/cli/noble/main/config_cli_standard/packages</w:t>
            </w:r>
          </w:p>
        </w:tc>
        <w:tc>
          <w:tcPr>
            <w:tcW w:w="4535" w:type="dxa"/>
            <w:vAlign w:val="center"/>
          </w:tcPr>
          <w:p w14:paraId="6D3A7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modules/roboparty_train/robolab/data/motions/rpo_lab/C5_-_walk_to_run_stageii.pkl</w:t>
            </w:r>
          </w:p>
        </w:tc>
      </w:tr>
      <w:tr w14:paraId="03B6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7B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modules/roboparty_firmware/orangepi-build/external/config/cli/noble/main/config_cli_standard/packages.additional</w:t>
            </w:r>
          </w:p>
        </w:tc>
        <w:tc>
          <w:tcPr>
            <w:tcW w:w="4535" w:type="dxa"/>
            <w:vAlign w:val="center"/>
          </w:tcPr>
          <w:p w14:paraId="4EEDD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modules/roboparty_train/robolab/data/motions/rpo_lab/move_back.pkl</w:t>
            </w:r>
          </w:p>
        </w:tc>
      </w:tr>
      <w:tr w14:paraId="771A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BBC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modules/roboparty_firmware/orangepi-build/external/config/cli/noble/main/config_desktop/packages</w:t>
            </w:r>
          </w:p>
        </w:tc>
        <w:tc>
          <w:tcPr>
            <w:tcW w:w="4535" w:type="dxa"/>
            <w:vAlign w:val="center"/>
          </w:tcPr>
          <w:p w14:paraId="0E7DB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modules/roboparty_train/robolab/data/motions/rpo_lab/move_l.pkl</w:t>
            </w:r>
          </w:p>
        </w:tc>
      </w:tr>
      <w:tr w14:paraId="7BB3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98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modules/roboparty_firmware/orangepi-build/external/config/cli/noble/main/config_desktop/packages.additional</w:t>
            </w:r>
          </w:p>
        </w:tc>
        <w:tc>
          <w:tcPr>
            <w:tcW w:w="4535" w:type="dxa"/>
            <w:vAlign w:val="center"/>
          </w:tcPr>
          <w:p w14:paraId="77E3C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modules/roboparty_train/robolab/data/motions/rpo_lab/move_r.pkl</w:t>
            </w:r>
          </w:p>
        </w:tc>
      </w:tr>
      <w:tr w14:paraId="7AB31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20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modules/roboparty_firmware/orangepi-build/external/config/cli/noble/main/packages</w:t>
            </w:r>
          </w:p>
        </w:tc>
        <w:tc>
          <w:tcPr>
            <w:tcW w:w="4535" w:type="dxa"/>
            <w:vAlign w:val="center"/>
          </w:tcPr>
          <w:p w14:paraId="46157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modules/roboparty_train/robolab/data/motions/rpo_lab/run_start_180_R_001__A345.pkl</w:t>
            </w:r>
          </w:p>
        </w:tc>
      </w:tr>
      <w:tr w14:paraId="0A8C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84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modules/roboparty_firmware/orangepi-build/external/config/cli/noble/main/packages.additional</w:t>
            </w:r>
          </w:p>
        </w:tc>
        <w:tc>
          <w:tcPr>
            <w:tcW w:w="4535" w:type="dxa"/>
            <w:vAlign w:val="center"/>
          </w:tcPr>
          <w:p w14:paraId="508C2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modules/roboparty_train/robolab/data/motions/rpo_lab/run_start_180_R_001__A345_M.pkl</w:t>
            </w:r>
          </w:p>
        </w:tc>
      </w:tr>
      <w:tr w14:paraId="0620B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434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modules/roboparty_firmware/orangepi-build/external/config/cli/noble/main/packages.uninstall</w:t>
            </w:r>
          </w:p>
        </w:tc>
        <w:tc>
          <w:tcPr>
            <w:tcW w:w="4535" w:type="dxa"/>
            <w:vAlign w:val="center"/>
          </w:tcPr>
          <w:p w14:paraId="0F99A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modules/roboparty_train/robolab/data/motions/rpo_lab/run_stop_180_R_001__A345.pkl</w:t>
            </w:r>
          </w:p>
        </w:tc>
      </w:tr>
      <w:tr w14:paraId="1B8B0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AA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modules/roboparty_firmware/orangepi-build/external/config/cli/raspi/debootstrap/components</w:t>
            </w:r>
          </w:p>
        </w:tc>
        <w:tc>
          <w:tcPr>
            <w:tcW w:w="4535" w:type="dxa"/>
            <w:vAlign w:val="center"/>
          </w:tcPr>
          <w:p w14:paraId="6F4A3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modules/roboparty_train/robolab/data/motions/rpo_lab/run_stop_180_R_001__A345_M.pkl</w:t>
            </w:r>
          </w:p>
        </w:tc>
      </w:tr>
      <w:tr w14:paraId="23ED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EA9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modules/roboparty_firmware/orangepi-build/external/config/cli/raspi/debootstrap/packages</w:t>
            </w:r>
          </w:p>
        </w:tc>
        <w:tc>
          <w:tcPr>
            <w:tcW w:w="4535" w:type="dxa"/>
            <w:vAlign w:val="center"/>
          </w:tcPr>
          <w:p w14:paraId="76EC4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modules/roboparty_train/robolab/data/motions/rpo_lab/turn_l.pkl</w:t>
            </w:r>
          </w:p>
        </w:tc>
      </w:tr>
      <w:tr w14:paraId="0542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F5E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modules/roboparty_firmware/orangepi-build/external/config/cli/raspi/main/packages</w:t>
            </w:r>
          </w:p>
        </w:tc>
        <w:tc>
          <w:tcPr>
            <w:tcW w:w="4535" w:type="dxa"/>
            <w:vAlign w:val="center"/>
          </w:tcPr>
          <w:p w14:paraId="1CDB4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modules/roboparty_train/robolab/data/motions/rpo_lab/turn_r.pkl</w:t>
            </w:r>
          </w:p>
        </w:tc>
      </w:tr>
      <w:tr w14:paraId="2A8D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6B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modules/roboparty_firmware/orangepi-build/external/config/cli/raspi/main/packages.additional</w:t>
            </w:r>
          </w:p>
        </w:tc>
        <w:tc>
          <w:tcPr>
            <w:tcW w:w="4535" w:type="dxa"/>
            <w:vAlign w:val="center"/>
          </w:tcPr>
          <w:p w14:paraId="42AB7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modules/roboparty_train/robolab/data/robots/roboparty/rpo/README.md</w:t>
            </w:r>
          </w:p>
        </w:tc>
      </w:tr>
      <w:tr w14:paraId="38E4E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73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modules/roboparty_firmware/orangepi-build/external/config/cli/sid/debootstrap/components</w:t>
            </w:r>
          </w:p>
        </w:tc>
        <w:tc>
          <w:tcPr>
            <w:tcW w:w="4535" w:type="dxa"/>
            <w:vAlign w:val="center"/>
          </w:tcPr>
          <w:p w14:paraId="6F518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modules/roboparty_train/robolab/data/robots/roboparty/rpo/meshes/base_link.STL</w:t>
            </w:r>
          </w:p>
        </w:tc>
      </w:tr>
      <w:tr w14:paraId="0A16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96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modules/roboparty_firmware/orangepi-build/external/config/cli/sid/debootstrap/config_desktop/packages</w:t>
            </w:r>
          </w:p>
        </w:tc>
        <w:tc>
          <w:tcPr>
            <w:tcW w:w="4535" w:type="dxa"/>
            <w:vAlign w:val="center"/>
          </w:tcPr>
          <w:p w14:paraId="3CC7B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modules/roboparty_train/robolab/data/robots/roboparty/rpo/meshes/left_ankle_pitch_link.STL</w:t>
            </w:r>
          </w:p>
        </w:tc>
      </w:tr>
      <w:tr w14:paraId="7ECC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96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modules/roboparty_firmware/orangepi-build/external/config/cli/sid/debootstrap/packages</w:t>
            </w:r>
          </w:p>
        </w:tc>
        <w:tc>
          <w:tcPr>
            <w:tcW w:w="4535" w:type="dxa"/>
            <w:vAlign w:val="center"/>
          </w:tcPr>
          <w:p w14:paraId="69E41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modules/roboparty_train/robolab/data/robots/roboparty/rpo/meshes/left_ankle_roll_link.STL</w:t>
            </w:r>
          </w:p>
        </w:tc>
      </w:tr>
      <w:tr w14:paraId="6E5E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AB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modules/roboparty_firmware/orangepi-build/external/config/cli/sid/main/config_cli_standard/packages</w:t>
            </w:r>
          </w:p>
        </w:tc>
        <w:tc>
          <w:tcPr>
            <w:tcW w:w="4535" w:type="dxa"/>
            <w:vAlign w:val="center"/>
          </w:tcPr>
          <w:p w14:paraId="57B35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modules/roboparty_train/robolab/data/robots/roboparty/rpo/meshes/left_arm_pitch_link.STL</w:t>
            </w:r>
          </w:p>
        </w:tc>
      </w:tr>
      <w:tr w14:paraId="0ED7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B7A2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modules/roboparty_firmware/orangepi-build/external/config/cli/sid/main/config_cli_standard/packages.additional</w:t>
            </w:r>
          </w:p>
        </w:tc>
        <w:tc>
          <w:tcPr>
            <w:tcW w:w="4535" w:type="dxa"/>
            <w:vAlign w:val="center"/>
          </w:tcPr>
          <w:p w14:paraId="743D02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modules/roboparty_train/robolab/data/robots/roboparty/rpo/meshes/left_arm_roll_link.STL</w:t>
            </w:r>
          </w:p>
        </w:tc>
      </w:tr>
      <w:tr w14:paraId="500A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A0C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modules/roboparty_firmware/orangepi-build/external/config/cli/sid/main/config_desktop/packages</w:t>
            </w:r>
          </w:p>
        </w:tc>
        <w:tc>
          <w:tcPr>
            <w:tcW w:w="4535" w:type="dxa"/>
            <w:vAlign w:val="center"/>
          </w:tcPr>
          <w:p w14:paraId="08EF2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modules/roboparty_train/robolab/data/robots/roboparty/rpo/meshes/left_arm_yaw_link.STL</w:t>
            </w:r>
          </w:p>
        </w:tc>
      </w:tr>
      <w:tr w14:paraId="4091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52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modules/roboparty_firmware/orangepi-build/external/config/cli/sid/main/config_desktop/packages.additional</w:t>
            </w:r>
          </w:p>
        </w:tc>
        <w:tc>
          <w:tcPr>
            <w:tcW w:w="4535" w:type="dxa"/>
            <w:vAlign w:val="center"/>
          </w:tcPr>
          <w:p w14:paraId="3E9E1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modules/roboparty_train/robolab/data/robots/roboparty/rpo/meshes/left_elbow_pitch_link.STL</w:t>
            </w:r>
          </w:p>
        </w:tc>
      </w:tr>
      <w:tr w14:paraId="1A13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7A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modules/roboparty_firmware/orangepi-build/external/config/cli/sid/main/packages</w:t>
            </w:r>
          </w:p>
        </w:tc>
        <w:tc>
          <w:tcPr>
            <w:tcW w:w="4535" w:type="dxa"/>
            <w:vAlign w:val="center"/>
          </w:tcPr>
          <w:p w14:paraId="43A88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modules/roboparty_train/robolab/data/robots/roboparty/rpo/meshes/left_elbow_yaw_link.STL</w:t>
            </w:r>
          </w:p>
        </w:tc>
      </w:tr>
      <w:tr w14:paraId="0182D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AC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modules/roboparty_firmware/orangepi-build/external/config/cli/sid/main/packages.additional</w:t>
            </w:r>
          </w:p>
        </w:tc>
        <w:tc>
          <w:tcPr>
            <w:tcW w:w="4535" w:type="dxa"/>
            <w:vAlign w:val="center"/>
          </w:tcPr>
          <w:p w14:paraId="0793FF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modules/roboparty_train/robolab/data/robots/roboparty/rpo/meshes/left_knee_link.STL</w:t>
            </w:r>
          </w:p>
        </w:tc>
      </w:tr>
      <w:tr w14:paraId="45C7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A3C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modules/roboparty_firmware/orangepi-build/external/config/desktop/README.md</w:t>
            </w:r>
          </w:p>
        </w:tc>
        <w:tc>
          <w:tcPr>
            <w:tcW w:w="4535" w:type="dxa"/>
            <w:vAlign w:val="center"/>
          </w:tcPr>
          <w:p w14:paraId="1AF30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modules/roboparty_train/robolab/data/robots/roboparty/rpo/meshes/left_thigh_pitch_link.STL</w:t>
            </w:r>
          </w:p>
        </w:tc>
      </w:tr>
      <w:tr w14:paraId="1F38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71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modules/roboparty_firmware/orangepi-build/external/config/desktop/bionic/appgroups/3dsupport/packages</w:t>
            </w:r>
          </w:p>
        </w:tc>
        <w:tc>
          <w:tcPr>
            <w:tcW w:w="4535" w:type="dxa"/>
            <w:vAlign w:val="center"/>
          </w:tcPr>
          <w:p w14:paraId="358986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modules/roboparty_train/robolab/data/robots/roboparty/rpo/meshes/left_thigh_roll_link.STL</w:t>
            </w:r>
          </w:p>
        </w:tc>
      </w:tr>
      <w:tr w14:paraId="49AB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4C1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modules/roboparty_firmware/orangepi-build/external/config/desktop/bionic/appgroups/3dsupport/sources/apt/oibaf.source</w:t>
            </w:r>
          </w:p>
        </w:tc>
        <w:tc>
          <w:tcPr>
            <w:tcW w:w="4535" w:type="dxa"/>
            <w:vAlign w:val="center"/>
          </w:tcPr>
          <w:p w14:paraId="30278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modules/roboparty_train/robolab/data/robots/roboparty/rpo/meshes/left_thigh_yaw_link.STL</w:t>
            </w:r>
          </w:p>
        </w:tc>
      </w:tr>
      <w:tr w14:paraId="0162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9A7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modules/roboparty_firmware/orangepi-build/external/config/desktop/bionic/appgroups/browsers/debian/postinst</w:t>
            </w:r>
          </w:p>
        </w:tc>
        <w:tc>
          <w:tcPr>
            <w:tcW w:w="4535" w:type="dxa"/>
            <w:vAlign w:val="center"/>
          </w:tcPr>
          <w:p w14:paraId="76A0C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modules/roboparty_train/robolab/data/robots/roboparty/rpo/meshes/right_ankle_pitch_link.STL</w:t>
            </w:r>
          </w:p>
        </w:tc>
      </w:tr>
      <w:tr w14:paraId="1190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D2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modules/roboparty_firmware/orangepi-build/external/config/desktop/bionic/appgroups/browsers/orangepi/create_desktop_package.sh</w:t>
            </w:r>
          </w:p>
        </w:tc>
        <w:tc>
          <w:tcPr>
            <w:tcW w:w="4535" w:type="dxa"/>
            <w:vAlign w:val="center"/>
          </w:tcPr>
          <w:p w14:paraId="038A58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modules/roboparty_train/robolab/data/robots/roboparty/rpo/meshes/right_ankle_roll_link.STL</w:t>
            </w:r>
          </w:p>
        </w:tc>
      </w:tr>
      <w:tr w14:paraId="6D8F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BE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modules/roboparty_firmware/orangepi-build/external/config/desktop/bionic/appgroups/browsers/packages</w:t>
            </w:r>
          </w:p>
        </w:tc>
        <w:tc>
          <w:tcPr>
            <w:tcW w:w="4535" w:type="dxa"/>
            <w:vAlign w:val="center"/>
          </w:tcPr>
          <w:p w14:paraId="07665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modules/roboparty_train/robolab/data/robots/roboparty/rpo/meshes/right_arm_pitch_link.STL</w:t>
            </w:r>
          </w:p>
        </w:tc>
      </w:tr>
      <w:tr w14:paraId="0CD9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CA5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modules/roboparty_firmware/orangepi-build/external/config/desktop/bionic/appgroups/browsers/sources/apt/chromium-browser.source</w:t>
            </w:r>
          </w:p>
        </w:tc>
        <w:tc>
          <w:tcPr>
            <w:tcW w:w="4535" w:type="dxa"/>
            <w:vAlign w:val="center"/>
          </w:tcPr>
          <w:p w14:paraId="278A91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modules/roboparty_train/robolab/data/robots/roboparty/rpo/meshes/right_arm_roll_link.STL</w:t>
            </w:r>
          </w:p>
        </w:tc>
      </w:tr>
      <w:tr w14:paraId="4434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58F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modules/roboparty_firmware/orangepi-build/external/config/desktop/bionic/appgroups/chat/packages</w:t>
            </w:r>
          </w:p>
        </w:tc>
        <w:tc>
          <w:tcPr>
            <w:tcW w:w="4535" w:type="dxa"/>
            <w:vAlign w:val="center"/>
          </w:tcPr>
          <w:p w14:paraId="64DD5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modules/roboparty_train/robolab/data/robots/roboparty/rpo/meshes/right_arm_yaw_link.STL</w:t>
            </w:r>
          </w:p>
        </w:tc>
      </w:tr>
      <w:tr w14:paraId="2720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9774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modules/roboparty_firmware/orangepi-build/external/config/desktop/bionic/appgroups/desktop_tools/packages</w:t>
            </w:r>
          </w:p>
        </w:tc>
        <w:tc>
          <w:tcPr>
            <w:tcW w:w="4535" w:type="dxa"/>
            <w:vAlign w:val="center"/>
          </w:tcPr>
          <w:p w14:paraId="6453E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modules/roboparty_train/robolab/data/robots/roboparty/rpo/meshes/right_elbow_pitch_link.STL</w:t>
            </w:r>
          </w:p>
        </w:tc>
      </w:tr>
      <w:tr w14:paraId="327B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44E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modules/roboparty_firmware/orangepi-build/external/config/desktop/bionic/appgroups/editors/debian/postinst</w:t>
            </w:r>
          </w:p>
        </w:tc>
        <w:tc>
          <w:tcPr>
            <w:tcW w:w="4535" w:type="dxa"/>
            <w:vAlign w:val="center"/>
          </w:tcPr>
          <w:p w14:paraId="0E7C9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modules/roboparty_train/robolab/data/robots/roboparty/rpo/meshes/right_elbow_yaw_link.STL</w:t>
            </w:r>
          </w:p>
        </w:tc>
      </w:tr>
      <w:tr w14:paraId="70F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BD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modules/roboparty_firmware/orangepi-build/external/config/desktop/bionic/appgroups/editors/packages</w:t>
            </w:r>
          </w:p>
        </w:tc>
        <w:tc>
          <w:tcPr>
            <w:tcW w:w="4535" w:type="dxa"/>
            <w:vAlign w:val="center"/>
          </w:tcPr>
          <w:p w14:paraId="59A2B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modules/roboparty_train/robolab/data/robots/roboparty/rpo/meshes/right_knee_link.STL</w:t>
            </w:r>
          </w:p>
        </w:tc>
      </w:tr>
      <w:tr w14:paraId="7685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2B3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modules/roboparty_firmware/orangepi-build/external/config/desktop/bionic/appgroups/email/packages</w:t>
            </w:r>
          </w:p>
        </w:tc>
        <w:tc>
          <w:tcPr>
            <w:tcW w:w="4535" w:type="dxa"/>
            <w:vAlign w:val="center"/>
          </w:tcPr>
          <w:p w14:paraId="4061B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modules/roboparty_train/robolab/data/robots/roboparty/rpo/meshes/right_thigh_pitch_link.STL</w:t>
            </w:r>
          </w:p>
        </w:tc>
      </w:tr>
      <w:tr w14:paraId="42CC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B58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modules/roboparty_firmware/orangepi-build/external/config/desktop/bionic/appgroups/internet/packages</w:t>
            </w:r>
          </w:p>
        </w:tc>
        <w:tc>
          <w:tcPr>
            <w:tcW w:w="4535" w:type="dxa"/>
            <w:vAlign w:val="center"/>
          </w:tcPr>
          <w:p w14:paraId="50175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modules/roboparty_train/robolab/data/robots/roboparty/rpo/meshes/right_thigh_roll_link.STL</w:t>
            </w:r>
          </w:p>
        </w:tc>
      </w:tr>
      <w:tr w14:paraId="40AF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A4A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modules/roboparty_firmware/orangepi-build/external/config/desktop/bionic/appgroups/multimedia/packages</w:t>
            </w:r>
          </w:p>
        </w:tc>
        <w:tc>
          <w:tcPr>
            <w:tcW w:w="4535" w:type="dxa"/>
            <w:vAlign w:val="center"/>
          </w:tcPr>
          <w:p w14:paraId="7245E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modules/roboparty_train/robolab/data/robots/roboparty/rpo/meshes/right_thigh_yaw_link.STL</w:t>
            </w:r>
          </w:p>
        </w:tc>
      </w:tr>
      <w:tr w14:paraId="2D8A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CC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modules/roboparty_firmware/orangepi-build/external/config/desktop/bionic/appgroups/office/packages</w:t>
            </w:r>
          </w:p>
        </w:tc>
        <w:tc>
          <w:tcPr>
            <w:tcW w:w="4535" w:type="dxa"/>
            <w:vAlign w:val="center"/>
          </w:tcPr>
          <w:p w14:paraId="3CD1C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modules/roboparty_train/robolab/data/robots/roboparty/rpo/meshes/torso_link.STL</w:t>
            </w:r>
          </w:p>
        </w:tc>
      </w:tr>
      <w:tr w14:paraId="626D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FC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7AD0CC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modules/roboparty_train/robolab/data/robots/roboparty/rpo/mjcf/rpo.xml</w:t>
            </w:r>
          </w:p>
        </w:tc>
      </w:tr>
      <w:tr w14:paraId="1B3F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68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modules/roboparty_firmware/orangepi-build/external/config/desktop/bionic/appgroups/programming/custom/desktops/gnome/packages</w:t>
            </w:r>
          </w:p>
        </w:tc>
        <w:tc>
          <w:tcPr>
            <w:tcW w:w="4535" w:type="dxa"/>
            <w:vAlign w:val="center"/>
          </w:tcPr>
          <w:p w14:paraId="4F2E3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modules/roboparty_train/robolab/data/robots/roboparty/rpo/mjcf/rpo_stairs.xml</w:t>
            </w:r>
          </w:p>
        </w:tc>
      </w:tr>
      <w:tr w14:paraId="7C9F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47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modules/roboparty_firmware/orangepi-build/external/config/desktop/bionic/appgroups/programming/custom/desktops/kde/packages</w:t>
            </w:r>
          </w:p>
        </w:tc>
        <w:tc>
          <w:tcPr>
            <w:tcW w:w="4535" w:type="dxa"/>
            <w:vAlign w:val="center"/>
          </w:tcPr>
          <w:p w14:paraId="64486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modules/roboparty_train/robolab/data/robots/roboparty/rpo/mjcf/rpo_terrain.xml</w:t>
            </w:r>
          </w:p>
        </w:tc>
      </w:tr>
      <w:tr w14:paraId="59524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6A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modules/roboparty_firmware/orangepi-build/external/config/desktop/bionic/appgroups/programming/packages</w:t>
            </w:r>
          </w:p>
        </w:tc>
        <w:tc>
          <w:tcPr>
            <w:tcW w:w="4535" w:type="dxa"/>
            <w:vAlign w:val="center"/>
          </w:tcPr>
          <w:p w14:paraId="10F1C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modules/roboparty_train/robolab/data/robots/roboparty/rpo/rpo_urdf.png</w:t>
            </w:r>
          </w:p>
        </w:tc>
      </w:tr>
      <w:tr w14:paraId="27F6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171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modules/roboparty_firmware/orangepi-build/external/config/desktop/bionic/appgroups/programming/sources/apt/vscodium.source</w:t>
            </w:r>
          </w:p>
        </w:tc>
        <w:tc>
          <w:tcPr>
            <w:tcW w:w="4535" w:type="dxa"/>
            <w:vAlign w:val="center"/>
          </w:tcPr>
          <w:p w14:paraId="45E27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modules/roboparty_train/robolab/data/robots/roboparty/rpo/terrain_assets/terrain_hfield.png</w:t>
            </w:r>
          </w:p>
        </w:tc>
      </w:tr>
      <w:tr w14:paraId="4E5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8CF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modules/roboparty_firmware/orangepi-build/external/config/desktop/bionic/appgroups/programming/sources/apt/vscodium.source.gpg</w:t>
            </w:r>
          </w:p>
        </w:tc>
        <w:tc>
          <w:tcPr>
            <w:tcW w:w="4535" w:type="dxa"/>
            <w:vAlign w:val="center"/>
          </w:tcPr>
          <w:p w14:paraId="21B3F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modules/roboparty_train/robolab/data/robots/roboparty/rpo/urdf/rpo.urdf</w:t>
            </w:r>
          </w:p>
        </w:tc>
      </w:tr>
      <w:tr w14:paraId="1498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C0F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modules/roboparty_firmware/orangepi-build/external/config/desktop/bionic/appgroups/remote_desktop/packages</w:t>
            </w:r>
          </w:p>
        </w:tc>
        <w:tc>
          <w:tcPr>
            <w:tcW w:w="4535" w:type="dxa"/>
            <w:vAlign w:val="center"/>
          </w:tcPr>
          <w:p w14:paraId="2EE31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modules/roboparty_train/robolab/robolab/__init__.py</w:t>
            </w:r>
          </w:p>
        </w:tc>
      </w:tr>
      <w:tr w14:paraId="0E87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43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modules/roboparty_firmware/orangepi-build/external/config/desktop/bionic/environments/xfce/appgroups/programming/packages</w:t>
            </w:r>
          </w:p>
        </w:tc>
        <w:tc>
          <w:tcPr>
            <w:tcW w:w="4535" w:type="dxa"/>
            <w:vAlign w:val="center"/>
          </w:tcPr>
          <w:p w14:paraId="35BE5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modules/roboparty_train/robolab/robolab/assets/__init__.py</w:t>
            </w:r>
          </w:p>
        </w:tc>
      </w:tr>
      <w:tr w14:paraId="4822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5A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modules/roboparty_firmware/orangepi-build/external/config/desktop/bionic/environments/xfce/config_base/packages</w:t>
            </w:r>
          </w:p>
        </w:tc>
        <w:tc>
          <w:tcPr>
            <w:tcW w:w="4535" w:type="dxa"/>
            <w:vAlign w:val="center"/>
          </w:tcPr>
          <w:p w14:paraId="7ABB0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modules/roboparty_train/robolab/robolab/assets/robots/__init__.py</w:t>
            </w:r>
          </w:p>
        </w:tc>
      </w:tr>
      <w:tr w14:paraId="5030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96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modules/roboparty_firmware/orangepi-build/external/config/desktop/bionic/environments/xfce/config_base/packages.uninstall</w:t>
            </w:r>
          </w:p>
        </w:tc>
        <w:tc>
          <w:tcPr>
            <w:tcW w:w="4535" w:type="dxa"/>
            <w:vAlign w:val="center"/>
          </w:tcPr>
          <w:p w14:paraId="08062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modules/roboparty_train/robolab/robolab/assets/robots/roboparty.py</w:t>
            </w:r>
          </w:p>
        </w:tc>
      </w:tr>
      <w:tr w14:paraId="3B8D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0F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modules/roboparty_firmware/orangepi-build/external/config/desktop/bionic/environments/xfce/debian/orangepi-bsp-desktop/postinst</w:t>
            </w:r>
          </w:p>
        </w:tc>
        <w:tc>
          <w:tcPr>
            <w:tcW w:w="4535" w:type="dxa"/>
            <w:vAlign w:val="center"/>
          </w:tcPr>
          <w:p w14:paraId="5435F1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modules/roboparty_train/robolab/robolab/sensors/__init__.py</w:t>
            </w:r>
          </w:p>
        </w:tc>
      </w:tr>
      <w:tr w14:paraId="2349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EBD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5B6E2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modules/roboparty_train/robolab/robolab/sensors/grouped_ray_caster/__init__.py</w:t>
            </w:r>
          </w:p>
        </w:tc>
      </w:tr>
      <w:tr w14:paraId="7F96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DE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modules/roboparty_firmware/orangepi-build/external/config/desktop/bionic/environments/xfce/debian/postinst</w:t>
            </w:r>
          </w:p>
        </w:tc>
        <w:tc>
          <w:tcPr>
            <w:tcW w:w="4535" w:type="dxa"/>
            <w:vAlign w:val="center"/>
          </w:tcPr>
          <w:p w14:paraId="65EB7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modules/roboparty_train/robolab/robolab/sensors/grouped_ray_caster/grouped_ray_caster.py</w:t>
            </w:r>
          </w:p>
        </w:tc>
      </w:tr>
      <w:tr w14:paraId="1CA9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9B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modules/roboparty_firmware/orangepi-build/external/config/desktop/bionic/environments/xfce/orangepi/create_desktop_package.sh</w:t>
            </w:r>
          </w:p>
        </w:tc>
        <w:tc>
          <w:tcPr>
            <w:tcW w:w="4535" w:type="dxa"/>
            <w:vAlign w:val="center"/>
          </w:tcPr>
          <w:p w14:paraId="07B05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modules/roboparty_train/robolab/robolab/sensors/grouped_ray_caster/grouped_ray_caster_camera.py</w:t>
            </w:r>
          </w:p>
        </w:tc>
      </w:tr>
      <w:tr w14:paraId="5963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86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modules/roboparty_firmware/orangepi-build/external/config/desktop/bionic/environments/xfce/support</w:t>
            </w:r>
          </w:p>
        </w:tc>
        <w:tc>
          <w:tcPr>
            <w:tcW w:w="4535" w:type="dxa"/>
            <w:vAlign w:val="center"/>
          </w:tcPr>
          <w:p w14:paraId="3862D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modules/roboparty_train/robolab/robolab/sensors/grouped_ray_caster/grouped_ray_caster_camera_cfg.py</w:t>
            </w:r>
          </w:p>
        </w:tc>
      </w:tr>
      <w:tr w14:paraId="4295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AC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modules/roboparty_firmware/orangepi-build/external/config/desktop/bookworm/appgroups/3dsupport/packages</w:t>
            </w:r>
          </w:p>
        </w:tc>
        <w:tc>
          <w:tcPr>
            <w:tcW w:w="4535" w:type="dxa"/>
            <w:vAlign w:val="center"/>
          </w:tcPr>
          <w:p w14:paraId="39DA6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modules/roboparty_train/robolab/robolab/sensors/grouped_ray_caster/grouped_ray_caster_cfg.py</w:t>
            </w:r>
          </w:p>
        </w:tc>
      </w:tr>
      <w:tr w14:paraId="5441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22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modules/roboparty_firmware/orangepi-build/external/config/desktop/bookworm/appgroups/browsers/debian/postinst</w:t>
            </w:r>
          </w:p>
        </w:tc>
        <w:tc>
          <w:tcPr>
            <w:tcW w:w="4535" w:type="dxa"/>
            <w:vAlign w:val="center"/>
          </w:tcPr>
          <w:p w14:paraId="0CA1C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modules/roboparty_train/robolab/robolab/sensors/noisy_camera/__init__.py</w:t>
            </w:r>
          </w:p>
        </w:tc>
      </w:tr>
      <w:tr w14:paraId="162F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E7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modules/roboparty_firmware/orangepi-build/external/config/desktop/bookworm/appgroups/browsers/orangepi/create_desktop_package.sh</w:t>
            </w:r>
          </w:p>
        </w:tc>
        <w:tc>
          <w:tcPr>
            <w:tcW w:w="4535" w:type="dxa"/>
            <w:vAlign w:val="center"/>
          </w:tcPr>
          <w:p w14:paraId="0A886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modules/roboparty_train/robolab/robolab/sensors/noisy_camera/noisy_camera.py</w:t>
            </w:r>
          </w:p>
        </w:tc>
      </w:tr>
      <w:tr w14:paraId="0980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75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modules/roboparty_firmware/orangepi-build/external/config/desktop/bookworm/appgroups/browsers/packages</w:t>
            </w:r>
          </w:p>
        </w:tc>
        <w:tc>
          <w:tcPr>
            <w:tcW w:w="4535" w:type="dxa"/>
            <w:vAlign w:val="center"/>
          </w:tcPr>
          <w:p w14:paraId="7B305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modules/roboparty_train/robolab/robolab/sensors/noisy_camera/noisy_camera_cfg.py</w:t>
            </w:r>
          </w:p>
        </w:tc>
      </w:tr>
      <w:tr w14:paraId="75EF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77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modules/roboparty_firmware/orangepi-build/external/config/desktop/bookworm/appgroups/chat</w:t>
            </w:r>
          </w:p>
        </w:tc>
        <w:tc>
          <w:tcPr>
            <w:tcW w:w="4535" w:type="dxa"/>
            <w:vAlign w:val="center"/>
          </w:tcPr>
          <w:p w14:paraId="2A2197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modules/roboparty_train/robolab/robolab/sensors/noisy_camera/noisy_grouped_raycaster_camera.py</w:t>
            </w:r>
          </w:p>
        </w:tc>
      </w:tr>
      <w:tr w14:paraId="015BA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57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modules/roboparty_firmware/orangepi-build/external/config/desktop/bookworm/appgroups/desktop_tools</w:t>
            </w:r>
          </w:p>
        </w:tc>
        <w:tc>
          <w:tcPr>
            <w:tcW w:w="4535" w:type="dxa"/>
            <w:vAlign w:val="center"/>
          </w:tcPr>
          <w:p w14:paraId="0C266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modules/roboparty_train/robolab/robolab/sensors/noisy_camera/noisy_grouped_raycaster_camera_cfg.py</w:t>
            </w:r>
          </w:p>
        </w:tc>
      </w:tr>
      <w:tr w14:paraId="3708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2A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modules/roboparty_firmware/orangepi-build/external/config/desktop/bookworm/appgroups/editors</w:t>
            </w:r>
          </w:p>
        </w:tc>
        <w:tc>
          <w:tcPr>
            <w:tcW w:w="4535" w:type="dxa"/>
            <w:vAlign w:val="center"/>
          </w:tcPr>
          <w:p w14:paraId="4D1C6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modules/roboparty_train/robolab/robolab/sensors/noisy_camera/noisy_multi_mesh_ray_caster_camera.py</w:t>
            </w:r>
          </w:p>
        </w:tc>
      </w:tr>
      <w:tr w14:paraId="0353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21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modules/roboparty_firmware/orangepi-build/external/config/desktop/bookworm/appgroups/games/packages</w:t>
            </w:r>
          </w:p>
        </w:tc>
        <w:tc>
          <w:tcPr>
            <w:tcW w:w="4535" w:type="dxa"/>
            <w:vAlign w:val="center"/>
          </w:tcPr>
          <w:p w14:paraId="1C60A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modules/roboparty_train/robolab/robolab/sensors/noisy_camera/noisy_multi_mesh_ray_caster_camera_cfg.py</w:t>
            </w:r>
          </w:p>
        </w:tc>
      </w:tr>
      <w:tr w14:paraId="6C43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48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modules/roboparty_firmware/orangepi-build/external/config/desktop/bookworm/appgroups/internet</w:t>
            </w:r>
          </w:p>
        </w:tc>
        <w:tc>
          <w:tcPr>
            <w:tcW w:w="4535" w:type="dxa"/>
            <w:vAlign w:val="center"/>
          </w:tcPr>
          <w:p w14:paraId="667E6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modules/roboparty_train/robolab/robolab/sensors/noisy_camera/noisy_raycaster_camera.py</w:t>
            </w:r>
          </w:p>
        </w:tc>
      </w:tr>
      <w:tr w14:paraId="484E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69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modules/roboparty_firmware/orangepi-build/external/config/desktop/bookworm/appgroups/multimedia</w:t>
            </w:r>
          </w:p>
        </w:tc>
        <w:tc>
          <w:tcPr>
            <w:tcW w:w="4535" w:type="dxa"/>
            <w:vAlign w:val="center"/>
          </w:tcPr>
          <w:p w14:paraId="0AA83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modules/roboparty_train/robolab/robolab/sensors/noisy_camera/noisy_raycaster_camera_cfg.py</w:t>
            </w:r>
          </w:p>
        </w:tc>
      </w:tr>
      <w:tr w14:paraId="673D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C87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modules/roboparty_firmware/orangepi-build/external/config/desktop/bookworm/appgroups/office/packages</w:t>
            </w:r>
          </w:p>
        </w:tc>
        <w:tc>
          <w:tcPr>
            <w:tcW w:w="4535" w:type="dxa"/>
            <w:vAlign w:val="center"/>
          </w:tcPr>
          <w:p w14:paraId="38D0A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modules/roboparty_train/robolab/robolab/sensors/noisy_camera/noisy_tiled_camera.py</w:t>
            </w:r>
          </w:p>
        </w:tc>
      </w:tr>
      <w:tr w14:paraId="228F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39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modules/roboparty_firmware/orangepi-build/external/config/desktop/bookworm/appgroups/programming</w:t>
            </w:r>
          </w:p>
        </w:tc>
        <w:tc>
          <w:tcPr>
            <w:tcW w:w="4535" w:type="dxa"/>
            <w:vAlign w:val="center"/>
          </w:tcPr>
          <w:p w14:paraId="324127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modules/roboparty_train/robolab/robolab/sensors/noisy_camera/noisy_tiled_camera_cfg.py</w:t>
            </w:r>
          </w:p>
        </w:tc>
      </w:tr>
      <w:tr w14:paraId="59A9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DD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modules/roboparty_firmware/orangepi-build/external/config/desktop/bookworm/appgroups/remote_desktop</w:t>
            </w:r>
          </w:p>
        </w:tc>
        <w:tc>
          <w:tcPr>
            <w:tcW w:w="4535" w:type="dxa"/>
            <w:vAlign w:val="center"/>
          </w:tcPr>
          <w:p w14:paraId="2F392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modules/roboparty_train/robolab/robolab/sensors/volume_points/__init__.py</w:t>
            </w:r>
          </w:p>
        </w:tc>
      </w:tr>
      <w:tr w14:paraId="4759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A2A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modules/roboparty_firmware/orangepi-build/external/config/desktop/bookworm/environments/gnome/config_base/packages</w:t>
            </w:r>
          </w:p>
        </w:tc>
        <w:tc>
          <w:tcPr>
            <w:tcW w:w="4535" w:type="dxa"/>
            <w:vAlign w:val="center"/>
          </w:tcPr>
          <w:p w14:paraId="6061A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modules/roboparty_train/robolab/robolab/sensors/volume_points/points_generator.py</w:t>
            </w:r>
          </w:p>
        </w:tc>
      </w:tr>
      <w:tr w14:paraId="4B26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4F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modules/roboparty_firmware/orangepi-build/external/config/desktop/bookworm/environments/gnome/config_base/packages.uninstall</w:t>
            </w:r>
          </w:p>
        </w:tc>
        <w:tc>
          <w:tcPr>
            <w:tcW w:w="4535" w:type="dxa"/>
            <w:vAlign w:val="center"/>
          </w:tcPr>
          <w:p w14:paraId="60AA6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modules/roboparty_train/robolab/robolab/sensors/volume_points/points_generator_cfg.py</w:t>
            </w:r>
          </w:p>
        </w:tc>
      </w:tr>
      <w:tr w14:paraId="7254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79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modules/roboparty_firmware/orangepi-build/external/config/desktop/bookworm/environments/gnome/debian/postinst</w:t>
            </w:r>
          </w:p>
        </w:tc>
        <w:tc>
          <w:tcPr>
            <w:tcW w:w="4535" w:type="dxa"/>
            <w:vAlign w:val="center"/>
          </w:tcPr>
          <w:p w14:paraId="6955B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modules/roboparty_train/robolab/robolab/sensors/volume_points/volume_points.py</w:t>
            </w:r>
          </w:p>
        </w:tc>
      </w:tr>
      <w:tr w14:paraId="105F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CC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modules/roboparty_firmware/orangepi-build/external/config/desktop/bookworm/environments/gnome/only_for</w:t>
            </w:r>
          </w:p>
        </w:tc>
        <w:tc>
          <w:tcPr>
            <w:tcW w:w="4535" w:type="dxa"/>
            <w:vAlign w:val="center"/>
          </w:tcPr>
          <w:p w14:paraId="028FA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modules/roboparty_train/robolab/robolab/sensors/volume_points/volume_points_cfg.py</w:t>
            </w:r>
          </w:p>
        </w:tc>
      </w:tr>
      <w:tr w14:paraId="5CCA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58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modules/roboparty_firmware/orangepi-build/external/config/desktop/bookworm/environments/gnome/orangepi/create_desktop_package.sh</w:t>
            </w:r>
          </w:p>
        </w:tc>
        <w:tc>
          <w:tcPr>
            <w:tcW w:w="4535" w:type="dxa"/>
            <w:vAlign w:val="center"/>
          </w:tcPr>
          <w:p w14:paraId="00437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modules/roboparty_train/robolab/robolab/sensors/volume_points/volume_points_data.py</w:t>
            </w:r>
          </w:p>
        </w:tc>
      </w:tr>
      <w:tr w14:paraId="4DDC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CD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modules/roboparty_firmware/orangepi-build/external/config/desktop/bookworm/environments/gnome/support</w:t>
            </w:r>
          </w:p>
        </w:tc>
        <w:tc>
          <w:tcPr>
            <w:tcW w:w="4535" w:type="dxa"/>
            <w:vAlign w:val="center"/>
          </w:tcPr>
          <w:p w14:paraId="4A9A5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modules/roboparty_train/robolab/robolab/tasks/__init__.py</w:t>
            </w:r>
          </w:p>
        </w:tc>
      </w:tr>
      <w:tr w14:paraId="0E6DC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577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modules/roboparty_firmware/orangepi-build/external/config/desktop/bookworm/environments/mate/config_base/packages</w:t>
            </w:r>
          </w:p>
        </w:tc>
        <w:tc>
          <w:tcPr>
            <w:tcW w:w="4535" w:type="dxa"/>
            <w:vAlign w:val="center"/>
          </w:tcPr>
          <w:p w14:paraId="46D77A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modules/roboparty_train/robolab/robolab/tasks/direct/__init__.py</w:t>
            </w:r>
          </w:p>
        </w:tc>
      </w:tr>
      <w:tr w14:paraId="1C50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DA8E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modules/roboparty_firmware/orangepi-build/external/config/desktop/bookworm/environments/mate/config_base/packages.uninstall</w:t>
            </w:r>
          </w:p>
        </w:tc>
        <w:tc>
          <w:tcPr>
            <w:tcW w:w="4535" w:type="dxa"/>
            <w:vAlign w:val="center"/>
          </w:tcPr>
          <w:p w14:paraId="71119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modules/roboparty_train/robolab/robolab/tasks/direct/attn_enc/__init__.py</w:t>
            </w:r>
          </w:p>
        </w:tc>
      </w:tr>
      <w:tr w14:paraId="7712B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A6E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modules/roboparty_firmware/orangepi-build/external/config/desktop/bookworm/environments/mate/debian/postinst</w:t>
            </w:r>
          </w:p>
        </w:tc>
        <w:tc>
          <w:tcPr>
            <w:tcW w:w="4535" w:type="dxa"/>
            <w:vAlign w:val="center"/>
          </w:tcPr>
          <w:p w14:paraId="3EF10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modules/roboparty_train/robolab/robolab/tasks/direct/attn_enc/agents/__init__.py</w:t>
            </w:r>
          </w:p>
        </w:tc>
      </w:tr>
      <w:tr w14:paraId="6D8C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4E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modules/roboparty_firmware/orangepi-build/external/config/desktop/bookworm/environments/mate/orangepi/create_desktop_package.sh</w:t>
            </w:r>
          </w:p>
        </w:tc>
        <w:tc>
          <w:tcPr>
            <w:tcW w:w="4535" w:type="dxa"/>
            <w:vAlign w:val="center"/>
          </w:tcPr>
          <w:p w14:paraId="52D45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modules/roboparty_train/robolab/robolab/tasks/direct/attn_enc/agents/rpo_attn_enc_agent_cfg.py</w:t>
            </w:r>
          </w:p>
        </w:tc>
      </w:tr>
      <w:tr w14:paraId="3CE7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88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modules/roboparty_firmware/orangepi-build/external/config/desktop/bookworm/environments/mate/support</w:t>
            </w:r>
          </w:p>
        </w:tc>
        <w:tc>
          <w:tcPr>
            <w:tcW w:w="4535" w:type="dxa"/>
            <w:vAlign w:val="center"/>
          </w:tcPr>
          <w:p w14:paraId="323E8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modules/roboparty_train/robolab/robolab/tasks/direct/attn_enc/attn_enc_env.py</w:t>
            </w:r>
          </w:p>
        </w:tc>
      </w:tr>
      <w:tr w14:paraId="79FA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124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12DF1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modules/roboparty_train/robolab/robolab/tasks/direct/attn_enc/rpo_attn_enc_env_cfg.py</w:t>
            </w:r>
          </w:p>
        </w:tc>
      </w:tr>
      <w:tr w14:paraId="538D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FE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modules/roboparty_firmware/orangepi-build/external/config/desktop/bookworm/environments/xfce/config_base/packages.uninstall</w:t>
            </w:r>
          </w:p>
        </w:tc>
        <w:tc>
          <w:tcPr>
            <w:tcW w:w="4535" w:type="dxa"/>
            <w:vAlign w:val="center"/>
          </w:tcPr>
          <w:p w14:paraId="4EBD5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modules/roboparty_train/robolab/robolab/tasks/direct/base/__init__.py</w:t>
            </w:r>
          </w:p>
        </w:tc>
      </w:tr>
      <w:tr w14:paraId="6B26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1F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modules/roboparty_firmware/orangepi-build/external/config/desktop/bookworm/environments/xfce/debian/postinst</w:t>
            </w:r>
          </w:p>
        </w:tc>
        <w:tc>
          <w:tcPr>
            <w:tcW w:w="4535" w:type="dxa"/>
            <w:vAlign w:val="center"/>
          </w:tcPr>
          <w:p w14:paraId="67403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modules/roboparty_train/robolab/robolab/tasks/direct/base/agents/__init__.py</w:t>
            </w:r>
          </w:p>
        </w:tc>
      </w:tr>
      <w:tr w14:paraId="4DD2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D5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modules/roboparty_firmware/orangepi-build/external/config/desktop/bookworm/environments/xfce/orangepi/create_desktop_package.sh</w:t>
            </w:r>
          </w:p>
        </w:tc>
        <w:tc>
          <w:tcPr>
            <w:tcW w:w="4535" w:type="dxa"/>
            <w:vAlign w:val="center"/>
          </w:tcPr>
          <w:p w14:paraId="6D1E6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modules/roboparty_train/robolab/robolab/tasks/direct/base/agents/rpo_agent_cfg.py</w:t>
            </w:r>
          </w:p>
        </w:tc>
      </w:tr>
      <w:tr w14:paraId="04CF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C4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modules/roboparty_firmware/orangepi-build/external/config/desktop/bookworm/environments/xfce/support</w:t>
            </w:r>
          </w:p>
        </w:tc>
        <w:tc>
          <w:tcPr>
            <w:tcW w:w="4535" w:type="dxa"/>
            <w:vAlign w:val="center"/>
          </w:tcPr>
          <w:p w14:paraId="0133A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modules/roboparty_train/robolab/robolab/tasks/direct/base/base_config.py</w:t>
            </w:r>
          </w:p>
        </w:tc>
      </w:tr>
      <w:tr w14:paraId="6D1B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1CA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modules/roboparty_firmware/orangepi-build/external/config/desktop/bullseye/appgroups/3dsupport/packages</w:t>
            </w:r>
          </w:p>
        </w:tc>
        <w:tc>
          <w:tcPr>
            <w:tcW w:w="4535" w:type="dxa"/>
            <w:vAlign w:val="center"/>
          </w:tcPr>
          <w:p w14:paraId="37797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modules/roboparty_train/robolab/robolab/tasks/direct/base/base_env.py</w:t>
            </w:r>
          </w:p>
        </w:tc>
      </w:tr>
      <w:tr w14:paraId="52AC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9FB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modules/roboparty_firmware/orangepi-build/external/config/desktop/bullseye/appgroups/browsers/debian/postinst</w:t>
            </w:r>
          </w:p>
        </w:tc>
        <w:tc>
          <w:tcPr>
            <w:tcW w:w="4535" w:type="dxa"/>
            <w:vAlign w:val="center"/>
          </w:tcPr>
          <w:p w14:paraId="2F8F3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modules/roboparty_train/robolab/robolab/tasks/direct/base/mdp/__init__.py</w:t>
            </w:r>
          </w:p>
        </w:tc>
      </w:tr>
      <w:tr w14:paraId="4C05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6AB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modules/roboparty_firmware/orangepi-build/external/config/desktop/bullseye/appgroups/browsers/orangepi/create_desktop_package.sh</w:t>
            </w:r>
          </w:p>
        </w:tc>
        <w:tc>
          <w:tcPr>
            <w:tcW w:w="4535" w:type="dxa"/>
            <w:vAlign w:val="center"/>
          </w:tcPr>
          <w:p w14:paraId="06A16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modules/roboparty_train/robolab/robolab/tasks/direct/base/mdp/rewards.py</w:t>
            </w:r>
          </w:p>
        </w:tc>
      </w:tr>
      <w:tr w14:paraId="5EF7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D91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modules/roboparty_firmware/orangepi-build/external/config/desktop/bullseye/appgroups/browsers/packages</w:t>
            </w:r>
          </w:p>
        </w:tc>
        <w:tc>
          <w:tcPr>
            <w:tcW w:w="4535" w:type="dxa"/>
            <w:vAlign w:val="center"/>
          </w:tcPr>
          <w:p w14:paraId="5840C9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modules/roboparty_train/robolab/robolab/tasks/direct/base/rpo_env_cfg.py</w:t>
            </w:r>
          </w:p>
        </w:tc>
      </w:tr>
      <w:tr w14:paraId="17D3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7B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modules/roboparty_firmware/orangepi-build/external/config/desktop/bullseye/appgroups/chat</w:t>
            </w:r>
          </w:p>
        </w:tc>
        <w:tc>
          <w:tcPr>
            <w:tcW w:w="4535" w:type="dxa"/>
            <w:vAlign w:val="center"/>
          </w:tcPr>
          <w:p w14:paraId="1593E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modules/roboparty_train/robolab/robolab/tasks/direct/base/scene_cfg.py</w:t>
            </w:r>
          </w:p>
        </w:tc>
      </w:tr>
      <w:tr w14:paraId="60A4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87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modules/roboparty_firmware/orangepi-build/external/config/desktop/bullseye/appgroups/desktop_tools</w:t>
            </w:r>
          </w:p>
        </w:tc>
        <w:tc>
          <w:tcPr>
            <w:tcW w:w="4535" w:type="dxa"/>
            <w:vAlign w:val="center"/>
          </w:tcPr>
          <w:p w14:paraId="48219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modules/roboparty_train/robolab/robolab/tasks/direct/base/terrain_generator_cfg.py</w:t>
            </w:r>
          </w:p>
        </w:tc>
      </w:tr>
      <w:tr w14:paraId="5C48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BB5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modules/roboparty_firmware/orangepi-build/external/config/desktop/bullseye/appgroups/editors</w:t>
            </w:r>
          </w:p>
        </w:tc>
        <w:tc>
          <w:tcPr>
            <w:tcW w:w="4535" w:type="dxa"/>
            <w:vAlign w:val="center"/>
          </w:tcPr>
          <w:p w14:paraId="01A8F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modules/roboparty_train/robolab/robolab/tasks/direct/interrupt/__init__.py</w:t>
            </w:r>
          </w:p>
        </w:tc>
      </w:tr>
      <w:tr w14:paraId="525D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A6A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modules/roboparty_firmware/orangepi-build/external/config/desktop/bullseye/appgroups/internet</w:t>
            </w:r>
          </w:p>
        </w:tc>
        <w:tc>
          <w:tcPr>
            <w:tcW w:w="4535" w:type="dxa"/>
            <w:vAlign w:val="center"/>
          </w:tcPr>
          <w:p w14:paraId="3E96C3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modules/roboparty_train/robolab/robolab/tasks/direct/interrupt/agents/__init__.py</w:t>
            </w:r>
          </w:p>
        </w:tc>
      </w:tr>
      <w:tr w14:paraId="5DA1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C4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modules/roboparty_firmware/orangepi-build/external/config/desktop/bullseye/appgroups/multimedia</w:t>
            </w:r>
          </w:p>
        </w:tc>
        <w:tc>
          <w:tcPr>
            <w:tcW w:w="4535" w:type="dxa"/>
            <w:vAlign w:val="center"/>
          </w:tcPr>
          <w:p w14:paraId="31572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modules/roboparty_train/robolab/robolab/tasks/direct/interrupt/agents/rpo_interrupt_agent_cfg.py</w:t>
            </w:r>
          </w:p>
        </w:tc>
      </w:tr>
      <w:tr w14:paraId="58DE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69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modules/roboparty_firmware/orangepi-build/external/config/desktop/bullseye/appgroups/office/packages</w:t>
            </w:r>
          </w:p>
        </w:tc>
        <w:tc>
          <w:tcPr>
            <w:tcW w:w="4535" w:type="dxa"/>
            <w:vAlign w:val="center"/>
          </w:tcPr>
          <w:p w14:paraId="6F0C5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modules/roboparty_train/robolab/robolab/tasks/direct/interrupt/interrupt_env.py</w:t>
            </w:r>
          </w:p>
        </w:tc>
      </w:tr>
      <w:tr w14:paraId="74B1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D9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modules/roboparty_firmware/orangepi-build/external/config/desktop/bullseye/appgroups/programming</w:t>
            </w:r>
          </w:p>
        </w:tc>
        <w:tc>
          <w:tcPr>
            <w:tcW w:w="4535" w:type="dxa"/>
            <w:vAlign w:val="center"/>
          </w:tcPr>
          <w:p w14:paraId="416AB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modules/roboparty_train/robolab/robolab/tasks/direct/interrupt/rpo_interrupt_env_cfg.py</w:t>
            </w:r>
          </w:p>
        </w:tc>
      </w:tr>
      <w:tr w14:paraId="396A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B2C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modules/roboparty_firmware/orangepi-build/external/config/desktop/bullseye/appgroups/remote_desktop</w:t>
            </w:r>
          </w:p>
        </w:tc>
        <w:tc>
          <w:tcPr>
            <w:tcW w:w="4535" w:type="dxa"/>
            <w:vAlign w:val="center"/>
          </w:tcPr>
          <w:p w14:paraId="56917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modules/roboparty_train/robolab/robolab/tasks/manager_based/__init__.py</w:t>
            </w:r>
          </w:p>
        </w:tc>
      </w:tr>
      <w:tr w14:paraId="5A98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C8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modules/roboparty_firmware/orangepi-build/external/config/desktop/bullseye/environments/gnome/config_base/packages</w:t>
            </w:r>
          </w:p>
        </w:tc>
        <w:tc>
          <w:tcPr>
            <w:tcW w:w="4535" w:type="dxa"/>
            <w:vAlign w:val="center"/>
          </w:tcPr>
          <w:p w14:paraId="511D5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modules/roboparty_train/robolab/robolab/tasks/manager_based/amp/__init__.py</w:t>
            </w:r>
          </w:p>
        </w:tc>
      </w:tr>
      <w:tr w14:paraId="4542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DE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modules/roboparty_firmware/orangepi-build/external/config/desktop/bullseye/environments/gnome/debian</w:t>
            </w:r>
          </w:p>
        </w:tc>
        <w:tc>
          <w:tcPr>
            <w:tcW w:w="4535" w:type="dxa"/>
            <w:vAlign w:val="center"/>
          </w:tcPr>
          <w:p w14:paraId="25B86A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modules/roboparty_train/robolab/robolab/tasks/manager_based/amp/agents/__init__.py</w:t>
            </w:r>
          </w:p>
        </w:tc>
      </w:tr>
      <w:tr w14:paraId="5447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6F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modules/roboparty_firmware/orangepi-build/external/config/desktop/bullseye/environments/gnome/only_for</w:t>
            </w:r>
          </w:p>
        </w:tc>
        <w:tc>
          <w:tcPr>
            <w:tcW w:w="4535" w:type="dxa"/>
            <w:vAlign w:val="center"/>
          </w:tcPr>
          <w:p w14:paraId="52E17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modules/roboparty_train/robolab/robolab/tasks/manager_based/amp/agents/rpo_amp_agent_cfg.py</w:t>
            </w:r>
          </w:p>
        </w:tc>
      </w:tr>
      <w:tr w14:paraId="2093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84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modules/roboparty_firmware/orangepi-build/external/config/desktop/bullseye/environments/gnome/orangepi</w:t>
            </w:r>
          </w:p>
        </w:tc>
        <w:tc>
          <w:tcPr>
            <w:tcW w:w="4535" w:type="dxa"/>
            <w:vAlign w:val="center"/>
          </w:tcPr>
          <w:p w14:paraId="3EBD25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modules/roboparty_train/robolab/robolab/tasks/manager_based/amp/amp_env.py</w:t>
            </w:r>
          </w:p>
        </w:tc>
      </w:tr>
      <w:tr w14:paraId="3A42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6A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modules/roboparty_firmware/orangepi-build/external/config/desktop/bullseye/environments/gnome/support</w:t>
            </w:r>
          </w:p>
        </w:tc>
        <w:tc>
          <w:tcPr>
            <w:tcW w:w="4535" w:type="dxa"/>
            <w:vAlign w:val="center"/>
          </w:tcPr>
          <w:p w14:paraId="0DD65A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modules/roboparty_train/robolab/robolab/tasks/manager_based/amp/amp_env_cfg.py</w:t>
            </w:r>
          </w:p>
        </w:tc>
      </w:tr>
      <w:tr w14:paraId="35AA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57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modules/roboparty_firmware/orangepi-build/external/config/desktop/bullseye/environments/kde-plasma/architectures</w:t>
            </w:r>
          </w:p>
        </w:tc>
        <w:tc>
          <w:tcPr>
            <w:tcW w:w="4535" w:type="dxa"/>
            <w:vAlign w:val="center"/>
          </w:tcPr>
          <w:p w14:paraId="4F7B0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modules/roboparty_train/robolab/robolab/tasks/manager_based/amp/animation_env.py</w:t>
            </w:r>
          </w:p>
        </w:tc>
      </w:tr>
      <w:tr w14:paraId="0975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80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05237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modules/roboparty_train/robolab/robolab/tasks/manager_based/amp/animation_env_cfg.py</w:t>
            </w:r>
          </w:p>
        </w:tc>
      </w:tr>
      <w:tr w14:paraId="714F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8D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modules/roboparty_firmware/orangepi-build/external/config/desktop/bullseye/environments/kde-plasma/debian/postinst</w:t>
            </w:r>
          </w:p>
        </w:tc>
        <w:tc>
          <w:tcPr>
            <w:tcW w:w="4535" w:type="dxa"/>
            <w:vAlign w:val="center"/>
          </w:tcPr>
          <w:p w14:paraId="13005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modules/roboparty_train/robolab/robolab/tasks/manager_based/amp/managers/__init__.py</w:t>
            </w:r>
          </w:p>
        </w:tc>
      </w:tr>
      <w:tr w14:paraId="1269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DEE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2E669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modules/roboparty_train/robolab/robolab/tasks/manager_based/amp/managers/animation_manager.py</w:t>
            </w:r>
          </w:p>
        </w:tc>
      </w:tr>
      <w:tr w14:paraId="173C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AF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modules/roboparty_firmware/orangepi-build/external/config/desktop/bullseye/environments/kde-plasma/support</w:t>
            </w:r>
          </w:p>
        </w:tc>
        <w:tc>
          <w:tcPr>
            <w:tcW w:w="4535" w:type="dxa"/>
            <w:vAlign w:val="center"/>
          </w:tcPr>
          <w:p w14:paraId="63717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modules/roboparty_train/robolab/robolab/tasks/manager_based/amp/managers/animation_manager_cfg.py</w:t>
            </w:r>
          </w:p>
        </w:tc>
      </w:tr>
      <w:tr w14:paraId="7E04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92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modules/roboparty_firmware/orangepi-build/external/config/desktop/bullseye/environments/mate/config_base/packages</w:t>
            </w:r>
          </w:p>
        </w:tc>
        <w:tc>
          <w:tcPr>
            <w:tcW w:w="4535" w:type="dxa"/>
            <w:vAlign w:val="center"/>
          </w:tcPr>
          <w:p w14:paraId="52ACA4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modules/roboparty_train/robolab/robolab/tasks/manager_based/amp/managers/motion_data_manager.py</w:t>
            </w:r>
          </w:p>
        </w:tc>
      </w:tr>
      <w:tr w14:paraId="603F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7E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modules/roboparty_firmware/orangepi-build/external/config/desktop/bullseye/environments/mate/config_base/packages.uninstall</w:t>
            </w:r>
          </w:p>
        </w:tc>
        <w:tc>
          <w:tcPr>
            <w:tcW w:w="4535" w:type="dxa"/>
            <w:vAlign w:val="center"/>
          </w:tcPr>
          <w:p w14:paraId="2BE12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modules/roboparty_train/robolab/robolab/tasks/manager_based/amp/managers/motion_data_term_cfg.py</w:t>
            </w:r>
          </w:p>
        </w:tc>
      </w:tr>
      <w:tr w14:paraId="32A0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D4E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modules/roboparty_firmware/orangepi-build/external/config/desktop/bullseye/environments/mate/debian/postinst</w:t>
            </w:r>
          </w:p>
        </w:tc>
        <w:tc>
          <w:tcPr>
            <w:tcW w:w="4535" w:type="dxa"/>
            <w:vAlign w:val="center"/>
          </w:tcPr>
          <w:p w14:paraId="06468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modules/roboparty_train/robolab/robolab/tasks/manager_based/amp/mdp/__init__.py</w:t>
            </w:r>
          </w:p>
        </w:tc>
      </w:tr>
      <w:tr w14:paraId="4979C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49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modules/roboparty_firmware/orangepi-build/external/config/desktop/bullseye/environments/mate/orangepi/create_desktop_package.sh</w:t>
            </w:r>
          </w:p>
        </w:tc>
        <w:tc>
          <w:tcPr>
            <w:tcW w:w="4535" w:type="dxa"/>
            <w:vAlign w:val="center"/>
          </w:tcPr>
          <w:p w14:paraId="46017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modules/roboparty_train/robolab/robolab/tasks/manager_based/amp/mdp/observations.py</w:t>
            </w:r>
          </w:p>
        </w:tc>
      </w:tr>
      <w:tr w14:paraId="06F5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66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modules/roboparty_firmware/orangepi-build/external/config/desktop/bullseye/environments/mate/support</w:t>
            </w:r>
          </w:p>
        </w:tc>
        <w:tc>
          <w:tcPr>
            <w:tcW w:w="4535" w:type="dxa"/>
            <w:vAlign w:val="center"/>
          </w:tcPr>
          <w:p w14:paraId="05F2D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modules/roboparty_train/robolab/robolab/tasks/manager_based/amp/mdp/rewards.py</w:t>
            </w:r>
          </w:p>
        </w:tc>
      </w:tr>
      <w:tr w14:paraId="3F01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90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3502E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modules/roboparty_train/robolab/robolab/tasks/manager_based/amp/mdp/symmetry/__init__.py</w:t>
            </w:r>
          </w:p>
        </w:tc>
      </w:tr>
      <w:tr w14:paraId="0AB9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E4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modules/roboparty_firmware/orangepi-build/external/config/desktop/bullseye/environments/xfce/config_base/packages.uninstall</w:t>
            </w:r>
          </w:p>
        </w:tc>
        <w:tc>
          <w:tcPr>
            <w:tcW w:w="4535" w:type="dxa"/>
            <w:vAlign w:val="center"/>
          </w:tcPr>
          <w:p w14:paraId="61ADB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modules/roboparty_train/robolab/robolab/tasks/manager_based/amp/mdp/symmetry/rpo.py</w:t>
            </w:r>
          </w:p>
        </w:tc>
      </w:tr>
      <w:tr w14:paraId="59E6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08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modules/roboparty_firmware/orangepi-build/external/config/desktop/bullseye/environments/xfce/debian/postinst</w:t>
            </w:r>
          </w:p>
        </w:tc>
        <w:tc>
          <w:tcPr>
            <w:tcW w:w="4535" w:type="dxa"/>
            <w:vAlign w:val="center"/>
          </w:tcPr>
          <w:p w14:paraId="3E451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modules/roboparty_train/robolab/robolab/tasks/manager_based/amp/rpo_amp_env_cfg.py</w:t>
            </w:r>
          </w:p>
        </w:tc>
      </w:tr>
      <w:tr w14:paraId="07FE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458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modules/roboparty_firmware/orangepi-build/external/config/desktop/bullseye/environments/xfce/orangepi/create_desktop_package.sh</w:t>
            </w:r>
          </w:p>
        </w:tc>
        <w:tc>
          <w:tcPr>
            <w:tcW w:w="4535" w:type="dxa"/>
            <w:vAlign w:val="center"/>
          </w:tcPr>
          <w:p w14:paraId="5D9457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modules/roboparty_train/robolab/robolab/tasks/manager_based/beyondmimic/__init__.py</w:t>
            </w:r>
          </w:p>
        </w:tc>
      </w:tr>
      <w:tr w14:paraId="0194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8B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modules/roboparty_firmware/orangepi-build/external/config/desktop/bullseye/environments/xfce/support</w:t>
            </w:r>
          </w:p>
        </w:tc>
        <w:tc>
          <w:tcPr>
            <w:tcW w:w="4535" w:type="dxa"/>
            <w:vAlign w:val="center"/>
          </w:tcPr>
          <w:p w14:paraId="191109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modules/roboparty_train/robolab/robolab/tasks/manager_based/beyondmimic/agents/__init__.py</w:t>
            </w:r>
          </w:p>
        </w:tc>
      </w:tr>
      <w:tr w14:paraId="25C6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1A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modules/roboparty_firmware/orangepi-build/external/config/desktop/buster/appgroups/browsers/debian/postinst</w:t>
            </w:r>
          </w:p>
        </w:tc>
        <w:tc>
          <w:tcPr>
            <w:tcW w:w="4535" w:type="dxa"/>
            <w:vAlign w:val="center"/>
          </w:tcPr>
          <w:p w14:paraId="49E96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modules/roboparty_train/robolab/robolab/tasks/manager_based/beyondmimic/agents/rpo_beyondmimic_agent_cfg.py</w:t>
            </w:r>
          </w:p>
        </w:tc>
      </w:tr>
      <w:tr w14:paraId="7F32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90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modules/roboparty_firmware/orangepi-build/external/config/desktop/buster/appgroups/browsers/orangepi/create_desktop_package.sh</w:t>
            </w:r>
          </w:p>
        </w:tc>
        <w:tc>
          <w:tcPr>
            <w:tcW w:w="4535" w:type="dxa"/>
            <w:vAlign w:val="center"/>
          </w:tcPr>
          <w:p w14:paraId="2CB61F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modules/roboparty_train/robolab/robolab/tasks/manager_based/beyondmimic/agents/rpo_getup_mimic_agent_cfg.py</w:t>
            </w:r>
          </w:p>
        </w:tc>
      </w:tr>
      <w:tr w14:paraId="71E8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D9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modules/roboparty_firmware/orangepi-build/external/config/desktop/buster/appgroups/browsers/packages</w:t>
            </w:r>
          </w:p>
        </w:tc>
        <w:tc>
          <w:tcPr>
            <w:tcW w:w="4535" w:type="dxa"/>
            <w:vAlign w:val="center"/>
          </w:tcPr>
          <w:p w14:paraId="48B292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modules/roboparty_train/robolab/robolab/tasks/manager_based/beyondmimic/beyondmimic_env_cfg.py</w:t>
            </w:r>
          </w:p>
        </w:tc>
      </w:tr>
      <w:tr w14:paraId="0C88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E2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modules/roboparty_firmware/orangepi-build/external/config/desktop/buster/appgroups/chat/packages</w:t>
            </w:r>
          </w:p>
        </w:tc>
        <w:tc>
          <w:tcPr>
            <w:tcW w:w="4535" w:type="dxa"/>
            <w:vAlign w:val="center"/>
          </w:tcPr>
          <w:p w14:paraId="1D7AE0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modules/roboparty_train/robolab/robolab/tasks/manager_based/beyondmimic/mdp/__init__.py</w:t>
            </w:r>
          </w:p>
        </w:tc>
      </w:tr>
      <w:tr w14:paraId="02DE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7D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modules/roboparty_firmware/orangepi-build/external/config/desktop/buster/appgroups/desktop_tools/packages</w:t>
            </w:r>
          </w:p>
        </w:tc>
        <w:tc>
          <w:tcPr>
            <w:tcW w:w="4535" w:type="dxa"/>
            <w:vAlign w:val="center"/>
          </w:tcPr>
          <w:p w14:paraId="588D7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modules/roboparty_train/robolab/robolab/tasks/manager_based/beyondmimic/mdp/commands.py</w:t>
            </w:r>
          </w:p>
        </w:tc>
      </w:tr>
      <w:tr w14:paraId="3794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A0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modules/roboparty_firmware/orangepi-build/external/config/desktop/buster/appgroups/editors/packages</w:t>
            </w:r>
          </w:p>
        </w:tc>
        <w:tc>
          <w:tcPr>
            <w:tcW w:w="4535" w:type="dxa"/>
            <w:vAlign w:val="center"/>
          </w:tcPr>
          <w:p w14:paraId="110E87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modules/roboparty_train/robolab/robolab/tasks/manager_based/beyondmimic/mdp/events.py</w:t>
            </w:r>
          </w:p>
        </w:tc>
      </w:tr>
      <w:tr w14:paraId="5877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FA7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modules/roboparty_firmware/orangepi-build/external/config/desktop/buster/appgroups/email/packages</w:t>
            </w:r>
          </w:p>
        </w:tc>
        <w:tc>
          <w:tcPr>
            <w:tcW w:w="4535" w:type="dxa"/>
            <w:vAlign w:val="center"/>
          </w:tcPr>
          <w:p w14:paraId="45D0C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modules/roboparty_train/robolab/robolab/tasks/manager_based/beyondmimic/mdp/observations.py</w:t>
            </w:r>
          </w:p>
        </w:tc>
      </w:tr>
      <w:tr w14:paraId="63F5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852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modules/roboparty_firmware/orangepi-build/external/config/desktop/buster/appgroups/internet/packages</w:t>
            </w:r>
          </w:p>
        </w:tc>
        <w:tc>
          <w:tcPr>
            <w:tcW w:w="4535" w:type="dxa"/>
            <w:vAlign w:val="center"/>
          </w:tcPr>
          <w:p w14:paraId="4B8EB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modules/roboparty_train/robolab/robolab/tasks/manager_based/beyondmimic/mdp/rewards.py</w:t>
            </w:r>
          </w:p>
        </w:tc>
      </w:tr>
      <w:tr w14:paraId="6F62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F0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modules/roboparty_firmware/orangepi-build/external/config/desktop/buster/appgroups/multimedia/packages</w:t>
            </w:r>
          </w:p>
        </w:tc>
        <w:tc>
          <w:tcPr>
            <w:tcW w:w="4535" w:type="dxa"/>
            <w:vAlign w:val="center"/>
          </w:tcPr>
          <w:p w14:paraId="6ECED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modules/roboparty_train/robolab/robolab/tasks/manager_based/beyondmimic/mdp/terminations.py</w:t>
            </w:r>
          </w:p>
        </w:tc>
      </w:tr>
      <w:tr w14:paraId="0F38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52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modules/roboparty_firmware/orangepi-build/external/config/desktop/buster/appgroups/office/packages</w:t>
            </w:r>
          </w:p>
        </w:tc>
        <w:tc>
          <w:tcPr>
            <w:tcW w:w="4535" w:type="dxa"/>
            <w:vAlign w:val="center"/>
          </w:tcPr>
          <w:p w14:paraId="073205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modules/roboparty_train/robolab/robolab/tasks/manager_based/beyondmimic/rpo_beyondmimic_env_cfg.py</w:t>
            </w:r>
          </w:p>
        </w:tc>
      </w:tr>
      <w:tr w14:paraId="767A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59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modules/roboparty_firmware/orangepi-build/external/config/desktop/buster/appgroups/programming/packages</w:t>
            </w:r>
          </w:p>
        </w:tc>
        <w:tc>
          <w:tcPr>
            <w:tcW w:w="4535" w:type="dxa"/>
            <w:vAlign w:val="center"/>
          </w:tcPr>
          <w:p w14:paraId="563A6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modules/roboparty_train/robolab/robolab/tasks/manager_based/beyondmimic/rpo_getup_mimic_env_cfg.py</w:t>
            </w:r>
          </w:p>
        </w:tc>
      </w:tr>
      <w:tr w14:paraId="47F3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D1B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modules/roboparty_firmware/orangepi-build/external/config/desktop/buster/appgroups/remote_desktop/packages</w:t>
            </w:r>
          </w:p>
        </w:tc>
        <w:tc>
          <w:tcPr>
            <w:tcW w:w="4535" w:type="dxa"/>
            <w:vAlign w:val="center"/>
          </w:tcPr>
          <w:p w14:paraId="2B7265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modules/roboparty_train/robolab/robolab/tasks/manager_based/parkour/__init__.py</w:t>
            </w:r>
          </w:p>
        </w:tc>
      </w:tr>
      <w:tr w14:paraId="1275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E2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modules/roboparty_firmware/orangepi-build/external/config/desktop/buster/environments/gnome/config_base/packages</w:t>
            </w:r>
          </w:p>
        </w:tc>
        <w:tc>
          <w:tcPr>
            <w:tcW w:w="4535" w:type="dxa"/>
            <w:vAlign w:val="center"/>
          </w:tcPr>
          <w:p w14:paraId="23E76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modules/roboparty_train/robolab/robolab/tasks/manager_based/parkour/agents/__init__.py</w:t>
            </w:r>
          </w:p>
        </w:tc>
      </w:tr>
      <w:tr w14:paraId="6C20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75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modules/roboparty_firmware/orangepi-build/external/config/desktop/buster/environments/gnome/debian/postinst</w:t>
            </w:r>
          </w:p>
        </w:tc>
        <w:tc>
          <w:tcPr>
            <w:tcW w:w="4535" w:type="dxa"/>
            <w:vAlign w:val="center"/>
          </w:tcPr>
          <w:p w14:paraId="45F3A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modules/roboparty_train/robolab/robolab/tasks/manager_based/parkour/agents/rpo_parkour_agent_cfg.py</w:t>
            </w:r>
          </w:p>
        </w:tc>
      </w:tr>
      <w:tr w14:paraId="1B4C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7D8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modules/roboparty_firmware/orangepi-build/external/config/desktop/buster/environments/gnome/only_for</w:t>
            </w:r>
          </w:p>
        </w:tc>
        <w:tc>
          <w:tcPr>
            <w:tcW w:w="4535" w:type="dxa"/>
            <w:vAlign w:val="center"/>
          </w:tcPr>
          <w:p w14:paraId="482D6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modules/roboparty_train/robolab/robolab/tasks/manager_based/parkour/managers/__init__.py</w:t>
            </w:r>
          </w:p>
        </w:tc>
      </w:tr>
      <w:tr w14:paraId="44A4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8E4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modules/roboparty_firmware/orangepi-build/external/config/desktop/buster/environments/gnome/orangepi/create_desktop_package.sh</w:t>
            </w:r>
          </w:p>
        </w:tc>
        <w:tc>
          <w:tcPr>
            <w:tcW w:w="4535" w:type="dxa"/>
            <w:vAlign w:val="center"/>
          </w:tcPr>
          <w:p w14:paraId="6BFE6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modules/roboparty_train/robolab/robolab/tasks/manager_based/parkour/managers/manager_term_cfg.py</w:t>
            </w:r>
          </w:p>
        </w:tc>
      </w:tr>
      <w:tr w14:paraId="0A73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A1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modules/roboparty_firmware/orangepi-build/external/config/desktop/buster/environments/gnome/support</w:t>
            </w:r>
          </w:p>
        </w:tc>
        <w:tc>
          <w:tcPr>
            <w:tcW w:w="4535" w:type="dxa"/>
            <w:vAlign w:val="center"/>
          </w:tcPr>
          <w:p w14:paraId="323911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modules/roboparty_train/robolab/robolab/tasks/manager_based/parkour/managers/reward_manager.py</w:t>
            </w:r>
          </w:p>
        </w:tc>
      </w:tr>
      <w:tr w14:paraId="1315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20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modules/roboparty_firmware/orangepi-build/external/config/desktop/buster/environments/lxde/config_base/packages</w:t>
            </w:r>
          </w:p>
        </w:tc>
        <w:tc>
          <w:tcPr>
            <w:tcW w:w="4535" w:type="dxa"/>
            <w:vAlign w:val="center"/>
          </w:tcPr>
          <w:p w14:paraId="2EE92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modules/roboparty_train/robolab/robolab/tasks/manager_based/parkour/mdp/__init__.py</w:t>
            </w:r>
          </w:p>
        </w:tc>
      </w:tr>
      <w:tr w14:paraId="6F21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691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modules/roboparty_firmware/orangepi-build/external/config/desktop/buster/environments/lxde/debian/postinst</w:t>
            </w:r>
          </w:p>
        </w:tc>
        <w:tc>
          <w:tcPr>
            <w:tcW w:w="4535" w:type="dxa"/>
            <w:vAlign w:val="center"/>
          </w:tcPr>
          <w:p w14:paraId="07E05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modules/roboparty_train/robolab/robolab/tasks/manager_based/parkour/mdp/commands/__init__.py</w:t>
            </w:r>
          </w:p>
        </w:tc>
      </w:tr>
      <w:tr w14:paraId="436B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DCA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modules/roboparty_firmware/orangepi-build/external/config/desktop/buster/environments/lxde/orangepi/create_desktop_package.sh</w:t>
            </w:r>
          </w:p>
        </w:tc>
        <w:tc>
          <w:tcPr>
            <w:tcW w:w="4535" w:type="dxa"/>
            <w:vAlign w:val="center"/>
          </w:tcPr>
          <w:p w14:paraId="25B81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modules/roboparty_train/robolab/robolab/tasks/manager_based/parkour/mdp/commands/commands_cfg.py</w:t>
            </w:r>
          </w:p>
        </w:tc>
      </w:tr>
      <w:tr w14:paraId="230C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B3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modules/roboparty_firmware/orangepi-build/external/config/desktop/buster/environments/lxde/support</w:t>
            </w:r>
          </w:p>
        </w:tc>
        <w:tc>
          <w:tcPr>
            <w:tcW w:w="4535" w:type="dxa"/>
            <w:vAlign w:val="center"/>
          </w:tcPr>
          <w:p w14:paraId="77605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modules/roboparty_train/robolab/robolab/tasks/manager_based/parkour/mdp/commands/pose_velocity_command.py</w:t>
            </w:r>
          </w:p>
        </w:tc>
      </w:tr>
      <w:tr w14:paraId="6BCF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538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modules/roboparty_firmware/orangepi-build/external/config/desktop/buster/environments/mate/config_base/packages</w:t>
            </w:r>
          </w:p>
        </w:tc>
        <w:tc>
          <w:tcPr>
            <w:tcW w:w="4535" w:type="dxa"/>
            <w:vAlign w:val="center"/>
          </w:tcPr>
          <w:p w14:paraId="3CD94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modules/roboparty_train/robolab/robolab/tasks/manager_based/parkour/mdp/curriculums.py</w:t>
            </w:r>
          </w:p>
        </w:tc>
      </w:tr>
      <w:tr w14:paraId="7A4D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D2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modules/roboparty_firmware/orangepi-build/external/config/desktop/buster/environments/mate/config_base/packages.uninstall</w:t>
            </w:r>
          </w:p>
        </w:tc>
        <w:tc>
          <w:tcPr>
            <w:tcW w:w="4535" w:type="dxa"/>
            <w:vAlign w:val="center"/>
          </w:tcPr>
          <w:p w14:paraId="48B11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modules/roboparty_train/robolab/robolab/tasks/manager_based/parkour/mdp/events.py</w:t>
            </w:r>
          </w:p>
        </w:tc>
      </w:tr>
      <w:tr w14:paraId="5C6E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B58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modules/roboparty_firmware/orangepi-build/external/config/desktop/buster/environments/mate/debian/postinst</w:t>
            </w:r>
          </w:p>
        </w:tc>
        <w:tc>
          <w:tcPr>
            <w:tcW w:w="4535" w:type="dxa"/>
            <w:vAlign w:val="center"/>
          </w:tcPr>
          <w:p w14:paraId="0D8EC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modules/roboparty_train/robolab/robolab/tasks/manager_based/parkour/mdp/observations/__init__.py</w:t>
            </w:r>
          </w:p>
        </w:tc>
      </w:tr>
      <w:tr w14:paraId="38A7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DE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modules/roboparty_firmware/orangepi-build/external/config/desktop/buster/environments/mate/orangepi/create_desktop_package.sh</w:t>
            </w:r>
          </w:p>
        </w:tc>
        <w:tc>
          <w:tcPr>
            <w:tcW w:w="4535" w:type="dxa"/>
            <w:vAlign w:val="center"/>
          </w:tcPr>
          <w:p w14:paraId="5A973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modules/roboparty_train/robolab/robolab/tasks/manager_based/parkour/mdp/observations/amp_observations.py</w:t>
            </w:r>
          </w:p>
        </w:tc>
      </w:tr>
      <w:tr w14:paraId="4531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F8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modules/roboparty_firmware/orangepi-build/external/config/desktop/buster/environments/mate/support</w:t>
            </w:r>
          </w:p>
        </w:tc>
        <w:tc>
          <w:tcPr>
            <w:tcW w:w="4535" w:type="dxa"/>
            <w:vAlign w:val="center"/>
          </w:tcPr>
          <w:p w14:paraId="473AE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modules/roboparty_train/robolab/robolab/tasks/manager_based/parkour/mdp/observations/exteroception.py</w:t>
            </w:r>
          </w:p>
        </w:tc>
      </w:tr>
      <w:tr w14:paraId="6088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F7E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modules/roboparty_firmware/orangepi-build/external/config/desktop/buster/environments/xfce/config_base/packages</w:t>
            </w:r>
          </w:p>
        </w:tc>
        <w:tc>
          <w:tcPr>
            <w:tcW w:w="4535" w:type="dxa"/>
            <w:vAlign w:val="center"/>
          </w:tcPr>
          <w:p w14:paraId="54EB1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modules/roboparty_train/robolab/robolab/tasks/manager_based/parkour/mdp/randomization.py</w:t>
            </w:r>
          </w:p>
        </w:tc>
      </w:tr>
      <w:tr w14:paraId="0D4D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00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modules/roboparty_firmware/orangepi-build/external/config/desktop/buster/environments/xfce/config_base/packages.uninstall</w:t>
            </w:r>
          </w:p>
        </w:tc>
        <w:tc>
          <w:tcPr>
            <w:tcW w:w="4535" w:type="dxa"/>
            <w:vAlign w:val="center"/>
          </w:tcPr>
          <w:p w14:paraId="50CA5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modules/roboparty_train/robolab/robolab/tasks/manager_based/parkour/mdp/rewards.py</w:t>
            </w:r>
          </w:p>
        </w:tc>
      </w:tr>
      <w:tr w14:paraId="4D11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7D3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modules/roboparty_firmware/orangepi-build/external/config/desktop/buster/environments/xfce/debian/postinst</w:t>
            </w:r>
          </w:p>
        </w:tc>
        <w:tc>
          <w:tcPr>
            <w:tcW w:w="4535" w:type="dxa"/>
            <w:vAlign w:val="center"/>
          </w:tcPr>
          <w:p w14:paraId="13E93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modules/roboparty_train/robolab/robolab/tasks/manager_based/parkour/mdp/symmetry/__init__.py</w:t>
            </w:r>
          </w:p>
        </w:tc>
      </w:tr>
      <w:tr w14:paraId="4E68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B3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modules/roboparty_firmware/orangepi-build/external/config/desktop/buster/environments/xfce/orangepi/create_desktop_package.sh</w:t>
            </w:r>
          </w:p>
        </w:tc>
        <w:tc>
          <w:tcPr>
            <w:tcW w:w="4535" w:type="dxa"/>
            <w:vAlign w:val="center"/>
          </w:tcPr>
          <w:p w14:paraId="546662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modules/roboparty_train/robolab/robolab/tasks/manager_based/parkour/mdp/symmetry/rpo.py</w:t>
            </w:r>
          </w:p>
        </w:tc>
      </w:tr>
      <w:tr w14:paraId="37D4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DDF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modules/roboparty_firmware/orangepi-build/external/config/desktop/buster/environments/xfce/support</w:t>
            </w:r>
          </w:p>
        </w:tc>
        <w:tc>
          <w:tcPr>
            <w:tcW w:w="4535" w:type="dxa"/>
            <w:vAlign w:val="center"/>
          </w:tcPr>
          <w:p w14:paraId="7FD1E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modules/roboparty_train/robolab/robolab/tasks/manager_based/parkour/mdp/terminations.py</w:t>
            </w:r>
          </w:p>
        </w:tc>
      </w:tr>
      <w:tr w14:paraId="55F4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8896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modules/roboparty_firmware/orangepi-build/external/config/desktop/focal/appgroups/3dsupport/packages</w:t>
            </w:r>
          </w:p>
        </w:tc>
        <w:tc>
          <w:tcPr>
            <w:tcW w:w="4535" w:type="dxa"/>
            <w:vAlign w:val="center"/>
          </w:tcPr>
          <w:p w14:paraId="3C0F0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modules/roboparty_train/robolab/robolab/tasks/manager_based/parkour/mdp/terrain.py</w:t>
            </w:r>
          </w:p>
        </w:tc>
      </w:tr>
      <w:tr w14:paraId="2F1B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AEA2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modules/roboparty_firmware/orangepi-build/external/config/desktop/focal/appgroups/browsers/debian/postinst</w:t>
            </w:r>
          </w:p>
        </w:tc>
        <w:tc>
          <w:tcPr>
            <w:tcW w:w="4535" w:type="dxa"/>
            <w:vAlign w:val="center"/>
          </w:tcPr>
          <w:p w14:paraId="06FE1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modules/roboparty_train/robolab/robolab/tasks/manager_based/parkour/parkour_env.py</w:t>
            </w:r>
          </w:p>
        </w:tc>
      </w:tr>
      <w:tr w14:paraId="50D6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AF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modules/roboparty_firmware/orangepi-build/external/config/desktop/focal/appgroups/browsers/orangepi/create_desktop_package.sh</w:t>
            </w:r>
          </w:p>
        </w:tc>
        <w:tc>
          <w:tcPr>
            <w:tcW w:w="4535" w:type="dxa"/>
            <w:vAlign w:val="center"/>
          </w:tcPr>
          <w:p w14:paraId="31163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modules/roboparty_train/robolab/robolab/tasks/manager_based/parkour/parkour_env_cfg.py</w:t>
            </w:r>
          </w:p>
        </w:tc>
      </w:tr>
      <w:tr w14:paraId="68C6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97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modules/roboparty_firmware/orangepi-build/external/config/desktop/focal/appgroups/browsers/packages</w:t>
            </w:r>
          </w:p>
        </w:tc>
        <w:tc>
          <w:tcPr>
            <w:tcW w:w="4535" w:type="dxa"/>
            <w:vAlign w:val="center"/>
          </w:tcPr>
          <w:p w14:paraId="1C9F7B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modules/roboparty_train/robolab/robolab/tasks/manager_based/parkour/rpo_parkour_env_cfg.py</w:t>
            </w:r>
          </w:p>
        </w:tc>
      </w:tr>
      <w:tr w14:paraId="4F43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A9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modules/roboparty_firmware/orangepi-build/external/config/desktop/focal/appgroups/chat/packages</w:t>
            </w:r>
          </w:p>
        </w:tc>
        <w:tc>
          <w:tcPr>
            <w:tcW w:w="4535" w:type="dxa"/>
            <w:vAlign w:val="center"/>
          </w:tcPr>
          <w:p w14:paraId="19805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modules/roboparty_train/robolab/robolab/tasks/manager_based/parkour/terrain_generator_cfg.py</w:t>
            </w:r>
          </w:p>
        </w:tc>
      </w:tr>
      <w:tr w14:paraId="0DF8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F05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modules/roboparty_firmware/orangepi-build/external/config/desktop/focal/appgroups/desktop_tools/packages</w:t>
            </w:r>
          </w:p>
        </w:tc>
        <w:tc>
          <w:tcPr>
            <w:tcW w:w="4535" w:type="dxa"/>
            <w:vAlign w:val="center"/>
          </w:tcPr>
          <w:p w14:paraId="3E5976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modules/roboparty_train/robolab/robolab/terrains/__init__.py</w:t>
            </w:r>
          </w:p>
        </w:tc>
      </w:tr>
      <w:tr w14:paraId="763C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230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modules/roboparty_firmware/orangepi-build/external/config/desktop/focal/appgroups/editors/debian/postinst</w:t>
            </w:r>
          </w:p>
        </w:tc>
        <w:tc>
          <w:tcPr>
            <w:tcW w:w="4535" w:type="dxa"/>
            <w:vAlign w:val="center"/>
          </w:tcPr>
          <w:p w14:paraId="22932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modules/roboparty_train/robolab/robolab/terrains/height_field/__init__.py</w:t>
            </w:r>
          </w:p>
        </w:tc>
      </w:tr>
      <w:tr w14:paraId="3B4A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CE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modules/roboparty_firmware/orangepi-build/external/config/desktop/focal/appgroups/editors/packages</w:t>
            </w:r>
          </w:p>
        </w:tc>
        <w:tc>
          <w:tcPr>
            <w:tcW w:w="4535" w:type="dxa"/>
            <w:vAlign w:val="center"/>
          </w:tcPr>
          <w:p w14:paraId="577B7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modules/roboparty_train/robolab/robolab/terrains/height_field/hf_terrains.py</w:t>
            </w:r>
          </w:p>
        </w:tc>
      </w:tr>
      <w:tr w14:paraId="57D3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70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modules/roboparty_firmware/orangepi-build/external/config/desktop/focal/appgroups/email/packages</w:t>
            </w:r>
          </w:p>
        </w:tc>
        <w:tc>
          <w:tcPr>
            <w:tcW w:w="4535" w:type="dxa"/>
            <w:vAlign w:val="center"/>
          </w:tcPr>
          <w:p w14:paraId="1BF7C0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modules/roboparty_train/robolab/robolab/terrains/height_field/hf_terrains_cfg.py</w:t>
            </w:r>
          </w:p>
        </w:tc>
      </w:tr>
      <w:tr w14:paraId="69F9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9F6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modules/roboparty_firmware/orangepi-build/external/config/desktop/focal/appgroups/internet/packages</w:t>
            </w:r>
          </w:p>
        </w:tc>
        <w:tc>
          <w:tcPr>
            <w:tcW w:w="4535" w:type="dxa"/>
            <w:vAlign w:val="center"/>
          </w:tcPr>
          <w:p w14:paraId="2C8E5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modules/roboparty_train/robolab/robolab/terrains/height_field/utils.py</w:t>
            </w:r>
          </w:p>
        </w:tc>
      </w:tr>
      <w:tr w14:paraId="1D12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69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modules/roboparty_firmware/orangepi-build/external/config/desktop/focal/appgroups/multimedia/packages</w:t>
            </w:r>
          </w:p>
        </w:tc>
        <w:tc>
          <w:tcPr>
            <w:tcW w:w="4535" w:type="dxa"/>
            <w:vAlign w:val="center"/>
          </w:tcPr>
          <w:p w14:paraId="4DC14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modules/roboparty_train/robolab/robolab/terrains/terrain_generator.py</w:t>
            </w:r>
          </w:p>
        </w:tc>
      </w:tr>
      <w:tr w14:paraId="14C5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79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modules/roboparty_firmware/orangepi-build/external/config/desktop/focal/appgroups/office/packages</w:t>
            </w:r>
          </w:p>
        </w:tc>
        <w:tc>
          <w:tcPr>
            <w:tcW w:w="4535" w:type="dxa"/>
            <w:vAlign w:val="center"/>
          </w:tcPr>
          <w:p w14:paraId="59B65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modules/roboparty_train/robolab/robolab/terrains/terrain_generator_cfg.py</w:t>
            </w:r>
          </w:p>
        </w:tc>
      </w:tr>
      <w:tr w14:paraId="4029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65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4382F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modules/roboparty_train/robolab/robolab/terrains/terrain_importer.py</w:t>
            </w:r>
          </w:p>
        </w:tc>
      </w:tr>
      <w:tr w14:paraId="5599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9AB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modules/roboparty_firmware/orangepi-build/external/config/desktop/focal/appgroups/programming/custom/desktops/gnome/packages</w:t>
            </w:r>
          </w:p>
        </w:tc>
        <w:tc>
          <w:tcPr>
            <w:tcW w:w="4535" w:type="dxa"/>
            <w:vAlign w:val="center"/>
          </w:tcPr>
          <w:p w14:paraId="553BA9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modules/roboparty_train/robolab/robolab/terrains/terrain_importer_cfg.py</w:t>
            </w:r>
          </w:p>
        </w:tc>
      </w:tr>
      <w:tr w14:paraId="2209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C7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modules/roboparty_firmware/orangepi-build/external/config/desktop/focal/appgroups/programming/custom/desktops/kde/packages</w:t>
            </w:r>
          </w:p>
        </w:tc>
        <w:tc>
          <w:tcPr>
            <w:tcW w:w="4535" w:type="dxa"/>
            <w:vAlign w:val="center"/>
          </w:tcPr>
          <w:p w14:paraId="64E6D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modules/roboparty_train/robolab/robolab/terrains/trimesh/__init__.py</w:t>
            </w:r>
          </w:p>
        </w:tc>
      </w:tr>
      <w:tr w14:paraId="3682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7E3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modules/roboparty_firmware/orangepi-build/external/config/desktop/focal/appgroups/programming/packages</w:t>
            </w:r>
          </w:p>
        </w:tc>
        <w:tc>
          <w:tcPr>
            <w:tcW w:w="4535" w:type="dxa"/>
            <w:vAlign w:val="center"/>
          </w:tcPr>
          <w:p w14:paraId="71FC8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modules/roboparty_train/robolab/robolab/terrains/trimesh/mesh_terrains.py</w:t>
            </w:r>
          </w:p>
        </w:tc>
      </w:tr>
      <w:tr w14:paraId="61CF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73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modules/roboparty_firmware/orangepi-build/external/config/desktop/focal/appgroups/remote_desktop/packages</w:t>
            </w:r>
          </w:p>
        </w:tc>
        <w:tc>
          <w:tcPr>
            <w:tcW w:w="4535" w:type="dxa"/>
            <w:vAlign w:val="center"/>
          </w:tcPr>
          <w:p w14:paraId="589EA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modules/roboparty_train/robolab/robolab/terrains/trimesh/mesh_terrains_cfg.py</w:t>
            </w:r>
          </w:p>
        </w:tc>
      </w:tr>
      <w:tr w14:paraId="11AF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C8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modules/roboparty_firmware/orangepi-build/external/config/desktop/focal/environments/budgie/config_base/packages</w:t>
            </w:r>
          </w:p>
        </w:tc>
        <w:tc>
          <w:tcPr>
            <w:tcW w:w="4535" w:type="dxa"/>
            <w:vAlign w:val="center"/>
          </w:tcPr>
          <w:p w14:paraId="21EF6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modules/roboparty_train/robolab/robolab/terrains/trimesh/utils.py</w:t>
            </w:r>
          </w:p>
        </w:tc>
      </w:tr>
      <w:tr w14:paraId="04C8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B2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modules/roboparty_firmware/orangepi-build/external/config/desktop/focal/environments/budgie/config_base/packages.uninstall</w:t>
            </w:r>
          </w:p>
        </w:tc>
        <w:tc>
          <w:tcPr>
            <w:tcW w:w="4535" w:type="dxa"/>
            <w:vAlign w:val="center"/>
          </w:tcPr>
          <w:p w14:paraId="3A1AC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modules/roboparty_train/robolab/robolab/terrains/virtual_obstacle/__init__.py</w:t>
            </w:r>
          </w:p>
        </w:tc>
      </w:tr>
      <w:tr w14:paraId="119D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21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modules/roboparty_firmware/orangepi-build/external/config/desktop/focal/environments/budgie/debian/postinst</w:t>
            </w:r>
          </w:p>
        </w:tc>
        <w:tc>
          <w:tcPr>
            <w:tcW w:w="4535" w:type="dxa"/>
            <w:vAlign w:val="center"/>
          </w:tcPr>
          <w:p w14:paraId="52728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modules/roboparty_train/robolab/robolab/terrains/virtual_obstacle/edge_cylinder.py</w:t>
            </w:r>
          </w:p>
        </w:tc>
      </w:tr>
      <w:tr w14:paraId="36C9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1C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modules/roboparty_firmware/orangepi-build/external/config/desktop/focal/environments/budgie/only_for</w:t>
            </w:r>
          </w:p>
        </w:tc>
        <w:tc>
          <w:tcPr>
            <w:tcW w:w="4535" w:type="dxa"/>
            <w:vAlign w:val="center"/>
          </w:tcPr>
          <w:p w14:paraId="10CE2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modules/roboparty_train/robolab/robolab/terrains/virtual_obstacle/edge_cylinder_cfg.py</w:t>
            </w:r>
          </w:p>
        </w:tc>
      </w:tr>
      <w:tr w14:paraId="1D19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5EA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modules/roboparty_firmware/orangepi-build/external/config/desktop/focal/environments/budgie/orangepi/create_desktop_package.sh</w:t>
            </w:r>
          </w:p>
        </w:tc>
        <w:tc>
          <w:tcPr>
            <w:tcW w:w="4535" w:type="dxa"/>
            <w:vAlign w:val="center"/>
          </w:tcPr>
          <w:p w14:paraId="7E74C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modules/roboparty_train/robolab/robolab/terrains/virtual_obstacle/virtual_obstacle_base.py</w:t>
            </w:r>
          </w:p>
        </w:tc>
      </w:tr>
      <w:tr w14:paraId="47F5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70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modules/roboparty_firmware/orangepi-build/external/config/desktop/focal/environments/budgie/support</w:t>
            </w:r>
          </w:p>
        </w:tc>
        <w:tc>
          <w:tcPr>
            <w:tcW w:w="4535" w:type="dxa"/>
            <w:vAlign w:val="center"/>
          </w:tcPr>
          <w:p w14:paraId="7081A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modules/roboparty_train/robolab/robolab/utils/__init__.py</w:t>
            </w:r>
          </w:p>
        </w:tc>
      </w:tr>
      <w:tr w14:paraId="5F2E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91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modules/roboparty_firmware/orangepi-build/external/config/desktop/focal/environments/cinnamon/config_base/packages</w:t>
            </w:r>
          </w:p>
        </w:tc>
        <w:tc>
          <w:tcPr>
            <w:tcW w:w="4535" w:type="dxa"/>
            <w:vAlign w:val="center"/>
          </w:tcPr>
          <w:p w14:paraId="54ECF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modules/roboparty_train/robolab/robolab/utils/buffers/__init__.py</w:t>
            </w:r>
          </w:p>
        </w:tc>
      </w:tr>
      <w:tr w14:paraId="0FD2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CEC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modules/roboparty_firmware/orangepi-build/external/config/desktop/focal/environments/cinnamon/config_base/packages.uninstall</w:t>
            </w:r>
          </w:p>
        </w:tc>
        <w:tc>
          <w:tcPr>
            <w:tcW w:w="4535" w:type="dxa"/>
            <w:vAlign w:val="center"/>
          </w:tcPr>
          <w:p w14:paraId="51F29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modules/roboparty_train/robolab/robolab/utils/buffers/async_circular_buffer.py</w:t>
            </w:r>
          </w:p>
        </w:tc>
      </w:tr>
      <w:tr w14:paraId="35F0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6B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modules/roboparty_firmware/orangepi-build/external/config/desktop/focal/environments/cinnamon/debian/postinst</w:t>
            </w:r>
          </w:p>
        </w:tc>
        <w:tc>
          <w:tcPr>
            <w:tcW w:w="4535" w:type="dxa"/>
            <w:vAlign w:val="center"/>
          </w:tcPr>
          <w:p w14:paraId="42A9C5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modules/roboparty_train/robolab/robolab/utils/buffers/async_delay_buffer.py</w:t>
            </w:r>
          </w:p>
        </w:tc>
      </w:tr>
      <w:tr w14:paraId="5947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295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modules/roboparty_firmware/orangepi-build/external/config/desktop/focal/environments/cinnamon/only_for</w:t>
            </w:r>
          </w:p>
        </w:tc>
        <w:tc>
          <w:tcPr>
            <w:tcW w:w="4535" w:type="dxa"/>
            <w:vAlign w:val="center"/>
          </w:tcPr>
          <w:p w14:paraId="65D27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modules/roboparty_train/robolab/robolab/utils/keyboard.py</w:t>
            </w:r>
          </w:p>
        </w:tc>
      </w:tr>
      <w:tr w14:paraId="5372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E51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modules/roboparty_firmware/orangepi-build/external/config/desktop/focal/environments/cinnamon/orangepi/create_desktop_package.sh</w:t>
            </w:r>
          </w:p>
        </w:tc>
        <w:tc>
          <w:tcPr>
            <w:tcW w:w="4535" w:type="dxa"/>
            <w:vAlign w:val="center"/>
          </w:tcPr>
          <w:p w14:paraId="576EC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modules/roboparty_train/robolab/robolab/utils/math.py</w:t>
            </w:r>
          </w:p>
        </w:tc>
      </w:tr>
      <w:tr w14:paraId="078AF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D55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modules/roboparty_firmware/orangepi-build/external/config/desktop/focal/environments/cinnamon/support</w:t>
            </w:r>
          </w:p>
        </w:tc>
        <w:tc>
          <w:tcPr>
            <w:tcW w:w="4535" w:type="dxa"/>
            <w:vAlign w:val="center"/>
          </w:tcPr>
          <w:p w14:paraId="1DC1A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modules/roboparty_train/robolab/robolab/utils/noise/__init__.py</w:t>
            </w:r>
          </w:p>
        </w:tc>
      </w:tr>
      <w:tr w14:paraId="57A7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06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modules/roboparty_firmware/orangepi-build/external/config/desktop/focal/environments/deepin/config_base/packages</w:t>
            </w:r>
          </w:p>
        </w:tc>
        <w:tc>
          <w:tcPr>
            <w:tcW w:w="4535" w:type="dxa"/>
            <w:vAlign w:val="center"/>
          </w:tcPr>
          <w:p w14:paraId="333EA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modules/roboparty_train/robolab/robolab/utils/noise/noise_cfg.py</w:t>
            </w:r>
          </w:p>
        </w:tc>
      </w:tr>
      <w:tr w14:paraId="1C9F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1E1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modules/roboparty_firmware/orangepi-build/external/config/desktop/focal/environments/deepin/config_base/packages.uninstall</w:t>
            </w:r>
          </w:p>
        </w:tc>
        <w:tc>
          <w:tcPr>
            <w:tcW w:w="4535" w:type="dxa"/>
            <w:vAlign w:val="center"/>
          </w:tcPr>
          <w:p w14:paraId="12076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modules/roboparty_train/robolab/robolab/utils/noise/noise_model.py</w:t>
            </w:r>
          </w:p>
        </w:tc>
      </w:tr>
      <w:tr w14:paraId="1A119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4E6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modules/roboparty_firmware/orangepi-build/external/config/desktop/focal/environments/deepin/debian/postinst</w:t>
            </w:r>
          </w:p>
        </w:tc>
        <w:tc>
          <w:tcPr>
            <w:tcW w:w="4535" w:type="dxa"/>
            <w:vAlign w:val="center"/>
          </w:tcPr>
          <w:p w14:paraId="2697F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modules/roboparty_train/robolab/robolab/utils/perlin.py</w:t>
            </w:r>
          </w:p>
        </w:tc>
      </w:tr>
      <w:tr w14:paraId="6799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2C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modules/roboparty_firmware/orangepi-build/external/config/desktop/focal/environments/deepin/only_for</w:t>
            </w:r>
          </w:p>
        </w:tc>
        <w:tc>
          <w:tcPr>
            <w:tcW w:w="4535" w:type="dxa"/>
            <w:vAlign w:val="center"/>
          </w:tcPr>
          <w:p w14:paraId="43A56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modules/roboparty_train/robolab/robolab/utils/prims.py</w:t>
            </w:r>
          </w:p>
        </w:tc>
      </w:tr>
      <w:tr w14:paraId="7667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77D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modules/roboparty_firmware/orangepi-build/external/config/desktop/focal/environments/deepin/orangepi/create_desktop_package.sh</w:t>
            </w:r>
          </w:p>
        </w:tc>
        <w:tc>
          <w:tcPr>
            <w:tcW w:w="4535" w:type="dxa"/>
            <w:vAlign w:val="center"/>
          </w:tcPr>
          <w:p w14:paraId="7E90A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modules/roboparty_train/robolab/robolab/utils/warp/__init__.py</w:t>
            </w:r>
          </w:p>
        </w:tc>
      </w:tr>
      <w:tr w14:paraId="6D21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EE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modules/roboparty_firmware/orangepi-build/external/config/desktop/focal/environments/deepin/support</w:t>
            </w:r>
          </w:p>
        </w:tc>
        <w:tc>
          <w:tcPr>
            <w:tcW w:w="4535" w:type="dxa"/>
            <w:vAlign w:val="center"/>
          </w:tcPr>
          <w:p w14:paraId="22744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modules/roboparty_train/robolab/robolab/utils/warp/cylinder.py</w:t>
            </w:r>
          </w:p>
        </w:tc>
      </w:tr>
      <w:tr w14:paraId="7FED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56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modules/roboparty_firmware/orangepi-build/external/config/desktop/focal/environments/enlightenment/config_base/packages</w:t>
            </w:r>
          </w:p>
        </w:tc>
        <w:tc>
          <w:tcPr>
            <w:tcW w:w="4535" w:type="dxa"/>
            <w:vAlign w:val="center"/>
          </w:tcPr>
          <w:p w14:paraId="1B2FD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modules/roboparty_train/robolab/robolab/utils/warp/kernels.py</w:t>
            </w:r>
          </w:p>
        </w:tc>
      </w:tr>
      <w:tr w14:paraId="232C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F9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modules/roboparty_firmware/orangepi-build/external/config/desktop/focal/environments/enlightenment/config_base/packages.uninstall</w:t>
            </w:r>
          </w:p>
        </w:tc>
        <w:tc>
          <w:tcPr>
            <w:tcW w:w="4535" w:type="dxa"/>
            <w:vAlign w:val="center"/>
          </w:tcPr>
          <w:p w14:paraId="62602F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modules/roboparty_train/robolab/robolab/utils/warp/raycast.py</w:t>
            </w:r>
          </w:p>
        </w:tc>
      </w:tr>
      <w:tr w14:paraId="24F4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158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modules/roboparty_firmware/orangepi-build/external/config/desktop/focal/environments/enlightenment/debian/postinst</w:t>
            </w:r>
          </w:p>
        </w:tc>
        <w:tc>
          <w:tcPr>
            <w:tcW w:w="4535" w:type="dxa"/>
            <w:vAlign w:val="center"/>
          </w:tcPr>
          <w:p w14:paraId="152BF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modules/roboparty_train/robolab/scripts/mujoco/play_motion_csv.py</w:t>
            </w:r>
          </w:p>
        </w:tc>
      </w:tr>
      <w:tr w14:paraId="43B6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C1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modules/roboparty_firmware/orangepi-build/external/config/desktop/focal/environments/enlightenment/only_for</w:t>
            </w:r>
          </w:p>
        </w:tc>
        <w:tc>
          <w:tcPr>
            <w:tcW w:w="4535" w:type="dxa"/>
            <w:vAlign w:val="center"/>
          </w:tcPr>
          <w:p w14:paraId="7594D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modules/roboparty_train/robolab/scripts/mujoco/sim2sim_rpo.py</w:t>
            </w:r>
          </w:p>
        </w:tc>
      </w:tr>
      <w:tr w14:paraId="1AF8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E3F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modules/roboparty_firmware/orangepi-build/external/config/desktop/focal/environments/enlightenment/orangepi/create_desktop_package.sh</w:t>
            </w:r>
          </w:p>
        </w:tc>
        <w:tc>
          <w:tcPr>
            <w:tcW w:w="4535" w:type="dxa"/>
            <w:vAlign w:val="center"/>
          </w:tcPr>
          <w:p w14:paraId="52ED2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modules/roboparty_train/robolab/scripts/mujoco/sim2sim_rpo_amp.py</w:t>
            </w:r>
          </w:p>
        </w:tc>
      </w:tr>
      <w:tr w14:paraId="3226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1D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modules/roboparty_firmware/orangepi-build/external/config/desktop/focal/environments/enlightenment/support</w:t>
            </w:r>
          </w:p>
        </w:tc>
        <w:tc>
          <w:tcPr>
            <w:tcW w:w="4535" w:type="dxa"/>
            <w:vAlign w:val="center"/>
          </w:tcPr>
          <w:p w14:paraId="67446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modules/roboparty_train/robolab/scripts/mujoco/sim2sim_rpo_attn_enc.py</w:t>
            </w:r>
          </w:p>
        </w:tc>
      </w:tr>
      <w:tr w14:paraId="617B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1A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modules/roboparty_firmware/orangepi-build/external/config/desktop/focal/environments/gnome/config_base/packages</w:t>
            </w:r>
          </w:p>
        </w:tc>
        <w:tc>
          <w:tcPr>
            <w:tcW w:w="4535" w:type="dxa"/>
            <w:vAlign w:val="center"/>
          </w:tcPr>
          <w:p w14:paraId="11731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modules/roboparty_train/robolab/scripts/mujoco/sim2sim_rpo_bm.py</w:t>
            </w:r>
          </w:p>
        </w:tc>
      </w:tr>
      <w:tr w14:paraId="79EE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DA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modules/roboparty_firmware/orangepi-build/external/config/desktop/focal/environments/gnome/config_base/packages.uninstall</w:t>
            </w:r>
          </w:p>
        </w:tc>
        <w:tc>
          <w:tcPr>
            <w:tcW w:w="4535" w:type="dxa"/>
            <w:vAlign w:val="center"/>
          </w:tcPr>
          <w:p w14:paraId="60F34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modules/roboparty_train/robolab/scripts/mujoco/sim2sim_rpo_interrupt.py</w:t>
            </w:r>
          </w:p>
        </w:tc>
      </w:tr>
      <w:tr w14:paraId="444A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9B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modules/roboparty_firmware/orangepi-build/external/config/desktop/focal/environments/gnome/debian/postinst</w:t>
            </w:r>
          </w:p>
        </w:tc>
        <w:tc>
          <w:tcPr>
            <w:tcW w:w="4535" w:type="dxa"/>
            <w:vAlign w:val="center"/>
          </w:tcPr>
          <w:p w14:paraId="387AD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modules/roboparty_train/robolab/scripts/mujoco/sim2sim_rpo_parkour.py</w:t>
            </w:r>
          </w:p>
        </w:tc>
      </w:tr>
      <w:tr w14:paraId="5BB1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1937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modules/roboparty_firmware/orangepi-build/external/config/desktop/focal/environments/gnome/only_for</w:t>
            </w:r>
          </w:p>
        </w:tc>
        <w:tc>
          <w:tcPr>
            <w:tcW w:w="4535" w:type="dxa"/>
            <w:vAlign w:val="center"/>
          </w:tcPr>
          <w:p w14:paraId="57F37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modules/roboparty_train/robolab/scripts/rsl_rl/cli_args.py</w:t>
            </w:r>
          </w:p>
        </w:tc>
      </w:tr>
      <w:tr w14:paraId="0B54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7D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modules/roboparty_firmware/orangepi-build/external/config/desktop/focal/environments/gnome/orangepi/create_desktop_package.sh</w:t>
            </w:r>
          </w:p>
        </w:tc>
        <w:tc>
          <w:tcPr>
            <w:tcW w:w="4535" w:type="dxa"/>
            <w:vAlign w:val="center"/>
          </w:tcPr>
          <w:p w14:paraId="469CC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modules/roboparty_train/robolab/scripts/rsl_rl/play.py</w:t>
            </w:r>
          </w:p>
        </w:tc>
      </w:tr>
      <w:tr w14:paraId="1D1B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CC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modules/roboparty_firmware/orangepi-build/external/config/desktop/focal/environments/gnome/support</w:t>
            </w:r>
          </w:p>
        </w:tc>
        <w:tc>
          <w:tcPr>
            <w:tcW w:w="4535" w:type="dxa"/>
            <w:vAlign w:val="center"/>
          </w:tcPr>
          <w:p w14:paraId="3AAE1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modules/roboparty_train/robolab/scripts/rsl_rl/play_amp.py</w:t>
            </w:r>
          </w:p>
        </w:tc>
      </w:tr>
      <w:tr w14:paraId="7710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E6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modules/roboparty_firmware/orangepi-build/external/config/desktop/focal/environments/i3-wm/config_base/packages</w:t>
            </w:r>
          </w:p>
        </w:tc>
        <w:tc>
          <w:tcPr>
            <w:tcW w:w="4535" w:type="dxa"/>
            <w:vAlign w:val="center"/>
          </w:tcPr>
          <w:p w14:paraId="6FDDD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modules/roboparty_train/robolab/scripts/rsl_rl/play_bm.py</w:t>
            </w:r>
          </w:p>
        </w:tc>
      </w:tr>
      <w:tr w14:paraId="2369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8C1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modules/roboparty_firmware/orangepi-build/external/config/desktop/focal/environments/i3-wm/config_base/packages.uninstall</w:t>
            </w:r>
          </w:p>
        </w:tc>
        <w:tc>
          <w:tcPr>
            <w:tcW w:w="4535" w:type="dxa"/>
            <w:vAlign w:val="center"/>
          </w:tcPr>
          <w:p w14:paraId="335D8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modules/roboparty_train/robolab/scripts/rsl_rl/play_parkour.py</w:t>
            </w:r>
          </w:p>
        </w:tc>
      </w:tr>
      <w:tr w14:paraId="0FAF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964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modules/roboparty_firmware/orangepi-build/external/config/desktop/focal/environments/i3-wm/debian/postinst</w:t>
            </w:r>
          </w:p>
        </w:tc>
        <w:tc>
          <w:tcPr>
            <w:tcW w:w="4535" w:type="dxa"/>
            <w:vAlign w:val="center"/>
          </w:tcPr>
          <w:p w14:paraId="6E1C0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modules/roboparty_train/robolab/scripts/rsl_rl/train.py</w:t>
            </w:r>
          </w:p>
        </w:tc>
      </w:tr>
      <w:tr w14:paraId="04CB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7D7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modules/roboparty_firmware/orangepi-build/external/config/desktop/focal/environments/i3-wm/orangepi/create_desktop_package.sh</w:t>
            </w:r>
          </w:p>
        </w:tc>
        <w:tc>
          <w:tcPr>
            <w:tcW w:w="4535" w:type="dxa"/>
            <w:vAlign w:val="center"/>
          </w:tcPr>
          <w:p w14:paraId="3DD5A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modules/roboparty_train/robolab/scripts/tools/beyondmimic/csv_to_npz.py</w:t>
            </w:r>
          </w:p>
        </w:tc>
      </w:tr>
      <w:tr w14:paraId="402F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23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modules/roboparty_firmware/orangepi-build/external/config/desktop/focal/environments/i3-wm/support</w:t>
            </w:r>
          </w:p>
        </w:tc>
        <w:tc>
          <w:tcPr>
            <w:tcW w:w="4535" w:type="dxa"/>
            <w:vAlign w:val="center"/>
          </w:tcPr>
          <w:p w14:paraId="403843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modules/roboparty_train/robolab/scripts/tools/beyondmimic/replay_npz.py</w:t>
            </w:r>
          </w:p>
        </w:tc>
      </w:tr>
      <w:tr w14:paraId="3BC8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84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modules/roboparty_firmware/orangepi-build/external/config/desktop/focal/environments/kde-plasma/config_base/packages</w:t>
            </w:r>
          </w:p>
        </w:tc>
        <w:tc>
          <w:tcPr>
            <w:tcW w:w="4535" w:type="dxa"/>
            <w:vAlign w:val="center"/>
          </w:tcPr>
          <w:p w14:paraId="64B5C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modules/roboparty_train/robolab/scripts/tools/export_terrain.py</w:t>
            </w:r>
          </w:p>
        </w:tc>
      </w:tr>
      <w:tr w14:paraId="582A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C9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modules/roboparty_firmware/orangepi-build/external/config/desktop/focal/environments/kde-plasma/config_base/packages.uninstall</w:t>
            </w:r>
          </w:p>
        </w:tc>
        <w:tc>
          <w:tcPr>
            <w:tcW w:w="4535" w:type="dxa"/>
            <w:vAlign w:val="center"/>
          </w:tcPr>
          <w:p w14:paraId="64CCE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modules/roboparty_train/robolab/scripts/tools/list_envs.py</w:t>
            </w:r>
          </w:p>
        </w:tc>
      </w:tr>
      <w:tr w14:paraId="3AA50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9EF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modules/roboparty_firmware/orangepi-build/external/config/desktop/focal/environments/kde-plasma/debian/postinst</w:t>
            </w:r>
          </w:p>
        </w:tc>
        <w:tc>
          <w:tcPr>
            <w:tcW w:w="4535" w:type="dxa"/>
            <w:vAlign w:val="center"/>
          </w:tcPr>
          <w:p w14:paraId="5F22A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modules/roboparty_train/robolab/scripts/tools/rename_template.py</w:t>
            </w:r>
          </w:p>
        </w:tc>
      </w:tr>
      <w:tr w14:paraId="3662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EA9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modules/roboparty_firmware/orangepi-build/external/config/desktop/focal/environments/kde-plasma/only_for</w:t>
            </w:r>
          </w:p>
        </w:tc>
        <w:tc>
          <w:tcPr>
            <w:tcW w:w="4535" w:type="dxa"/>
            <w:vAlign w:val="center"/>
          </w:tcPr>
          <w:p w14:paraId="55AC4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modules/roboparty_train/robolab/scripts/tools/retarget/config/rpo.yaml</w:t>
            </w:r>
          </w:p>
        </w:tc>
      </w:tr>
      <w:tr w14:paraId="4BA9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73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39F1CA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modules/roboparty_train/robolab/scripts/tools/retarget/dataset_retarget.py</w:t>
            </w:r>
          </w:p>
        </w:tc>
      </w:tr>
      <w:tr w14:paraId="280A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488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modules/roboparty_firmware/orangepi-build/external/config/desktop/focal/environments/kde-plasma/support</w:t>
            </w:r>
          </w:p>
        </w:tc>
        <w:tc>
          <w:tcPr>
            <w:tcW w:w="4535" w:type="dxa"/>
            <w:vAlign w:val="center"/>
          </w:tcPr>
          <w:p w14:paraId="0031D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modules/roboparty_train/robolab/scripts/tools/retarget/gmr_to_lab.py</w:t>
            </w:r>
          </w:p>
        </w:tc>
      </w:tr>
      <w:tr w14:paraId="573F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0B5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modules/roboparty_firmware/orangepi-build/external/config/desktop/focal/environments/mate/config_base/packages</w:t>
            </w:r>
          </w:p>
        </w:tc>
        <w:tc>
          <w:tcPr>
            <w:tcW w:w="4535" w:type="dxa"/>
            <w:vAlign w:val="center"/>
          </w:tcPr>
          <w:p w14:paraId="26943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modules/roboparty_train/robolab/scripts/tools/retarget/single_retarget.py</w:t>
            </w:r>
          </w:p>
        </w:tc>
      </w:tr>
      <w:tr w14:paraId="4DC7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914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modules/roboparty_firmware/orangepi-build/external/config/desktop/focal/environments/mate/config_base/packages.uninstall</w:t>
            </w:r>
          </w:p>
        </w:tc>
        <w:tc>
          <w:tcPr>
            <w:tcW w:w="4535" w:type="dxa"/>
            <w:vAlign w:val="center"/>
          </w:tcPr>
          <w:p w14:paraId="1AAC5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modules/roboparty_train/robolab/setup.py</w:t>
            </w:r>
          </w:p>
        </w:tc>
      </w:tr>
      <w:tr w14:paraId="2E65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4C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modules/roboparty_firmware/orangepi-build/external/config/desktop/focal/environments/mate/debian/postinst</w:t>
            </w:r>
          </w:p>
        </w:tc>
        <w:tc>
          <w:tcPr>
            <w:tcW w:w="4535" w:type="dxa"/>
            <w:vAlign w:val="center"/>
          </w:tcPr>
          <w:p w14:paraId="70141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modules/roboparty_train/rsl_rl/.github/LICENSE_HEADER.txt</w:t>
            </w:r>
          </w:p>
        </w:tc>
      </w:tr>
      <w:tr w14:paraId="3894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41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modules/roboparty_firmware/orangepi-build/external/config/desktop/focal/environments/mate/only_for</w:t>
            </w:r>
          </w:p>
        </w:tc>
        <w:tc>
          <w:tcPr>
            <w:tcW w:w="4535" w:type="dxa"/>
            <w:vAlign w:val="center"/>
          </w:tcPr>
          <w:p w14:paraId="1AE1F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modules/roboparty_train/rsl_rl/.gitignore</w:t>
            </w:r>
          </w:p>
        </w:tc>
      </w:tr>
      <w:tr w14:paraId="283E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A3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modules/roboparty_firmware/orangepi-build/external/config/desktop/focal/environments/mate/orangepi/create_desktop_package.sh</w:t>
            </w:r>
          </w:p>
        </w:tc>
        <w:tc>
          <w:tcPr>
            <w:tcW w:w="4535" w:type="dxa"/>
            <w:vAlign w:val="center"/>
          </w:tcPr>
          <w:p w14:paraId="57557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modules/roboparty_train/rsl_rl/.pre-commit-config.yaml</w:t>
            </w:r>
          </w:p>
        </w:tc>
      </w:tr>
      <w:tr w14:paraId="73B9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2B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modules/roboparty_firmware/orangepi-build/external/config/desktop/focal/environments/mate/support</w:t>
            </w:r>
          </w:p>
        </w:tc>
        <w:tc>
          <w:tcPr>
            <w:tcW w:w="4535" w:type="dxa"/>
            <w:vAlign w:val="center"/>
          </w:tcPr>
          <w:p w14:paraId="188DC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modules/roboparty_train/rsl_rl/CITATION.cff</w:t>
            </w:r>
          </w:p>
        </w:tc>
      </w:tr>
      <w:tr w14:paraId="1930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8DA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modules/roboparty_firmware/orangepi-build/external/config/desktop/focal/environments/xfce/appgroups/programming/packages</w:t>
            </w:r>
          </w:p>
        </w:tc>
        <w:tc>
          <w:tcPr>
            <w:tcW w:w="4535" w:type="dxa"/>
            <w:vAlign w:val="center"/>
          </w:tcPr>
          <w:p w14:paraId="7B6D3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modules/roboparty_train/rsl_rl/CONTRIBUTORS.md</w:t>
            </w:r>
          </w:p>
        </w:tc>
      </w:tr>
      <w:tr w14:paraId="4162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1DF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2887E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</w:t>
            </w:r>
          </w:p>
        </w:tc>
      </w:tr>
      <w:tr w14:paraId="029E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77C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modules/roboparty_firmware/orangepi-build/external/config/desktop/focal/environments/xfce/config_base/packages.uninstall</w:t>
            </w:r>
          </w:p>
        </w:tc>
        <w:tc>
          <w:tcPr>
            <w:tcW w:w="4535" w:type="dxa"/>
            <w:vAlign w:val="center"/>
          </w:tcPr>
          <w:p w14:paraId="2A7AE4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modules/roboparty_train/rsl_rl/README.md</w:t>
            </w:r>
          </w:p>
        </w:tc>
      </w:tr>
      <w:tr w14:paraId="4AA02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A79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modules/roboparty_firmware/orangepi-build/external/config/desktop/focal/environments/xfce/debian/orangepi-bsp-desktop/postinst</w:t>
            </w:r>
          </w:p>
        </w:tc>
        <w:tc>
          <w:tcPr>
            <w:tcW w:w="4535" w:type="dxa"/>
            <w:vAlign w:val="center"/>
          </w:tcPr>
          <w:p w14:paraId="69659E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modules/roboparty_train/rsl_rl/config/example_config.yaml</w:t>
            </w:r>
          </w:p>
        </w:tc>
      </w:tr>
      <w:tr w14:paraId="3018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C4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7DADD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modules/roboparty_train/rsl_rl/licenses/dependencies/codespell-license.txt</w:t>
            </w:r>
          </w:p>
        </w:tc>
      </w:tr>
      <w:tr w14:paraId="2612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D9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modules/roboparty_firmware/orangepi-build/external/config/desktop/focal/environments/xfce/debian/postinst</w:t>
            </w:r>
          </w:p>
        </w:tc>
        <w:tc>
          <w:tcPr>
            <w:tcW w:w="4535" w:type="dxa"/>
            <w:vAlign w:val="center"/>
          </w:tcPr>
          <w:p w14:paraId="641A7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modules/roboparty_train/rsl_rl/licenses/dependencies/numpy-license.txt</w:t>
            </w:r>
          </w:p>
        </w:tc>
      </w:tr>
      <w:tr w14:paraId="493E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3F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modules/roboparty_firmware/orangepi-build/external/config/desktop/focal/environments/xfce/orangepi/create_desktop_package.sh</w:t>
            </w:r>
          </w:p>
        </w:tc>
        <w:tc>
          <w:tcPr>
            <w:tcW w:w="4535" w:type="dxa"/>
            <w:vAlign w:val="center"/>
          </w:tcPr>
          <w:p w14:paraId="70278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modules/roboparty_train/rsl_rl/licenses/dependencies/onnx-license.txt</w:t>
            </w:r>
          </w:p>
        </w:tc>
      </w:tr>
      <w:tr w14:paraId="5D7A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82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modules/roboparty_firmware/orangepi-build/external/config/desktop/focal/environments/xfce/support</w:t>
            </w:r>
          </w:p>
        </w:tc>
        <w:tc>
          <w:tcPr>
            <w:tcW w:w="4535" w:type="dxa"/>
            <w:vAlign w:val="center"/>
          </w:tcPr>
          <w:p w14:paraId="3D368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modules/roboparty_train/rsl_rl/licenses/dependencies/onnxscript-license.txt</w:t>
            </w:r>
          </w:p>
        </w:tc>
      </w:tr>
      <w:tr w14:paraId="06DF0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10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modules/roboparty_firmware/orangepi-build/external/config/desktop/focal/environments/xmonad/config_base/packages</w:t>
            </w:r>
          </w:p>
        </w:tc>
        <w:tc>
          <w:tcPr>
            <w:tcW w:w="4535" w:type="dxa"/>
            <w:vAlign w:val="center"/>
          </w:tcPr>
          <w:p w14:paraId="26E008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modules/roboparty_train/rsl_rl/licenses/dependencies/pre-commit-hooks-license.txt</w:t>
            </w:r>
          </w:p>
        </w:tc>
      </w:tr>
      <w:tr w14:paraId="32D6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C9A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modules/roboparty_firmware/orangepi-build/external/config/desktop/focal/environments/xmonad/config_base/packages.uninstall</w:t>
            </w:r>
          </w:p>
        </w:tc>
        <w:tc>
          <w:tcPr>
            <w:tcW w:w="4535" w:type="dxa"/>
            <w:vAlign w:val="center"/>
          </w:tcPr>
          <w:p w14:paraId="348F6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modules/roboparty_train/rsl_rl/licenses/dependencies/pre-commit-license.txt</w:t>
            </w:r>
          </w:p>
        </w:tc>
      </w:tr>
      <w:tr w14:paraId="0799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8F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modules/roboparty_firmware/orangepi-build/external/config/desktop/focal/environments/xmonad/debian/postinst</w:t>
            </w:r>
          </w:p>
        </w:tc>
        <w:tc>
          <w:tcPr>
            <w:tcW w:w="4535" w:type="dxa"/>
            <w:vAlign w:val="center"/>
          </w:tcPr>
          <w:p w14:paraId="10731F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modules/roboparty_train/rsl_rl/licenses/dependencies/pyright-license.txt</w:t>
            </w:r>
          </w:p>
        </w:tc>
      </w:tr>
      <w:tr w14:paraId="1C8F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4C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modules/roboparty_firmware/orangepi-build/external/config/desktop/focal/environments/xmonad/only_for</w:t>
            </w:r>
          </w:p>
        </w:tc>
        <w:tc>
          <w:tcPr>
            <w:tcW w:w="4535" w:type="dxa"/>
            <w:vAlign w:val="center"/>
          </w:tcPr>
          <w:p w14:paraId="62821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modules/roboparty_train/rsl_rl/licenses/dependencies/ruff-license.txt</w:t>
            </w:r>
          </w:p>
        </w:tc>
      </w:tr>
      <w:tr w14:paraId="7DCB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007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modules/roboparty_firmware/orangepi-build/external/config/desktop/focal/environments/xmonad/orangepi/create_desktop_package.sh</w:t>
            </w:r>
          </w:p>
        </w:tc>
        <w:tc>
          <w:tcPr>
            <w:tcW w:w="4535" w:type="dxa"/>
            <w:vAlign w:val="center"/>
          </w:tcPr>
          <w:p w14:paraId="66384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modules/roboparty_train/rsl_rl/licenses/dependencies/tensordict-license.txt</w:t>
            </w:r>
          </w:p>
        </w:tc>
      </w:tr>
      <w:tr w14:paraId="70A4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5D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modules/roboparty_firmware/orangepi-build/external/config/desktop/focal/environments/xmonad/support</w:t>
            </w:r>
          </w:p>
        </w:tc>
        <w:tc>
          <w:tcPr>
            <w:tcW w:w="4535" w:type="dxa"/>
            <w:vAlign w:val="center"/>
          </w:tcPr>
          <w:p w14:paraId="28C01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modules/roboparty_train/rsl_rl/licenses/dependencies/torch-license.txt</w:t>
            </w:r>
          </w:p>
        </w:tc>
      </w:tr>
      <w:tr w14:paraId="69EB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619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modules/roboparty_firmware/orangepi-build/external/config/desktop/jammy/appgroups/3dsupport/packages</w:t>
            </w:r>
          </w:p>
        </w:tc>
        <w:tc>
          <w:tcPr>
            <w:tcW w:w="4535" w:type="dxa"/>
            <w:vAlign w:val="center"/>
          </w:tcPr>
          <w:p w14:paraId="59F03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modules/roboparty_train/rsl_rl/pyproject.toml</w:t>
            </w:r>
          </w:p>
        </w:tc>
      </w:tr>
      <w:tr w14:paraId="2E96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97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modules/roboparty_firmware/orangepi-build/external/config/desktop/jammy/appgroups/browsers/debian/postinst</w:t>
            </w:r>
          </w:p>
        </w:tc>
        <w:tc>
          <w:tcPr>
            <w:tcW w:w="4535" w:type="dxa"/>
            <w:vAlign w:val="center"/>
          </w:tcPr>
          <w:p w14:paraId="2323B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modules/roboparty_train/rsl_rl/rsl_rl/__init__.py</w:t>
            </w:r>
          </w:p>
        </w:tc>
      </w:tr>
      <w:tr w14:paraId="6B57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D3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modules/roboparty_firmware/orangepi-build/external/config/desktop/jammy/appgroups/browsers/orangepi/create_desktop_package.sh</w:t>
            </w:r>
          </w:p>
        </w:tc>
        <w:tc>
          <w:tcPr>
            <w:tcW w:w="4535" w:type="dxa"/>
            <w:vAlign w:val="center"/>
          </w:tcPr>
          <w:p w14:paraId="00E6C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modules/roboparty_train/rsl_rl/rsl_rl/algorithms/__init__.py</w:t>
            </w:r>
          </w:p>
        </w:tc>
      </w:tr>
      <w:tr w14:paraId="0C6B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6A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modules/roboparty_firmware/orangepi-build/external/config/desktop/jammy/appgroups/browsers/packages</w:t>
            </w:r>
          </w:p>
        </w:tc>
        <w:tc>
          <w:tcPr>
            <w:tcW w:w="4535" w:type="dxa"/>
            <w:vAlign w:val="center"/>
          </w:tcPr>
          <w:p w14:paraId="6C482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modules/roboparty_train/rsl_rl/rsl_rl/algorithms/distillation.py</w:t>
            </w:r>
          </w:p>
        </w:tc>
      </w:tr>
      <w:tr w14:paraId="321A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14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modules/roboparty_firmware/orangepi-build/external/config/desktop/jammy/appgroups/chat/packages</w:t>
            </w:r>
          </w:p>
        </w:tc>
        <w:tc>
          <w:tcPr>
            <w:tcW w:w="4535" w:type="dxa"/>
            <w:vAlign w:val="center"/>
          </w:tcPr>
          <w:p w14:paraId="52DD7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modules/roboparty_train/rsl_rl/rsl_rl/algorithms/ppo.py</w:t>
            </w:r>
          </w:p>
        </w:tc>
      </w:tr>
      <w:tr w14:paraId="35311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3B5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modules/roboparty_firmware/orangepi-build/external/config/desktop/jammy/appgroups/desktop_tools/packages</w:t>
            </w:r>
          </w:p>
        </w:tc>
        <w:tc>
          <w:tcPr>
            <w:tcW w:w="4535" w:type="dxa"/>
            <w:vAlign w:val="center"/>
          </w:tcPr>
          <w:p w14:paraId="6106B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modules/roboparty_train/rsl_rl/rsl_rl/algorithms/ppo_amp.py</w:t>
            </w:r>
          </w:p>
        </w:tc>
      </w:tr>
      <w:tr w14:paraId="103E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7C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modules/roboparty_firmware/orangepi-build/external/config/desktop/jammy/appgroups/editors/debian/postinst</w:t>
            </w:r>
          </w:p>
        </w:tc>
        <w:tc>
          <w:tcPr>
            <w:tcW w:w="4535" w:type="dxa"/>
            <w:vAlign w:val="center"/>
          </w:tcPr>
          <w:p w14:paraId="215F46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modules/roboparty_train/rsl_rl/rsl_rl/env/__init__.py</w:t>
            </w:r>
          </w:p>
        </w:tc>
      </w:tr>
      <w:tr w14:paraId="5F44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916C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modules/roboparty_firmware/orangepi-build/external/config/desktop/jammy/appgroups/editors/packages</w:t>
            </w:r>
          </w:p>
        </w:tc>
        <w:tc>
          <w:tcPr>
            <w:tcW w:w="4535" w:type="dxa"/>
            <w:vAlign w:val="center"/>
          </w:tcPr>
          <w:p w14:paraId="7392A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modules/roboparty_train/rsl_rl/rsl_rl/env/vec_env.py</w:t>
            </w:r>
          </w:p>
        </w:tc>
      </w:tr>
      <w:tr w14:paraId="0210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87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modules/roboparty_firmware/orangepi-build/external/config/desktop/jammy/appgroups/email/packages</w:t>
            </w:r>
          </w:p>
        </w:tc>
        <w:tc>
          <w:tcPr>
            <w:tcW w:w="4535" w:type="dxa"/>
            <w:vAlign w:val="center"/>
          </w:tcPr>
          <w:p w14:paraId="0FF32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modules/roboparty_train/rsl_rl/rsl_rl/modules/__init__.py</w:t>
            </w:r>
          </w:p>
        </w:tc>
      </w:tr>
      <w:tr w14:paraId="7EDD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02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modules/roboparty_firmware/orangepi-build/external/config/desktop/jammy/appgroups/internet/packages</w:t>
            </w:r>
          </w:p>
        </w:tc>
        <w:tc>
          <w:tcPr>
            <w:tcW w:w="4535" w:type="dxa"/>
            <w:vAlign w:val="center"/>
          </w:tcPr>
          <w:p w14:paraId="408F0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modules/roboparty_train/rsl_rl/rsl_rl/modules/actor_critic.py</w:t>
            </w:r>
          </w:p>
        </w:tc>
      </w:tr>
      <w:tr w14:paraId="6AFF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01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modules/roboparty_firmware/orangepi-build/external/config/desktop/jammy/appgroups/multimedia/packages</w:t>
            </w:r>
          </w:p>
        </w:tc>
        <w:tc>
          <w:tcPr>
            <w:tcW w:w="4535" w:type="dxa"/>
            <w:vAlign w:val="center"/>
          </w:tcPr>
          <w:p w14:paraId="470E0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modules/roboparty_train/rsl_rl/rsl_rl/modules/actor_critic_attn_enc.py</w:t>
            </w:r>
          </w:p>
        </w:tc>
      </w:tr>
      <w:tr w14:paraId="031B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341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modules/roboparty_firmware/orangepi-build/external/config/desktop/jammy/appgroups/office/packages</w:t>
            </w:r>
          </w:p>
        </w:tc>
        <w:tc>
          <w:tcPr>
            <w:tcW w:w="4535" w:type="dxa"/>
            <w:vAlign w:val="center"/>
          </w:tcPr>
          <w:p w14:paraId="5F7C7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modules/roboparty_train/rsl_rl/rsl_rl/modules/actor_critic_cnn.py</w:t>
            </w:r>
          </w:p>
        </w:tc>
      </w:tr>
      <w:tr w14:paraId="782A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899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0A284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modules/roboparty_train/rsl_rl/rsl_rl/modules/actor_critic_encoder.py</w:t>
            </w:r>
          </w:p>
        </w:tc>
      </w:tr>
      <w:tr w14:paraId="7088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C9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modules/roboparty_firmware/orangepi-build/external/config/desktop/jammy/appgroups/programming/custom/desktops/gnome/packages</w:t>
            </w:r>
          </w:p>
        </w:tc>
        <w:tc>
          <w:tcPr>
            <w:tcW w:w="4535" w:type="dxa"/>
            <w:vAlign w:val="center"/>
          </w:tcPr>
          <w:p w14:paraId="48C13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modules/roboparty_train/rsl_rl/rsl_rl/modules/actor_critic_encoder_moe.py</w:t>
            </w:r>
          </w:p>
        </w:tc>
      </w:tr>
      <w:tr w14:paraId="6662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89AE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modules/roboparty_firmware/orangepi-build/external/config/desktop/jammy/appgroups/programming/custom/desktops/kde/packages</w:t>
            </w:r>
          </w:p>
        </w:tc>
        <w:tc>
          <w:tcPr>
            <w:tcW w:w="4535" w:type="dxa"/>
            <w:vAlign w:val="center"/>
          </w:tcPr>
          <w:p w14:paraId="274F7C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modules/roboparty_train/rsl_rl/rsl_rl/modules/actor_critic_moe.py</w:t>
            </w:r>
          </w:p>
        </w:tc>
      </w:tr>
      <w:tr w14:paraId="7F32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955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modules/roboparty_firmware/orangepi-build/external/config/desktop/jammy/appgroups/programming/packages</w:t>
            </w:r>
          </w:p>
        </w:tc>
        <w:tc>
          <w:tcPr>
            <w:tcW w:w="4535" w:type="dxa"/>
            <w:vAlign w:val="center"/>
          </w:tcPr>
          <w:p w14:paraId="7118C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modules/roboparty_train/rsl_rl/rsl_rl/modules/actor_critic_recurrent.py</w:t>
            </w:r>
          </w:p>
        </w:tc>
      </w:tr>
      <w:tr w14:paraId="4B6F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74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modules/roboparty_firmware/orangepi-build/external/config/desktop/jammy/appgroups/remote_desktop/packages</w:t>
            </w:r>
          </w:p>
        </w:tc>
        <w:tc>
          <w:tcPr>
            <w:tcW w:w="4535" w:type="dxa"/>
            <w:vAlign w:val="center"/>
          </w:tcPr>
          <w:p w14:paraId="0CA01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modules/roboparty_train/rsl_rl/rsl_rl/modules/amp.py</w:t>
            </w:r>
          </w:p>
        </w:tc>
      </w:tr>
      <w:tr w14:paraId="2D5F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BAA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2C9E5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modules/roboparty_train/rsl_rl/rsl_rl/modules/moe.py</w:t>
            </w:r>
          </w:p>
        </w:tc>
      </w:tr>
      <w:tr w14:paraId="66F4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80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modules/roboparty_firmware/orangepi-build/external/config/desktop/jammy/environments/gnome/config_base/packages.uninstall</w:t>
            </w:r>
          </w:p>
        </w:tc>
        <w:tc>
          <w:tcPr>
            <w:tcW w:w="4535" w:type="dxa"/>
            <w:vAlign w:val="center"/>
          </w:tcPr>
          <w:p w14:paraId="724B7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modules/roboparty_train/rsl_rl/rsl_rl/modules/rnd.py</w:t>
            </w:r>
          </w:p>
        </w:tc>
      </w:tr>
      <w:tr w14:paraId="76FB0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1D7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modules/roboparty_firmware/orangepi-build/external/config/desktop/jammy/environments/gnome/debian/postinst</w:t>
            </w:r>
          </w:p>
        </w:tc>
        <w:tc>
          <w:tcPr>
            <w:tcW w:w="4535" w:type="dxa"/>
            <w:vAlign w:val="center"/>
          </w:tcPr>
          <w:p w14:paraId="3444A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modules/roboparty_train/rsl_rl/rsl_rl/modules/student_teacher.py</w:t>
            </w:r>
          </w:p>
        </w:tc>
      </w:tr>
      <w:tr w14:paraId="7472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8FC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modules/roboparty_firmware/orangepi-build/external/config/desktop/jammy/environments/gnome/only_for</w:t>
            </w:r>
          </w:p>
        </w:tc>
        <w:tc>
          <w:tcPr>
            <w:tcW w:w="4535" w:type="dxa"/>
            <w:vAlign w:val="center"/>
          </w:tcPr>
          <w:p w14:paraId="709A04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modules/roboparty_train/rsl_rl/rsl_rl/modules/student_teacher_recurrent.py</w:t>
            </w:r>
          </w:p>
        </w:tc>
      </w:tr>
      <w:tr w14:paraId="06E1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42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modules/roboparty_firmware/orangepi-build/external/config/desktop/jammy/environments/gnome/orangepi/create_desktop_package.sh</w:t>
            </w:r>
          </w:p>
        </w:tc>
        <w:tc>
          <w:tcPr>
            <w:tcW w:w="4535" w:type="dxa"/>
            <w:vAlign w:val="center"/>
          </w:tcPr>
          <w:p w14:paraId="25CBA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modules/roboparty_train/rsl_rl/rsl_rl/modules/symmetry.py</w:t>
            </w:r>
          </w:p>
        </w:tc>
      </w:tr>
      <w:tr w14:paraId="74B6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FFB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modules/roboparty_firmware/orangepi-build/external/config/desktop/jammy/environments/gnome/support</w:t>
            </w:r>
          </w:p>
        </w:tc>
        <w:tc>
          <w:tcPr>
            <w:tcW w:w="4535" w:type="dxa"/>
            <w:vAlign w:val="center"/>
          </w:tcPr>
          <w:p w14:paraId="02EE7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modules/roboparty_train/rsl_rl/rsl_rl/networks/__init__.py</w:t>
            </w:r>
          </w:p>
        </w:tc>
      </w:tr>
      <w:tr w14:paraId="7BEF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E03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modules/roboparty_firmware/orangepi-build/external/config/desktop/jammy/environments/kde-plasma/architectures</w:t>
            </w:r>
          </w:p>
        </w:tc>
        <w:tc>
          <w:tcPr>
            <w:tcW w:w="4535" w:type="dxa"/>
            <w:vAlign w:val="center"/>
          </w:tcPr>
          <w:p w14:paraId="2DEFD8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modules/roboparty_train/rsl_rl/rsl_rl/networks/attn_encoder.py</w:t>
            </w:r>
          </w:p>
        </w:tc>
      </w:tr>
      <w:tr w14:paraId="064A3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15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6C906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modules/roboparty_train/rsl_rl/rsl_rl/networks/cnn.py</w:t>
            </w:r>
          </w:p>
        </w:tc>
      </w:tr>
      <w:tr w14:paraId="0AC6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95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modules/roboparty_firmware/orangepi-build/external/config/desktop/jammy/environments/kde-plasma/config_base/packages.uninstall</w:t>
            </w:r>
          </w:p>
        </w:tc>
        <w:tc>
          <w:tcPr>
            <w:tcW w:w="4535" w:type="dxa"/>
            <w:vAlign w:val="center"/>
          </w:tcPr>
          <w:p w14:paraId="780B9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modules/roboparty_train/rsl_rl/rsl_rl/networks/memory.py</w:t>
            </w:r>
          </w:p>
        </w:tc>
      </w:tr>
      <w:tr w14:paraId="5C03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FD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modules/roboparty_firmware/orangepi-build/external/config/desktop/jammy/environments/kde-plasma/debian/postinst</w:t>
            </w:r>
          </w:p>
        </w:tc>
        <w:tc>
          <w:tcPr>
            <w:tcW w:w="4535" w:type="dxa"/>
            <w:vAlign w:val="center"/>
          </w:tcPr>
          <w:p w14:paraId="7FFD8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modules/roboparty_train/rsl_rl/rsl_rl/networks/mlp.py</w:t>
            </w:r>
          </w:p>
        </w:tc>
      </w:tr>
      <w:tr w14:paraId="04C0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6AA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7BA41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modules/roboparty_train/rsl_rl/rsl_rl/networks/normalization.py</w:t>
            </w:r>
          </w:p>
        </w:tc>
      </w:tr>
      <w:tr w14:paraId="0868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15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modules/roboparty_firmware/orangepi-build/external/config/desktop/jammy/environments/kde-plasma/support</w:t>
            </w:r>
          </w:p>
        </w:tc>
        <w:tc>
          <w:tcPr>
            <w:tcW w:w="4535" w:type="dxa"/>
            <w:vAlign w:val="center"/>
          </w:tcPr>
          <w:p w14:paraId="03ACC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modules/roboparty_train/rsl_rl/rsl_rl/runners/__init__.py</w:t>
            </w:r>
          </w:p>
        </w:tc>
      </w:tr>
      <w:tr w14:paraId="584C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A0E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modules/roboparty_firmware/orangepi-build/external/config/desktop/jammy/environments/xfce/appgroups/programming/packages</w:t>
            </w:r>
          </w:p>
        </w:tc>
        <w:tc>
          <w:tcPr>
            <w:tcW w:w="4535" w:type="dxa"/>
            <w:vAlign w:val="center"/>
          </w:tcPr>
          <w:p w14:paraId="124EA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modules/roboparty_train/rsl_rl/rsl_rl/runners/amp_runner.py</w:t>
            </w:r>
          </w:p>
        </w:tc>
      </w:tr>
      <w:tr w14:paraId="28AB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98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11C33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modules/roboparty_train/rsl_rl/rsl_rl/runners/distillation_runner.py</w:t>
            </w:r>
          </w:p>
        </w:tc>
      </w:tr>
      <w:tr w14:paraId="039A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A2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modules/roboparty_firmware/orangepi-build/external/config/desktop/jammy/environments/xfce/config_base/packages.uninstall</w:t>
            </w:r>
          </w:p>
        </w:tc>
        <w:tc>
          <w:tcPr>
            <w:tcW w:w="4535" w:type="dxa"/>
            <w:vAlign w:val="center"/>
          </w:tcPr>
          <w:p w14:paraId="638B6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modules/roboparty_train/rsl_rl/rsl_rl/runners/on_policy_runner.py</w:t>
            </w:r>
          </w:p>
        </w:tc>
      </w:tr>
      <w:tr w14:paraId="17A3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DC1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modules/roboparty_firmware/orangepi-build/external/config/desktop/jammy/environments/xfce/debian/orangepi-bsp-desktop/postinst</w:t>
            </w:r>
          </w:p>
        </w:tc>
        <w:tc>
          <w:tcPr>
            <w:tcW w:w="4535" w:type="dxa"/>
            <w:vAlign w:val="center"/>
          </w:tcPr>
          <w:p w14:paraId="00EBE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modules/roboparty_train/rsl_rl/rsl_rl/storage/__init__.py</w:t>
            </w:r>
          </w:p>
        </w:tc>
      </w:tr>
      <w:tr w14:paraId="44DE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49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0FD6A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modules/roboparty_train/rsl_rl/rsl_rl/storage/circular_buffer.py</w:t>
            </w:r>
          </w:p>
        </w:tc>
      </w:tr>
      <w:tr w14:paraId="0236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A19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modules/roboparty_firmware/orangepi-build/external/config/desktop/jammy/environments/xfce/debian/postinst</w:t>
            </w:r>
          </w:p>
        </w:tc>
        <w:tc>
          <w:tcPr>
            <w:tcW w:w="4535" w:type="dxa"/>
            <w:vAlign w:val="center"/>
          </w:tcPr>
          <w:p w14:paraId="23743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modules/roboparty_train/rsl_rl/rsl_rl/storage/rollout_storage.py</w:t>
            </w:r>
          </w:p>
        </w:tc>
      </w:tr>
      <w:tr w14:paraId="398B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161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modules/roboparty_firmware/orangepi-build/external/config/desktop/jammy/environments/xfce/orangepi/create_desktop_package.sh</w:t>
            </w:r>
          </w:p>
        </w:tc>
        <w:tc>
          <w:tcPr>
            <w:tcW w:w="4535" w:type="dxa"/>
            <w:vAlign w:val="center"/>
          </w:tcPr>
          <w:p w14:paraId="403342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modules/roboparty_train/rsl_rl/rsl_rl/utils/__init__.py</w:t>
            </w:r>
          </w:p>
        </w:tc>
      </w:tr>
      <w:tr w14:paraId="48CD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4CB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modules/roboparty_firmware/orangepi-build/external/config/desktop/jammy/environments/xfce/support</w:t>
            </w:r>
          </w:p>
        </w:tc>
        <w:tc>
          <w:tcPr>
            <w:tcW w:w="4535" w:type="dxa"/>
            <w:vAlign w:val="center"/>
          </w:tcPr>
          <w:p w14:paraId="4B05D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modules/roboparty_train/rsl_rl/rsl_rl/utils/amp_logger.py</w:t>
            </w:r>
          </w:p>
        </w:tc>
      </w:tr>
      <w:tr w14:paraId="2C8F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24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modules/roboparty_firmware/orangepi-build/external/config/desktop/noble/appgroups/3dsupport/packages</w:t>
            </w:r>
          </w:p>
        </w:tc>
        <w:tc>
          <w:tcPr>
            <w:tcW w:w="4535" w:type="dxa"/>
            <w:vAlign w:val="center"/>
          </w:tcPr>
          <w:p w14:paraId="11B4B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modules/roboparty_train/rsl_rl/rsl_rl/utils/logger.py</w:t>
            </w:r>
          </w:p>
        </w:tc>
      </w:tr>
      <w:tr w14:paraId="7618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0F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modules/roboparty_firmware/orangepi-build/external/config/desktop/noble/appgroups/browsers/debian/postinst</w:t>
            </w:r>
          </w:p>
        </w:tc>
        <w:tc>
          <w:tcPr>
            <w:tcW w:w="4535" w:type="dxa"/>
            <w:vAlign w:val="center"/>
          </w:tcPr>
          <w:p w14:paraId="2E01D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modules/roboparty_train/rsl_rl/rsl_rl/utils/neptune_utils.py</w:t>
            </w:r>
          </w:p>
        </w:tc>
      </w:tr>
      <w:tr w14:paraId="3EDF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6D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modules/roboparty_firmware/orangepi-build/external/config/desktop/noble/appgroups/browsers/orangepi/create_desktop_package.sh</w:t>
            </w:r>
          </w:p>
        </w:tc>
        <w:tc>
          <w:tcPr>
            <w:tcW w:w="4535" w:type="dxa"/>
            <w:vAlign w:val="center"/>
          </w:tcPr>
          <w:p w14:paraId="2988E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modules/roboparty_train/rsl_rl/rsl_rl/utils/utils.py</w:t>
            </w:r>
          </w:p>
        </w:tc>
      </w:tr>
      <w:tr w14:paraId="198B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14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modules/roboparty_firmware/orangepi-build/external/config/desktop/noble/appgroups/browsers/packages</w:t>
            </w:r>
          </w:p>
        </w:tc>
        <w:tc>
          <w:tcPr>
            <w:tcW w:w="4535" w:type="dxa"/>
            <w:vAlign w:val="center"/>
          </w:tcPr>
          <w:p w14:paraId="2A524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modules/roboparty_train/rsl_rl/rsl_rl/utils/wandb_utils.py</w:t>
            </w:r>
          </w:p>
        </w:tc>
      </w:tr>
      <w:tr w14:paraId="593C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95D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modules/roboparty_firmware/orangepi-build/external/config/desktop/noble/appgroups/chat/packages</w:t>
            </w:r>
          </w:p>
        </w:tc>
        <w:tc>
          <w:tcPr>
            <w:tcW w:w="4535" w:type="dxa"/>
            <w:vAlign w:val="center"/>
          </w:tcPr>
          <w:p w14:paraId="4354E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modules/roboparty_train/rsl_rl/ruff.toml</w:t>
            </w:r>
          </w:p>
        </w:tc>
      </w:tr>
      <w:tr w14:paraId="1F6D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66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modules/roboparty_firmware/orangepi-build/external/config/desktop/noble/appgroups/desktop_tools/packages</w:t>
            </w:r>
          </w:p>
        </w:tc>
        <w:tc>
          <w:tcPr>
            <w:tcW w:w="4535" w:type="dxa"/>
            <w:vAlign w:val="center"/>
          </w:tcPr>
          <w:p w14:paraId="2DF33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modules/roboparty_train/rsl_rl/setup.py</w:t>
            </w:r>
          </w:p>
        </w:tc>
      </w:tr>
      <w:tr w14:paraId="51B7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77A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modules/roboparty_firmware/orangepi-build/external/config/desktop/noble/appgroups/editors/debian/postinst</w:t>
            </w:r>
          </w:p>
        </w:tc>
        <w:tc>
          <w:tcPr>
            <w:tcW w:w="4535" w:type="dxa"/>
            <w:vAlign w:val="center"/>
          </w:tcPr>
          <w:p w14:paraId="2070E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modules/roboparty_train/rsl_rl/tests/__init__.py</w:t>
            </w:r>
          </w:p>
        </w:tc>
      </w:tr>
      <w:tr w14:paraId="7ECB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961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modules/roboparty_firmware/orangepi-build/external/config/desktop/noble/appgroups/editors/packages</w:t>
            </w:r>
          </w:p>
        </w:tc>
        <w:tc>
          <w:tcPr>
            <w:tcW w:w="4535" w:type="dxa"/>
            <w:vAlign w:val="center"/>
          </w:tcPr>
          <w:p w14:paraId="16BE6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modules/roboparty_train/rsl_rl/tests/utils/__init__.py</w:t>
            </w:r>
          </w:p>
        </w:tc>
      </w:tr>
      <w:tr w14:paraId="2A29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933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modules/roboparty_firmware/orangepi-build/external/config/desktop/noble/appgroups/email/packages</w:t>
            </w:r>
          </w:p>
        </w:tc>
        <w:tc>
          <w:tcPr>
            <w:tcW w:w="4535" w:type="dxa"/>
            <w:vAlign w:val="center"/>
          </w:tcPr>
          <w:p w14:paraId="509B2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modules/roboparty_train/rsl_rl/tests/utils/test_resolve_callable.py</w:t>
            </w:r>
          </w:p>
        </w:tc>
      </w:tr>
      <w:tr w14:paraId="2766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A40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modules/roboparty_firmware/orangepi-build/external/config/desktop/noble/appgroups/internet/packages</w:t>
            </w:r>
          </w:p>
        </w:tc>
        <w:tc>
          <w:tcPr>
            <w:tcW w:w="4535" w:type="dxa"/>
            <w:vAlign w:val="center"/>
          </w:tcPr>
          <w:p w14:paraId="75604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modules/roboparty_xr_teleop/.gitignore</w:t>
            </w:r>
          </w:p>
        </w:tc>
      </w:tr>
      <w:tr w14:paraId="1F42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8F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modules/roboparty_firmware/orangepi-build/external/config/desktop/noble/appgroups/multimedia/packages</w:t>
            </w:r>
          </w:p>
        </w:tc>
        <w:tc>
          <w:tcPr>
            <w:tcW w:w="4535" w:type="dxa"/>
            <w:vAlign w:val="center"/>
          </w:tcPr>
          <w:p w14:paraId="6C769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modules/roboparty_xr_teleop/LICENSE</w:t>
            </w:r>
          </w:p>
        </w:tc>
      </w:tr>
      <w:tr w14:paraId="6370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F9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modules/roboparty_firmware/orangepi-build/external/config/desktop/noble/appgroups/office/packages</w:t>
            </w:r>
          </w:p>
        </w:tc>
        <w:tc>
          <w:tcPr>
            <w:tcW w:w="4535" w:type="dxa"/>
            <w:vAlign w:val="center"/>
          </w:tcPr>
          <w:p w14:paraId="02F31B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modules/roboparty_xr_teleop/LICENSES.md</w:t>
            </w:r>
          </w:p>
        </w:tc>
      </w:tr>
      <w:tr w14:paraId="4127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3B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395B8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modules/roboparty_xr_teleop/LICENSES/Apache-2.0.txt</w:t>
            </w:r>
          </w:p>
        </w:tc>
      </w:tr>
      <w:tr w14:paraId="01E4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03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modules/roboparty_firmware/orangepi-build/external/config/desktop/noble/appgroups/programming/custom/desktops/gnome/packages</w:t>
            </w:r>
          </w:p>
        </w:tc>
        <w:tc>
          <w:tcPr>
            <w:tcW w:w="4535" w:type="dxa"/>
            <w:vAlign w:val="center"/>
          </w:tcPr>
          <w:p w14:paraId="75D6A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modules/roboparty_xr_teleop/README.md</w:t>
            </w:r>
          </w:p>
        </w:tc>
      </w:tr>
      <w:tr w14:paraId="7382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25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modules/roboparty_firmware/orangepi-build/external/config/desktop/noble/appgroups/programming/custom/desktops/kde/packages</w:t>
            </w:r>
          </w:p>
        </w:tc>
        <w:tc>
          <w:tcPr>
            <w:tcW w:w="4535" w:type="dxa"/>
            <w:vAlign w:val="center"/>
          </w:tcPr>
          <w:p w14:paraId="2B4EC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modules/roboparty_xr_teleop/THIRD_PARTY_NOTICES.md</w:t>
            </w:r>
          </w:p>
        </w:tc>
      </w:tr>
      <w:tr w14:paraId="0406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35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modules/roboparty_firmware/orangepi-build/external/config/desktop/noble/appgroups/programming/packages</w:t>
            </w:r>
          </w:p>
        </w:tc>
        <w:tc>
          <w:tcPr>
            <w:tcW w:w="4535" w:type="dxa"/>
            <w:vAlign w:val="center"/>
          </w:tcPr>
          <w:p w14:paraId="7C5A2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modules/roboparty_xr_teleop/assets/Atom01_urdf/Readme.md</w:t>
            </w:r>
          </w:p>
        </w:tc>
      </w:tr>
      <w:tr w14:paraId="4AA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FF93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modules/roboparty_firmware/orangepi-build/external/config/desktop/noble/appgroups/remote_desktop/packages</w:t>
            </w:r>
          </w:p>
        </w:tc>
        <w:tc>
          <w:tcPr>
            <w:tcW w:w="4535" w:type="dxa"/>
            <w:vAlign w:val="center"/>
          </w:tcPr>
          <w:p w14:paraId="3A363F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modules/roboparty_xr_teleop/assets/Atom01_urdf/meshes/CMakeLists.txt</w:t>
            </w:r>
          </w:p>
        </w:tc>
      </w:tr>
      <w:tr w14:paraId="39A1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E3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modules/roboparty_firmware/orangepi-build/external/config/desktop/noble/environments/gnome/config_base/packages</w:t>
            </w:r>
          </w:p>
        </w:tc>
        <w:tc>
          <w:tcPr>
            <w:tcW w:w="4535" w:type="dxa"/>
            <w:vAlign w:val="center"/>
          </w:tcPr>
          <w:p w14:paraId="00B97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modules/roboparty_xr_teleop/assets/Atom01_urdf/meshes/base_link.STL</w:t>
            </w:r>
          </w:p>
        </w:tc>
      </w:tr>
      <w:tr w14:paraId="1BA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65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modules/roboparty_firmware/orangepi-build/external/config/desktop/noble/environments/gnome/debian/postinst</w:t>
            </w:r>
          </w:p>
        </w:tc>
        <w:tc>
          <w:tcPr>
            <w:tcW w:w="4535" w:type="dxa"/>
            <w:vAlign w:val="center"/>
          </w:tcPr>
          <w:p w14:paraId="651B2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modules/roboparty_xr_teleop/assets/Atom01_urdf/meshes/left_ankle_pitch_link.STL</w:t>
            </w:r>
          </w:p>
        </w:tc>
      </w:tr>
      <w:tr w14:paraId="1269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22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modules/roboparty_firmware/orangepi-build/external/config/desktop/noble/environments/gnome/orangepi/create_desktop_package.sh</w:t>
            </w:r>
          </w:p>
        </w:tc>
        <w:tc>
          <w:tcPr>
            <w:tcW w:w="4535" w:type="dxa"/>
            <w:vAlign w:val="center"/>
          </w:tcPr>
          <w:p w14:paraId="66E8B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modules/roboparty_xr_teleop/assets/Atom01_urdf/meshes/left_ankle_roll_link.STL</w:t>
            </w:r>
          </w:p>
        </w:tc>
      </w:tr>
      <w:tr w14:paraId="0030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6F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modules/roboparty_firmware/orangepi-build/external/config/desktop/noble/environments/gnome/support</w:t>
            </w:r>
          </w:p>
        </w:tc>
        <w:tc>
          <w:tcPr>
            <w:tcW w:w="4535" w:type="dxa"/>
            <w:vAlign w:val="center"/>
          </w:tcPr>
          <w:p w14:paraId="5F600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modules/roboparty_xr_teleop/assets/Atom01_urdf/meshes/left_arm_pitch_link.STL</w:t>
            </w:r>
          </w:p>
        </w:tc>
      </w:tr>
      <w:tr w14:paraId="42AC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62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modules/roboparty_firmware/orangepi-build/external/config/desktop/noble/environments/xfce/appgroups/programming/packages</w:t>
            </w:r>
          </w:p>
        </w:tc>
        <w:tc>
          <w:tcPr>
            <w:tcW w:w="4535" w:type="dxa"/>
            <w:vAlign w:val="center"/>
          </w:tcPr>
          <w:p w14:paraId="172B3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modules/roboparty_xr_teleop/assets/Atom01_urdf/meshes/left_arm_roll_link.STL</w:t>
            </w:r>
          </w:p>
        </w:tc>
      </w:tr>
      <w:tr w14:paraId="4402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B42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10C58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modules/roboparty_xr_teleop/assets/Atom01_urdf/meshes/left_arm_yaw_link.STL</w:t>
            </w:r>
          </w:p>
        </w:tc>
      </w:tr>
      <w:tr w14:paraId="0405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1AC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modules/roboparty_firmware/orangepi-build/external/config/desktop/noble/environments/xfce/config_base/packages.uninstall</w:t>
            </w:r>
          </w:p>
        </w:tc>
        <w:tc>
          <w:tcPr>
            <w:tcW w:w="4535" w:type="dxa"/>
            <w:vAlign w:val="center"/>
          </w:tcPr>
          <w:p w14:paraId="41026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modules/roboparty_xr_teleop/assets/Atom01_urdf/meshes/left_elbow_pitch_link.STL</w:t>
            </w:r>
          </w:p>
        </w:tc>
      </w:tr>
      <w:tr w14:paraId="20C7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7A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modules/roboparty_firmware/orangepi-build/external/config/desktop/noble/environments/xfce/debian/orangepi-bsp-desktop/postinst</w:t>
            </w:r>
          </w:p>
        </w:tc>
        <w:tc>
          <w:tcPr>
            <w:tcW w:w="4535" w:type="dxa"/>
            <w:vAlign w:val="center"/>
          </w:tcPr>
          <w:p w14:paraId="63123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modules/roboparty_xr_teleop/assets/Atom01_urdf/meshes/left_elbow_yaw_link.STL</w:t>
            </w:r>
          </w:p>
        </w:tc>
      </w:tr>
      <w:tr w14:paraId="6C4D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DF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5C829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modules/roboparty_xr_teleop/assets/Atom01_urdf/meshes/left_knee_link.STL</w:t>
            </w:r>
          </w:p>
        </w:tc>
      </w:tr>
      <w:tr w14:paraId="7636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59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modules/roboparty_firmware/orangepi-build/external/config/desktop/noble/environments/xfce/debian/postinst</w:t>
            </w:r>
          </w:p>
        </w:tc>
        <w:tc>
          <w:tcPr>
            <w:tcW w:w="4535" w:type="dxa"/>
            <w:vAlign w:val="center"/>
          </w:tcPr>
          <w:p w14:paraId="31FF9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modules/roboparty_xr_teleop/assets/Atom01_urdf/meshes/left_thigh_pitch_link.STL</w:t>
            </w:r>
          </w:p>
        </w:tc>
      </w:tr>
      <w:tr w14:paraId="3D3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59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modules/roboparty_firmware/orangepi-build/external/config/desktop/noble/environments/xfce/orangepi/create_desktop_package.sh</w:t>
            </w:r>
          </w:p>
        </w:tc>
        <w:tc>
          <w:tcPr>
            <w:tcW w:w="4535" w:type="dxa"/>
            <w:vAlign w:val="center"/>
          </w:tcPr>
          <w:p w14:paraId="1F533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modules/roboparty_xr_teleop/assets/Atom01_urdf/meshes/left_thigh_roll_link.STL</w:t>
            </w:r>
          </w:p>
        </w:tc>
      </w:tr>
      <w:tr w14:paraId="322E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90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modules/roboparty_firmware/orangepi-build/external/config/desktop/noble/environments/xfce/support</w:t>
            </w:r>
          </w:p>
        </w:tc>
        <w:tc>
          <w:tcPr>
            <w:tcW w:w="4535" w:type="dxa"/>
            <w:vAlign w:val="center"/>
          </w:tcPr>
          <w:p w14:paraId="2600C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modules/roboparty_xr_teleop/assets/Atom01_urdf/meshes/left_thigh_yaw_link.STL</w:t>
            </w:r>
          </w:p>
        </w:tc>
      </w:tr>
      <w:tr w14:paraId="28E4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6F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modules/roboparty_firmware/orangepi-build/external/config/desktop/raspi/environments/lxde/config_base/packages</w:t>
            </w:r>
          </w:p>
        </w:tc>
        <w:tc>
          <w:tcPr>
            <w:tcW w:w="4535" w:type="dxa"/>
            <w:vAlign w:val="center"/>
          </w:tcPr>
          <w:p w14:paraId="430D3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modules/roboparty_xr_teleop/assets/Atom01_urdf/meshes/right_ankle_pitch_link.STL</w:t>
            </w:r>
          </w:p>
        </w:tc>
      </w:tr>
      <w:tr w14:paraId="7B1A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EA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modules/roboparty_firmware/orangepi-build/external/config/desktop/raspi/environments/lxde/support</w:t>
            </w:r>
          </w:p>
        </w:tc>
        <w:tc>
          <w:tcPr>
            <w:tcW w:w="4535" w:type="dxa"/>
            <w:vAlign w:val="center"/>
          </w:tcPr>
          <w:p w14:paraId="2B916B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modules/roboparty_xr_teleop/assets/Atom01_urdf/meshes/right_ankle_roll_link.STL</w:t>
            </w:r>
          </w:p>
        </w:tc>
      </w:tr>
      <w:tr w14:paraId="5962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39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modules/roboparty_firmware/orangepi-build/external/config/desktop/sid/appgroups</w:t>
            </w:r>
          </w:p>
        </w:tc>
        <w:tc>
          <w:tcPr>
            <w:tcW w:w="4535" w:type="dxa"/>
            <w:vAlign w:val="center"/>
          </w:tcPr>
          <w:p w14:paraId="49106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modules/roboparty_xr_teleop/assets/Atom01_urdf/meshes/right_arm_pitch_link.STL</w:t>
            </w:r>
          </w:p>
        </w:tc>
      </w:tr>
      <w:tr w14:paraId="0A44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DC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modules/roboparty_firmware/orangepi-build/external/config/desktop/sid/environments/gnome/config_base/packages</w:t>
            </w:r>
          </w:p>
        </w:tc>
        <w:tc>
          <w:tcPr>
            <w:tcW w:w="4535" w:type="dxa"/>
            <w:vAlign w:val="center"/>
          </w:tcPr>
          <w:p w14:paraId="0FC9D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modules/roboparty_xr_teleop/assets/Atom01_urdf/meshes/right_arm_roll_link.STL</w:t>
            </w:r>
          </w:p>
        </w:tc>
      </w:tr>
      <w:tr w14:paraId="3CCF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47C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modules/roboparty_firmware/orangepi-build/external/config/desktop/sid/environments/gnome/debian/postinst</w:t>
            </w:r>
          </w:p>
        </w:tc>
        <w:tc>
          <w:tcPr>
            <w:tcW w:w="4535" w:type="dxa"/>
            <w:vAlign w:val="center"/>
          </w:tcPr>
          <w:p w14:paraId="7FBE7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modules/roboparty_xr_teleop/assets/Atom01_urdf/meshes/right_arm_yaw_link.STL</w:t>
            </w:r>
          </w:p>
        </w:tc>
      </w:tr>
      <w:tr w14:paraId="4223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F0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modules/roboparty_firmware/orangepi-build/external/config/desktop/sid/environments/gnome/only_for</w:t>
            </w:r>
          </w:p>
        </w:tc>
        <w:tc>
          <w:tcPr>
            <w:tcW w:w="4535" w:type="dxa"/>
            <w:vAlign w:val="center"/>
          </w:tcPr>
          <w:p w14:paraId="3A9D8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modules/roboparty_xr_teleop/assets/Atom01_urdf/meshes/right_elbow_pitch_link.STL</w:t>
            </w:r>
          </w:p>
        </w:tc>
      </w:tr>
      <w:tr w14:paraId="76FD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DF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modules/roboparty_firmware/orangepi-build/external/config/desktop/sid/environments/gnome/orangepi/create_desktop_package.sh</w:t>
            </w:r>
          </w:p>
        </w:tc>
        <w:tc>
          <w:tcPr>
            <w:tcW w:w="4535" w:type="dxa"/>
            <w:vAlign w:val="center"/>
          </w:tcPr>
          <w:p w14:paraId="5CA89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modules/roboparty_xr_teleop/assets/Atom01_urdf/meshes/right_elbow_yaw_link.STL</w:t>
            </w:r>
          </w:p>
        </w:tc>
      </w:tr>
      <w:tr w14:paraId="02FE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F30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modules/roboparty_firmware/orangepi-build/external/config/desktop/sid/environments/gnome/support</w:t>
            </w:r>
          </w:p>
        </w:tc>
        <w:tc>
          <w:tcPr>
            <w:tcW w:w="4535" w:type="dxa"/>
            <w:vAlign w:val="center"/>
          </w:tcPr>
          <w:p w14:paraId="31D96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modules/roboparty_xr_teleop/assets/Atom01_urdf/meshes/right_knee_link.STL</w:t>
            </w:r>
          </w:p>
        </w:tc>
      </w:tr>
      <w:tr w14:paraId="68C0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C4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modules/roboparty_firmware/orangepi-build/external/config/distributions/README.md</w:t>
            </w:r>
          </w:p>
        </w:tc>
        <w:tc>
          <w:tcPr>
            <w:tcW w:w="4535" w:type="dxa"/>
            <w:vAlign w:val="center"/>
          </w:tcPr>
          <w:p w14:paraId="63C69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modules/roboparty_xr_teleop/assets/Atom01_urdf/meshes/right_thigh_pitch_link.STL</w:t>
            </w:r>
          </w:p>
        </w:tc>
      </w:tr>
      <w:tr w14:paraId="2461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12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modules/roboparty_firmware/orangepi-build/external/config/distributions/bionic/name</w:t>
            </w:r>
          </w:p>
        </w:tc>
        <w:tc>
          <w:tcPr>
            <w:tcW w:w="4535" w:type="dxa"/>
            <w:vAlign w:val="center"/>
          </w:tcPr>
          <w:p w14:paraId="4B75D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modules/roboparty_xr_teleop/assets/Atom01_urdf/meshes/right_thigh_roll_link.STL</w:t>
            </w:r>
          </w:p>
        </w:tc>
      </w:tr>
      <w:tr w14:paraId="542F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5E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modules/roboparty_firmware/orangepi-build/external/config/distributions/bionic/support</w:t>
            </w:r>
          </w:p>
        </w:tc>
        <w:tc>
          <w:tcPr>
            <w:tcW w:w="4535" w:type="dxa"/>
            <w:vAlign w:val="center"/>
          </w:tcPr>
          <w:p w14:paraId="1223A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modules/roboparty_xr_teleop/assets/Atom01_urdf/meshes/right_thigh_yaw_link.STL</w:t>
            </w:r>
          </w:p>
        </w:tc>
      </w:tr>
      <w:tr w14:paraId="677A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16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modules/roboparty_firmware/orangepi-build/external/config/distributions/bookworm/name</w:t>
            </w:r>
          </w:p>
        </w:tc>
        <w:tc>
          <w:tcPr>
            <w:tcW w:w="4535" w:type="dxa"/>
            <w:vAlign w:val="center"/>
          </w:tcPr>
          <w:p w14:paraId="034D23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modules/roboparty_xr_teleop/assets/Atom01_urdf/meshes/torso_link.STL</w:t>
            </w:r>
          </w:p>
        </w:tc>
      </w:tr>
      <w:tr w14:paraId="5162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DC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modules/roboparty_firmware/orangepi-build/external/config/distributions/bookworm/support</w:t>
            </w:r>
          </w:p>
        </w:tc>
        <w:tc>
          <w:tcPr>
            <w:tcW w:w="4535" w:type="dxa"/>
            <w:vAlign w:val="center"/>
          </w:tcPr>
          <w:p w14:paraId="74084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modules/roboparty_xr_teleop/assets/Atom01_urdf/mjcf/atom01.xml</w:t>
            </w:r>
          </w:p>
        </w:tc>
      </w:tr>
      <w:tr w14:paraId="282D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4E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modules/roboparty_firmware/orangepi-build/external/config/distributions/bullseye/name</w:t>
            </w:r>
          </w:p>
        </w:tc>
        <w:tc>
          <w:tcPr>
            <w:tcW w:w="4535" w:type="dxa"/>
            <w:vAlign w:val="center"/>
          </w:tcPr>
          <w:p w14:paraId="2CE93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modules/roboparty_xr_teleop/assets/Atom01_urdf/urdf/atom01.urdf</w:t>
            </w:r>
          </w:p>
        </w:tc>
      </w:tr>
      <w:tr w14:paraId="195F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D62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modules/roboparty_firmware/orangepi-build/external/config/distributions/bullseye/support</w:t>
            </w:r>
          </w:p>
        </w:tc>
        <w:tc>
          <w:tcPr>
            <w:tcW w:w="4535" w:type="dxa"/>
            <w:vAlign w:val="center"/>
          </w:tcPr>
          <w:p w14:paraId="6F7AF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modules/roboparty_xr_teleop/assets/Atom01_urdf/usd/.asset_hash</w:t>
            </w:r>
          </w:p>
        </w:tc>
      </w:tr>
      <w:tr w14:paraId="5015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25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modules/roboparty_firmware/orangepi-build/external/config/distributions/buster/name</w:t>
            </w:r>
          </w:p>
        </w:tc>
        <w:tc>
          <w:tcPr>
            <w:tcW w:w="4535" w:type="dxa"/>
            <w:vAlign w:val="center"/>
          </w:tcPr>
          <w:p w14:paraId="0D646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modules/roboparty_xr_teleop/assets/Atom01_urdf/usd/atom01.usd</w:t>
            </w:r>
          </w:p>
        </w:tc>
      </w:tr>
      <w:tr w14:paraId="538D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9A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modules/roboparty_firmware/orangepi-build/external/config/distributions/buster/support</w:t>
            </w:r>
          </w:p>
        </w:tc>
        <w:tc>
          <w:tcPr>
            <w:tcW w:w="4535" w:type="dxa"/>
            <w:vAlign w:val="center"/>
          </w:tcPr>
          <w:p w14:paraId="0D115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modules/roboparty_xr_teleop/assets/Atom01_urdf/usd/config.yaml</w:t>
            </w:r>
          </w:p>
        </w:tc>
      </w:tr>
      <w:tr w14:paraId="6397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AB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modules/roboparty_firmware/orangepi-build/external/config/distributions/focal/name</w:t>
            </w:r>
          </w:p>
        </w:tc>
        <w:tc>
          <w:tcPr>
            <w:tcW w:w="4535" w:type="dxa"/>
            <w:vAlign w:val="center"/>
          </w:tcPr>
          <w:p w14:paraId="6B20A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modules/roboparty_xr_teleop/assets/Atom01_urdf/usd/configuration/atom01_base.usd</w:t>
            </w:r>
          </w:p>
        </w:tc>
      </w:tr>
      <w:tr w14:paraId="24D5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6DB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modules/roboparty_firmware/orangepi-build/external/config/distributions/focal/support</w:t>
            </w:r>
          </w:p>
        </w:tc>
        <w:tc>
          <w:tcPr>
            <w:tcW w:w="4535" w:type="dxa"/>
            <w:vAlign w:val="center"/>
          </w:tcPr>
          <w:p w14:paraId="03722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modules/roboparty_xr_teleop/assets/Atom01_urdf/usd/configuration/atom01_physics.usd</w:t>
            </w:r>
          </w:p>
        </w:tc>
      </w:tr>
      <w:tr w14:paraId="35CC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1F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modules/roboparty_firmware/orangepi-build/external/config/distributions/jammy/name</w:t>
            </w:r>
          </w:p>
        </w:tc>
        <w:tc>
          <w:tcPr>
            <w:tcW w:w="4535" w:type="dxa"/>
            <w:vAlign w:val="center"/>
          </w:tcPr>
          <w:p w14:paraId="4275A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modules/roboparty_xr_teleop/assets/Atom01_urdf/usd/configuration/atom01_sensor.usd</w:t>
            </w:r>
          </w:p>
        </w:tc>
      </w:tr>
      <w:tr w14:paraId="17AA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60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modules/roboparty_firmware/orangepi-build/external/config/distributions/jammy/support</w:t>
            </w:r>
          </w:p>
        </w:tc>
        <w:tc>
          <w:tcPr>
            <w:tcW w:w="4535" w:type="dxa"/>
            <w:vAlign w:val="center"/>
          </w:tcPr>
          <w:p w14:paraId="29547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modules/roboparty_xr_teleop/image-1.png</w:t>
            </w:r>
          </w:p>
        </w:tc>
      </w:tr>
      <w:tr w14:paraId="19D50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88D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modules/roboparty_firmware/orangepi-build/external/config/distributions/noble/name</w:t>
            </w:r>
          </w:p>
        </w:tc>
        <w:tc>
          <w:tcPr>
            <w:tcW w:w="4535" w:type="dxa"/>
            <w:vAlign w:val="center"/>
          </w:tcPr>
          <w:p w14:paraId="67B50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modules/roboparty_xr_teleop/image.png</w:t>
            </w:r>
          </w:p>
        </w:tc>
      </w:tr>
      <w:tr w14:paraId="4E7E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6D7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modules/roboparty_firmware/orangepi-build/external/config/distributions/noble/support</w:t>
            </w:r>
          </w:p>
        </w:tc>
        <w:tc>
          <w:tcPr>
            <w:tcW w:w="4535" w:type="dxa"/>
            <w:vAlign w:val="center"/>
          </w:tcPr>
          <w:p w14:paraId="66718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modules/roboparty_xr_teleop/requirements.txt</w:t>
            </w:r>
          </w:p>
        </w:tc>
      </w:tr>
      <w:tr w14:paraId="10E1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AD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modules/roboparty_firmware/orangepi-build/external/config/distributions/raspi/name</w:t>
            </w:r>
          </w:p>
        </w:tc>
        <w:tc>
          <w:tcPr>
            <w:tcW w:w="4535" w:type="dxa"/>
            <w:vAlign w:val="center"/>
          </w:tcPr>
          <w:p w14:paraId="515F9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modules/roboparty_xr_teleop/teleop/robot_control/robot_arm_ik.py</w:t>
            </w:r>
          </w:p>
        </w:tc>
      </w:tr>
      <w:tr w14:paraId="427C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95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modules/roboparty_firmware/orangepi-build/external/config/distributions/raspi/support</w:t>
            </w:r>
          </w:p>
        </w:tc>
        <w:tc>
          <w:tcPr>
            <w:tcW w:w="4535" w:type="dxa"/>
            <w:vAlign w:val="center"/>
          </w:tcPr>
          <w:p w14:paraId="48E44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modules/roboparty_xr_teleop/teleop/utils/weighted_moving_filter.py</w:t>
            </w:r>
          </w:p>
        </w:tc>
      </w:tr>
      <w:tr w14:paraId="4A42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07E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modules/roboparty_firmware/orangepi-build/external/config/distributions/sid/name</w:t>
            </w:r>
          </w:p>
        </w:tc>
        <w:tc>
          <w:tcPr>
            <w:tcW w:w="4535" w:type="dxa"/>
            <w:vAlign w:val="center"/>
          </w:tcPr>
          <w:p w14:paraId="3B2F8C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modules/roboparty_xr_teleop/teleop/xr_Control_Atom.py</w:t>
            </w:r>
          </w:p>
        </w:tc>
      </w:tr>
      <w:tr w14:paraId="6C0E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671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modules/roboparty_firmware/orangepi-build/external/config/distributions/sid/support</w:t>
            </w:r>
          </w:p>
        </w:tc>
        <w:tc>
          <w:tcPr>
            <w:tcW w:w="4535" w:type="dxa"/>
            <w:vAlign w:val="center"/>
          </w:tcPr>
          <w:p w14:paraId="5E9AA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modules/roboparty_xr_teleop/teleop/xr_control_rpo.py</w:t>
            </w:r>
          </w:p>
        </w:tc>
      </w:tr>
      <w:tr w14:paraId="3387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9108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modules/roboparty_firmware/orangepi-build/external/config/distributions/stretch/name</w:t>
            </w:r>
          </w:p>
        </w:tc>
        <w:tc>
          <w:tcPr>
            <w:tcW w:w="4535" w:type="dxa"/>
            <w:vAlign w:val="center"/>
          </w:tcPr>
          <w:p w14:paraId="5F48C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modules/roboparty_xr_teleop/televuer/__init__.py</w:t>
            </w:r>
          </w:p>
        </w:tc>
      </w:tr>
      <w:tr w14:paraId="5AAC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E1C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modules/roboparty_firmware/orangepi-build/external/config/distributions/stretch/support</w:t>
            </w:r>
          </w:p>
        </w:tc>
        <w:tc>
          <w:tcPr>
            <w:tcW w:w="4535" w:type="dxa"/>
            <w:vAlign w:val="center"/>
          </w:tcPr>
          <w:p w14:paraId="22725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modules/roboparty_xr_teleop/televuer/televuer.py</w:t>
            </w:r>
          </w:p>
        </w:tc>
      </w:tr>
      <w:tr w14:paraId="2AE4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4A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modules/roboparty_firmware/orangepi-build/external/config/distributions/xenial/name</w:t>
            </w:r>
          </w:p>
        </w:tc>
        <w:tc>
          <w:tcPr>
            <w:tcW w:w="4535" w:type="dxa"/>
            <w:vAlign w:val="center"/>
          </w:tcPr>
          <w:p w14:paraId="1DAD4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modules/roboparty_xr_teleop/televuer/tv_wrapper.py</w:t>
            </w:r>
          </w:p>
        </w:tc>
      </w:tr>
      <w:tr w14:paraId="06BC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DC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modules/roboparty_firmware/orangepi-build/external/config/distributions/xenial/support</w:t>
            </w:r>
          </w:p>
        </w:tc>
        <w:tc>
          <w:tcPr>
            <w:tcW w:w="4535" w:type="dxa"/>
            <w:vAlign w:val="center"/>
          </w:tcPr>
          <w:p w14:paraId="4A24E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modules/rpo_appearance/LICENSE</w:t>
            </w:r>
          </w:p>
        </w:tc>
      </w:tr>
      <w:tr w14:paraId="4211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59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modules/roboparty_firmware/orangepi-build/external/config/fex/.gitignore</w:t>
            </w:r>
          </w:p>
        </w:tc>
        <w:tc>
          <w:tcPr>
            <w:tcW w:w="4535" w:type="dxa"/>
            <w:vAlign w:val="center"/>
          </w:tcPr>
          <w:p w14:paraId="286B87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modules/rpo_appearance/README.md</w:t>
            </w:r>
          </w:p>
        </w:tc>
      </w:tr>
      <w:tr w14:paraId="2B53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13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modules/roboparty_firmware/orangepi-build/external/config/fex/orangepi.fex</w:t>
            </w:r>
          </w:p>
        </w:tc>
        <w:tc>
          <w:tcPr>
            <w:tcW w:w="4535" w:type="dxa"/>
            <w:vAlign w:val="center"/>
          </w:tcPr>
          <w:p w14:paraId="04F66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modules/rpo_appearance/V1.0/1-头前.stl</w:t>
            </w:r>
          </w:p>
        </w:tc>
      </w:tr>
      <w:tr w14:paraId="5F06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97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modules/roboparty_firmware/orangepi-build/external/config/fex/orangepi2.fex</w:t>
            </w:r>
          </w:p>
        </w:tc>
        <w:tc>
          <w:tcPr>
            <w:tcW w:w="4535" w:type="dxa"/>
            <w:vAlign w:val="center"/>
          </w:tcPr>
          <w:p w14:paraId="5DE25B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modules/rpo_appearance/V1.0/10-肩上左 黑.stl</w:t>
            </w:r>
          </w:p>
        </w:tc>
      </w:tr>
      <w:tr w14:paraId="047F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940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modules/roboparty_firmware/orangepi-build/external/config/fex/orangepilite.fex</w:t>
            </w:r>
          </w:p>
        </w:tc>
        <w:tc>
          <w:tcPr>
            <w:tcW w:w="4535" w:type="dxa"/>
            <w:vAlign w:val="center"/>
          </w:tcPr>
          <w:p w14:paraId="56001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modules/rpo_appearance/V1.0/11-肩下左 黑.stl</w:t>
            </w:r>
          </w:p>
        </w:tc>
      </w:tr>
      <w:tr w14:paraId="79E4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7F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modules/roboparty_firmware/orangepi-build/external/config/fex/orangepione.fex</w:t>
            </w:r>
          </w:p>
        </w:tc>
        <w:tc>
          <w:tcPr>
            <w:tcW w:w="4535" w:type="dxa"/>
            <w:vAlign w:val="center"/>
          </w:tcPr>
          <w:p w14:paraId="7B02A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modules/rpo_appearance/V1.0/12-大臂上右前.stl</w:t>
            </w:r>
          </w:p>
        </w:tc>
      </w:tr>
      <w:tr w14:paraId="1C0D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9DF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modules/roboparty_firmware/orangepi-build/external/config/fex/orangepipc-tvout.fex</w:t>
            </w:r>
          </w:p>
        </w:tc>
        <w:tc>
          <w:tcPr>
            <w:tcW w:w="4535" w:type="dxa"/>
            <w:vAlign w:val="center"/>
          </w:tcPr>
          <w:p w14:paraId="6DEA2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modules/rpo_appearance/V1.0/13-大臂上右后.stl</w:t>
            </w:r>
          </w:p>
        </w:tc>
      </w:tr>
      <w:tr w14:paraId="4A6C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03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modules/roboparty_firmware/orangepi-build/external/config/fex/orangepipc.fex</w:t>
            </w:r>
          </w:p>
        </w:tc>
        <w:tc>
          <w:tcPr>
            <w:tcW w:w="4535" w:type="dxa"/>
            <w:vAlign w:val="center"/>
          </w:tcPr>
          <w:p w14:paraId="30F0E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modules/rpo_appearance/V1.0/14-大臂上左前.stl</w:t>
            </w:r>
          </w:p>
        </w:tc>
      </w:tr>
      <w:tr w14:paraId="4C9C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1B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modules/roboparty_firmware/orangepi-build/external/config/fex/orangepipcplus-tvout.fex</w:t>
            </w:r>
          </w:p>
        </w:tc>
        <w:tc>
          <w:tcPr>
            <w:tcW w:w="4535" w:type="dxa"/>
            <w:vAlign w:val="center"/>
          </w:tcPr>
          <w:p w14:paraId="05CF6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modules/rpo_appearance/V1.0/15-大臂上左后.stl</w:t>
            </w:r>
          </w:p>
        </w:tc>
      </w:tr>
      <w:tr w14:paraId="3340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EE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modules/roboparty_firmware/orangepi-build/external/config/fex/orangepipcplus.fex</w:t>
            </w:r>
          </w:p>
        </w:tc>
        <w:tc>
          <w:tcPr>
            <w:tcW w:w="4535" w:type="dxa"/>
            <w:vAlign w:val="center"/>
          </w:tcPr>
          <w:p w14:paraId="5855E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modules/rpo_appearance/V1.0/16-大臂下右前.stl</w:t>
            </w:r>
          </w:p>
        </w:tc>
      </w:tr>
      <w:tr w14:paraId="52D4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23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modules/roboparty_firmware/orangepi-build/external/config/fex/orangepiplus.fex</w:t>
            </w:r>
          </w:p>
        </w:tc>
        <w:tc>
          <w:tcPr>
            <w:tcW w:w="4535" w:type="dxa"/>
            <w:vAlign w:val="center"/>
          </w:tcPr>
          <w:p w14:paraId="441A43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modules/rpo_appearance/V1.0/17-大臂下右后.stl</w:t>
            </w:r>
          </w:p>
        </w:tc>
      </w:tr>
      <w:tr w14:paraId="60257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A2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modules/roboparty_firmware/orangepi-build/external/config/fex/orangepiplus2e-tvout.fex</w:t>
            </w:r>
          </w:p>
        </w:tc>
        <w:tc>
          <w:tcPr>
            <w:tcW w:w="4535" w:type="dxa"/>
            <w:vAlign w:val="center"/>
          </w:tcPr>
          <w:p w14:paraId="6CCA8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modules/rpo_appearance/V1.0/18-大臂下左前.stl</w:t>
            </w:r>
          </w:p>
        </w:tc>
      </w:tr>
      <w:tr w14:paraId="1935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F9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modules/roboparty_firmware/orangepi-build/external/config/fex/orangepiplus2e.fex</w:t>
            </w:r>
          </w:p>
        </w:tc>
        <w:tc>
          <w:tcPr>
            <w:tcW w:w="4535" w:type="dxa"/>
            <w:vAlign w:val="center"/>
          </w:tcPr>
          <w:p w14:paraId="313CC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modules/rpo_appearance/V1.0/19-大臂下左后.stl</w:t>
            </w:r>
          </w:p>
        </w:tc>
      </w:tr>
      <w:tr w14:paraId="2D88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2B64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modules/roboparty_firmware/orangepi-build/external/config/fex/orangepir1.fex</w:t>
            </w:r>
          </w:p>
        </w:tc>
        <w:tc>
          <w:tcPr>
            <w:tcW w:w="4535" w:type="dxa"/>
            <w:vAlign w:val="center"/>
          </w:tcPr>
          <w:p w14:paraId="5508A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modules/rpo_appearance/V1.0/2-头后.stl</w:t>
            </w:r>
          </w:p>
        </w:tc>
      </w:tr>
      <w:tr w14:paraId="7BA5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AB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modules/roboparty_firmware/orangepi-build/external/config/fex/orangepizero.fex</w:t>
            </w:r>
          </w:p>
        </w:tc>
        <w:tc>
          <w:tcPr>
            <w:tcW w:w="4535" w:type="dxa"/>
            <w:vAlign w:val="center"/>
          </w:tcPr>
          <w:p w14:paraId="30D89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modules/rpo_appearance/V1.0/20-小臂上右内.stl</w:t>
            </w:r>
          </w:p>
        </w:tc>
      </w:tr>
      <w:tr w14:paraId="39A1A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E55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modules/roboparty_firmware/orangepi-build/external/config/fex/orangepizeroplus2h3-tvout.fex</w:t>
            </w:r>
          </w:p>
        </w:tc>
        <w:tc>
          <w:tcPr>
            <w:tcW w:w="4535" w:type="dxa"/>
            <w:vAlign w:val="center"/>
          </w:tcPr>
          <w:p w14:paraId="47B3B6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modules/rpo_appearance/V1.0/21-小臂上右外.stl</w:t>
            </w:r>
          </w:p>
        </w:tc>
      </w:tr>
      <w:tr w14:paraId="24EE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D3A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modules/roboparty_firmware/orangepi-build/external/config/fex/orangepizeroplus2h3.fex</w:t>
            </w:r>
          </w:p>
        </w:tc>
        <w:tc>
          <w:tcPr>
            <w:tcW w:w="4535" w:type="dxa"/>
            <w:vAlign w:val="center"/>
          </w:tcPr>
          <w:p w14:paraId="445A1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modules/rpo_appearance/V1.0/22-小臂上左内.stl</w:t>
            </w:r>
          </w:p>
        </w:tc>
      </w:tr>
      <w:tr w14:paraId="680D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A6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modules/roboparty_firmware/orangepi-build/external/config/kernel/linux-5.10-rk3399.config</w:t>
            </w:r>
          </w:p>
        </w:tc>
        <w:tc>
          <w:tcPr>
            <w:tcW w:w="4535" w:type="dxa"/>
            <w:vAlign w:val="center"/>
          </w:tcPr>
          <w:p w14:paraId="40A02F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modules/rpo_appearance/V1.0/23-小臂上左外.stl</w:t>
            </w:r>
          </w:p>
        </w:tc>
      </w:tr>
      <w:tr w14:paraId="7EE2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BA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modules/roboparty_firmware/orangepi-build/external/config/kernel/linux-5.10-sunxi64-current.config</w:t>
            </w:r>
          </w:p>
        </w:tc>
        <w:tc>
          <w:tcPr>
            <w:tcW w:w="4535" w:type="dxa"/>
            <w:vAlign w:val="center"/>
          </w:tcPr>
          <w:p w14:paraId="4B272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modules/rpo_appearance/V1.0/24-小臂下右内.stl</w:t>
            </w:r>
          </w:p>
        </w:tc>
      </w:tr>
      <w:tr w14:paraId="53EE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B0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modules/roboparty_firmware/orangepi-build/external/config/kernel/linux-5.10-sunxi64-media.config</w:t>
            </w:r>
          </w:p>
        </w:tc>
        <w:tc>
          <w:tcPr>
            <w:tcW w:w="4535" w:type="dxa"/>
            <w:vAlign w:val="center"/>
          </w:tcPr>
          <w:p w14:paraId="2091A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modules/rpo_appearance/V1.0/25-小臂下右外.stl</w:t>
            </w:r>
          </w:p>
        </w:tc>
      </w:tr>
      <w:tr w14:paraId="1E87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171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modules/roboparty_firmware/orangepi-build/external/config/kernel/linux-5.10.66-rk3399.config</w:t>
            </w:r>
          </w:p>
        </w:tc>
        <w:tc>
          <w:tcPr>
            <w:tcW w:w="4535" w:type="dxa"/>
            <w:vAlign w:val="center"/>
          </w:tcPr>
          <w:p w14:paraId="0E7FE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modules/rpo_appearance/V1.0/26-小臂下左内.stl</w:t>
            </w:r>
          </w:p>
        </w:tc>
      </w:tr>
      <w:tr w14:paraId="5BB4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4A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modules/roboparty_firmware/orangepi-build/external/config/kernel/linux-5.13-rockchip64.config</w:t>
            </w:r>
          </w:p>
        </w:tc>
        <w:tc>
          <w:tcPr>
            <w:tcW w:w="4535" w:type="dxa"/>
            <w:vAlign w:val="center"/>
          </w:tcPr>
          <w:p w14:paraId="6AF45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modules/rpo_appearance/V1.0/27-小臂下左外.stl</w:t>
            </w:r>
          </w:p>
        </w:tc>
      </w:tr>
      <w:tr w14:paraId="4F90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BB9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modules/roboparty_firmware/orangepi-build/external/config/kernel/linux-5.13-sunxi64.config</w:t>
            </w:r>
          </w:p>
        </w:tc>
        <w:tc>
          <w:tcPr>
            <w:tcW w:w="4535" w:type="dxa"/>
            <w:vAlign w:val="center"/>
          </w:tcPr>
          <w:p w14:paraId="2AEF2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modules/rpo_appearance/V1.0/28-髋上右.stl</w:t>
            </w:r>
          </w:p>
        </w:tc>
      </w:tr>
      <w:tr w14:paraId="79DC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05B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modules/roboparty_firmware/orangepi-build/external/config/kernel/linux-5.15-sun55iw3-current.config</w:t>
            </w:r>
          </w:p>
        </w:tc>
        <w:tc>
          <w:tcPr>
            <w:tcW w:w="4535" w:type="dxa"/>
            <w:vAlign w:val="center"/>
          </w:tcPr>
          <w:p w14:paraId="120EF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modules/rpo_appearance/V1.0/29-髋上左.stl</w:t>
            </w:r>
          </w:p>
        </w:tc>
      </w:tr>
      <w:tr w14:paraId="702B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43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modules/roboparty_firmware/orangepi-build/external/config/kernel/linux-5.16-sun50iw9-current.config</w:t>
            </w:r>
          </w:p>
        </w:tc>
        <w:tc>
          <w:tcPr>
            <w:tcW w:w="4535" w:type="dxa"/>
            <w:vAlign w:val="center"/>
          </w:tcPr>
          <w:p w14:paraId="2AD40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modules/rpo_appearance/V1.0/3-脖子 黑.stl</w:t>
            </w:r>
          </w:p>
        </w:tc>
      </w:tr>
      <w:tr w14:paraId="261A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02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modules/roboparty_firmware/orangepi-build/external/config/kernel/linux-5.16-sunxi64-current.config</w:t>
            </w:r>
          </w:p>
        </w:tc>
        <w:tc>
          <w:tcPr>
            <w:tcW w:w="4535" w:type="dxa"/>
            <w:vAlign w:val="center"/>
          </w:tcPr>
          <w:p w14:paraId="40C9F4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modules/rpo_appearance/V1.0/30-髋下前.stl</w:t>
            </w:r>
          </w:p>
        </w:tc>
      </w:tr>
      <w:tr w14:paraId="3D2C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AAD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modules/roboparty_firmware/orangepi-build/external/config/kernel/linux-5.18-next.config</w:t>
            </w:r>
          </w:p>
        </w:tc>
        <w:tc>
          <w:tcPr>
            <w:tcW w:w="4535" w:type="dxa"/>
            <w:vAlign w:val="center"/>
          </w:tcPr>
          <w:p w14:paraId="2CDF5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modules/rpo_appearance/V1.0/31-髋下后.stl</w:t>
            </w:r>
          </w:p>
        </w:tc>
      </w:tr>
      <w:tr w14:paraId="641B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8B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modules/roboparty_firmware/orangepi-build/external/config/kernel/linux-6.1-cix-p1-current.config</w:t>
            </w:r>
          </w:p>
        </w:tc>
        <w:tc>
          <w:tcPr>
            <w:tcW w:w="4535" w:type="dxa"/>
            <w:vAlign w:val="center"/>
          </w:tcPr>
          <w:p w14:paraId="1CCD4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modules/rpo_appearance/V1.0/32-臀内右 黑.stl</w:t>
            </w:r>
          </w:p>
        </w:tc>
      </w:tr>
      <w:tr w14:paraId="6FD2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8F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modules/roboparty_firmware/orangepi-build/external/config/kernel/linux-6.1-meson64-next.config</w:t>
            </w:r>
          </w:p>
        </w:tc>
        <w:tc>
          <w:tcPr>
            <w:tcW w:w="4535" w:type="dxa"/>
            <w:vAlign w:val="center"/>
          </w:tcPr>
          <w:p w14:paraId="615E4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modules/rpo_appearance/V1.0/33-臀外右 黑.stl</w:t>
            </w:r>
          </w:p>
        </w:tc>
      </w:tr>
      <w:tr w14:paraId="45D6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1A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modules/roboparty_firmware/orangepi-build/external/config/kernel/linux-6.1-next.config</w:t>
            </w:r>
          </w:p>
        </w:tc>
        <w:tc>
          <w:tcPr>
            <w:tcW w:w="4535" w:type="dxa"/>
            <w:vAlign w:val="center"/>
          </w:tcPr>
          <w:p w14:paraId="42074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modules/rpo_appearance/V1.0/34-臀内左 黑.stl</w:t>
            </w:r>
          </w:p>
        </w:tc>
      </w:tr>
      <w:tr w14:paraId="4533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39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modules/roboparty_firmware/orangepi-build/external/config/kernel/linux-6.1-sun50iw9-next.config</w:t>
            </w:r>
          </w:p>
        </w:tc>
        <w:tc>
          <w:tcPr>
            <w:tcW w:w="4535" w:type="dxa"/>
            <w:vAlign w:val="center"/>
          </w:tcPr>
          <w:p w14:paraId="506F0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modules/rpo_appearance/V1.0/35-臀外左 黑.stl</w:t>
            </w:r>
          </w:p>
        </w:tc>
      </w:tr>
      <w:tr w14:paraId="46E5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34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modules/roboparty_firmware/orangepi-build/external/config/kernel/linux-6.6-cix-p1-next.config</w:t>
            </w:r>
          </w:p>
        </w:tc>
        <w:tc>
          <w:tcPr>
            <w:tcW w:w="4535" w:type="dxa"/>
            <w:vAlign w:val="center"/>
          </w:tcPr>
          <w:p w14:paraId="4EF7F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modules/rpo_appearance/V1.0/36-大腿根右 黑.stl</w:t>
            </w:r>
          </w:p>
        </w:tc>
      </w:tr>
      <w:tr w14:paraId="3ACC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E2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modules/roboparty_firmware/orangepi-build/external/config/kernel/linux-ky-current.config</w:t>
            </w:r>
          </w:p>
        </w:tc>
        <w:tc>
          <w:tcPr>
            <w:tcW w:w="4535" w:type="dxa"/>
            <w:vAlign w:val="center"/>
          </w:tcPr>
          <w:p w14:paraId="4904A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modules/rpo_appearance/V1.0/37-大腿根左 黑.stl</w:t>
            </w:r>
          </w:p>
        </w:tc>
      </w:tr>
      <w:tr w14:paraId="36FE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0D7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modules/roboparty_firmware/orangepi-build/external/config/kernel/linux-pi800-legacy.config</w:t>
            </w:r>
          </w:p>
        </w:tc>
        <w:tc>
          <w:tcPr>
            <w:tcW w:w="4535" w:type="dxa"/>
            <w:vAlign w:val="center"/>
          </w:tcPr>
          <w:p w14:paraId="11C83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modules/rpo_appearance/V1.0/38-大腿前右.stl</w:t>
            </w:r>
          </w:p>
        </w:tc>
      </w:tr>
      <w:tr w14:paraId="5C0A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D8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modules/roboparty_firmware/orangepi-build/external/config/kernel/linux-rk3399-current.config</w:t>
            </w:r>
          </w:p>
        </w:tc>
        <w:tc>
          <w:tcPr>
            <w:tcW w:w="4535" w:type="dxa"/>
            <w:vAlign w:val="center"/>
          </w:tcPr>
          <w:p w14:paraId="2108B8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modules/rpo_appearance/V1.0/39-大腿后右.stl</w:t>
            </w:r>
          </w:p>
        </w:tc>
      </w:tr>
      <w:tr w14:paraId="33F5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9A54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modules/roboparty_firmware/orangepi-build/external/config/kernel/linux-rk3399-legacy.config</w:t>
            </w:r>
          </w:p>
        </w:tc>
        <w:tc>
          <w:tcPr>
            <w:tcW w:w="4535" w:type="dxa"/>
            <w:vAlign w:val="center"/>
          </w:tcPr>
          <w:p w14:paraId="0E9EF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modules/rpo_appearance/V1.0/4-胸前上.stl</w:t>
            </w:r>
          </w:p>
        </w:tc>
      </w:tr>
      <w:tr w14:paraId="4345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0C3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modules/roboparty_firmware/orangepi-build/external/config/kernel/linux-rockchip-rk356x-current.config</w:t>
            </w:r>
          </w:p>
        </w:tc>
        <w:tc>
          <w:tcPr>
            <w:tcW w:w="4535" w:type="dxa"/>
            <w:vAlign w:val="center"/>
          </w:tcPr>
          <w:p w14:paraId="2D0CA3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modules/rpo_appearance/V1.0/40-大腿内右.stl</w:t>
            </w:r>
          </w:p>
        </w:tc>
      </w:tr>
      <w:tr w14:paraId="3109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08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modules/roboparty_firmware/orangepi-build/external/config/kernel/linux-rockchip-rk356x-legacy.config</w:t>
            </w:r>
          </w:p>
        </w:tc>
        <w:tc>
          <w:tcPr>
            <w:tcW w:w="4535" w:type="dxa"/>
            <w:vAlign w:val="center"/>
          </w:tcPr>
          <w:p w14:paraId="65B2D1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modules/rpo_appearance/V1.0/41-大腿外右.stl</w:t>
            </w:r>
          </w:p>
        </w:tc>
      </w:tr>
      <w:tr w14:paraId="0448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49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modules/roboparty_firmware/orangepi-build/external/config/kernel/linux-rockchip-rk3588-current-opi5pro.config</w:t>
            </w:r>
          </w:p>
        </w:tc>
        <w:tc>
          <w:tcPr>
            <w:tcW w:w="4535" w:type="dxa"/>
            <w:vAlign w:val="center"/>
          </w:tcPr>
          <w:p w14:paraId="73B28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modules/rpo_appearance/V1.0/42-大腿前左.stl</w:t>
            </w:r>
          </w:p>
        </w:tc>
      </w:tr>
      <w:tr w14:paraId="5EF0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DA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modules/roboparty_firmware/orangepi-build/external/config/kernel/linux-rockchip-rk3588-current-opicm5-tablet.config</w:t>
            </w:r>
          </w:p>
        </w:tc>
        <w:tc>
          <w:tcPr>
            <w:tcW w:w="4535" w:type="dxa"/>
            <w:vAlign w:val="center"/>
          </w:tcPr>
          <w:p w14:paraId="775A8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modules/rpo_appearance/V1.0/43-大腿后左.stl</w:t>
            </w:r>
          </w:p>
        </w:tc>
      </w:tr>
      <w:tr w14:paraId="7F95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6DD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modules/roboparty_firmware/orangepi-build/external/config/kernel/linux-rockchip-rk3588-current-robopi1.config</w:t>
            </w:r>
          </w:p>
        </w:tc>
        <w:tc>
          <w:tcPr>
            <w:tcW w:w="4535" w:type="dxa"/>
            <w:vAlign w:val="center"/>
          </w:tcPr>
          <w:p w14:paraId="692D5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modules/rpo_appearance/V1.0/44-大腿内左.stl</w:t>
            </w:r>
          </w:p>
        </w:tc>
      </w:tr>
      <w:tr w14:paraId="5E83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28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modules/roboparty_firmware/orangepi-build/external/config/kernel/linux-rockchip-rk3588-current-robopi2.config</w:t>
            </w:r>
          </w:p>
        </w:tc>
        <w:tc>
          <w:tcPr>
            <w:tcW w:w="4535" w:type="dxa"/>
            <w:vAlign w:val="center"/>
          </w:tcPr>
          <w:p w14:paraId="591ED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modules/rpo_appearance/V1.0/45-大腿外左.stl</w:t>
            </w:r>
          </w:p>
        </w:tc>
      </w:tr>
      <w:tr w14:paraId="6195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58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modules/roboparty_firmware/orangepi-build/external/config/kernel/linux-rockchip-rk3588-current-robopi3.config</w:t>
            </w:r>
          </w:p>
        </w:tc>
        <w:tc>
          <w:tcPr>
            <w:tcW w:w="4535" w:type="dxa"/>
            <w:vAlign w:val="center"/>
          </w:tcPr>
          <w:p w14:paraId="70286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modules/rpo_appearance/V1.0/46-膝右.stl</w:t>
            </w:r>
          </w:p>
        </w:tc>
      </w:tr>
      <w:tr w14:paraId="075A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33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modules/roboparty_firmware/orangepi-build/external/config/kernel/linux-rockchip-rk3588-current.config</w:t>
            </w:r>
          </w:p>
        </w:tc>
        <w:tc>
          <w:tcPr>
            <w:tcW w:w="4535" w:type="dxa"/>
            <w:vAlign w:val="center"/>
          </w:tcPr>
          <w:p w14:paraId="73AF6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modules/rpo_appearance/V1.0/47-膝左.stl</w:t>
            </w:r>
          </w:p>
        </w:tc>
      </w:tr>
      <w:tr w14:paraId="3110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E9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modules/roboparty_firmware/orangepi-build/external/config/kernel/linux-rockchip-rk3588-develop-robopi1.config</w:t>
            </w:r>
          </w:p>
        </w:tc>
        <w:tc>
          <w:tcPr>
            <w:tcW w:w="4535" w:type="dxa"/>
            <w:vAlign w:val="center"/>
          </w:tcPr>
          <w:p w14:paraId="6AFE3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modules/rpo_appearance/V1.0/48-小腿前外右.stl</w:t>
            </w:r>
          </w:p>
        </w:tc>
      </w:tr>
      <w:tr w14:paraId="4F78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59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modules/roboparty_firmware/orangepi-build/external/config/kernel/linux-rockchip-rk3588-develop-robopi2.config</w:t>
            </w:r>
          </w:p>
        </w:tc>
        <w:tc>
          <w:tcPr>
            <w:tcW w:w="4535" w:type="dxa"/>
            <w:vAlign w:val="center"/>
          </w:tcPr>
          <w:p w14:paraId="64FDE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modules/rpo_appearance/V1.0/49-小腿后内右.stl</w:t>
            </w:r>
          </w:p>
        </w:tc>
      </w:tr>
      <w:tr w14:paraId="332A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1A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modules/roboparty_firmware/orangepi-build/external/config/kernel/linux-rockchip-rk3588-develop-robopi3.config</w:t>
            </w:r>
          </w:p>
        </w:tc>
        <w:tc>
          <w:tcPr>
            <w:tcW w:w="4535" w:type="dxa"/>
            <w:vAlign w:val="center"/>
          </w:tcPr>
          <w:p w14:paraId="38318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modules/rpo_appearance/V1.0/5-胸后上.stl</w:t>
            </w:r>
          </w:p>
        </w:tc>
      </w:tr>
      <w:tr w14:paraId="6F75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13E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modules/roboparty_firmware/orangepi-build/external/config/kernel/linux-rockchip-rk3588-develop.config</w:t>
            </w:r>
          </w:p>
        </w:tc>
        <w:tc>
          <w:tcPr>
            <w:tcW w:w="4535" w:type="dxa"/>
            <w:vAlign w:val="center"/>
          </w:tcPr>
          <w:p w14:paraId="1758B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modules/rpo_appearance/V1.0/50-小腿前外左.stl</w:t>
            </w:r>
          </w:p>
        </w:tc>
      </w:tr>
      <w:tr w14:paraId="6C26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1AC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modules/roboparty_firmware/orangepi-build/external/config/kernel/linux-rockchip-rk3588-legacy-opi5max.config</w:t>
            </w:r>
          </w:p>
        </w:tc>
        <w:tc>
          <w:tcPr>
            <w:tcW w:w="4535" w:type="dxa"/>
            <w:vAlign w:val="center"/>
          </w:tcPr>
          <w:p w14:paraId="7F5FA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modules/rpo_appearance/V1.0/51-小腿后内左.stl</w:t>
            </w:r>
          </w:p>
        </w:tc>
      </w:tr>
      <w:tr w14:paraId="064A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14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modules/roboparty_firmware/orangepi-build/external/config/kernel/linux-rockchip-rk3588-legacy-opi5pro.config</w:t>
            </w:r>
          </w:p>
        </w:tc>
        <w:tc>
          <w:tcPr>
            <w:tcW w:w="4535" w:type="dxa"/>
            <w:vAlign w:val="center"/>
          </w:tcPr>
          <w:p w14:paraId="44892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modules/rpo_appearance/V1.0/52-脚上右.stl</w:t>
            </w:r>
          </w:p>
        </w:tc>
      </w:tr>
      <w:tr w14:paraId="6F7A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7DE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modules/roboparty_firmware/orangepi-build/external/config/kernel/linux-rockchip-rk3588-legacy-opicm5-tablet.config</w:t>
            </w:r>
          </w:p>
        </w:tc>
        <w:tc>
          <w:tcPr>
            <w:tcW w:w="4535" w:type="dxa"/>
            <w:vAlign w:val="center"/>
          </w:tcPr>
          <w:p w14:paraId="043C1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modules/rpo_appearance/V1.0/53-脚下右 黑.stl</w:t>
            </w:r>
          </w:p>
        </w:tc>
      </w:tr>
      <w:tr w14:paraId="17B9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4BD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modules/roboparty_firmware/orangepi-build/external/config/kernel/linux-rockchip-rk3588-legacy-robopi1.config</w:t>
            </w:r>
          </w:p>
        </w:tc>
        <w:tc>
          <w:tcPr>
            <w:tcW w:w="4535" w:type="dxa"/>
            <w:vAlign w:val="center"/>
          </w:tcPr>
          <w:p w14:paraId="1B61A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modules/rpo_appearance/V1.0/54-脚上左.stl</w:t>
            </w:r>
          </w:p>
        </w:tc>
      </w:tr>
      <w:tr w14:paraId="23E1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5D4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modules/roboparty_firmware/orangepi-build/external/config/kernel/linux-rockchip-rk3588-legacy-robopi2.config</w:t>
            </w:r>
          </w:p>
        </w:tc>
        <w:tc>
          <w:tcPr>
            <w:tcW w:w="4535" w:type="dxa"/>
            <w:vAlign w:val="center"/>
          </w:tcPr>
          <w:p w14:paraId="5CB7B6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modules/rpo_appearance/V1.0/55-脚下左 黑.stl</w:t>
            </w:r>
          </w:p>
        </w:tc>
      </w:tr>
      <w:tr w14:paraId="7918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356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modules/roboparty_firmware/orangepi-build/external/config/kernel/linux-rockchip-rk3588-legacy-robopi3.config</w:t>
            </w:r>
          </w:p>
        </w:tc>
        <w:tc>
          <w:tcPr>
            <w:tcW w:w="4535" w:type="dxa"/>
            <w:vAlign w:val="center"/>
          </w:tcPr>
          <w:p w14:paraId="6E890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modules/rpo_appearance/V1.0/6-胸前下.STL</w:t>
            </w:r>
          </w:p>
        </w:tc>
      </w:tr>
      <w:tr w14:paraId="4538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01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modules/roboparty_firmware/orangepi-build/external/config/kernel/linux-rockchip-rk3588-legacy-rt-opi5pro.config</w:t>
            </w:r>
          </w:p>
        </w:tc>
        <w:tc>
          <w:tcPr>
            <w:tcW w:w="4535" w:type="dxa"/>
            <w:vAlign w:val="center"/>
          </w:tcPr>
          <w:p w14:paraId="53960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modules/rpo_appearance/V1.0/7-胸后下.STL</w:t>
            </w:r>
          </w:p>
        </w:tc>
      </w:tr>
      <w:tr w14:paraId="00AD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79D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modules/roboparty_firmware/orangepi-build/external/config/kernel/linux-rockchip-rk3588-legacy-rt-robopi1.config</w:t>
            </w:r>
          </w:p>
        </w:tc>
        <w:tc>
          <w:tcPr>
            <w:tcW w:w="4535" w:type="dxa"/>
            <w:vAlign w:val="center"/>
          </w:tcPr>
          <w:p w14:paraId="6B01D1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modules/rpo_appearance/V1.0/8-肩上右 黑.stl</w:t>
            </w:r>
          </w:p>
        </w:tc>
      </w:tr>
      <w:tr w14:paraId="2214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54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modules/roboparty_firmware/orangepi-build/external/config/kernel/linux-rockchip-rk3588-legacy-rt-robopi2.config</w:t>
            </w:r>
          </w:p>
        </w:tc>
        <w:tc>
          <w:tcPr>
            <w:tcW w:w="4535" w:type="dxa"/>
            <w:vAlign w:val="center"/>
          </w:tcPr>
          <w:p w14:paraId="30B7D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modules/rpo_appearance/V1.0/9-肩下右 黑.stl</w:t>
            </w:r>
          </w:p>
        </w:tc>
      </w:tr>
      <w:tr w14:paraId="5734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72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modules/roboparty_firmware/orangepi-build/external/config/kernel/linux-rockchip-rk3588-legacy-rt-robopi3.config</w:t>
            </w:r>
          </w:p>
        </w:tc>
        <w:tc>
          <w:tcPr>
            <w:tcW w:w="4535" w:type="dxa"/>
            <w:vAlign w:val="center"/>
          </w:tcPr>
          <w:p w14:paraId="7DEC38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modules/rpo_description/LICENSE</w:t>
            </w:r>
          </w:p>
        </w:tc>
      </w:tr>
      <w:tr w14:paraId="65A2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6BC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modules/roboparty_firmware/orangepi-build/external/config/kernel/linux-rockchip-rk3588-legacy-rt.config</w:t>
            </w:r>
          </w:p>
        </w:tc>
        <w:tc>
          <w:tcPr>
            <w:tcW w:w="4535" w:type="dxa"/>
            <w:vAlign w:val="center"/>
          </w:tcPr>
          <w:p w14:paraId="73D84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modules/rpo_description/README.md</w:t>
            </w:r>
          </w:p>
        </w:tc>
      </w:tr>
      <w:tr w14:paraId="533B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74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modules/roboparty_firmware/orangepi-build/external/config/kernel/linux-rockchip-rk3588-legacy.config</w:t>
            </w:r>
          </w:p>
        </w:tc>
        <w:tc>
          <w:tcPr>
            <w:tcW w:w="4535" w:type="dxa"/>
            <w:vAlign w:val="center"/>
          </w:tcPr>
          <w:p w14:paraId="74C6D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modules/rpo_description/meshes/base_link.STL</w:t>
            </w:r>
          </w:p>
        </w:tc>
      </w:tr>
      <w:tr w14:paraId="3266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B3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modules/roboparty_firmware/orangepi-build/external/config/kernel/linux-rockchip64-current.config</w:t>
            </w:r>
          </w:p>
        </w:tc>
        <w:tc>
          <w:tcPr>
            <w:tcW w:w="4535" w:type="dxa"/>
            <w:vAlign w:val="center"/>
          </w:tcPr>
          <w:p w14:paraId="7F0D94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modules/rpo_description/meshes/left_ankle_pitch_link.STL</w:t>
            </w:r>
          </w:p>
        </w:tc>
      </w:tr>
      <w:tr w14:paraId="6E49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53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modules/roboparty_firmware/orangepi-build/external/config/kernel/linux-rockchip64-edge.config</w:t>
            </w:r>
          </w:p>
        </w:tc>
        <w:tc>
          <w:tcPr>
            <w:tcW w:w="4535" w:type="dxa"/>
            <w:vAlign w:val="center"/>
          </w:tcPr>
          <w:p w14:paraId="384E3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modules/rpo_description/meshes/left_ankle_roll_link.STL</w:t>
            </w:r>
          </w:p>
        </w:tc>
      </w:tr>
      <w:tr w14:paraId="46CB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D0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modules/roboparty_firmware/orangepi-build/external/config/kernel/linux-starfive2-current.config</w:t>
            </w:r>
          </w:p>
        </w:tc>
        <w:tc>
          <w:tcPr>
            <w:tcW w:w="4535" w:type="dxa"/>
            <w:vAlign w:val="center"/>
          </w:tcPr>
          <w:p w14:paraId="5DD0C8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modules/rpo_description/meshes/left_arm_pitch_link.STL</w:t>
            </w:r>
          </w:p>
        </w:tc>
      </w:tr>
      <w:tr w14:paraId="3A39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7BE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modules/roboparty_firmware/orangepi-build/external/config/kernel/linux-sun50iw2-legacy.config</w:t>
            </w:r>
          </w:p>
        </w:tc>
        <w:tc>
          <w:tcPr>
            <w:tcW w:w="4535" w:type="dxa"/>
            <w:vAlign w:val="center"/>
          </w:tcPr>
          <w:p w14:paraId="4B8C2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modules/rpo_description/meshes/left_arm_roll_link.STL</w:t>
            </w:r>
          </w:p>
        </w:tc>
      </w:tr>
      <w:tr w14:paraId="4303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7B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modules/roboparty_firmware/orangepi-build/external/config/kernel/linux-sun50iw6-legacy.config</w:t>
            </w:r>
          </w:p>
        </w:tc>
        <w:tc>
          <w:tcPr>
            <w:tcW w:w="4535" w:type="dxa"/>
            <w:vAlign w:val="center"/>
          </w:tcPr>
          <w:p w14:paraId="6F839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modules/rpo_description/meshes/left_arm_yaw_link.STL</w:t>
            </w:r>
          </w:p>
        </w:tc>
      </w:tr>
      <w:tr w14:paraId="3E50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488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modules/roboparty_firmware/orangepi-build/external/config/kernel/linux-sun50iw9-current.config</w:t>
            </w:r>
          </w:p>
        </w:tc>
        <w:tc>
          <w:tcPr>
            <w:tcW w:w="4535" w:type="dxa"/>
            <w:vAlign w:val="center"/>
          </w:tcPr>
          <w:p w14:paraId="53AB2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modules/rpo_description/meshes/left_elbow_pitch_link.STL</w:t>
            </w:r>
          </w:p>
        </w:tc>
      </w:tr>
      <w:tr w14:paraId="24DC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7B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modules/roboparty_firmware/orangepi-build/external/config/kernel/linux-sun50iw9-legacy.config</w:t>
            </w:r>
          </w:p>
        </w:tc>
        <w:tc>
          <w:tcPr>
            <w:tcW w:w="4535" w:type="dxa"/>
            <w:vAlign w:val="center"/>
          </w:tcPr>
          <w:p w14:paraId="5441B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modules/rpo_description/meshes/left_elbow_yaw_link.STL</w:t>
            </w:r>
          </w:p>
        </w:tc>
      </w:tr>
      <w:tr w14:paraId="6E7D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D6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modules/roboparty_firmware/orangepi-build/external/config/kernel/linux-sun60iw2-current-a733.config</w:t>
            </w:r>
          </w:p>
        </w:tc>
        <w:tc>
          <w:tcPr>
            <w:tcW w:w="4535" w:type="dxa"/>
            <w:vAlign w:val="center"/>
          </w:tcPr>
          <w:p w14:paraId="768E09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modules/rpo_description/meshes/left_knee_link.STL</w:t>
            </w:r>
          </w:p>
        </w:tc>
      </w:tr>
      <w:tr w14:paraId="0C5E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09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modules/roboparty_firmware/orangepi-build/external/config/kernel/linux-sun60iw2-current.config</w:t>
            </w:r>
          </w:p>
        </w:tc>
        <w:tc>
          <w:tcPr>
            <w:tcW w:w="4535" w:type="dxa"/>
            <w:vAlign w:val="center"/>
          </w:tcPr>
          <w:p w14:paraId="12B66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modules/rpo_description/meshes/left_thigh_pitch_link.STL</w:t>
            </w:r>
          </w:p>
        </w:tc>
      </w:tr>
      <w:tr w14:paraId="64F1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70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modules/roboparty_firmware/orangepi-build/external/config/kernel/linux-sun60iw2-legacy-a733.config</w:t>
            </w:r>
          </w:p>
        </w:tc>
        <w:tc>
          <w:tcPr>
            <w:tcW w:w="4535" w:type="dxa"/>
            <w:vAlign w:val="center"/>
          </w:tcPr>
          <w:p w14:paraId="790EED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modules/rpo_description/meshes/left_thigh_roll_link.STL</w:t>
            </w:r>
          </w:p>
        </w:tc>
      </w:tr>
      <w:tr w14:paraId="590DD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7AEC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modules/roboparty_firmware/orangepi-build/external/config/kernel/linux-sun8i-legacy.config</w:t>
            </w:r>
          </w:p>
        </w:tc>
        <w:tc>
          <w:tcPr>
            <w:tcW w:w="4535" w:type="dxa"/>
            <w:vAlign w:val="center"/>
          </w:tcPr>
          <w:p w14:paraId="752B7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modules/rpo_description/meshes/left_thigh_yaw_link.STL</w:t>
            </w:r>
          </w:p>
        </w:tc>
      </w:tr>
      <w:tr w14:paraId="400D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920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modules/roboparty_firmware/orangepi-build/external/config/kernel/linux-sunxi-current.config</w:t>
            </w:r>
          </w:p>
        </w:tc>
        <w:tc>
          <w:tcPr>
            <w:tcW w:w="4535" w:type="dxa"/>
            <w:vAlign w:val="center"/>
          </w:tcPr>
          <w:p w14:paraId="589EE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modules/rpo_description/meshes/right_ankle_pitch_link.STL</w:t>
            </w:r>
          </w:p>
        </w:tc>
      </w:tr>
      <w:tr w14:paraId="3F560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815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modules/roboparty_firmware/orangepi-build/external/config/kernel/linux-sunxi64-current.config</w:t>
            </w:r>
          </w:p>
        </w:tc>
        <w:tc>
          <w:tcPr>
            <w:tcW w:w="4535" w:type="dxa"/>
            <w:vAlign w:val="center"/>
          </w:tcPr>
          <w:p w14:paraId="6D9F4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modules/rpo_description/meshes/right_ankle_roll_link.STL</w:t>
            </w:r>
          </w:p>
        </w:tc>
      </w:tr>
      <w:tr w14:paraId="6498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4E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modules/roboparty_firmware/orangepi-build/external/config/optional/boards/orangepi3b/_packages/bsp-cli/usr/bin/hciattach_opi</w:t>
            </w:r>
          </w:p>
        </w:tc>
        <w:tc>
          <w:tcPr>
            <w:tcW w:w="4535" w:type="dxa"/>
            <w:vAlign w:val="center"/>
          </w:tcPr>
          <w:p w14:paraId="49D58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modules/rpo_description/meshes/right_arm_pitch_link.STL</w:t>
            </w:r>
          </w:p>
        </w:tc>
      </w:tr>
      <w:tr w14:paraId="2CB1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87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modules/roboparty_firmware/orangepi-build/external/config/optional/boards/orangepi4-lts/_packages/bsp-cli/usr/bin/hciattach_opi</w:t>
            </w:r>
          </w:p>
        </w:tc>
        <w:tc>
          <w:tcPr>
            <w:tcW w:w="4535" w:type="dxa"/>
            <w:vAlign w:val="center"/>
          </w:tcPr>
          <w:p w14:paraId="5E49C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modules/rpo_description/meshes/right_arm_roll_link.STL</w:t>
            </w:r>
          </w:p>
        </w:tc>
      </w:tr>
      <w:tr w14:paraId="2C3B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8F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modules/roboparty_firmware/orangepi-build/external/config/optional/boards/orangepi4/_packages/bsp-cli/usr/bin/brcm_patchram_plus</w:t>
            </w:r>
          </w:p>
        </w:tc>
        <w:tc>
          <w:tcPr>
            <w:tcW w:w="4535" w:type="dxa"/>
            <w:vAlign w:val="center"/>
          </w:tcPr>
          <w:p w14:paraId="45DA1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modules/rpo_description/meshes/right_arm_yaw_link.STL</w:t>
            </w:r>
          </w:p>
        </w:tc>
      </w:tr>
      <w:tr w14:paraId="72A1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2F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modules/roboparty_firmware/orangepi-build/external/config/optional/boards/orangepi4/_packages/bsp-cli/usr/bin/hciattach_opi</w:t>
            </w:r>
          </w:p>
        </w:tc>
        <w:tc>
          <w:tcPr>
            <w:tcW w:w="4535" w:type="dxa"/>
            <w:vAlign w:val="center"/>
          </w:tcPr>
          <w:p w14:paraId="22683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modules/rpo_description/meshes/right_elbow_pitch_link.STL</w:t>
            </w:r>
          </w:p>
        </w:tc>
      </w:tr>
      <w:tr w14:paraId="1F2C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04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modules/roboparty_firmware/orangepi-build/external/config/optional/boards/orangepi400/_config/desktop/_all_distributions/environments/xfce/debian/orangepi-bsp-desktop/postinst</w:t>
            </w:r>
          </w:p>
        </w:tc>
        <w:tc>
          <w:tcPr>
            <w:tcW w:w="4535" w:type="dxa"/>
            <w:vAlign w:val="center"/>
          </w:tcPr>
          <w:p w14:paraId="476A0B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modules/rpo_description/meshes/right_elbow_yaw_link.STL</w:t>
            </w:r>
          </w:p>
        </w:tc>
      </w:tr>
      <w:tr w14:paraId="4082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47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modules/roboparty_firmware/orangepi-build/external/config/optional/boards/orangepi400/_packages/bsp-cli/usr/bin/hciattach_opi</w:t>
            </w:r>
          </w:p>
        </w:tc>
        <w:tc>
          <w:tcPr>
            <w:tcW w:w="4535" w:type="dxa"/>
            <w:vAlign w:val="center"/>
          </w:tcPr>
          <w:p w14:paraId="0D097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modules/rpo_description/meshes/right_knee_link.STL</w:t>
            </w:r>
          </w:p>
        </w:tc>
      </w:tr>
      <w:tr w14:paraId="561C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73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modules/roboparty_firmware/orangepi-build/external/config/optional/boards/orangepi400/_packages/bsp-desktop/usr/bin/capslock.sh</w:t>
            </w:r>
          </w:p>
        </w:tc>
        <w:tc>
          <w:tcPr>
            <w:tcW w:w="4535" w:type="dxa"/>
            <w:vAlign w:val="center"/>
          </w:tcPr>
          <w:p w14:paraId="424C9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modules/rpo_description/meshes/right_thigh_pitch_link.STL</w:t>
            </w:r>
          </w:p>
        </w:tc>
      </w:tr>
      <w:tr w14:paraId="6716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67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modules/roboparty_firmware/orangepi-build/external/config/optional/boards/orangepi400/_packages/bsp-desktop/usr/bin/numlock.sh</w:t>
            </w:r>
          </w:p>
        </w:tc>
        <w:tc>
          <w:tcPr>
            <w:tcW w:w="4535" w:type="dxa"/>
            <w:vAlign w:val="center"/>
          </w:tcPr>
          <w:p w14:paraId="01019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modules/rpo_description/meshes/right_thigh_roll_link.STL</w:t>
            </w:r>
          </w:p>
        </w:tc>
      </w:tr>
      <w:tr w14:paraId="7AD7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88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modules/roboparty_firmware/orangepi-build/external/config/optional/boards/orangepi5pro/_packages/bsp-cli/usr/bin/hciattach_opi</w:t>
            </w:r>
          </w:p>
        </w:tc>
        <w:tc>
          <w:tcPr>
            <w:tcW w:w="4535" w:type="dxa"/>
            <w:vAlign w:val="center"/>
          </w:tcPr>
          <w:p w14:paraId="7BC5C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modules/rpo_description/meshes/right_thigh_yaw_link.STL</w:t>
            </w:r>
          </w:p>
        </w:tc>
      </w:tr>
      <w:tr w14:paraId="2B17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17F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modules/roboparty_firmware/orangepi-build/external/config/optional/boards/orangepi800/_config/desktop/_all_distributions/environments/xfce/debian/orangepi-bsp-desktop/postinst</w:t>
            </w:r>
          </w:p>
        </w:tc>
        <w:tc>
          <w:tcPr>
            <w:tcW w:w="4535" w:type="dxa"/>
            <w:vAlign w:val="center"/>
          </w:tcPr>
          <w:p w14:paraId="0C3033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modules/rpo_description/meshes/torso_link.STL</w:t>
            </w:r>
          </w:p>
        </w:tc>
      </w:tr>
      <w:tr w14:paraId="0394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1BC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modules/roboparty_firmware/orangepi-build/external/config/optional/boards/orangepi800/_packages/bsp-cli/usr/bin/hciattach_opi</w:t>
            </w:r>
          </w:p>
        </w:tc>
        <w:tc>
          <w:tcPr>
            <w:tcW w:w="4535" w:type="dxa"/>
            <w:vAlign w:val="center"/>
          </w:tcPr>
          <w:p w14:paraId="504B5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modules/rpo_description/mjcf/rpo.xml</w:t>
            </w:r>
          </w:p>
        </w:tc>
      </w:tr>
      <w:tr w14:paraId="1BA2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CE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modules/roboparty_firmware/orangepi-build/external/config/optional/boards/orangepi800/_packages/bsp-desktop/usr/bin/capslock.sh</w:t>
            </w:r>
          </w:p>
        </w:tc>
        <w:tc>
          <w:tcPr>
            <w:tcW w:w="4535" w:type="dxa"/>
            <w:vAlign w:val="center"/>
          </w:tcPr>
          <w:p w14:paraId="5738F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modules/rpo_description/mjcf/rpo_stairs.xml</w:t>
            </w:r>
          </w:p>
        </w:tc>
      </w:tr>
      <w:tr w14:paraId="3CF6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64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modules/roboparty_firmware/orangepi-build/external/config/optional/boards/orangepi800/_packages/bsp-desktop/usr/bin/numlock.sh</w:t>
            </w:r>
          </w:p>
        </w:tc>
        <w:tc>
          <w:tcPr>
            <w:tcW w:w="4535" w:type="dxa"/>
            <w:vAlign w:val="center"/>
          </w:tcPr>
          <w:p w14:paraId="465B73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modules/rpo_description/mjcf/rpo_terrain.xml</w:t>
            </w:r>
          </w:p>
        </w:tc>
      </w:tr>
      <w:tr w14:paraId="0BD0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3E2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modules/roboparty_firmware/orangepi-build/external/config/optional/boards/orangepicm4/_packages/bsp-cli/usr/bin/hciattach_opi</w:t>
            </w:r>
          </w:p>
        </w:tc>
        <w:tc>
          <w:tcPr>
            <w:tcW w:w="4535" w:type="dxa"/>
            <w:vAlign w:val="center"/>
          </w:tcPr>
          <w:p w14:paraId="7C9528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modules/rpo_description/rpo_urdf.png</w:t>
            </w:r>
          </w:p>
        </w:tc>
      </w:tr>
      <w:tr w14:paraId="36DE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E5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2C7E6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modules/rpo_description/terrain_assets/terrain_hfield.png</w:t>
            </w:r>
          </w:p>
        </w:tc>
      </w:tr>
      <w:tr w14:paraId="37E0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2C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6F527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modules/rpo_description/urdf/rpo.urdf</w:t>
            </w:r>
          </w:p>
        </w:tc>
      </w:tr>
      <w:tr w14:paraId="1BD6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69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7A987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modules/rpo_hardware/.gitattributes</w:t>
            </w:r>
          </w:p>
        </w:tc>
      </w:tr>
      <w:tr w14:paraId="15F6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9E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0925F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modules/rpo_hardware/.gitignore</w:t>
            </w:r>
          </w:p>
        </w:tc>
      </w:tr>
      <w:tr w14:paraId="50F3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BD5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40ED4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modules/rpo_hardware/LICENSE</w:t>
            </w:r>
          </w:p>
        </w:tc>
      </w:tr>
      <w:tr w14:paraId="134C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55C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0B630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modules/rpo_hardware/LICENSES.md</w:t>
            </w:r>
          </w:p>
        </w:tc>
      </w:tr>
      <w:tr w14:paraId="7904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84B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modules/roboparty_firmware/orangepi-build/external/config/optional/families/rockchip-rk356x/_config/desktop/jammy/environments/xfce/config_base/packages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7A305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modules/rpo_hardware/README.md</w:t>
            </w:r>
          </w:p>
        </w:tc>
      </w:tr>
      <w:tr w14:paraId="66C4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EA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51A22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modules/rpo_hardware/README_cn.md</w:t>
            </w:r>
          </w:p>
        </w:tc>
      </w:tr>
      <w:tr w14:paraId="1047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D41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62A04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modules/rpo_hardware/THIRD_PARTY_NOTICES.md</w:t>
            </w:r>
          </w:p>
        </w:tc>
      </w:tr>
      <w:tr w14:paraId="7F61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CE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25C534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modules/rpo_hardware/TRADEMARKS.md</w:t>
            </w:r>
          </w:p>
        </w:tc>
      </w:tr>
      <w:tr w14:paraId="6E60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B9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4615D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modules/rpo_hardware/V1.0/atom01_mechanic/00_Docs/Assembly_Guide_v1.14.pdf</w:t>
            </w:r>
          </w:p>
        </w:tc>
      </w:tr>
      <w:tr w14:paraId="08D7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53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7AF15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modules/rpo_hardware/V1.0/atom01_mechanic/00_Docs/BOM_Mechanical.xlsx</w:t>
            </w:r>
          </w:p>
        </w:tc>
      </w:tr>
      <w:tr w14:paraId="2BD3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082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06C56A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modules/rpo_hardware/V1.0/atom01_mechanic/00_Docs/Standard Operating Procedure.pdf</w:t>
            </w:r>
          </w:p>
        </w:tc>
      </w:tr>
      <w:tr w14:paraId="410E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13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modules/roboparty_firmware/orangepi-build/external/config/optional/families/rockchip-rk3588/_config/desktop/jammy/environments/xfce/config_base/packages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7B7CD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modules/rpo_hardware/V1.0/atom01_mechanic/00_Docs/roboto 01教程开源版.pdf</w:t>
            </w:r>
          </w:p>
        </w:tc>
      </w:tr>
      <w:tr w14:paraId="5200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17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modules/roboparty_firmware/orangepi-build/external/config/optional/families/sun50iw6/_packages/bsp-cli/usr/bin/hciattach_opi</w:t>
            </w:r>
          </w:p>
        </w:tc>
        <w:tc>
          <w:tcPr>
            <w:tcW w:w="4535" w:type="dxa"/>
            <w:vAlign w:val="center"/>
          </w:tcPr>
          <w:p w14:paraId="38DAE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modules/rpo_hardware/V1.0/atom01_mechanic/00_Docs/wire/wire01.pdf</w:t>
            </w:r>
          </w:p>
        </w:tc>
      </w:tr>
      <w:tr w14:paraId="09C1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26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4412E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modules/rpo_hardware/V1.0/atom01_mechanic/00_Docs/wire/wire02.pdf</w:t>
            </w:r>
          </w:p>
        </w:tc>
      </w:tr>
      <w:tr w14:paraId="7464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9AD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19ECF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modules/rpo_hardware/V1.0/atom01_mechanic/00_Docs/wire/wire03.pdf</w:t>
            </w:r>
          </w:p>
        </w:tc>
      </w:tr>
      <w:tr w14:paraId="5A1B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63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5D798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modules/rpo_hardware/V1.0/atom01_mechanic/01_SW_Project/01总标定件/大腿后侧标定，数量1.STEP</w:t>
            </w:r>
          </w:p>
        </w:tc>
      </w:tr>
      <w:tr w14:paraId="5F80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121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49146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modules/rpo_hardware/V1.0/atom01_mechanic/01_SW_Project/01总标定件/大腿定位块，数量2.STEP</w:t>
            </w:r>
          </w:p>
        </w:tc>
      </w:tr>
      <w:tr w14:paraId="7D25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65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4AC8F6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modules/rpo_hardware/V1.0/atom01_mechanic/01_SW_Project/01总标定件/标定说明.pptx</w:t>
            </w:r>
          </w:p>
        </w:tc>
      </w:tr>
      <w:tr w14:paraId="71B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C5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modules/roboparty_firmware/orangepi-build/external/config/optional/families/sun50iw9/_packages/bsp-cli/usr/bin/hciattach_opi</w:t>
            </w:r>
          </w:p>
        </w:tc>
        <w:tc>
          <w:tcPr>
            <w:tcW w:w="4535" w:type="dxa"/>
            <w:vAlign w:val="center"/>
          </w:tcPr>
          <w:p w14:paraId="1C392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modules/rpo_hardware/V1.0/atom01_mechanic/01_SW_Project/01总标定件/肘部标定件，数量2.STEP</w:t>
            </w:r>
          </w:p>
        </w:tc>
      </w:tr>
      <w:tr w14:paraId="36C6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F6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modules/roboparty_firmware/orangepi-build/external/config/optional/families/sun60iw2/_config/desktop/bookworm/environments/xfce/config_base/packages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4D240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modules/rpo_hardware/V1.0/atom01_mechanic/01_SW_Project/01总标定件/肩部固定件，数量2.STEP</w:t>
            </w:r>
          </w:p>
        </w:tc>
      </w:tr>
      <w:tr w14:paraId="111A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96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modules/roboparty_firmware/orangepi-build/external/config/optional/families/sun60iw2/_config/desktop/bullseye/environments/xfce/config_base/packages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195AC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modules/rpo_hardware/V1.0/atom01_mechanic/01_SW_Project/01总标定件/脚踝标定，数量2.STEP</w:t>
            </w:r>
          </w:p>
        </w:tc>
      </w:tr>
      <w:tr w14:paraId="08CA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51F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modules/roboparty_firmware/orangepi-build/external/config/optional/families/sun60iw2/_config/desktop/focal/environments/xfce/config_base/packages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6E5BF6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modules/rpo_hardware/V1.0/atom01_mechanic/01_SW_Project/01总标定件/脚部标定件，数量1.STEP</w:t>
            </w:r>
          </w:p>
        </w:tc>
      </w:tr>
      <w:tr w14:paraId="1C1E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D4D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modules/roboparty_firmware/orangepi-build/external/config/optional/families/sun60iw2/_config/desktop/jammy/environments/xfce/config_base/packages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009B1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modules/rpo_hardware/V1.0/atom01_mechanic/01_SW_Project/01总标定件/腰部标定件，数量1.STEP</w:t>
            </w:r>
          </w:p>
        </w:tc>
      </w:tr>
      <w:tr w14:paraId="2F18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CF9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modules/roboparty_firmware/orangepi-build/external/config/optional/families/sun60iw2/_config/desktop/noble/environments/xfce/config_base/packages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3CB4E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modules/rpo_hardware/V1.0/atom01_mechanic/01_SW_Project/01总标定件/膝盖标定，数量2.STEP</w:t>
            </w:r>
          </w:p>
        </w:tc>
      </w:tr>
      <w:tr w14:paraId="5CEE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4C0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modules/roboparty_firmware/orangepi-build/external/config/sources/README.md</w:t>
            </w:r>
          </w:p>
        </w:tc>
        <w:tc>
          <w:tcPr>
            <w:tcW w:w="4535" w:type="dxa"/>
            <w:vAlign w:val="center"/>
          </w:tcPr>
          <w:p w14:paraId="1A27B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modules/rpo_hardware/V1.0/atom01_mechanic/01_SW_Project/16x40十字轴承.SLDPRT</w:t>
            </w:r>
          </w:p>
        </w:tc>
      </w:tr>
      <w:tr w14:paraId="021A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5B3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modules/roboparty_firmware/orangepi-build/external/config/sources/arm64.conf</w:t>
            </w:r>
          </w:p>
        </w:tc>
        <w:tc>
          <w:tcPr>
            <w:tcW w:w="4535" w:type="dxa"/>
            <w:vAlign w:val="center"/>
          </w:tcPr>
          <w:p w14:paraId="71905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modules/rpo_hardware/V1.0/atom01_mechanic/01_SW_Project/20cm脚.STEP</w:t>
            </w:r>
          </w:p>
        </w:tc>
      </w:tr>
      <w:tr w14:paraId="53CD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704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modules/roboparty_firmware/orangepi-build/external/config/sources/armhf.conf</w:t>
            </w:r>
          </w:p>
        </w:tc>
        <w:tc>
          <w:tcPr>
            <w:tcW w:w="4535" w:type="dxa"/>
            <w:vAlign w:val="center"/>
          </w:tcPr>
          <w:p w14:paraId="6DC7D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modules/rpo_hardware/V1.0/atom01_mechanic/01_SW_Project/20cm脚.pdf</w:t>
            </w:r>
          </w:p>
        </w:tc>
      </w:tr>
      <w:tr w14:paraId="3FDB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96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modules/roboparty_firmware/orangepi-build/external/config/sources/families/README.md</w:t>
            </w:r>
          </w:p>
        </w:tc>
        <w:tc>
          <w:tcPr>
            <w:tcW w:w="4535" w:type="dxa"/>
            <w:vAlign w:val="center"/>
          </w:tcPr>
          <w:p w14:paraId="75DC4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modules/rpo_hardware/V1.0/atom01_mechanic/01_SW_Project/20cm脚/20cm脚.SLDDRW</w:t>
            </w:r>
          </w:p>
        </w:tc>
      </w:tr>
      <w:tr w14:paraId="61D9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E53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modules/roboparty_firmware/orangepi-build/external/config/sources/families/cix.conf</w:t>
            </w:r>
          </w:p>
        </w:tc>
        <w:tc>
          <w:tcPr>
            <w:tcW w:w="4535" w:type="dxa"/>
            <w:vAlign w:val="center"/>
          </w:tcPr>
          <w:p w14:paraId="482B6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modules/rpo_hardware/V1.0/atom01_mechanic/01_SW_Project/20cm脚/20cm脚.SLDPRT</w:t>
            </w:r>
          </w:p>
        </w:tc>
      </w:tr>
      <w:tr w14:paraId="77F0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B7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modules/roboparty_firmware/orangepi-build/external/config/sources/families/include/ffmepg_kodi.inc</w:t>
            </w:r>
          </w:p>
        </w:tc>
        <w:tc>
          <w:tcPr>
            <w:tcW w:w="4535" w:type="dxa"/>
            <w:vAlign w:val="center"/>
          </w:tcPr>
          <w:p w14:paraId="6CF0C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modules/rpo_hardware/V1.0/atom01_mechanic/01_SW_Project/20cm脚/20cm脚.STEP</w:t>
            </w:r>
          </w:p>
        </w:tc>
      </w:tr>
      <w:tr w14:paraId="1FE2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9BA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modules/roboparty_firmware/orangepi-build/external/config/sources/families/include/meson64_common.inc</w:t>
            </w:r>
          </w:p>
        </w:tc>
        <w:tc>
          <w:tcPr>
            <w:tcW w:w="4535" w:type="dxa"/>
            <w:vAlign w:val="center"/>
          </w:tcPr>
          <w:p w14:paraId="43C4F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modules/rpo_hardware/V1.0/atom01_mechanic/01_SW_Project/20cm脚/20cm脚.pdf</w:t>
            </w:r>
          </w:p>
        </w:tc>
      </w:tr>
      <w:tr w14:paraId="0899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7717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modules/roboparty_firmware/orangepi-build/external/config/sources/families/include/rk3399_gpu_vpu.inc</w:t>
            </w:r>
          </w:p>
        </w:tc>
        <w:tc>
          <w:tcPr>
            <w:tcW w:w="4535" w:type="dxa"/>
            <w:vAlign w:val="center"/>
          </w:tcPr>
          <w:p w14:paraId="2C174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modules/rpo_hardware/V1.0/atom01_mechanic/01_SW_Project/270x60x70电池.SLDPRT</w:t>
            </w:r>
          </w:p>
        </w:tc>
      </w:tr>
      <w:tr w14:paraId="1290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04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modules/roboparty_firmware/orangepi-build/external/config/sources/families/include/rk356x_gpu_vpu.inc</w:t>
            </w:r>
          </w:p>
        </w:tc>
        <w:tc>
          <w:tcPr>
            <w:tcW w:w="4535" w:type="dxa"/>
            <w:vAlign w:val="center"/>
          </w:tcPr>
          <w:p w14:paraId="670CE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modules/rpo_hardware/V1.0/atom01_mechanic/01_SW_Project/3D_PCB7_2025-07-10.step</w:t>
            </w:r>
          </w:p>
        </w:tc>
      </w:tr>
      <w:tr w14:paraId="599E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E8A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modules/roboparty_firmware/orangepi-build/external/config/sources/families/include/rk3588_gpu_vpu.inc</w:t>
            </w:r>
          </w:p>
        </w:tc>
        <w:tc>
          <w:tcPr>
            <w:tcW w:w="4535" w:type="dxa"/>
            <w:vAlign w:val="center"/>
          </w:tcPr>
          <w:p w14:paraId="1C419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modules/rpo_hardware/V1.0/atom01_mechanic/01_SW_Project/48转5v.SLDPRT</w:t>
            </w:r>
          </w:p>
        </w:tc>
      </w:tr>
      <w:tr w14:paraId="393CB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2A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modules/roboparty_firmware/orangepi-build/external/config/sources/families/include/rk35xx_gpu_vpu.inc</w:t>
            </w:r>
          </w:p>
        </w:tc>
        <w:tc>
          <w:tcPr>
            <w:tcW w:w="4535" w:type="dxa"/>
            <w:vAlign w:val="center"/>
          </w:tcPr>
          <w:p w14:paraId="3179A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modules/rpo_hardware/V1.0/atom01_mechanic/01_SW_Project/DM 4340 rau 3505 电机 3D.SLDPRT</w:t>
            </w:r>
          </w:p>
        </w:tc>
      </w:tr>
      <w:tr w14:paraId="14AE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7FF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modules/roboparty_firmware/orangepi-build/external/config/sources/families/include/rockchip64_common.inc</w:t>
            </w:r>
          </w:p>
        </w:tc>
        <w:tc>
          <w:tcPr>
            <w:tcW w:w="4535" w:type="dxa"/>
            <w:vAlign w:val="center"/>
          </w:tcPr>
          <w:p w14:paraId="13B90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4605-2003[推力滚针和保持架组件AXK6085].sldprt</w:t>
            </w:r>
          </w:p>
        </w:tc>
      </w:tr>
      <w:tr w14:paraId="031EA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6C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modules/roboparty_firmware/orangepi-build/external/config/sources/families/include/sunxi64_common.inc</w:t>
            </w:r>
          </w:p>
        </w:tc>
        <w:tc>
          <w:tcPr>
            <w:tcW w:w="4535" w:type="dxa"/>
            <w:vAlign w:val="center"/>
          </w:tcPr>
          <w:p w14:paraId="7BD29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6170-2015[1型六角螺母M3].SLDPRT</w:t>
            </w:r>
          </w:p>
        </w:tc>
      </w:tr>
      <w:tr w14:paraId="6A35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843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modules/roboparty_firmware/orangepi-build/external/config/sources/families/include/sunxi_common.inc</w:t>
            </w:r>
          </w:p>
        </w:tc>
        <w:tc>
          <w:tcPr>
            <w:tcW w:w="4535" w:type="dxa"/>
            <w:vAlign w:val="center"/>
          </w:tcPr>
          <w:p w14:paraId="4B996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6170-2015[1型六角螺母M3].step</w:t>
            </w:r>
          </w:p>
        </w:tc>
      </w:tr>
      <w:tr w14:paraId="1A04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93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modules/roboparty_firmware/orangepi-build/external/config/sources/families/ky.conf</w:t>
            </w:r>
          </w:p>
        </w:tc>
        <w:tc>
          <w:tcPr>
            <w:tcW w:w="4535" w:type="dxa"/>
            <w:vAlign w:val="center"/>
          </w:tcPr>
          <w:p w14:paraId="721AC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6170-2015[1型六角螺母M4].SLDPRT</w:t>
            </w:r>
          </w:p>
        </w:tc>
      </w:tr>
      <w:tr w14:paraId="576AF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AA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modules/roboparty_firmware/orangepi-build/external/config/sources/families/meson-sm1.conf</w:t>
            </w:r>
          </w:p>
        </w:tc>
        <w:tc>
          <w:tcPr>
            <w:tcW w:w="4535" w:type="dxa"/>
            <w:vAlign w:val="center"/>
          </w:tcPr>
          <w:p w14:paraId="5D6DC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6170-2015[1型六角螺母M4].step</w:t>
            </w:r>
          </w:p>
        </w:tc>
      </w:tr>
      <w:tr w14:paraId="768F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24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modules/roboparty_firmware/orangepi-build/external/config/sources/families/rk3399.conf</w:t>
            </w:r>
          </w:p>
        </w:tc>
        <w:tc>
          <w:tcPr>
            <w:tcW w:w="4535" w:type="dxa"/>
            <w:vAlign w:val="center"/>
          </w:tcPr>
          <w:p w14:paraId="1EC06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6170-2015[1型六角螺母M6].SLDPRT</w:t>
            </w:r>
          </w:p>
        </w:tc>
      </w:tr>
      <w:tr w14:paraId="4315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6C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modules/roboparty_firmware/orangepi-build/external/config/sources/families/rockchip-rk356x.conf</w:t>
            </w:r>
          </w:p>
        </w:tc>
        <w:tc>
          <w:tcPr>
            <w:tcW w:w="4535" w:type="dxa"/>
            <w:vAlign w:val="center"/>
          </w:tcPr>
          <w:p w14:paraId="0437A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6170-2015[1型六角螺母M6].step</w:t>
            </w:r>
          </w:p>
        </w:tc>
      </w:tr>
      <w:tr w14:paraId="7BBC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92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modules/roboparty_firmware/orangepi-build/external/config/sources/families/rockchip-rk3588.conf</w:t>
            </w:r>
          </w:p>
        </w:tc>
        <w:tc>
          <w:tcPr>
            <w:tcW w:w="4535" w:type="dxa"/>
            <w:vAlign w:val="center"/>
          </w:tcPr>
          <w:p w14:paraId="6A36F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70.1-2008[内六角圆柱头螺钉M3×10].SLDPRT</w:t>
            </w:r>
          </w:p>
        </w:tc>
      </w:tr>
      <w:tr w14:paraId="5B42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64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modules/roboparty_firmware/orangepi-build/external/config/sources/families/rockchip.conf</w:t>
            </w:r>
          </w:p>
        </w:tc>
        <w:tc>
          <w:tcPr>
            <w:tcW w:w="4535" w:type="dxa"/>
            <w:vAlign w:val="center"/>
          </w:tcPr>
          <w:p w14:paraId="3E8A0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70.1-2008[内六角圆柱头螺钉M3×10].step</w:t>
            </w:r>
          </w:p>
        </w:tc>
      </w:tr>
      <w:tr w14:paraId="5DBA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8E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modules/roboparty_firmware/orangepi-build/external/config/sources/families/rockchip64.conf</w:t>
            </w:r>
          </w:p>
        </w:tc>
        <w:tc>
          <w:tcPr>
            <w:tcW w:w="4535" w:type="dxa"/>
            <w:vAlign w:val="center"/>
          </w:tcPr>
          <w:p w14:paraId="3472A0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70.1-2008[内六角圆柱头螺钉M3×12].SLDPRT</w:t>
            </w:r>
          </w:p>
        </w:tc>
      </w:tr>
      <w:tr w14:paraId="2027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83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modules/roboparty_firmware/orangepi-build/external/config/sources/families/starfive2.conf</w:t>
            </w:r>
          </w:p>
        </w:tc>
        <w:tc>
          <w:tcPr>
            <w:tcW w:w="4535" w:type="dxa"/>
            <w:vAlign w:val="center"/>
          </w:tcPr>
          <w:p w14:paraId="0FD91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70.1-2008[内六角圆柱头螺钉M3×12].step</w:t>
            </w:r>
          </w:p>
        </w:tc>
      </w:tr>
      <w:tr w14:paraId="0C70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CCB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modules/roboparty_firmware/orangepi-build/external/config/sources/families/sun50iw1.conf</w:t>
            </w:r>
          </w:p>
        </w:tc>
        <w:tc>
          <w:tcPr>
            <w:tcW w:w="4535" w:type="dxa"/>
            <w:vAlign w:val="center"/>
          </w:tcPr>
          <w:p w14:paraId="179AC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70.1-2008[内六角圆柱头螺钉M3×16].SLDPRT</w:t>
            </w:r>
          </w:p>
        </w:tc>
      </w:tr>
      <w:tr w14:paraId="1146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9E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modules/roboparty_firmware/orangepi-build/external/config/sources/families/sun50iw2.conf</w:t>
            </w:r>
          </w:p>
        </w:tc>
        <w:tc>
          <w:tcPr>
            <w:tcW w:w="4535" w:type="dxa"/>
            <w:vAlign w:val="center"/>
          </w:tcPr>
          <w:p w14:paraId="14B758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70.1-2008[内六角圆柱头螺钉M3×16].step</w:t>
            </w:r>
          </w:p>
        </w:tc>
      </w:tr>
      <w:tr w14:paraId="4F10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B3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modules/roboparty_firmware/orangepi-build/external/config/sources/families/sun50iw6.conf</w:t>
            </w:r>
          </w:p>
        </w:tc>
        <w:tc>
          <w:tcPr>
            <w:tcW w:w="4535" w:type="dxa"/>
            <w:vAlign w:val="center"/>
          </w:tcPr>
          <w:p w14:paraId="2C658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70.1-2008[内六角圆柱头螺钉M3×6].SLDPRT</w:t>
            </w:r>
          </w:p>
        </w:tc>
      </w:tr>
      <w:tr w14:paraId="04F8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5E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modules/roboparty_firmware/orangepi-build/external/config/sources/families/sun50iw9.conf</w:t>
            </w:r>
          </w:p>
        </w:tc>
        <w:tc>
          <w:tcPr>
            <w:tcW w:w="4535" w:type="dxa"/>
            <w:vAlign w:val="center"/>
          </w:tcPr>
          <w:p w14:paraId="3BFBA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70.1-2008[内六角圆柱头螺钉M3×6].step</w:t>
            </w:r>
          </w:p>
        </w:tc>
      </w:tr>
      <w:tr w14:paraId="5343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EB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modules/roboparty_firmware/orangepi-build/external/config/sources/families/sun55iw3.conf</w:t>
            </w:r>
          </w:p>
        </w:tc>
        <w:tc>
          <w:tcPr>
            <w:tcW w:w="4535" w:type="dxa"/>
            <w:vAlign w:val="center"/>
          </w:tcPr>
          <w:p w14:paraId="11293F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70.1-2008[内六角圆柱头螺钉M3×8].SLDPRT</w:t>
            </w:r>
          </w:p>
        </w:tc>
      </w:tr>
      <w:tr w14:paraId="1D23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1B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modules/roboparty_firmware/orangepi-build/external/config/sources/families/sun60iw2.conf</w:t>
            </w:r>
          </w:p>
        </w:tc>
        <w:tc>
          <w:tcPr>
            <w:tcW w:w="4535" w:type="dxa"/>
            <w:vAlign w:val="center"/>
          </w:tcPr>
          <w:p w14:paraId="772DB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70.1-2008[内六角圆柱头螺钉M3×8].step</w:t>
            </w:r>
          </w:p>
        </w:tc>
      </w:tr>
      <w:tr w14:paraId="367A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F1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modules/roboparty_firmware/orangepi-build/external/config/sources/families/sun8i.conf</w:t>
            </w:r>
          </w:p>
        </w:tc>
        <w:tc>
          <w:tcPr>
            <w:tcW w:w="4535" w:type="dxa"/>
            <w:vAlign w:val="center"/>
          </w:tcPr>
          <w:p w14:paraId="48B15D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70.1-2008[内六角圆柱头螺钉M4×10].step</w:t>
            </w:r>
          </w:p>
        </w:tc>
      </w:tr>
      <w:tr w14:paraId="7E35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305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modules/roboparty_firmware/orangepi-build/external/config/sources/riscv64.conf</w:t>
            </w:r>
          </w:p>
        </w:tc>
        <w:tc>
          <w:tcPr>
            <w:tcW w:w="4535" w:type="dxa"/>
            <w:vAlign w:val="center"/>
          </w:tcPr>
          <w:p w14:paraId="05EAA5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70.1-2008[内六角圆柱头螺钉M4×12].SLDPRT</w:t>
            </w:r>
          </w:p>
        </w:tc>
      </w:tr>
      <w:tr w14:paraId="480C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13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modules/roboparty_firmware/orangepi-build/external/config/targets-cli-beta.conf</w:t>
            </w:r>
          </w:p>
        </w:tc>
        <w:tc>
          <w:tcPr>
            <w:tcW w:w="4535" w:type="dxa"/>
            <w:vAlign w:val="center"/>
          </w:tcPr>
          <w:p w14:paraId="55BA2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70.1-2008[内六角圆柱头螺钉M4×12].step</w:t>
            </w:r>
          </w:p>
        </w:tc>
      </w:tr>
      <w:tr w14:paraId="43D2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03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modules/roboparty_firmware/orangepi-build/external/config/targets-desktop-beta.conf</w:t>
            </w:r>
          </w:p>
        </w:tc>
        <w:tc>
          <w:tcPr>
            <w:tcW w:w="4535" w:type="dxa"/>
            <w:vAlign w:val="center"/>
          </w:tcPr>
          <w:p w14:paraId="5DE06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70.1-2008[内六角圆柱头螺钉M4×14].SLDPRT</w:t>
            </w:r>
          </w:p>
        </w:tc>
      </w:tr>
      <w:tr w14:paraId="1D0CA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A93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modules/roboparty_firmware/orangepi-build/external/config/targets.conf</w:t>
            </w:r>
          </w:p>
        </w:tc>
        <w:tc>
          <w:tcPr>
            <w:tcW w:w="4535" w:type="dxa"/>
            <w:vAlign w:val="center"/>
          </w:tcPr>
          <w:p w14:paraId="7E5FD4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70.1-2008[内六角圆柱头螺钉M4×16].step</w:t>
            </w:r>
          </w:p>
        </w:tc>
      </w:tr>
      <w:tr w14:paraId="44BB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A6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modules/roboparty_firmware/orangepi-build/external/config/templates/Dockerfile</w:t>
            </w:r>
          </w:p>
        </w:tc>
        <w:tc>
          <w:tcPr>
            <w:tcW w:w="4535" w:type="dxa"/>
            <w:vAlign w:val="center"/>
          </w:tcPr>
          <w:p w14:paraId="68D67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70.1-2008[内六角圆柱头螺钉M4×8].SLDPRT</w:t>
            </w:r>
          </w:p>
        </w:tc>
      </w:tr>
      <w:tr w14:paraId="1156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0D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modules/roboparty_firmware/orangepi-build/external/config/templates/Vagrantfile</w:t>
            </w:r>
          </w:p>
        </w:tc>
        <w:tc>
          <w:tcPr>
            <w:tcW w:w="4535" w:type="dxa"/>
            <w:vAlign w:val="center"/>
          </w:tcPr>
          <w:p w14:paraId="1117A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70.1-2008[内六角圆柱头螺钉M4×8].step</w:t>
            </w:r>
          </w:p>
        </w:tc>
      </w:tr>
      <w:tr w14:paraId="605A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DF1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modules/roboparty_firmware/orangepi-build/external/config/templates/build_all.config</w:t>
            </w:r>
          </w:p>
        </w:tc>
        <w:tc>
          <w:tcPr>
            <w:tcW w:w="4535" w:type="dxa"/>
            <w:vAlign w:val="center"/>
          </w:tcPr>
          <w:p w14:paraId="636E1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70.1-2008[内六角圆柱头螺钉M5×10].SLDPRT</w:t>
            </w:r>
          </w:p>
        </w:tc>
      </w:tr>
      <w:tr w14:paraId="0783F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90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modules/roboparty_firmware/orangepi-build/external/config/templates/config-docker.conf</w:t>
            </w:r>
          </w:p>
        </w:tc>
        <w:tc>
          <w:tcPr>
            <w:tcW w:w="4535" w:type="dxa"/>
            <w:vAlign w:val="center"/>
          </w:tcPr>
          <w:p w14:paraId="6F385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70.1-2008[内六角圆柱头螺钉M5×10].step</w:t>
            </w:r>
          </w:p>
        </w:tc>
      </w:tr>
      <w:tr w14:paraId="5768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F6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modules/roboparty_firmware/orangepi-build/external/config/templates/config-example.conf</w:t>
            </w:r>
          </w:p>
        </w:tc>
        <w:tc>
          <w:tcPr>
            <w:tcW w:w="4535" w:type="dxa"/>
            <w:vAlign w:val="center"/>
          </w:tcPr>
          <w:p w14:paraId="5B40F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70.1-2008[内六角圆柱头螺钉M5×12].SLDPRT</w:t>
            </w:r>
          </w:p>
        </w:tc>
      </w:tr>
      <w:tr w14:paraId="538C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2F1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modules/roboparty_firmware/orangepi-build/external/config/templates/config-robopi1.conf</w:t>
            </w:r>
          </w:p>
        </w:tc>
        <w:tc>
          <w:tcPr>
            <w:tcW w:w="4535" w:type="dxa"/>
            <w:vAlign w:val="center"/>
          </w:tcPr>
          <w:p w14:paraId="05A6F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70.1-2008[内六角圆柱头螺钉M6×20].SLDPRT</w:t>
            </w:r>
          </w:p>
        </w:tc>
      </w:tr>
      <w:tr w14:paraId="41F2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B7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modules/roboparty_firmware/orangepi-build/external/config/templates/config-robopi2.conf</w:t>
            </w:r>
          </w:p>
        </w:tc>
        <w:tc>
          <w:tcPr>
            <w:tcW w:w="4535" w:type="dxa"/>
            <w:vAlign w:val="center"/>
          </w:tcPr>
          <w:p w14:paraId="29728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70.1-2008[内六角圆柱头螺钉M6×20].step</w:t>
            </w:r>
          </w:p>
        </w:tc>
      </w:tr>
      <w:tr w14:paraId="16FC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801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modules/roboparty_firmware/orangepi-build/external/config/templates/config-robopi3.conf</w:t>
            </w:r>
          </w:p>
        </w:tc>
        <w:tc>
          <w:tcPr>
            <w:tcW w:w="4535" w:type="dxa"/>
            <w:vAlign w:val="center"/>
          </w:tcPr>
          <w:p w14:paraId="4A52A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modules/rpo_hardware/V1.0/atom01_mechanic/01_SW_Project/GB╱T 9163-2001[向心关节轴承（G系列）8].sldprt</w:t>
            </w:r>
          </w:p>
        </w:tc>
      </w:tr>
      <w:tr w14:paraId="3266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ED9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modules/roboparty_firmware/orangepi-build/external/config/templates/config-vagrant.conf</w:t>
            </w:r>
          </w:p>
        </w:tc>
        <w:tc>
          <w:tcPr>
            <w:tcW w:w="4535" w:type="dxa"/>
            <w:vAlign w:val="center"/>
          </w:tcPr>
          <w:p w14:paraId="60B92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modules/rpo_hardware/V1.0/atom01_mechanic/01_SW_Project/IMU反差.SLDPRT</w:t>
            </w:r>
          </w:p>
        </w:tc>
      </w:tr>
      <w:tr w14:paraId="1C0DE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0D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modules/roboparty_firmware/orangepi-build/external/config/templates/customize-image.sh.template</w:t>
            </w:r>
          </w:p>
        </w:tc>
        <w:tc>
          <w:tcPr>
            <w:tcW w:w="4535" w:type="dxa"/>
            <w:vAlign w:val="center"/>
          </w:tcPr>
          <w:p w14:paraId="38214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modules/rpo_hardware/V1.0/atom01_mechanic/01_SW_Project/IMU载板.STEP</w:t>
            </w:r>
          </w:p>
        </w:tc>
      </w:tr>
      <w:tr w14:paraId="3960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FD6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modules/roboparty_firmware/orangepi-build/external/config/templates/example.deb</w:t>
            </w:r>
          </w:p>
        </w:tc>
        <w:tc>
          <w:tcPr>
            <w:tcW w:w="4535" w:type="dxa"/>
            <w:vAlign w:val="center"/>
          </w:tcPr>
          <w:p w14:paraId="6ED18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modules/rpo_hardware/V1.0/atom01_mechanic/01_SW_Project/IMU载板.pdf</w:t>
            </w:r>
          </w:p>
        </w:tc>
      </w:tr>
      <w:tr w14:paraId="4C47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F2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modules/roboparty_firmware/orangepi-build/external/config/templates/fel-boot.cmd.template</w:t>
            </w:r>
          </w:p>
        </w:tc>
        <w:tc>
          <w:tcPr>
            <w:tcW w:w="4535" w:type="dxa"/>
            <w:vAlign w:val="center"/>
          </w:tcPr>
          <w:p w14:paraId="44A7D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modules/rpo_hardware/V1.0/atom01_mechanic/01_SW_Project/LB22SA2M1-M10.SLDPRT</w:t>
            </w:r>
          </w:p>
        </w:tc>
      </w:tr>
      <w:tr w14:paraId="0638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B7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modules/roboparty_firmware/orangepi-build/external/config/templates/fel-hooks.sh.example</w:t>
            </w:r>
          </w:p>
        </w:tc>
        <w:tc>
          <w:tcPr>
            <w:tcW w:w="4535" w:type="dxa"/>
            <w:vAlign w:val="center"/>
          </w:tcPr>
          <w:p w14:paraId="28AF09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modules/rpo_hardware/V1.0/atom01_mechanic/01_SW_Project/LB22SA2M1-M10.stp</w:t>
            </w:r>
          </w:p>
        </w:tc>
      </w:tr>
      <w:tr w14:paraId="58B8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FE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modules/roboparty_firmware/orangepi-build/external/config/templates/nfs-boot.cmd.template</w:t>
            </w:r>
          </w:p>
        </w:tc>
        <w:tc>
          <w:tcPr>
            <w:tcW w:w="4535" w:type="dxa"/>
            <w:vAlign w:val="center"/>
          </w:tcPr>
          <w:p w14:paraId="2439C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modules/rpo_hardware/V1.0/atom01_mechanic/01_SW_Project/OPI-5PLUS-PCBA.SLDPRT</w:t>
            </w:r>
          </w:p>
        </w:tc>
      </w:tr>
      <w:tr w14:paraId="02CC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E3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modules/roboparty_firmware/orangepi-build/external/config/torrents/arm-gnu-toolchain-12.3.rel1-x86_64-aarch64-none-linux-gnu.tar.xz.asc</w:t>
            </w:r>
          </w:p>
        </w:tc>
        <w:tc>
          <w:tcPr>
            <w:tcW w:w="4535" w:type="dxa"/>
            <w:vAlign w:val="center"/>
          </w:tcPr>
          <w:p w14:paraId="2052E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modules/rpo_hardware/V1.0/atom01_mechanic/01_SW_Project/OPI-5PLUS-PCBA.stp</w:t>
            </w:r>
          </w:p>
        </w:tc>
      </w:tr>
      <w:tr w14:paraId="08EF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855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modules/roboparty_firmware/orangepi-build/external/config/torrents/arm-gnu-toolchain-12.3.rel1-x86_64-aarch64-none-linux-gnu.tar.xz.md5</w:t>
            </w:r>
          </w:p>
        </w:tc>
        <w:tc>
          <w:tcPr>
            <w:tcW w:w="4535" w:type="dxa"/>
            <w:vAlign w:val="center"/>
          </w:tcPr>
          <w:p w14:paraId="4C8CF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modules/rpo_hardware/V1.0/atom01_mechanic/01_SW_Project/PCB固定.SLDPRT</w:t>
            </w:r>
          </w:p>
        </w:tc>
      </w:tr>
      <w:tr w14:paraId="2F5B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A5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modules/roboparty_firmware/orangepi-build/external/config/torrents/gcc-arm-11.2-2022.02-x86_64-aarch64-none-linux-gnu.tar.xz.torrent</w:t>
            </w:r>
          </w:p>
        </w:tc>
        <w:tc>
          <w:tcPr>
            <w:tcW w:w="4535" w:type="dxa"/>
            <w:vAlign w:val="center"/>
          </w:tcPr>
          <w:p w14:paraId="7F80D0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modules/rpo_hardware/V1.0/atom01_mechanic/01_SW_Project/PCB载板.SLDPRT</w:t>
            </w:r>
          </w:p>
        </w:tc>
      </w:tr>
      <w:tr w14:paraId="696A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4E9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modules/roboparty_firmware/orangepi-build/external/config/torrents/gcc-arm-11.2-2022.02-x86_64-aarch64-none-linux-gnu.tar.xz.torrent.md5</w:t>
            </w:r>
          </w:p>
        </w:tc>
        <w:tc>
          <w:tcPr>
            <w:tcW w:w="4535" w:type="dxa"/>
            <w:vAlign w:val="center"/>
          </w:tcPr>
          <w:p w14:paraId="3EE9F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modules/rpo_hardware/V1.0/atom01_mechanic/01_SW_Project/PCB载板.STEP</w:t>
            </w:r>
          </w:p>
        </w:tc>
      </w:tr>
      <w:tr w14:paraId="4D43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215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modules/roboparty_firmware/orangepi-build/external/config/torrents/gcc-arm-11.2-2022.02-x86_64-arm-none-eabi.tar.xz.torrent</w:t>
            </w:r>
          </w:p>
        </w:tc>
        <w:tc>
          <w:tcPr>
            <w:tcW w:w="4535" w:type="dxa"/>
            <w:vAlign w:val="center"/>
          </w:tcPr>
          <w:p w14:paraId="1F180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modules/rpo_hardware/V1.0/atom01_mechanic/01_SW_Project/SF1212.SLDPRT</w:t>
            </w:r>
          </w:p>
        </w:tc>
      </w:tr>
      <w:tr w14:paraId="0B8C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B0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modules/roboparty_firmware/orangepi-build/external/config/torrents/gcc-arm-11.2-2022.02-x86_64-arm-none-eabi.tar.xz.torrent.md5</w:t>
            </w:r>
          </w:p>
        </w:tc>
        <w:tc>
          <w:tcPr>
            <w:tcW w:w="4535" w:type="dxa"/>
            <w:vAlign w:val="center"/>
          </w:tcPr>
          <w:p w14:paraId="6349E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modules/rpo_hardware/V1.0/atom01_mechanic/01_SW_Project/SF1212等3个文件.zip</w:t>
            </w:r>
          </w:p>
        </w:tc>
      </w:tr>
      <w:tr w14:paraId="1F47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C9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modules/roboparty_firmware/orangepi-build/external/config/torrents/gcc-arm-11.2-2022.02-x86_64-arm-none-linux-gnueabihf.tar.xz.torrent</w:t>
            </w:r>
          </w:p>
        </w:tc>
        <w:tc>
          <w:tcPr>
            <w:tcW w:w="4535" w:type="dxa"/>
            <w:vAlign w:val="center"/>
          </w:tcPr>
          <w:p w14:paraId="6DABF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(1).SLDPRT</w:t>
            </w:r>
          </w:p>
        </w:tc>
      </w:tr>
      <w:tr w14:paraId="31EC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A1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modules/roboparty_firmware/orangepi-build/external/config/torrents/gcc-arm-11.2-2022.02-x86_64-arm-none-linux-gnueabihf.tar.xz.torrent.md5</w:t>
            </w:r>
          </w:p>
        </w:tc>
        <w:tc>
          <w:tcPr>
            <w:tcW w:w="4535" w:type="dxa"/>
            <w:vAlign w:val="center"/>
          </w:tcPr>
          <w:p w14:paraId="6DD79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(1).STEP</w:t>
            </w:r>
          </w:p>
        </w:tc>
      </w:tr>
      <w:tr w14:paraId="0BB6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97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modules/roboparty_firmware/orangepi-build/external/config/torrents/gcc-arm-8.3-2019.03-x86_64-aarch64-linux-gnu.tar.xz.asc</w:t>
            </w:r>
          </w:p>
        </w:tc>
        <w:tc>
          <w:tcPr>
            <w:tcW w:w="4535" w:type="dxa"/>
            <w:vAlign w:val="center"/>
          </w:tcPr>
          <w:p w14:paraId="05193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(1).pdf</w:t>
            </w:r>
          </w:p>
        </w:tc>
      </w:tr>
      <w:tr w14:paraId="107C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99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modules/roboparty_firmware/orangepi-build/external/config/torrents/gcc-arm-8.3-2019.03-x86_64-aarch64-linux-gnu.tar.xz.md5</w:t>
            </w:r>
          </w:p>
        </w:tc>
        <w:tc>
          <w:tcPr>
            <w:tcW w:w="4535" w:type="dxa"/>
            <w:vAlign w:val="center"/>
          </w:tcPr>
          <w:p w14:paraId="7AF4B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(2).SLDPRT</w:t>
            </w:r>
          </w:p>
        </w:tc>
      </w:tr>
      <w:tr w14:paraId="5F86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6A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modules/roboparty_firmware/orangepi-build/external/config/torrents/gcc-arm-8.3-2019.03-x86_64-aarch64-linux-gnu.tar.xz.torrent</w:t>
            </w:r>
          </w:p>
        </w:tc>
        <w:tc>
          <w:tcPr>
            <w:tcW w:w="4535" w:type="dxa"/>
            <w:vAlign w:val="center"/>
          </w:tcPr>
          <w:p w14:paraId="422D5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(2).STEP</w:t>
            </w:r>
          </w:p>
        </w:tc>
      </w:tr>
      <w:tr w14:paraId="21B9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618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modules/roboparty_firmware/orangepi-build/external/config/torrents/gcc-arm-8.3-2019.03-x86_64-arm-linux-gnueabihf.tar.xz.asc</w:t>
            </w:r>
          </w:p>
        </w:tc>
        <w:tc>
          <w:tcPr>
            <w:tcW w:w="4535" w:type="dxa"/>
            <w:vAlign w:val="center"/>
          </w:tcPr>
          <w:p w14:paraId="2A488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(2).pdf</w:t>
            </w:r>
          </w:p>
        </w:tc>
      </w:tr>
      <w:tr w14:paraId="0FDF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70E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modules/roboparty_firmware/orangepi-build/external/config/torrents/gcc-arm-8.3-2019.03-x86_64-arm-linux-gnueabihf.tar.xz.md5</w:t>
            </w:r>
          </w:p>
        </w:tc>
        <w:tc>
          <w:tcPr>
            <w:tcW w:w="4535" w:type="dxa"/>
            <w:vAlign w:val="center"/>
          </w:tcPr>
          <w:p w14:paraId="6E2C6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(3).SLDPRT</w:t>
            </w:r>
          </w:p>
        </w:tc>
      </w:tr>
      <w:tr w14:paraId="664D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504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modules/roboparty_firmware/orangepi-build/external/config/torrents/gcc-arm-8.3-2019.03-x86_64-arm-linux-gnueabihf.tar.xz.torrent</w:t>
            </w:r>
          </w:p>
        </w:tc>
        <w:tc>
          <w:tcPr>
            <w:tcW w:w="4535" w:type="dxa"/>
            <w:vAlign w:val="center"/>
          </w:tcPr>
          <w:p w14:paraId="7D3ED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(3).STEP</w:t>
            </w:r>
          </w:p>
        </w:tc>
      </w:tr>
      <w:tr w14:paraId="2D3E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83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modules/roboparty_firmware/orangepi-build/external/config/torrents/gcc-arm-9.2-2019.12-x86_64-aarch64-none-linux-gnu.tar.xz.asc</w:t>
            </w:r>
          </w:p>
        </w:tc>
        <w:tc>
          <w:tcPr>
            <w:tcW w:w="4535" w:type="dxa"/>
            <w:vAlign w:val="center"/>
          </w:tcPr>
          <w:p w14:paraId="6BB99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(3).pdf</w:t>
            </w:r>
          </w:p>
        </w:tc>
      </w:tr>
      <w:tr w14:paraId="3CD0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7A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modules/roboparty_firmware/orangepi-build/external/config/torrents/gcc-arm-9.2-2019.12-x86_64-aarch64-none-linux-gnu.tar.xz.md5</w:t>
            </w:r>
          </w:p>
        </w:tc>
        <w:tc>
          <w:tcPr>
            <w:tcW w:w="4535" w:type="dxa"/>
            <w:vAlign w:val="center"/>
          </w:tcPr>
          <w:p w14:paraId="172946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(4).SLDPRT</w:t>
            </w:r>
          </w:p>
        </w:tc>
      </w:tr>
      <w:tr w14:paraId="7405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C5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modules/roboparty_firmware/orangepi-build/external/config/torrents/gcc-arm-9.2-2019.12-x86_64-aarch64-none-linux-gnu.tar.xz.torrent</w:t>
            </w:r>
          </w:p>
        </w:tc>
        <w:tc>
          <w:tcPr>
            <w:tcW w:w="4535" w:type="dxa"/>
            <w:vAlign w:val="center"/>
          </w:tcPr>
          <w:p w14:paraId="6C624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(4).STEP</w:t>
            </w:r>
          </w:p>
        </w:tc>
      </w:tr>
      <w:tr w14:paraId="2992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98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modules/roboparty_firmware/orangepi-build/external/config/torrents/gcc-arm-9.2-2019.12-x86_64-arm-none-linux-gnueabihf.tar.xz.asc</w:t>
            </w:r>
          </w:p>
        </w:tc>
        <w:tc>
          <w:tcPr>
            <w:tcW w:w="4535" w:type="dxa"/>
            <w:vAlign w:val="center"/>
          </w:tcPr>
          <w:p w14:paraId="32464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(4).pdf</w:t>
            </w:r>
          </w:p>
        </w:tc>
      </w:tr>
      <w:tr w14:paraId="5ADE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E7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modules/roboparty_firmware/orangepi-build/external/config/torrents/gcc-arm-9.2-2019.12-x86_64-arm-none-linux-gnueabihf.tar.xz.md5</w:t>
            </w:r>
          </w:p>
        </w:tc>
        <w:tc>
          <w:tcPr>
            <w:tcW w:w="4535" w:type="dxa"/>
            <w:vAlign w:val="center"/>
          </w:tcPr>
          <w:p w14:paraId="2860C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(5).SLDPRT</w:t>
            </w:r>
          </w:p>
        </w:tc>
      </w:tr>
      <w:tr w14:paraId="3C9F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2F8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modules/roboparty_firmware/orangepi-build/external/config/torrents/gcc-arm-9.2-2019.12-x86_64-arm-none-linux-gnueabihf.tar.xz.torrent</w:t>
            </w:r>
          </w:p>
        </w:tc>
        <w:tc>
          <w:tcPr>
            <w:tcW w:w="4535" w:type="dxa"/>
            <w:vAlign w:val="center"/>
          </w:tcPr>
          <w:p w14:paraId="19768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(5).STEP</w:t>
            </w:r>
          </w:p>
        </w:tc>
      </w:tr>
      <w:tr w14:paraId="7185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6B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modules/roboparty_firmware/orangepi-build/external/config/torrents/gcc-linaro-4.9.4-2017.01-x86_64_aarch64-linux-gnu.tar.xz.asc</w:t>
            </w:r>
          </w:p>
        </w:tc>
        <w:tc>
          <w:tcPr>
            <w:tcW w:w="4535" w:type="dxa"/>
            <w:vAlign w:val="center"/>
          </w:tcPr>
          <w:p w14:paraId="5E014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modules/rpo_hardware/V1.0/atom01_mechanic/01_SW_Project/atom手臂 - 副本 (5).pdf</w:t>
            </w:r>
          </w:p>
        </w:tc>
      </w:tr>
      <w:tr w14:paraId="5C03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E0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modules/roboparty_firmware/orangepi-build/external/config/torrents/gcc-linaro-4.9.4-2017.01-x86_64_aarch64-linux-gnu.tar.xz.md5</w:t>
            </w:r>
          </w:p>
        </w:tc>
        <w:tc>
          <w:tcPr>
            <w:tcW w:w="4535" w:type="dxa"/>
            <w:vAlign w:val="center"/>
          </w:tcPr>
          <w:p w14:paraId="57639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modules/rpo_hardware/V1.0/atom01_mechanic/01_SW_Project/dm-j10010l.SLDPRT</w:t>
            </w:r>
          </w:p>
        </w:tc>
      </w:tr>
      <w:tr w14:paraId="5BB2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A11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modules/roboparty_firmware/orangepi-build/external/config/torrents/gcc-linaro-4.9.4-2017.01-x86_64_aarch64-linux-gnu.tar.xz.torrent</w:t>
            </w:r>
          </w:p>
        </w:tc>
        <w:tc>
          <w:tcPr>
            <w:tcW w:w="4535" w:type="dxa"/>
            <w:vAlign w:val="center"/>
          </w:tcPr>
          <w:p w14:paraId="21781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modules/rpo_hardware/V1.0/atom01_mechanic/01_SW_Project/imu.SLDPRT</w:t>
            </w:r>
          </w:p>
        </w:tc>
      </w:tr>
      <w:tr w14:paraId="4842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B8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modules/roboparty_firmware/orangepi-build/external/config/torrents/gcc-linaro-4.9.4-2017.01-x86_64_arm-linux-gnueabi.tar.xz.asc</w:t>
            </w:r>
          </w:p>
        </w:tc>
        <w:tc>
          <w:tcPr>
            <w:tcW w:w="4535" w:type="dxa"/>
            <w:vAlign w:val="center"/>
          </w:tcPr>
          <w:p w14:paraId="628592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modules/rpo_hardware/V1.0/atom01_mechanic/01_SW_Project/imu固定器.SLDPRT</w:t>
            </w:r>
          </w:p>
        </w:tc>
      </w:tr>
      <w:tr w14:paraId="744F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8B4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modules/roboparty_firmware/orangepi-build/external/config/torrents/gcc-linaro-4.9.4-2017.01-x86_64_arm-linux-gnueabi.tar.xz.md5</w:t>
            </w:r>
          </w:p>
        </w:tc>
        <w:tc>
          <w:tcPr>
            <w:tcW w:w="4535" w:type="dxa"/>
            <w:vAlign w:val="center"/>
          </w:tcPr>
          <w:p w14:paraId="7E78A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modules/rpo_hardware/V1.0/atom01_mechanic/01_SW_Project/~$标定抢救.SLDPRT</w:t>
            </w:r>
          </w:p>
        </w:tc>
      </w:tr>
      <w:tr w14:paraId="4EEA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BB5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modules/roboparty_firmware/orangepi-build/external/config/torrents/gcc-linaro-4.9.4-2017.01-x86_64_arm-linux-gnueabi.tar.xz.torrent</w:t>
            </w:r>
          </w:p>
        </w:tc>
        <w:tc>
          <w:tcPr>
            <w:tcW w:w="4535" w:type="dxa"/>
            <w:vAlign w:val="center"/>
          </w:tcPr>
          <w:p w14:paraId="4D32A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modules/rpo_hardware/V1.0/atom01_mechanic/01_SW_Project/~$软胶 大腿根 左.SLDPRT</w:t>
            </w:r>
          </w:p>
        </w:tc>
      </w:tr>
      <w:tr w14:paraId="5BE3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BB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modules/roboparty_firmware/orangepi-build/external/config/torrents/gcc-linaro-4.9.4-2017.01-x86_64_arm-linux-gnueabihf.tar.xz.asc</w:t>
            </w:r>
          </w:p>
        </w:tc>
        <w:tc>
          <w:tcPr>
            <w:tcW w:w="4535" w:type="dxa"/>
            <w:vAlign w:val="center"/>
          </w:tcPr>
          <w:p w14:paraId="18CBC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modules/rpo_hardware/V1.0/atom01_mechanic/01_SW_Project/侧板横板.SLDPRT</w:t>
            </w:r>
          </w:p>
        </w:tc>
      </w:tr>
      <w:tr w14:paraId="11D7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2F7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modules/roboparty_firmware/orangepi-build/external/config/torrents/gcc-linaro-4.9.4-2017.01-x86_64_arm-linux-gnueabihf.tar.xz.md5</w:t>
            </w:r>
          </w:p>
        </w:tc>
        <w:tc>
          <w:tcPr>
            <w:tcW w:w="4535" w:type="dxa"/>
            <w:vAlign w:val="center"/>
          </w:tcPr>
          <w:p w14:paraId="69633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modules/rpo_hardware/V1.0/atom01_mechanic/01_SW_Project/侧板横板.STEP</w:t>
            </w:r>
          </w:p>
        </w:tc>
      </w:tr>
      <w:tr w14:paraId="233F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05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modules/roboparty_firmware/orangepi-build/external/config/torrents/gcc-linaro-4.9.4-2017.01-x86_64_arm-linux-gnueabihf.tar.xz.torrent</w:t>
            </w:r>
          </w:p>
        </w:tc>
        <w:tc>
          <w:tcPr>
            <w:tcW w:w="4535" w:type="dxa"/>
            <w:vAlign w:val="center"/>
          </w:tcPr>
          <w:p w14:paraId="1E583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modules/rpo_hardware/V1.0/atom01_mechanic/01_SW_Project/侧板横板.pdf</w:t>
            </w:r>
          </w:p>
        </w:tc>
      </w:tr>
      <w:tr w14:paraId="648D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8E1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modules/roboparty_firmware/orangepi-build/external/config/torrents/gcc-linaro-5.5.0-2017.10-x86_64_aarch64-linux-gnu.tar.xz.asc</w:t>
            </w:r>
          </w:p>
        </w:tc>
        <w:tc>
          <w:tcPr>
            <w:tcW w:w="4535" w:type="dxa"/>
            <w:vAlign w:val="center"/>
          </w:tcPr>
          <w:p w14:paraId="1EB6D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modules/rpo_hardware/V1.0/atom01_mechanic/01_SW_Project/右手.SLDPRT</w:t>
            </w:r>
          </w:p>
        </w:tc>
      </w:tr>
      <w:tr w14:paraId="2ECD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6BB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modules/roboparty_firmware/orangepi-build/external/config/torrents/gcc-linaro-5.5.0-2017.10-x86_64_aarch64-linux-gnu.tar.xz.md5</w:t>
            </w:r>
          </w:p>
        </w:tc>
        <w:tc>
          <w:tcPr>
            <w:tcW w:w="4535" w:type="dxa"/>
            <w:vAlign w:val="center"/>
          </w:tcPr>
          <w:p w14:paraId="44279B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modules/rpo_hardware/V1.0/atom01_mechanic/01_SW_Project/外壳修改部件(1)/外壳修改部件/README.md</w:t>
            </w:r>
          </w:p>
        </w:tc>
      </w:tr>
      <w:tr w14:paraId="61EF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B3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modules/roboparty_firmware/orangepi-build/external/config/torrents/gcc-linaro-5.5.0-2017.10-x86_64_aarch64-linux-gnu.tar.xz.torrent</w:t>
            </w:r>
          </w:p>
        </w:tc>
        <w:tc>
          <w:tcPr>
            <w:tcW w:w="4535" w:type="dxa"/>
            <w:vAlign w:val="center"/>
          </w:tcPr>
          <w:p w14:paraId="06252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modules/rpo_hardware/V1.0/atom01_mechanic/01_SW_Project/外壳修改部件(1)/外壳修改部件/大腿根部结构开孔.stp</w:t>
            </w:r>
          </w:p>
        </w:tc>
      </w:tr>
      <w:tr w14:paraId="7D36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EC0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modules/roboparty_firmware/orangepi-build/external/config/torrents/gcc-linaro-5.5.0-2017.10-x86_64_arm-linux-gnueabi.tar.xz.asc</w:t>
            </w:r>
          </w:p>
        </w:tc>
        <w:tc>
          <w:tcPr>
            <w:tcW w:w="4535" w:type="dxa"/>
            <w:vAlign w:val="center"/>
          </w:tcPr>
          <w:p w14:paraId="7B24A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modules/rpo_hardware/V1.0/atom01_mechanic/01_SW_Project/外壳修改部件(1)/外壳修改部件/胸腔后背下部.stp</w:t>
            </w:r>
          </w:p>
        </w:tc>
      </w:tr>
      <w:tr w14:paraId="6FAE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B13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modules/roboparty_firmware/orangepi-build/external/config/torrents/gcc-linaro-5.5.0-2017.10-x86_64_arm-linux-gnueabi.tar.xz.md5</w:t>
            </w:r>
          </w:p>
        </w:tc>
        <w:tc>
          <w:tcPr>
            <w:tcW w:w="4535" w:type="dxa"/>
            <w:vAlign w:val="center"/>
          </w:tcPr>
          <w:p w14:paraId="487FA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modules/rpo_hardware/V1.0/atom01_mechanic/01_SW_Project/外壳修改部件(1)/外壳修改部件/胸腔肩部.stp</w:t>
            </w:r>
          </w:p>
        </w:tc>
      </w:tr>
      <w:tr w14:paraId="0FF61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AE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modules/roboparty_firmware/orangepi-build/external/config/torrents/gcc-linaro-5.5.0-2017.10-x86_64_arm-linux-gnueabi.tar.xz.torrent</w:t>
            </w:r>
          </w:p>
        </w:tc>
        <w:tc>
          <w:tcPr>
            <w:tcW w:w="4535" w:type="dxa"/>
            <w:vAlign w:val="center"/>
          </w:tcPr>
          <w:p w14:paraId="3D4E8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modules/rpo_hardware/V1.0/atom01_mechanic/01_SW_Project/外壳修改部件(1)/外壳修改部件/胸腔胸部.stp</w:t>
            </w:r>
          </w:p>
        </w:tc>
      </w:tr>
      <w:tr w14:paraId="7CC8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8D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modules/roboparty_firmware/orangepi-build/external/config/torrents/gcc-linaro-5.5.0-2017.10-x86_64_arm-linux-gnueabihf.tar.xz.asc</w:t>
            </w:r>
          </w:p>
        </w:tc>
        <w:tc>
          <w:tcPr>
            <w:tcW w:w="4535" w:type="dxa"/>
            <w:vAlign w:val="center"/>
          </w:tcPr>
          <w:p w14:paraId="45C5E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modules/rpo_hardware/V1.0/atom01_mechanic/01_SW_Project/外壳修改部件(1)/外壳修改部件/胸腔腹部.stp</w:t>
            </w:r>
          </w:p>
        </w:tc>
      </w:tr>
      <w:tr w14:paraId="376E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4E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modules/roboparty_firmware/orangepi-build/external/config/torrents/gcc-linaro-5.5.0-2017.10-x86_64_arm-linux-gnueabihf.tar.xz.md5</w:t>
            </w:r>
          </w:p>
        </w:tc>
        <w:tc>
          <w:tcPr>
            <w:tcW w:w="4535" w:type="dxa"/>
            <w:vAlign w:val="center"/>
          </w:tcPr>
          <w:p w14:paraId="28EE0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modules/rpo_hardware/V1.0/atom01_mechanic/01_SW_Project/外壳修改部件(1)/外壳修改部件/腰部下册.stp</w:t>
            </w:r>
          </w:p>
        </w:tc>
      </w:tr>
      <w:tr w14:paraId="5411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98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modules/roboparty_firmware/orangepi-build/external/config/torrents/gcc-linaro-5.5.0-2017.10-x86_64_arm-linux-gnueabihf.tar.xz.torrent</w:t>
            </w:r>
          </w:p>
        </w:tc>
        <w:tc>
          <w:tcPr>
            <w:tcW w:w="4535" w:type="dxa"/>
            <w:vAlign w:val="center"/>
          </w:tcPr>
          <w:p w14:paraId="199C5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modules/rpo_hardware/V1.0/atom01_mechanic/01_SW_Project/大腿内侧.SLDPRT</w:t>
            </w:r>
          </w:p>
        </w:tc>
      </w:tr>
      <w:tr w14:paraId="4538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C8F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modules/roboparty_firmware/orangepi-build/external/config/torrents/gcc-linaro-6.3.1-2017.02-x86_64_arm-linux-gnueabihf.tar.xz.asc</w:t>
            </w:r>
          </w:p>
        </w:tc>
        <w:tc>
          <w:tcPr>
            <w:tcW w:w="4535" w:type="dxa"/>
            <w:vAlign w:val="center"/>
          </w:tcPr>
          <w:p w14:paraId="284D05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modules/rpo_hardware/V1.0/atom01_mechanic/01_SW_Project/大腿内侧.STEP</w:t>
            </w:r>
          </w:p>
        </w:tc>
      </w:tr>
      <w:tr w14:paraId="3592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F91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modules/roboparty_firmware/orangepi-build/external/config/torrents/gcc-linaro-6.3.1-2017.02-x86_64_arm-linux-gnueabihf.tar.xz.md5</w:t>
            </w:r>
          </w:p>
        </w:tc>
        <w:tc>
          <w:tcPr>
            <w:tcW w:w="4535" w:type="dxa"/>
            <w:vAlign w:val="center"/>
          </w:tcPr>
          <w:p w14:paraId="18629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modules/rpo_hardware/V1.0/atom01_mechanic/01_SW_Project/大腿内侧.pdf</w:t>
            </w:r>
          </w:p>
        </w:tc>
      </w:tr>
      <w:tr w14:paraId="573B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A1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modules/roboparty_firmware/orangepi-build/external/config/torrents/gcc-linaro-6.3.1-2017.02-x86_64_arm-linux-gnueabihf.tar.xz.torrent</w:t>
            </w:r>
          </w:p>
        </w:tc>
        <w:tc>
          <w:tcPr>
            <w:tcW w:w="4535" w:type="dxa"/>
            <w:vAlign w:val="center"/>
          </w:tcPr>
          <w:p w14:paraId="60D98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modules/rpo_hardware/V1.0/atom01_mechanic/01_SW_Project/大腿平行标定.SLDPRT</w:t>
            </w:r>
          </w:p>
        </w:tc>
      </w:tr>
      <w:tr w14:paraId="203C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2983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modules/roboparty_firmware/orangepi-build/external/config/torrents/gcc-linaro-6.4.1-2017.11-x86_64_aarch64-linux-gnu.tar.xz.asc</w:t>
            </w:r>
          </w:p>
        </w:tc>
        <w:tc>
          <w:tcPr>
            <w:tcW w:w="4535" w:type="dxa"/>
            <w:vAlign w:val="center"/>
          </w:tcPr>
          <w:p w14:paraId="2B504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modules/rpo_hardware/V1.0/atom01_mechanic/01_SW_Project/大臂上部前侧.stp</w:t>
            </w:r>
          </w:p>
        </w:tc>
      </w:tr>
      <w:tr w14:paraId="74F0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CBC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modules/roboparty_firmware/orangepi-build/external/config/torrents/gcc-linaro-6.4.1-2017.11-x86_64_aarch64-linux-gnu.tar.xz.md5</w:t>
            </w:r>
          </w:p>
        </w:tc>
        <w:tc>
          <w:tcPr>
            <w:tcW w:w="4535" w:type="dxa"/>
            <w:vAlign w:val="center"/>
          </w:tcPr>
          <w:p w14:paraId="27CA8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modules/rpo_hardware/V1.0/atom01_mechanic/01_SW_Project/大臂上部后侧.stp</w:t>
            </w:r>
          </w:p>
        </w:tc>
      </w:tr>
      <w:tr w14:paraId="1C2B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C8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modules/roboparty_firmware/orangepi-build/external/config/torrents/gcc-linaro-6.4.1-2017.11-x86_64_aarch64-linux-gnu.tar.xz.torrent</w:t>
            </w:r>
          </w:p>
        </w:tc>
        <w:tc>
          <w:tcPr>
            <w:tcW w:w="4535" w:type="dxa"/>
            <w:vAlign w:val="center"/>
          </w:tcPr>
          <w:p w14:paraId="28E1D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modules/rpo_hardware/V1.0/atom01_mechanic/01_SW_Project/大臂下部外侧.stp</w:t>
            </w:r>
          </w:p>
        </w:tc>
      </w:tr>
      <w:tr w14:paraId="7D6D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94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modules/roboparty_firmware/orangepi-build/external/config/torrents/gcc-linaro-6.4.1-2017.11-x86_64_arm-linux-gnueabihf.tar.xz.asc</w:t>
            </w:r>
          </w:p>
        </w:tc>
        <w:tc>
          <w:tcPr>
            <w:tcW w:w="4535" w:type="dxa"/>
            <w:vAlign w:val="center"/>
          </w:tcPr>
          <w:p w14:paraId="65136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modules/rpo_hardware/V1.0/atom01_mechanic/01_SW_Project/大臂下部里侧.stp</w:t>
            </w:r>
          </w:p>
        </w:tc>
      </w:tr>
      <w:tr w14:paraId="573B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C0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modules/roboparty_firmware/orangepi-build/external/config/torrents/gcc-linaro-6.4.1-2017.11-x86_64_arm-linux-gnueabihf.tar.xz.md5</w:t>
            </w:r>
          </w:p>
        </w:tc>
        <w:tc>
          <w:tcPr>
            <w:tcW w:w="4535" w:type="dxa"/>
            <w:vAlign w:val="center"/>
          </w:tcPr>
          <w:p w14:paraId="56CED6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modules/rpo_hardware/V1.0/atom01_mechanic/01_SW_Project/大臂根部前侧.stp</w:t>
            </w:r>
          </w:p>
        </w:tc>
      </w:tr>
      <w:tr w14:paraId="44F7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C8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modules/roboparty_firmware/orangepi-build/external/config/torrents/gcc-linaro-6.4.1-2017.11-x86_64_arm-linux-gnueabihf.tar.xz.torrent</w:t>
            </w:r>
          </w:p>
        </w:tc>
        <w:tc>
          <w:tcPr>
            <w:tcW w:w="4535" w:type="dxa"/>
            <w:vAlign w:val="center"/>
          </w:tcPr>
          <w:p w14:paraId="3342C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modules/rpo_hardware/V1.0/atom01_mechanic/01_SW_Project/大臂根部后侧.stp</w:t>
            </w:r>
          </w:p>
        </w:tc>
      </w:tr>
      <w:tr w14:paraId="7EDF0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61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modules/roboparty_firmware/orangepi-build/external/config/torrents/gcc-linaro-7.1.1-2017.08-x86_64_aarch64-linux-gnu.tar.xz.asc</w:t>
            </w:r>
          </w:p>
        </w:tc>
        <w:tc>
          <w:tcPr>
            <w:tcW w:w="4535" w:type="dxa"/>
            <w:vAlign w:val="center"/>
          </w:tcPr>
          <w:p w14:paraId="7C6C2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modules/rpo_hardware/V1.0/atom01_mechanic/01_SW_Project/定位尺寸.SLDASM</w:t>
            </w:r>
          </w:p>
        </w:tc>
      </w:tr>
      <w:tr w14:paraId="1986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E7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modules/roboparty_firmware/orangepi-build/external/config/torrents/gcc-linaro-7.1.1-2017.08-x86_64_aarch64-linux-gnu.tar.xz.md5</w:t>
            </w:r>
          </w:p>
        </w:tc>
        <w:tc>
          <w:tcPr>
            <w:tcW w:w="4535" w:type="dxa"/>
            <w:vAlign w:val="center"/>
          </w:tcPr>
          <w:p w14:paraId="4430A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modules/rpo_hardware/V1.0/atom01_mechanic/01_SW_Project/小腿.SLDPRT</w:t>
            </w:r>
          </w:p>
        </w:tc>
      </w:tr>
      <w:tr w14:paraId="0F2F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94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modules/roboparty_firmware/orangepi-build/external/config/torrents/gcc-linaro-7.1.1-2017.08-x86_64_aarch64-linux-gnu.tar.xz.torrent</w:t>
            </w:r>
          </w:p>
        </w:tc>
        <w:tc>
          <w:tcPr>
            <w:tcW w:w="4535" w:type="dxa"/>
            <w:vAlign w:val="center"/>
          </w:tcPr>
          <w:p w14:paraId="02FB8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modules/rpo_hardware/V1.0/atom01_mechanic/01_SW_Project/小腿.STEP</w:t>
            </w:r>
          </w:p>
        </w:tc>
      </w:tr>
      <w:tr w14:paraId="03E9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42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modules/roboparty_firmware/orangepi-build/external/config/torrents/gcc-linaro-7.1.1-2017.08-x86_64_arm-linux-gnueabihf.tar.xz.asc</w:t>
            </w:r>
          </w:p>
        </w:tc>
        <w:tc>
          <w:tcPr>
            <w:tcW w:w="4535" w:type="dxa"/>
            <w:vAlign w:val="center"/>
          </w:tcPr>
          <w:p w14:paraId="02656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modules/rpo_hardware/V1.0/atom01_mechanic/01_SW_Project/小腿.pdf</w:t>
            </w:r>
          </w:p>
        </w:tc>
      </w:tr>
      <w:tr w14:paraId="3769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87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modules/roboparty_firmware/orangepi-build/external/config/torrents/gcc-linaro-7.1.1-2017.08-x86_64_arm-linux-gnueabihf.tar.xz.md5</w:t>
            </w:r>
          </w:p>
        </w:tc>
        <w:tc>
          <w:tcPr>
            <w:tcW w:w="4535" w:type="dxa"/>
            <w:vAlign w:val="center"/>
          </w:tcPr>
          <w:p w14:paraId="6B946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modules/rpo_hardware/V1.0/atom01_mechanic/01_SW_Project/小腿保护盖.SLDPRT</w:t>
            </w:r>
          </w:p>
        </w:tc>
      </w:tr>
      <w:tr w14:paraId="55DD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F5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modules/roboparty_firmware/orangepi-build/external/config/torrents/gcc-linaro-7.1.1-2017.08-x86_64_arm-linux-gnueabihf.tar.xz.torrent</w:t>
            </w:r>
          </w:p>
        </w:tc>
        <w:tc>
          <w:tcPr>
            <w:tcW w:w="4535" w:type="dxa"/>
            <w:vAlign w:val="center"/>
          </w:tcPr>
          <w:p w14:paraId="57677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modules/rpo_hardware/V1.0/atom01_mechanic/01_SW_Project/小腿标定.SLDPRT</w:t>
            </w:r>
          </w:p>
        </w:tc>
      </w:tr>
      <w:tr w14:paraId="3DFD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F2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modules/roboparty_firmware/orangepi-build/external/config/torrents/gcc-linaro-7.2.1-2017.11-x86_64_aarch64-linux-gnu.tar.xz.asc</w:t>
            </w:r>
          </w:p>
        </w:tc>
        <w:tc>
          <w:tcPr>
            <w:tcW w:w="4535" w:type="dxa"/>
            <w:vAlign w:val="center"/>
          </w:tcPr>
          <w:p w14:paraId="51C3F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modules/rpo_hardware/V1.0/atom01_mechanic/01_SW_Project/小腿轴承锁.SLDPRT</w:t>
            </w:r>
          </w:p>
        </w:tc>
      </w:tr>
      <w:tr w14:paraId="73F9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01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modules/roboparty_firmware/orangepi-build/external/config/torrents/gcc-linaro-7.2.1-2017.11-x86_64_aarch64-linux-gnu.tar.xz.md5</w:t>
            </w:r>
          </w:p>
        </w:tc>
        <w:tc>
          <w:tcPr>
            <w:tcW w:w="4535" w:type="dxa"/>
            <w:vAlign w:val="center"/>
          </w:tcPr>
          <w:p w14:paraId="49AD7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modules/rpo_hardware/V1.0/atom01_mechanic/01_SW_Project/小腿轴承锁.STEP</w:t>
            </w:r>
          </w:p>
        </w:tc>
      </w:tr>
      <w:tr w14:paraId="6828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C7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modules/roboparty_firmware/orangepi-build/external/config/torrents/gcc-linaro-7.2.1-2017.11-x86_64_aarch64-linux-gnu.tar.xz.torrent</w:t>
            </w:r>
          </w:p>
        </w:tc>
        <w:tc>
          <w:tcPr>
            <w:tcW w:w="4535" w:type="dxa"/>
            <w:vAlign w:val="center"/>
          </w:tcPr>
          <w:p w14:paraId="052AA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modules/rpo_hardware/V1.0/atom01_mechanic/01_SW_Project/小腿轴承锁.pdf</w:t>
            </w:r>
          </w:p>
        </w:tc>
      </w:tr>
      <w:tr w14:paraId="732A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0D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modules/roboparty_firmware/orangepi-build/external/config/torrents/gcc-linaro-7.2.1-2017.11-x86_64_arm-eabi.tar.xz.asc</w:t>
            </w:r>
          </w:p>
        </w:tc>
        <w:tc>
          <w:tcPr>
            <w:tcW w:w="4535" w:type="dxa"/>
            <w:vAlign w:val="center"/>
          </w:tcPr>
          <w:p w14:paraId="5CF21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modules/rpo_hardware/V1.0/atom01_mechanic/01_SW_Project/小臂外侧.stp</w:t>
            </w:r>
          </w:p>
        </w:tc>
      </w:tr>
      <w:tr w14:paraId="3616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86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modules/roboparty_firmware/orangepi-build/external/config/torrents/gcc-linaro-7.2.1-2017.11-x86_64_arm-eabi.tar.xz.md5</w:t>
            </w:r>
          </w:p>
        </w:tc>
        <w:tc>
          <w:tcPr>
            <w:tcW w:w="4535" w:type="dxa"/>
            <w:vAlign w:val="center"/>
          </w:tcPr>
          <w:p w14:paraId="35FCC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modules/rpo_hardware/V1.0/atom01_mechanic/01_SW_Project/小臂里侧.stp</w:t>
            </w:r>
          </w:p>
        </w:tc>
      </w:tr>
      <w:tr w14:paraId="0D8E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78AC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modules/roboparty_firmware/orangepi-build/external/config/torrents/gcc-linaro-7.2.1-2017.11-x86_64_arm-eabi.tar.xz.torrent</w:t>
            </w:r>
          </w:p>
        </w:tc>
        <w:tc>
          <w:tcPr>
            <w:tcW w:w="4535" w:type="dxa"/>
            <w:vAlign w:val="center"/>
          </w:tcPr>
          <w:p w14:paraId="768DF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modules/rpo_hardware/V1.0/atom01_mechanic/01_SW_Project/左手.SLDPRT</w:t>
            </w:r>
          </w:p>
        </w:tc>
      </w:tr>
      <w:tr w14:paraId="6533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BE6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modules/roboparty_firmware/orangepi-build/external/config/torrents/gcc-linaro-7.2.1-2017.11-x86_64_arm-linux-gnueabihf.tar.xz.asc</w:t>
            </w:r>
          </w:p>
        </w:tc>
        <w:tc>
          <w:tcPr>
            <w:tcW w:w="4535" w:type="dxa"/>
            <w:vAlign w:val="center"/>
          </w:tcPr>
          <w:p w14:paraId="4126A8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modules/rpo_hardware/V1.0/atom01_mechanic/01_SW_Project/平头M3x10螺丝.SLDPRT</w:t>
            </w:r>
          </w:p>
        </w:tc>
      </w:tr>
      <w:tr w14:paraId="70D9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3D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modules/roboparty_firmware/orangepi-build/external/config/torrents/gcc-linaro-7.2.1-2017.11-x86_64_arm-linux-gnueabihf.tar.xz.md5</w:t>
            </w:r>
          </w:p>
        </w:tc>
        <w:tc>
          <w:tcPr>
            <w:tcW w:w="4535" w:type="dxa"/>
            <w:vAlign w:val="center"/>
          </w:tcPr>
          <w:p w14:paraId="0BBA3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modules/rpo_hardware/V1.0/atom01_mechanic/01_SW_Project/平头M4x10螺丝.SLDPRT</w:t>
            </w:r>
          </w:p>
        </w:tc>
      </w:tr>
      <w:tr w14:paraId="4B07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5A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modules/roboparty_firmware/orangepi-build/external/config/torrents/gcc-linaro-7.2.1-2017.11-x86_64_arm-linux-gnueabihf.tar.xz.torrent</w:t>
            </w:r>
          </w:p>
        </w:tc>
        <w:tc>
          <w:tcPr>
            <w:tcW w:w="4535" w:type="dxa"/>
            <w:vAlign w:val="center"/>
          </w:tcPr>
          <w:p w14:paraId="43871A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modules/rpo_hardware/V1.0/atom01_mechanic/01_SW_Project/平头M4x12螺丝.SLDPRT</w:t>
            </w:r>
          </w:p>
        </w:tc>
      </w:tr>
      <w:tr w14:paraId="6571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FE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modules/roboparty_firmware/orangepi-build/external/config/torrents/gcc-linaro-7.3.1-2018.05-x86_64_aarch64-linux-gnu.tar.xz.asc</w:t>
            </w:r>
          </w:p>
        </w:tc>
        <w:tc>
          <w:tcPr>
            <w:tcW w:w="4535" w:type="dxa"/>
            <w:vAlign w:val="center"/>
          </w:tcPr>
          <w:p w14:paraId="0B85A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modules/rpo_hardware/V1.0/atom01_mechanic/01_SW_Project/平头M4x8螺丝.SLDPRT</w:t>
            </w:r>
          </w:p>
        </w:tc>
      </w:tr>
      <w:tr w14:paraId="5AEC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097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modules/roboparty_firmware/orangepi-build/external/config/torrents/gcc-linaro-7.3.1-2018.05-x86_64_aarch64-linux-gnu.tar.xz.md5</w:t>
            </w:r>
          </w:p>
        </w:tc>
        <w:tc>
          <w:tcPr>
            <w:tcW w:w="4535" w:type="dxa"/>
            <w:vAlign w:val="center"/>
          </w:tcPr>
          <w:p w14:paraId="5D736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modules/rpo_hardware/V1.0/atom01_mechanic/01_SW_Project/平头M5x10螺丝.SLDPRT</w:t>
            </w:r>
          </w:p>
        </w:tc>
      </w:tr>
      <w:tr w14:paraId="2129C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CA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modules/roboparty_firmware/orangepi-build/external/config/torrents/gcc-linaro-7.3.1-2018.05-x86_64_aarch64-linux-gnu.tar.xz.torrent</w:t>
            </w:r>
          </w:p>
        </w:tc>
        <w:tc>
          <w:tcPr>
            <w:tcW w:w="4535" w:type="dxa"/>
            <w:vAlign w:val="center"/>
          </w:tcPr>
          <w:p w14:paraId="6D3F4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modules/rpo_hardware/V1.0/atom01_mechanic/01_SW_Project/平头M5x16螺丝.SLDPRT</w:t>
            </w:r>
          </w:p>
        </w:tc>
      </w:tr>
      <w:tr w14:paraId="496D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7F8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modules/roboparty_firmware/orangepi-build/external/config/torrents/gcc-linaro-7.3.1-2018.05-x86_64_arm-linux-gnueabi.tar.xz.asc</w:t>
            </w:r>
          </w:p>
        </w:tc>
        <w:tc>
          <w:tcPr>
            <w:tcW w:w="4535" w:type="dxa"/>
            <w:vAlign w:val="center"/>
          </w:tcPr>
          <w:p w14:paraId="3BD20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modules/rpo_hardware/V1.0/atom01_mechanic/01_SW_Project/总装配体.SLDASM</w:t>
            </w:r>
          </w:p>
        </w:tc>
      </w:tr>
      <w:tr w14:paraId="3B9C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FF1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modules/roboparty_firmware/orangepi-build/external/config/torrents/gcc-linaro-7.3.1-2018.05-x86_64_arm-linux-gnueabi.tar.xz.md5</w:t>
            </w:r>
          </w:p>
        </w:tc>
        <w:tc>
          <w:tcPr>
            <w:tcW w:w="4535" w:type="dxa"/>
            <w:vAlign w:val="center"/>
          </w:tcPr>
          <w:p w14:paraId="4E0D5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modules/rpo_hardware/V1.0/atom01_mechanic/01_SW_Project/手部（球型）.stp</w:t>
            </w:r>
          </w:p>
        </w:tc>
      </w:tr>
      <w:tr w14:paraId="2046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2F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modules/roboparty_firmware/orangepi-build/external/config/torrents/gcc-linaro-7.3.1-2018.05-x86_64_arm-linux-gnueabi.tar.xz.torrent</w:t>
            </w:r>
          </w:p>
        </w:tc>
        <w:tc>
          <w:tcPr>
            <w:tcW w:w="4535" w:type="dxa"/>
            <w:vAlign w:val="center"/>
          </w:tcPr>
          <w:p w14:paraId="73A5E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modules/rpo_hardware/V1.0/atom01_mechanic/01_SW_Project/把手.SLDPRT</w:t>
            </w:r>
          </w:p>
        </w:tc>
      </w:tr>
      <w:tr w14:paraId="071A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94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modules/roboparty_firmware/orangepi-build/external/config/torrents/gcc-linaro-7.4.1-2019.02-x86_64_aarch64-linux-gnu.tar.xz.asc</w:t>
            </w:r>
          </w:p>
        </w:tc>
        <w:tc>
          <w:tcPr>
            <w:tcW w:w="4535" w:type="dxa"/>
            <w:vAlign w:val="center"/>
          </w:tcPr>
          <w:p w14:paraId="6C737F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modules/rpo_hardware/V1.0/atom01_mechanic/01_SW_Project/把手.stp</w:t>
            </w:r>
          </w:p>
        </w:tc>
      </w:tr>
      <w:tr w14:paraId="4ADA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C4F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modules/roboparty_firmware/orangepi-build/external/config/torrents/gcc-linaro-7.4.1-2019.02-x86_64_aarch64-linux-gnu.tar.xz.md5</w:t>
            </w:r>
          </w:p>
        </w:tc>
        <w:tc>
          <w:tcPr>
            <w:tcW w:w="4535" w:type="dxa"/>
            <w:vAlign w:val="center"/>
          </w:tcPr>
          <w:p w14:paraId="51323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modules/rpo_hardware/V1.0/atom01_mechanic/01_SW_Project/柱子.SLDPRT</w:t>
            </w:r>
          </w:p>
        </w:tc>
      </w:tr>
      <w:tr w14:paraId="2F34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E7D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modules/roboparty_firmware/orangepi-build/external/config/torrents/gcc-linaro-7.4.1-2019.02-x86_64_aarch64-linux-gnu.tar.xz.torrent</w:t>
            </w:r>
          </w:p>
        </w:tc>
        <w:tc>
          <w:tcPr>
            <w:tcW w:w="4535" w:type="dxa"/>
            <w:vAlign w:val="center"/>
          </w:tcPr>
          <w:p w14:paraId="20BC9A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modules/rpo_hardware/V1.0/atom01_mechanic/01_SW_Project/标定抢救.SLDPRT</w:t>
            </w:r>
          </w:p>
        </w:tc>
      </w:tr>
      <w:tr w14:paraId="4FF9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D3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modules/roboparty_firmware/orangepi-build/external/config/torrents/gcc-linaro-7.4.1-2019.02-x86_64_arm-eabi.tar.xz.asc</w:t>
            </w:r>
          </w:p>
        </w:tc>
        <w:tc>
          <w:tcPr>
            <w:tcW w:w="4535" w:type="dxa"/>
            <w:vAlign w:val="center"/>
          </w:tcPr>
          <w:p w14:paraId="17512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modules/rpo_hardware/V1.0/atom01_mechanic/01_SW_Project/橡胶脚底/橡胶脚底.SLDPRT</w:t>
            </w:r>
          </w:p>
        </w:tc>
      </w:tr>
      <w:tr w14:paraId="2640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9B1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modules/roboparty_firmware/orangepi-build/external/config/torrents/gcc-linaro-7.4.1-2019.02-x86_64_arm-eabi.tar.xz.md5</w:t>
            </w:r>
          </w:p>
        </w:tc>
        <w:tc>
          <w:tcPr>
            <w:tcW w:w="4535" w:type="dxa"/>
            <w:vAlign w:val="center"/>
          </w:tcPr>
          <w:p w14:paraId="2F8F9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modules/rpo_hardware/V1.0/atom01_mechanic/01_SW_Project/橡胶脚底/橡胶脚底.STEP</w:t>
            </w:r>
          </w:p>
        </w:tc>
      </w:tr>
      <w:tr w14:paraId="66BD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C8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modules/roboparty_firmware/orangepi-build/external/config/torrents/gcc-linaro-7.4.1-2019.02-x86_64_arm-eabi.tar.xz.torrent</w:t>
            </w:r>
          </w:p>
        </w:tc>
        <w:tc>
          <w:tcPr>
            <w:tcW w:w="4535" w:type="dxa"/>
            <w:vAlign w:val="center"/>
          </w:tcPr>
          <w:p w14:paraId="54A1E1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modules/rpo_hardware/V1.0/atom01_mechanic/01_SW_Project/正式版ATOM总装配体.SLDASM</w:t>
            </w:r>
          </w:p>
        </w:tc>
      </w:tr>
      <w:tr w14:paraId="524D6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21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modules/roboparty_firmware/orangepi-build/external/config/torrents/gcc-linaro-7.4.1-2019.02-x86_64_arm-linux-gnueabi.tar.xz.asc</w:t>
            </w:r>
          </w:p>
        </w:tc>
        <w:tc>
          <w:tcPr>
            <w:tcW w:w="4535" w:type="dxa"/>
            <w:vAlign w:val="center"/>
          </w:tcPr>
          <w:p w14:paraId="74EC5F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modules/rpo_hardware/V1.0/atom01_mechanic/01_SW_Project/比例尺1：2外围图.DWG</w:t>
            </w:r>
          </w:p>
        </w:tc>
      </w:tr>
      <w:tr w14:paraId="1224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8D2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modules/roboparty_firmware/orangepi-build/external/config/torrents/gcc-linaro-7.4.1-2019.02-x86_64_arm-linux-gnueabi.tar.xz.md5</w:t>
            </w:r>
          </w:p>
        </w:tc>
        <w:tc>
          <w:tcPr>
            <w:tcW w:w="4535" w:type="dxa"/>
            <w:vAlign w:val="center"/>
          </w:tcPr>
          <w:p w14:paraId="4331D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modules/rpo_hardware/V1.0/atom01_mechanic/01_SW_Project/滚动轴承.SLDPRT</w:t>
            </w:r>
          </w:p>
        </w:tc>
      </w:tr>
      <w:tr w14:paraId="0841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83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modules/roboparty_firmware/orangepi-build/external/config/torrents/gcc-linaro-7.4.1-2019.02-x86_64_arm-linux-gnueabi.tar.xz.torrent</w:t>
            </w:r>
          </w:p>
        </w:tc>
        <w:tc>
          <w:tcPr>
            <w:tcW w:w="4535" w:type="dxa"/>
            <w:vAlign w:val="center"/>
          </w:tcPr>
          <w:p w14:paraId="603C1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modules/rpo_hardware/V1.0/atom01_mechanic/01_SW_Project/电池/电池盒粗略尺寸.stp</w:t>
            </w:r>
          </w:p>
        </w:tc>
      </w:tr>
      <w:tr w14:paraId="58D1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C4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modules/roboparty_firmware/orangepi-build/external/config/torrents/gcc-linaro-7.4.1-2019.02-x86_64_arm-linux-gnueabihf.tar.xz.asc</w:t>
            </w:r>
          </w:p>
        </w:tc>
        <w:tc>
          <w:tcPr>
            <w:tcW w:w="4535" w:type="dxa"/>
            <w:vAlign w:val="center"/>
          </w:tcPr>
          <w:p w14:paraId="405B8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modules/rpo_hardware/V1.0/atom01_mechanic/01_SW_Project/电池底盖.SLDPRT</w:t>
            </w:r>
          </w:p>
        </w:tc>
      </w:tr>
      <w:tr w14:paraId="7EA9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68C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modules/roboparty_firmware/orangepi-build/external/config/torrents/gcc-linaro-7.4.1-2019.02-x86_64_arm-linux-gnueabihf.tar.xz.md5</w:t>
            </w:r>
          </w:p>
        </w:tc>
        <w:tc>
          <w:tcPr>
            <w:tcW w:w="4535" w:type="dxa"/>
            <w:vAlign w:val="center"/>
          </w:tcPr>
          <w:p w14:paraId="21BE09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modules/rpo_hardware/V1.0/atom01_mechanic/01_SW_Project/电池底盖.STEP</w:t>
            </w:r>
          </w:p>
        </w:tc>
      </w:tr>
      <w:tr w14:paraId="30C1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862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modules/roboparty_firmware/orangepi-build/external/config/torrents/gcc-linaro-7.4.1-2019.02-x86_64_arm-linux-gnueabihf.tar.xz.torrent</w:t>
            </w:r>
          </w:p>
        </w:tc>
        <w:tc>
          <w:tcPr>
            <w:tcW w:w="4535" w:type="dxa"/>
            <w:vAlign w:val="center"/>
          </w:tcPr>
          <w:p w14:paraId="67336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modules/rpo_hardware/V1.0/atom01_mechanic/01_SW_Project/电池底盖.pdf</w:t>
            </w:r>
          </w:p>
        </w:tc>
      </w:tr>
      <w:tr w14:paraId="1055B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9C1C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modules/roboparty_firmware/orangepi-build/external/config/torrents/gcc-linaro-aarch64-none-elf-4.8-2013.11_linux.tar.xz.asc</w:t>
            </w:r>
          </w:p>
        </w:tc>
        <w:tc>
          <w:tcPr>
            <w:tcW w:w="4535" w:type="dxa"/>
            <w:vAlign w:val="center"/>
          </w:tcPr>
          <w:p w14:paraId="330A9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modules/rpo_hardware/V1.0/atom01_mechanic/01_SW_Project/短连杆.SLDPRT</w:t>
            </w:r>
          </w:p>
        </w:tc>
      </w:tr>
      <w:tr w14:paraId="4543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131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modules/roboparty_firmware/orangepi-build/external/config/torrents/gcc-linaro-aarch64-none-elf-4.8-2013.11_linux.tar.xz.md5</w:t>
            </w:r>
          </w:p>
        </w:tc>
        <w:tc>
          <w:tcPr>
            <w:tcW w:w="4535" w:type="dxa"/>
            <w:vAlign w:val="center"/>
          </w:tcPr>
          <w:p w14:paraId="52819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modules/rpo_hardware/V1.0/atom01_mechanic/01_SW_Project/短连杆.STEP</w:t>
            </w:r>
          </w:p>
        </w:tc>
      </w:tr>
      <w:tr w14:paraId="16D3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CF2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modules/roboparty_firmware/orangepi-build/external/config/torrents/gcc-linaro-aarch64-none-elf-4.8-2013.11_linux.tar.xz.torrent</w:t>
            </w:r>
          </w:p>
        </w:tc>
        <w:tc>
          <w:tcPr>
            <w:tcW w:w="4535" w:type="dxa"/>
            <w:vAlign w:val="center"/>
          </w:tcPr>
          <w:p w14:paraId="389379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modules/rpo_hardware/V1.0/atom01_mechanic/01_SW_Project/短连杆.pdf</w:t>
            </w:r>
          </w:p>
        </w:tc>
      </w:tr>
      <w:tr w14:paraId="0E03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B3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modules/roboparty_firmware/orangepi-build/external/config/torrents/gcc-linaro-arm-linux-gnueabihf-4.8-2014.04_linux.tar.xz.asc</w:t>
            </w:r>
          </w:p>
        </w:tc>
        <w:tc>
          <w:tcPr>
            <w:tcW w:w="4535" w:type="dxa"/>
            <w:vAlign w:val="center"/>
          </w:tcPr>
          <w:p w14:paraId="76DEE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modules/rpo_hardware/V1.0/atom01_mechanic/01_SW_Project/肘部标定件，数量2.STEP</w:t>
            </w:r>
          </w:p>
        </w:tc>
      </w:tr>
      <w:tr w14:paraId="136CC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1C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modules/roboparty_firmware/orangepi-build/external/config/torrents/gcc-linaro-arm-linux-gnueabihf-4.8-2014.04_linux.tar.xz.md5</w:t>
            </w:r>
          </w:p>
        </w:tc>
        <w:tc>
          <w:tcPr>
            <w:tcW w:w="4535" w:type="dxa"/>
            <w:vAlign w:val="center"/>
          </w:tcPr>
          <w:p w14:paraId="154D1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modules/rpo_hardware/V1.0/atom01_mechanic/01_SW_Project/肩膀.SLDPRT</w:t>
            </w:r>
          </w:p>
        </w:tc>
      </w:tr>
      <w:tr w14:paraId="2EBA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CC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modules/roboparty_firmware/orangepi-build/external/config/torrents/gcc-linaro-arm-linux-gnueabihf-4.8-2014.04_linux.tar.xz.torrent</w:t>
            </w:r>
          </w:p>
        </w:tc>
        <w:tc>
          <w:tcPr>
            <w:tcW w:w="4535" w:type="dxa"/>
            <w:vAlign w:val="center"/>
          </w:tcPr>
          <w:p w14:paraId="54B7B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modules/rpo_hardware/V1.0/atom01_mechanic/01_SW_Project/肩膀.STEP</w:t>
            </w:r>
          </w:p>
        </w:tc>
      </w:tr>
      <w:tr w14:paraId="01524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78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modules/roboparty_firmware/orangepi-build/external/config/torrents/gcc-linaro-arm-none-eabi-4.8-2014.04_linux.tar.xz.asc</w:t>
            </w:r>
          </w:p>
        </w:tc>
        <w:tc>
          <w:tcPr>
            <w:tcW w:w="4535" w:type="dxa"/>
            <w:vAlign w:val="center"/>
          </w:tcPr>
          <w:p w14:paraId="44CB6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modules/rpo_hardware/V1.0/atom01_mechanic/01_SW_Project/肩膀.pdf</w:t>
            </w:r>
          </w:p>
        </w:tc>
      </w:tr>
      <w:tr w14:paraId="626F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D0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modules/roboparty_firmware/orangepi-build/external/config/torrents/gcc-linaro-arm-none-eabi-4.8-2014.04_linux.tar.xz.md5</w:t>
            </w:r>
          </w:p>
        </w:tc>
        <w:tc>
          <w:tcPr>
            <w:tcW w:w="4535" w:type="dxa"/>
            <w:vAlign w:val="center"/>
          </w:tcPr>
          <w:p w14:paraId="4445A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modules/rpo_hardware/V1.0/atom01_mechanic/01_SW_Project/肩部固定件.SLDPRT</w:t>
            </w:r>
          </w:p>
        </w:tc>
      </w:tr>
      <w:tr w14:paraId="63AD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D3F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modules/roboparty_firmware/orangepi-build/external/config/torrents/gcc-linaro-arm-none-eabi-4.8-2014.04_linux.tar.xz.torrent</w:t>
            </w:r>
          </w:p>
        </w:tc>
        <w:tc>
          <w:tcPr>
            <w:tcW w:w="4535" w:type="dxa"/>
            <w:vAlign w:val="center"/>
          </w:tcPr>
          <w:p w14:paraId="6586F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modules/rpo_hardware/V1.0/atom01_mechanic/01_SW_Project/胸腔前后夹板.SLDPRT</w:t>
            </w:r>
          </w:p>
        </w:tc>
      </w:tr>
      <w:tr w14:paraId="16C7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FD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modules/roboparty_firmware/orangepi-build/external/config/torrents/ky-toolchain-linux-glibc-x86_64-v1.0.1.tar.xz.asc</w:t>
            </w:r>
          </w:p>
        </w:tc>
        <w:tc>
          <w:tcPr>
            <w:tcW w:w="4535" w:type="dxa"/>
            <w:vAlign w:val="center"/>
          </w:tcPr>
          <w:p w14:paraId="023B9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modules/rpo_hardware/V1.0/atom01_mechanic/01_SW_Project/胸腔前后夹板.STEP</w:t>
            </w:r>
          </w:p>
        </w:tc>
      </w:tr>
      <w:tr w14:paraId="39FB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F18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modules/roboparty_firmware/orangepi-build/external/config/torrents/ky-toolchain-linux-glibc-x86_64-v1.0.1.tar.xz.md5</w:t>
            </w:r>
          </w:p>
        </w:tc>
        <w:tc>
          <w:tcPr>
            <w:tcW w:w="4535" w:type="dxa"/>
            <w:vAlign w:val="center"/>
          </w:tcPr>
          <w:p w14:paraId="43FA11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modules/rpo_hardware/V1.0/atom01_mechanic/01_SW_Project/胸腔前后夹板.pdf</w:t>
            </w:r>
          </w:p>
        </w:tc>
      </w:tr>
      <w:tr w14:paraId="750A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18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modules/roboparty_firmware/orangepi-build/external/extensions/detect-unused-extensions.sh</w:t>
            </w:r>
          </w:p>
        </w:tc>
        <w:tc>
          <w:tcPr>
            <w:tcW w:w="4535" w:type="dxa"/>
            <w:vAlign w:val="center"/>
          </w:tcPr>
          <w:p w14:paraId="38875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modules/rpo_hardware/V1.0/atom01_mechanic/01_SW_Project/胸腔夹板后.SLDPRT</w:t>
            </w:r>
          </w:p>
        </w:tc>
      </w:tr>
      <w:tr w14:paraId="1E3C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B3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modules/roboparty_firmware/orangepi-build/external/extensions/flash-kernel.sh</w:t>
            </w:r>
          </w:p>
        </w:tc>
        <w:tc>
          <w:tcPr>
            <w:tcW w:w="4535" w:type="dxa"/>
            <w:vAlign w:val="center"/>
          </w:tcPr>
          <w:p w14:paraId="3CDDD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modules/rpo_hardware/V1.0/atom01_mechanic/01_SW_Project/胸腔夹板后.STEP</w:t>
            </w:r>
          </w:p>
        </w:tc>
      </w:tr>
      <w:tr w14:paraId="640E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7C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modules/roboparty_firmware/orangepi-build/external/extensions/gen-sample-extension-docs.sh</w:t>
            </w:r>
          </w:p>
        </w:tc>
        <w:tc>
          <w:tcPr>
            <w:tcW w:w="4535" w:type="dxa"/>
            <w:vAlign w:val="center"/>
          </w:tcPr>
          <w:p w14:paraId="0179B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modules/rpo_hardware/V1.0/atom01_mechanic/01_SW_Project/胸腔夹板后.pdf</w:t>
            </w:r>
          </w:p>
        </w:tc>
      </w:tr>
      <w:tr w14:paraId="2B53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EED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modules/roboparty_firmware/orangepi-build/external/extensions/grub.sh</w:t>
            </w:r>
          </w:p>
        </w:tc>
        <w:tc>
          <w:tcPr>
            <w:tcW w:w="4535" w:type="dxa"/>
            <w:vAlign w:val="center"/>
          </w:tcPr>
          <w:p w14:paraId="3393C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modules/rpo_hardware/V1.0/atom01_mechanic/01_SW_Project/脚底包胶装配体.SLDASM</w:t>
            </w:r>
          </w:p>
        </w:tc>
      </w:tr>
      <w:tr w14:paraId="02C4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A7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modules/roboparty_firmware/orangepi-build/external/extensions/rkbin-tools.sh</w:t>
            </w:r>
          </w:p>
        </w:tc>
        <w:tc>
          <w:tcPr>
            <w:tcW w:w="4535" w:type="dxa"/>
            <w:vAlign w:val="center"/>
          </w:tcPr>
          <w:p w14:paraId="4BACC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modules/rpo_hardware/V1.0/atom01_mechanic/01_SW_Project/脚底板.SLDPRT</w:t>
            </w:r>
          </w:p>
        </w:tc>
      </w:tr>
      <w:tr w14:paraId="295D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51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modules/roboparty_firmware/orangepi-build/external/extensions/sunxi-tools.sh</w:t>
            </w:r>
          </w:p>
        </w:tc>
        <w:tc>
          <w:tcPr>
            <w:tcW w:w="4535" w:type="dxa"/>
            <w:vAlign w:val="center"/>
          </w:tcPr>
          <w:p w14:paraId="78AE3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modules/rpo_hardware/V1.0/atom01_mechanic/01_SW_Project/脚底板.STEP</w:t>
            </w:r>
          </w:p>
        </w:tc>
      </w:tr>
      <w:tr w14:paraId="400A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53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modules/roboparty_firmware/orangepi-build/external/packages/blobs/asound.state/asound.state.orangepi3plus-next</w:t>
            </w:r>
          </w:p>
        </w:tc>
        <w:tc>
          <w:tcPr>
            <w:tcW w:w="4535" w:type="dxa"/>
            <w:vAlign w:val="center"/>
          </w:tcPr>
          <w:p w14:paraId="4FBF7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modules/rpo_hardware/V1.0/atom01_mechanic/01_SW_Project/脚底板.pdf</w:t>
            </w:r>
          </w:p>
        </w:tc>
      </w:tr>
      <w:tr w14:paraId="1CAD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5B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modules/roboparty_firmware/orangepi-build/external/packages/blobs/asound.state/asound.state.orangepi4-es8316</w:t>
            </w:r>
          </w:p>
        </w:tc>
        <w:tc>
          <w:tcPr>
            <w:tcW w:w="4535" w:type="dxa"/>
            <w:vAlign w:val="center"/>
          </w:tcPr>
          <w:p w14:paraId="256CC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modules/rpo_hardware/V1.0/atom01_mechanic/01_SW_Project/脚底连杆.SLDPRT</w:t>
            </w:r>
          </w:p>
        </w:tc>
      </w:tr>
      <w:tr w14:paraId="15CD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C7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modules/roboparty_firmware/orangepi-build/external/packages/blobs/asound.state/asound.state.orangepi800-es8316</w:t>
            </w:r>
          </w:p>
        </w:tc>
        <w:tc>
          <w:tcPr>
            <w:tcW w:w="4535" w:type="dxa"/>
            <w:vAlign w:val="center"/>
          </w:tcPr>
          <w:p w14:paraId="1EFE1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modules/rpo_hardware/V1.0/atom01_mechanic/01_SW_Project/脚底连杆.STEP</w:t>
            </w:r>
          </w:p>
        </w:tc>
      </w:tr>
      <w:tr w14:paraId="5B50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31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modules/roboparty_firmware/orangepi-build/external/packages/blobs/asound.state/asound.state.orangepi800-next</w:t>
            </w:r>
          </w:p>
        </w:tc>
        <w:tc>
          <w:tcPr>
            <w:tcW w:w="4535" w:type="dxa"/>
            <w:vAlign w:val="center"/>
          </w:tcPr>
          <w:p w14:paraId="4209C3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modules/rpo_hardware/V1.0/atom01_mechanic/01_SW_Project/脚底连杆.pdf</w:t>
            </w:r>
          </w:p>
        </w:tc>
      </w:tr>
      <w:tr w14:paraId="5010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82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modules/roboparty_firmware/orangepi-build/external/packages/blobs/asound.state/asound.state.rk3399</w:t>
            </w:r>
          </w:p>
        </w:tc>
        <w:tc>
          <w:tcPr>
            <w:tcW w:w="4535" w:type="dxa"/>
            <w:vAlign w:val="center"/>
          </w:tcPr>
          <w:p w14:paraId="58620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modules/rpo_hardware/V1.0/atom01_mechanic/01_SW_Project/脚踝横滚连接件.SLDPRT</w:t>
            </w:r>
          </w:p>
        </w:tc>
      </w:tr>
      <w:tr w14:paraId="3934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0B9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modules/roboparty_firmware/orangepi-build/external/packages/blobs/asound.state/asound.state.rt5651</w:t>
            </w:r>
          </w:p>
        </w:tc>
        <w:tc>
          <w:tcPr>
            <w:tcW w:w="4535" w:type="dxa"/>
            <w:vAlign w:val="center"/>
          </w:tcPr>
          <w:p w14:paraId="1F850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modules/rpo_hardware/V1.0/atom01_mechanic/01_SW_Project/脚踝横滚连接件.STEP</w:t>
            </w:r>
          </w:p>
        </w:tc>
      </w:tr>
      <w:tr w14:paraId="6DC5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05C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modules/roboparty_firmware/orangepi-build/external/packages/blobs/asound.state/asound.state.sun50iw2-current</w:t>
            </w:r>
          </w:p>
        </w:tc>
        <w:tc>
          <w:tcPr>
            <w:tcW w:w="4535" w:type="dxa"/>
            <w:vAlign w:val="center"/>
          </w:tcPr>
          <w:p w14:paraId="62ADA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modules/rpo_hardware/V1.0/atom01_mechanic/01_SW_Project/脚踝横滚连接件.pdf</w:t>
            </w:r>
          </w:p>
        </w:tc>
      </w:tr>
      <w:tr w14:paraId="6AAB6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828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modules/roboparty_firmware/orangepi-build/external/packages/blobs/asound.state/asound.state.sun50iw2-legacy</w:t>
            </w:r>
          </w:p>
        </w:tc>
        <w:tc>
          <w:tcPr>
            <w:tcW w:w="4535" w:type="dxa"/>
            <w:vAlign w:val="center"/>
          </w:tcPr>
          <w:p w14:paraId="5EEBD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modules/rpo_hardware/V1.0/atom01_mechanic/01_SW_Project/脚部标定件.SLDPRT</w:t>
            </w:r>
          </w:p>
        </w:tc>
      </w:tr>
      <w:tr w14:paraId="7E0F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C1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modules/roboparty_firmware/orangepi-build/external/packages/blobs/asound.state/asound.state.sun50iw6-current</w:t>
            </w:r>
          </w:p>
        </w:tc>
        <w:tc>
          <w:tcPr>
            <w:tcW w:w="4535" w:type="dxa"/>
            <w:vAlign w:val="center"/>
          </w:tcPr>
          <w:p w14:paraId="34AF7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modules/rpo_hardware/V1.0/atom01_mechanic/01_SW_Project/脚部装配体.SLDASM</w:t>
            </w:r>
          </w:p>
        </w:tc>
      </w:tr>
      <w:tr w14:paraId="4AC3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84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modules/roboparty_firmware/orangepi-build/external/packages/blobs/asound.state/asound.state.sun50iw6-legacy</w:t>
            </w:r>
          </w:p>
        </w:tc>
        <w:tc>
          <w:tcPr>
            <w:tcW w:w="4535" w:type="dxa"/>
            <w:vAlign w:val="center"/>
          </w:tcPr>
          <w:p w14:paraId="55C81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modules/rpo_hardware/V1.0/atom01_mechanic/01_SW_Project/腰部支撑.SLDPRT</w:t>
            </w:r>
          </w:p>
        </w:tc>
      </w:tr>
      <w:tr w14:paraId="19E1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7F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modules/roboparty_firmware/orangepi-build/external/packages/blobs/asound.state/asound.state.sun50iw9-current</w:t>
            </w:r>
          </w:p>
        </w:tc>
        <w:tc>
          <w:tcPr>
            <w:tcW w:w="4535" w:type="dxa"/>
            <w:vAlign w:val="center"/>
          </w:tcPr>
          <w:p w14:paraId="346AD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modules/rpo_hardware/V1.0/atom01_mechanic/01_SW_Project/腰部支撑.STEP</w:t>
            </w:r>
          </w:p>
        </w:tc>
      </w:tr>
      <w:tr w14:paraId="68A6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EC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modules/roboparty_firmware/orangepi-build/external/packages/blobs/asound.state/asound.state.sun50iw9-legacy</w:t>
            </w:r>
          </w:p>
        </w:tc>
        <w:tc>
          <w:tcPr>
            <w:tcW w:w="4535" w:type="dxa"/>
            <w:vAlign w:val="center"/>
          </w:tcPr>
          <w:p w14:paraId="6836F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modules/rpo_hardware/V1.0/atom01_mechanic/01_SW_Project/腰部支撑.pdf</w:t>
            </w:r>
          </w:p>
        </w:tc>
      </w:tr>
      <w:tr w14:paraId="3AF6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42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modules/roboparty_firmware/orangepi-build/external/packages/blobs/asound.state/asound.state.sun50iw9-next</w:t>
            </w:r>
          </w:p>
        </w:tc>
        <w:tc>
          <w:tcPr>
            <w:tcW w:w="4535" w:type="dxa"/>
            <w:vAlign w:val="center"/>
          </w:tcPr>
          <w:p w14:paraId="7F1430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modules/rpo_hardware/V1.0/atom01_mechanic/01_SW_Project/腰部标定件.SLDPRT</w:t>
            </w:r>
          </w:p>
        </w:tc>
      </w:tr>
      <w:tr w14:paraId="26C3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0F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modules/roboparty_firmware/orangepi-build/external/packages/blobs/asound.state/asound.state.sun8i-legacy</w:t>
            </w:r>
          </w:p>
        </w:tc>
        <w:tc>
          <w:tcPr>
            <w:tcW w:w="4535" w:type="dxa"/>
            <w:vAlign w:val="center"/>
          </w:tcPr>
          <w:p w14:paraId="3FF89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大腿内 左.stl</w:t>
            </w:r>
          </w:p>
        </w:tc>
      </w:tr>
      <w:tr w14:paraId="6DD3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88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modules/roboparty_firmware/orangepi-build/external/packages/blobs/asound.state/asound.state.sunxi-next</w:t>
            </w:r>
          </w:p>
        </w:tc>
        <w:tc>
          <w:tcPr>
            <w:tcW w:w="4535" w:type="dxa"/>
            <w:vAlign w:val="center"/>
          </w:tcPr>
          <w:p w14:paraId="14A9E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大腿前 左.stl</w:t>
            </w:r>
          </w:p>
        </w:tc>
      </w:tr>
      <w:tr w14:paraId="10D43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12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modules/roboparty_firmware/orangepi-build/external/packages/blobs/audio_wav/audio.wav</w:t>
            </w:r>
          </w:p>
        </w:tc>
        <w:tc>
          <w:tcPr>
            <w:tcW w:w="4535" w:type="dxa"/>
            <w:vAlign w:val="center"/>
          </w:tcPr>
          <w:p w14:paraId="4AEEF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大腿后 左.stl</w:t>
            </w:r>
          </w:p>
        </w:tc>
      </w:tr>
      <w:tr w14:paraId="05AF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F3B4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modules/roboparty_firmware/orangepi-build/external/packages/blobs/audio_wav/common/11025-mono-s16_le-10s.wav</w:t>
            </w:r>
          </w:p>
        </w:tc>
        <w:tc>
          <w:tcPr>
            <w:tcW w:w="4535" w:type="dxa"/>
            <w:vAlign w:val="center"/>
          </w:tcPr>
          <w:p w14:paraId="4DAD5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大腿外 左.stl</w:t>
            </w:r>
          </w:p>
        </w:tc>
      </w:tr>
      <w:tr w14:paraId="7F35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D4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modules/roboparty_firmware/orangepi-build/external/packages/blobs/audio_wav/common/11025-stereo-s16_le-10s.wav</w:t>
            </w:r>
          </w:p>
        </w:tc>
        <w:tc>
          <w:tcPr>
            <w:tcW w:w="4535" w:type="dxa"/>
            <w:vAlign w:val="center"/>
          </w:tcPr>
          <w:p w14:paraId="1036C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大腿根 左.stl</w:t>
            </w:r>
          </w:p>
        </w:tc>
      </w:tr>
      <w:tr w14:paraId="4440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BC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modules/roboparty_firmware/orangepi-build/external/packages/blobs/audio_wav/common/16000-mono-s16_le-10s.wav</w:t>
            </w:r>
          </w:p>
        </w:tc>
        <w:tc>
          <w:tcPr>
            <w:tcW w:w="4535" w:type="dxa"/>
            <w:vAlign w:val="center"/>
          </w:tcPr>
          <w:p w14:paraId="3B9E3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小腿内 左.stl</w:t>
            </w:r>
          </w:p>
        </w:tc>
      </w:tr>
      <w:tr w14:paraId="523E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CB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modules/roboparty_firmware/orangepi-build/external/packages/blobs/audio_wav/common/16000-stereo-s16_le-10s.wav</w:t>
            </w:r>
          </w:p>
        </w:tc>
        <w:tc>
          <w:tcPr>
            <w:tcW w:w="4535" w:type="dxa"/>
            <w:vAlign w:val="center"/>
          </w:tcPr>
          <w:p w14:paraId="2C89B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小腿前 左.stl</w:t>
            </w:r>
          </w:p>
        </w:tc>
      </w:tr>
      <w:tr w14:paraId="3630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89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modules/roboparty_firmware/orangepi-build/external/packages/blobs/audio_wav/common/176400-mono-s16_le-10s.wav</w:t>
            </w:r>
          </w:p>
        </w:tc>
        <w:tc>
          <w:tcPr>
            <w:tcW w:w="4535" w:type="dxa"/>
            <w:vAlign w:val="center"/>
          </w:tcPr>
          <w:p w14:paraId="429F1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小腿后 左.stl</w:t>
            </w:r>
          </w:p>
        </w:tc>
      </w:tr>
      <w:tr w14:paraId="4B43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0B3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modules/roboparty_firmware/orangepi-build/external/packages/blobs/audio_wav/common/176400-stereo-s16_le-10s.wav</w:t>
            </w:r>
          </w:p>
        </w:tc>
        <w:tc>
          <w:tcPr>
            <w:tcW w:w="4535" w:type="dxa"/>
            <w:vAlign w:val="center"/>
          </w:tcPr>
          <w:p w14:paraId="25ED2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小腿外 左.stl</w:t>
            </w:r>
          </w:p>
        </w:tc>
      </w:tr>
      <w:tr w14:paraId="2CC6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BB7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modules/roboparty_firmware/orangepi-build/external/packages/blobs/audio_wav/common/192000-mono-s16_le-10s.wav</w:t>
            </w:r>
          </w:p>
        </w:tc>
        <w:tc>
          <w:tcPr>
            <w:tcW w:w="4535" w:type="dxa"/>
            <w:vAlign w:val="center"/>
          </w:tcPr>
          <w:p w14:paraId="2C980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小腿膝盖 左.stl</w:t>
            </w:r>
          </w:p>
        </w:tc>
      </w:tr>
      <w:tr w14:paraId="141E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23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modules/roboparty_firmware/orangepi-build/external/packages/blobs/audio_wav/common/192000-stereo-s16_le-10s.wav</w:t>
            </w:r>
          </w:p>
        </w:tc>
        <w:tc>
          <w:tcPr>
            <w:tcW w:w="4535" w:type="dxa"/>
            <w:vAlign w:val="center"/>
          </w:tcPr>
          <w:p w14:paraId="240B6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脚底 左.stl</w:t>
            </w:r>
          </w:p>
        </w:tc>
      </w:tr>
      <w:tr w14:paraId="21DA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037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modules/roboparty_firmware/orangepi-build/external/packages/blobs/audio_wav/common/22050-mono-s16_le-10s.wav</w:t>
            </w:r>
          </w:p>
        </w:tc>
        <w:tc>
          <w:tcPr>
            <w:tcW w:w="4535" w:type="dxa"/>
            <w:vAlign w:val="center"/>
          </w:tcPr>
          <w:p w14:paraId="445C2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脚背 左.stl</w:t>
            </w:r>
          </w:p>
        </w:tc>
      </w:tr>
      <w:tr w14:paraId="007F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F5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modules/roboparty_firmware/orangepi-build/external/packages/blobs/audio_wav/common/22050-stereo-s16_le-10s.wav</w:t>
            </w:r>
          </w:p>
        </w:tc>
        <w:tc>
          <w:tcPr>
            <w:tcW w:w="4535" w:type="dxa"/>
            <w:vAlign w:val="center"/>
          </w:tcPr>
          <w:p w14:paraId="77773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腰部上.stl</w:t>
            </w:r>
          </w:p>
        </w:tc>
      </w:tr>
      <w:tr w14:paraId="7D1AB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D3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modules/roboparty_firmware/orangepi-build/external/packages/blobs/audio_wav/common/24000-mono-s16_le-10s.wav</w:t>
            </w:r>
          </w:p>
        </w:tc>
        <w:tc>
          <w:tcPr>
            <w:tcW w:w="4535" w:type="dxa"/>
            <w:vAlign w:val="center"/>
          </w:tcPr>
          <w:p w14:paraId="50E7E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下身/软胶 下身/软胶 腰部下.stl</w:t>
            </w:r>
          </w:p>
        </w:tc>
      </w:tr>
      <w:tr w14:paraId="5F39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69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modules/roboparty_firmware/orangepi-build/external/packages/blobs/audio_wav/common/24000-stereo-s16_le-10s.wav</w:t>
            </w:r>
          </w:p>
        </w:tc>
        <w:tc>
          <w:tcPr>
            <w:tcW w:w="4535" w:type="dxa"/>
            <w:vAlign w:val="center"/>
          </w:tcPr>
          <w:p w14:paraId="5499F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modules/rpo_hardware/V1.0/atom01_mechanic/01_SW_Project/软胶 大腿根 左.SLDPRT</w:t>
            </w:r>
          </w:p>
        </w:tc>
      </w:tr>
      <w:tr w14:paraId="5913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F2A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modules/roboparty_firmware/orangepi-build/external/packages/blobs/audio_wav/common/32000-mono-s16_le-10s.wav</w:t>
            </w:r>
          </w:p>
        </w:tc>
        <w:tc>
          <w:tcPr>
            <w:tcW w:w="4535" w:type="dxa"/>
            <w:vAlign w:val="center"/>
          </w:tcPr>
          <w:p w14:paraId="64E72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modules/rpo_hardware/V1.0/atom01_mechanic/01_SW_Project/输出法兰连杆.SLDPRT</w:t>
            </w:r>
          </w:p>
        </w:tc>
      </w:tr>
      <w:tr w14:paraId="2D2F7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4A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modules/roboparty_firmware/orangepi-build/external/packages/blobs/audio_wav/common/32000-stereo-s16_le-10s.wav</w:t>
            </w:r>
          </w:p>
        </w:tc>
        <w:tc>
          <w:tcPr>
            <w:tcW w:w="4535" w:type="dxa"/>
            <w:vAlign w:val="center"/>
          </w:tcPr>
          <w:p w14:paraId="1B4FC0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modules/rpo_hardware/V1.0/atom01_mechanic/01_SW_Project/输出法兰连杆.STEP</w:t>
            </w:r>
          </w:p>
        </w:tc>
      </w:tr>
      <w:tr w14:paraId="5C81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7E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modules/roboparty_firmware/orangepi-build/external/packages/blobs/audio_wav/common/44100-mono-s16_le-10s.wav</w:t>
            </w:r>
          </w:p>
        </w:tc>
        <w:tc>
          <w:tcPr>
            <w:tcW w:w="4535" w:type="dxa"/>
            <w:vAlign w:val="center"/>
          </w:tcPr>
          <w:p w14:paraId="2F708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modules/rpo_hardware/V1.0/atom01_mechanic/01_SW_Project/输出法兰连杆.pdf</w:t>
            </w:r>
          </w:p>
        </w:tc>
      </w:tr>
      <w:tr w14:paraId="7142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50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modules/roboparty_firmware/orangepi-build/external/packages/blobs/audio_wav/common/44100-stereo-s16_le-10s.wav</w:t>
            </w:r>
          </w:p>
        </w:tc>
        <w:tc>
          <w:tcPr>
            <w:tcW w:w="4535" w:type="dxa"/>
            <w:vAlign w:val="center"/>
          </w:tcPr>
          <w:p w14:paraId="7146A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modules/rpo_hardware/V1.0/atom01_mechanic/01_SW_Project/通用连接件.SLDPRT</w:t>
            </w:r>
          </w:p>
        </w:tc>
      </w:tr>
      <w:tr w14:paraId="5B70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6D7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modules/roboparty_firmware/orangepi-build/external/packages/blobs/audio_wav/common/48000-mono-s16_le-10s.wav</w:t>
            </w:r>
          </w:p>
        </w:tc>
        <w:tc>
          <w:tcPr>
            <w:tcW w:w="4535" w:type="dxa"/>
            <w:vAlign w:val="center"/>
          </w:tcPr>
          <w:p w14:paraId="5AF51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modules/rpo_hardware/V1.0/atom01_mechanic/01_SW_Project/通用连接件.STEP</w:t>
            </w:r>
          </w:p>
        </w:tc>
      </w:tr>
      <w:tr w14:paraId="464A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338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modules/roboparty_firmware/orangepi-build/external/packages/blobs/audio_wav/common/48000-stereo-s16_le-10s.wav</w:t>
            </w:r>
          </w:p>
        </w:tc>
        <w:tc>
          <w:tcPr>
            <w:tcW w:w="4535" w:type="dxa"/>
            <w:vAlign w:val="center"/>
          </w:tcPr>
          <w:p w14:paraId="5117A5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modules/rpo_hardware/V1.0/atom01_mechanic/01_SW_Project/通用连接件.pdf</w:t>
            </w:r>
          </w:p>
        </w:tc>
      </w:tr>
      <w:tr w14:paraId="2757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0D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modules/roboparty_firmware/orangepi-build/external/packages/blobs/audio_wav/common/8000-mono-s16_le-10s.wav</w:t>
            </w:r>
          </w:p>
        </w:tc>
        <w:tc>
          <w:tcPr>
            <w:tcW w:w="4535" w:type="dxa"/>
            <w:vAlign w:val="center"/>
          </w:tcPr>
          <w:p w14:paraId="2D3AD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modules/rpo_hardware/V1.0/atom01_mechanic/01_SW_Project/通用连接件扩孔法兰.SLDPRT</w:t>
            </w:r>
          </w:p>
        </w:tc>
      </w:tr>
      <w:tr w14:paraId="1F98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7D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modules/roboparty_firmware/orangepi-build/external/packages/blobs/audio_wav/common/8000-stereo-s16_le-10s.wav</w:t>
            </w:r>
          </w:p>
        </w:tc>
        <w:tc>
          <w:tcPr>
            <w:tcW w:w="4535" w:type="dxa"/>
            <w:vAlign w:val="center"/>
          </w:tcPr>
          <w:p w14:paraId="0B361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modules/rpo_hardware/V1.0/atom01_mechanic/01_SW_Project/通用连接件扩孔法兰.STEP</w:t>
            </w:r>
          </w:p>
        </w:tc>
      </w:tr>
      <w:tr w14:paraId="506D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58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modules/roboparty_firmware/orangepi-build/external/packages/blobs/audio_wav/common/88200-mono-s16_le-10s.wav</w:t>
            </w:r>
          </w:p>
        </w:tc>
        <w:tc>
          <w:tcPr>
            <w:tcW w:w="4535" w:type="dxa"/>
            <w:vAlign w:val="center"/>
          </w:tcPr>
          <w:p w14:paraId="7EC70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modules/rpo_hardware/V1.0/atom01_mechanic/01_SW_Project/通用连接件扩孔法兰.pdf</w:t>
            </w:r>
          </w:p>
        </w:tc>
      </w:tr>
      <w:tr w14:paraId="1A1F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08C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modules/roboparty_firmware/orangepi-build/external/packages/blobs/audio_wav/common/88200-stereo-s16_le-10s.wav</w:t>
            </w:r>
          </w:p>
        </w:tc>
        <w:tc>
          <w:tcPr>
            <w:tcW w:w="4535" w:type="dxa"/>
            <w:vAlign w:val="center"/>
          </w:tcPr>
          <w:p w14:paraId="46F74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modules/rpo_hardware/V1.0/atom01_mechanic/01_SW_Project/镜向16x40十字轴承.SLDPRT</w:t>
            </w:r>
          </w:p>
        </w:tc>
      </w:tr>
      <w:tr w14:paraId="3582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FA6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modules/roboparty_firmware/orangepi-build/external/packages/blobs/audio_wav/common/96000-mono-s16_le-10s.wav</w:t>
            </w:r>
          </w:p>
        </w:tc>
        <w:tc>
          <w:tcPr>
            <w:tcW w:w="4535" w:type="dxa"/>
            <w:vAlign w:val="center"/>
          </w:tcPr>
          <w:p w14:paraId="5B676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modules/rpo_hardware/V1.0/atom01_mechanic/01_SW_Project/镜向GB╱T 9163-2001[向心关节轴承（G系列）8].SLDPRT</w:t>
            </w:r>
          </w:p>
        </w:tc>
      </w:tr>
      <w:tr w14:paraId="4E7E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E5C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modules/roboparty_firmware/orangepi-build/external/packages/blobs/audio_wav/common/96000-stereo-s16_le-10s.wav</w:t>
            </w:r>
          </w:p>
        </w:tc>
        <w:tc>
          <w:tcPr>
            <w:tcW w:w="4535" w:type="dxa"/>
            <w:vAlign w:val="center"/>
          </w:tcPr>
          <w:p w14:paraId="60900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modules/rpo_hardware/V1.0/atom01_mechanic/01_SW_Project/长连杆.SLDPRT</w:t>
            </w:r>
          </w:p>
        </w:tc>
      </w:tr>
      <w:tr w14:paraId="0257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32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modules/roboparty_firmware/orangepi-build/external/packages/blobs/audio_wav/mute.wav</w:t>
            </w:r>
          </w:p>
        </w:tc>
        <w:tc>
          <w:tcPr>
            <w:tcW w:w="4535" w:type="dxa"/>
            <w:vAlign w:val="center"/>
          </w:tcPr>
          <w:p w14:paraId="06CEF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modules/rpo_hardware/V1.0/atom01_mechanic/01_SW_Project/长连杆.STEP</w:t>
            </w:r>
          </w:p>
        </w:tc>
      </w:tr>
      <w:tr w14:paraId="0A35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43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modules/roboparty_firmware/orangepi-build/external/packages/blobs/audio_wav/sine_signals/11025-sine-1khz-mono-s16_le-15s.wav</w:t>
            </w:r>
          </w:p>
        </w:tc>
        <w:tc>
          <w:tcPr>
            <w:tcW w:w="4535" w:type="dxa"/>
            <w:vAlign w:val="center"/>
          </w:tcPr>
          <w:p w14:paraId="373BB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modules/rpo_hardware/V1.0/atom01_mechanic/01_SW_Project/长连杆.pdf</w:t>
            </w:r>
          </w:p>
        </w:tc>
      </w:tr>
      <w:tr w14:paraId="5771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6D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modules/roboparty_firmware/orangepi-build/external/packages/blobs/audio_wav/sine_signals/11025-sine-1khz-stereo-s16_le-15s.wav</w:t>
            </w:r>
          </w:p>
        </w:tc>
        <w:tc>
          <w:tcPr>
            <w:tcW w:w="4535" w:type="dxa"/>
            <w:vAlign w:val="center"/>
          </w:tcPr>
          <w:p w14:paraId="3CB92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modules/rpo_hardware/V1.0/atom01_mechanic/01_SW_Project/限位销.SLDPRT</w:t>
            </w:r>
          </w:p>
        </w:tc>
      </w:tr>
      <w:tr w14:paraId="104C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85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modules/roboparty_firmware/orangepi-build/external/packages/blobs/audio_wav/sine_signals/16000-sine-1khz-mono-s16_le-15s.wav</w:t>
            </w:r>
          </w:p>
        </w:tc>
        <w:tc>
          <w:tcPr>
            <w:tcW w:w="4535" w:type="dxa"/>
            <w:vAlign w:val="center"/>
          </w:tcPr>
          <w:p w14:paraId="21DB3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modules/rpo_hardware/V1.0/atom01_mechanic/01_SW_Project/限位销.STEP</w:t>
            </w:r>
          </w:p>
        </w:tc>
      </w:tr>
      <w:tr w14:paraId="4808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B7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modules/roboparty_firmware/orangepi-build/external/packages/blobs/audio_wav/sine_signals/16000-sine-1khz-stereo-s16_le-15s.wav</w:t>
            </w:r>
          </w:p>
        </w:tc>
        <w:tc>
          <w:tcPr>
            <w:tcW w:w="4535" w:type="dxa"/>
            <w:vAlign w:val="center"/>
          </w:tcPr>
          <w:p w14:paraId="5103A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modules/rpo_hardware/V1.0/atom01_mechanic/01_SW_Project/限位销.pdf</w:t>
            </w:r>
          </w:p>
        </w:tc>
      </w:tr>
      <w:tr w14:paraId="2731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3C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modules/roboparty_firmware/orangepi-build/external/packages/blobs/audio_wav/sine_signals/22025-sine-1khz-mono-s16_le-15s.wav</w:t>
            </w:r>
          </w:p>
        </w:tc>
        <w:tc>
          <w:tcPr>
            <w:tcW w:w="4535" w:type="dxa"/>
            <w:vAlign w:val="center"/>
          </w:tcPr>
          <w:p w14:paraId="2D7D2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modules/rpo_hardware/V1.0/atom01_mechanic/01_SW_Project/骨架及骨架螺丝.SLDASM</w:t>
            </w:r>
          </w:p>
        </w:tc>
      </w:tr>
      <w:tr w14:paraId="0DA0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BF4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modules/roboparty_firmware/orangepi-build/external/packages/blobs/audio_wav/sine_signals/22025-sine-1khz-stereo-s16_le-15s.wav</w:t>
            </w:r>
          </w:p>
        </w:tc>
        <w:tc>
          <w:tcPr>
            <w:tcW w:w="4535" w:type="dxa"/>
            <w:vAlign w:val="center"/>
          </w:tcPr>
          <w:p w14:paraId="194F3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modules/rpo_hardware/V1.0/atom01_mechanic/01_SW_Project/髋关节固定.SLDPRT</w:t>
            </w:r>
          </w:p>
        </w:tc>
      </w:tr>
      <w:tr w14:paraId="25BE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D1C0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modules/roboparty_firmware/orangepi-build/external/packages/blobs/audio_wav/sine_signals/22050-sine-1khz-mono-s16_le-15s.wav</w:t>
            </w:r>
          </w:p>
        </w:tc>
        <w:tc>
          <w:tcPr>
            <w:tcW w:w="4535" w:type="dxa"/>
            <w:vAlign w:val="center"/>
          </w:tcPr>
          <w:p w14:paraId="0ED362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modules/rpo_hardware/V1.0/atom01_mechanic/01_SW_Project/髋关节固定.STEP</w:t>
            </w:r>
          </w:p>
        </w:tc>
      </w:tr>
      <w:tr w14:paraId="25B9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E55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modules/roboparty_firmware/orangepi-build/external/packages/blobs/audio_wav/sine_signals/22050-sine-1khz-stereo-s16_le-15s.wav</w:t>
            </w:r>
          </w:p>
        </w:tc>
        <w:tc>
          <w:tcPr>
            <w:tcW w:w="4535" w:type="dxa"/>
            <w:vAlign w:val="center"/>
          </w:tcPr>
          <w:p w14:paraId="52768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modules/rpo_hardware/V1.0/atom01_mechanic/01_SW_Project/髋关节固定.pdf</w:t>
            </w:r>
          </w:p>
        </w:tc>
      </w:tr>
      <w:tr w14:paraId="760F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2A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modules/roboparty_firmware/orangepi-build/external/packages/blobs/audio_wav/sine_signals/24000-sine-1khz-mono-s16_le-15s.wav</w:t>
            </w:r>
          </w:p>
        </w:tc>
        <w:tc>
          <w:tcPr>
            <w:tcW w:w="4535" w:type="dxa"/>
            <w:vAlign w:val="center"/>
          </w:tcPr>
          <w:p w14:paraId="21D67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modules/rpo_hardware/V1.0/atom01_mechanic/01_SW_Project/髋夹板.SLDPRT</w:t>
            </w:r>
          </w:p>
        </w:tc>
      </w:tr>
      <w:tr w14:paraId="637A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105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modules/roboparty_firmware/orangepi-build/external/packages/blobs/audio_wav/sine_signals/24000-sine-1khz-stereo-s16_le-15s.wav</w:t>
            </w:r>
          </w:p>
        </w:tc>
        <w:tc>
          <w:tcPr>
            <w:tcW w:w="4535" w:type="dxa"/>
            <w:vAlign w:val="center"/>
          </w:tcPr>
          <w:p w14:paraId="54C23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modules/rpo_hardware/V1.0/atom01_mechanic/01_SW_Project/髋夹板.STEP</w:t>
            </w:r>
          </w:p>
        </w:tc>
      </w:tr>
      <w:tr w14:paraId="2369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BB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modules/roboparty_firmware/orangepi-build/external/packages/blobs/audio_wav/sine_signals/32000-sine-1khz-mono-s16_le-15s.wav</w:t>
            </w:r>
          </w:p>
        </w:tc>
        <w:tc>
          <w:tcPr>
            <w:tcW w:w="4535" w:type="dxa"/>
            <w:vAlign w:val="center"/>
          </w:tcPr>
          <w:p w14:paraId="112AC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modules/rpo_hardware/V1.0/atom01_mechanic/01_SW_Project/髋夹板.pdf</w:t>
            </w:r>
          </w:p>
        </w:tc>
      </w:tr>
      <w:tr w14:paraId="33D1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9A5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modules/roboparty_firmware/orangepi-build/external/packages/blobs/audio_wav/sine_signals/32000-sine-1khz-stereo-s16_le-15s.wav</w:t>
            </w:r>
          </w:p>
        </w:tc>
        <w:tc>
          <w:tcPr>
            <w:tcW w:w="4535" w:type="dxa"/>
            <w:vAlign w:val="center"/>
          </w:tcPr>
          <w:p w14:paraId="73845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modules/rpo_hardware/V1.0/atom01_mechanic/02_Manufacturing/3D_Printing/PCB载板.SLDPRT</w:t>
            </w:r>
          </w:p>
        </w:tc>
      </w:tr>
      <w:tr w14:paraId="5650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80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modules/roboparty_firmware/orangepi-build/external/packages/blobs/audio_wav/sine_signals/44100-sine-1khz-mono-s16_le-15s.wav</w:t>
            </w:r>
          </w:p>
        </w:tc>
        <w:tc>
          <w:tcPr>
            <w:tcW w:w="4535" w:type="dxa"/>
            <w:vAlign w:val="center"/>
          </w:tcPr>
          <w:p w14:paraId="3A95C9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modules/rpo_hardware/V1.0/atom01_mechanic/02_Manufacturing/3D_Printing/PCB载板.STEP</w:t>
            </w:r>
          </w:p>
        </w:tc>
      </w:tr>
      <w:tr w14:paraId="3130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FFC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modules/roboparty_firmware/orangepi-build/external/packages/blobs/audio_wav/sine_signals/44100-sine-1khz-stereo-s16_le-15s.wav</w:t>
            </w:r>
          </w:p>
        </w:tc>
        <w:tc>
          <w:tcPr>
            <w:tcW w:w="4535" w:type="dxa"/>
            <w:vAlign w:val="center"/>
          </w:tcPr>
          <w:p w14:paraId="5E4354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modules/rpo_hardware/V1.0/atom01_mechanic/02_Manufacturing/3D_Printing/大腿后侧标定，数量1.STEP</w:t>
            </w:r>
          </w:p>
        </w:tc>
      </w:tr>
      <w:tr w14:paraId="37E0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226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modules/roboparty_firmware/orangepi-build/external/packages/blobs/audio_wav/sine_signals/48000-sine-1khz-mono-s16_le-15s.wav</w:t>
            </w:r>
          </w:p>
        </w:tc>
        <w:tc>
          <w:tcPr>
            <w:tcW w:w="4535" w:type="dxa"/>
            <w:vAlign w:val="center"/>
          </w:tcPr>
          <w:p w14:paraId="7BA6F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modules/rpo_hardware/V1.0/atom01_mechanic/02_Manufacturing/3D_Printing/大腿定位块，数量2.STEP</w:t>
            </w:r>
          </w:p>
        </w:tc>
      </w:tr>
      <w:tr w14:paraId="2F2B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B36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modules/roboparty_firmware/orangepi-build/external/packages/blobs/audio_wav/sine_signals/48000-sine-1khz-stereo-s16_le-15s.wav</w:t>
            </w:r>
          </w:p>
        </w:tc>
        <w:tc>
          <w:tcPr>
            <w:tcW w:w="4535" w:type="dxa"/>
            <w:vAlign w:val="center"/>
          </w:tcPr>
          <w:p w14:paraId="5F742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modules/rpo_hardware/V1.0/atom01_mechanic/02_Manufacturing/3D_Printing/标定说明.pptx</w:t>
            </w:r>
          </w:p>
        </w:tc>
      </w:tr>
      <w:tr w14:paraId="65DB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FA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modules/roboparty_firmware/orangepi-build/external/packages/blobs/audio_wav/sine_signals/8000-sine-1khz-mono-s16_le-15s.wav</w:t>
            </w:r>
          </w:p>
        </w:tc>
        <w:tc>
          <w:tcPr>
            <w:tcW w:w="4535" w:type="dxa"/>
            <w:vAlign w:val="center"/>
          </w:tcPr>
          <w:p w14:paraId="09E52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modules/rpo_hardware/V1.0/atom01_mechanic/02_Manufacturing/3D_Printing/肘部标定件，数量2.STEP</w:t>
            </w:r>
          </w:p>
        </w:tc>
      </w:tr>
      <w:tr w14:paraId="0D2A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C0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modules/roboparty_firmware/orangepi-build/external/packages/blobs/audio_wav/sine_signals/8000-sine-1khz-stereo-s16_le-15s.wav</w:t>
            </w:r>
          </w:p>
        </w:tc>
        <w:tc>
          <w:tcPr>
            <w:tcW w:w="4535" w:type="dxa"/>
            <w:vAlign w:val="center"/>
          </w:tcPr>
          <w:p w14:paraId="2F82D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modules/rpo_hardware/V1.0/atom01_mechanic/02_Manufacturing/3D_Printing/肩部固定件，数量2.STEP</w:t>
            </w:r>
          </w:p>
        </w:tc>
      </w:tr>
      <w:tr w14:paraId="58E8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F5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modules/roboparty_firmware/orangepi-build/external/packages/blobs/audio_wav/special/44100-stereo-24_3le-10s.wav</w:t>
            </w:r>
          </w:p>
        </w:tc>
        <w:tc>
          <w:tcPr>
            <w:tcW w:w="4535" w:type="dxa"/>
            <w:vAlign w:val="center"/>
          </w:tcPr>
          <w:p w14:paraId="567DD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modules/rpo_hardware/V1.0/atom01_mechanic/02_Manufacturing/3D_Printing/脚踝标定，数量2.STEP</w:t>
            </w:r>
          </w:p>
        </w:tc>
      </w:tr>
      <w:tr w14:paraId="69044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CD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modules/roboparty_firmware/orangepi-build/external/packages/blobs/audio_wav/special/left_right_differ-44100-stereo-s16_le-10s.wav</w:t>
            </w:r>
          </w:p>
        </w:tc>
        <w:tc>
          <w:tcPr>
            <w:tcW w:w="4535" w:type="dxa"/>
            <w:vAlign w:val="center"/>
          </w:tcPr>
          <w:p w14:paraId="26C28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modules/rpo_hardware/V1.0/atom01_mechanic/02_Manufacturing/3D_Printing/脚部标定件，数量1.STEP</w:t>
            </w:r>
          </w:p>
        </w:tc>
      </w:tr>
      <w:tr w14:paraId="01A6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AD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modules/roboparty_firmware/orangepi-build/external/packages/blobs/audio_wav/special/mute-48000-stereo-s16_le-15s.wav</w:t>
            </w:r>
          </w:p>
        </w:tc>
        <w:tc>
          <w:tcPr>
            <w:tcW w:w="4535" w:type="dxa"/>
            <w:vAlign w:val="center"/>
          </w:tcPr>
          <w:p w14:paraId="7EDDB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modules/rpo_hardware/V1.0/atom01_mechanic/02_Manufacturing/3D_Printing/腰部标定件，数量1.STEP</w:t>
            </w:r>
          </w:p>
        </w:tc>
      </w:tr>
      <w:tr w14:paraId="6EFD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BD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modules/roboparty_firmware/orangepi-build/external/packages/blobs/audio_wav/special/onlyleft-44100-stereo-s16_le-10s.wav</w:t>
            </w:r>
          </w:p>
        </w:tc>
        <w:tc>
          <w:tcPr>
            <w:tcW w:w="4535" w:type="dxa"/>
            <w:vAlign w:val="center"/>
          </w:tcPr>
          <w:p w14:paraId="10321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modules/rpo_hardware/V1.0/atom01_mechanic/02_Manufacturing/3D_Printing/膝盖标定，数量2.STEP</w:t>
            </w:r>
          </w:p>
        </w:tc>
      </w:tr>
      <w:tr w14:paraId="7CC1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11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modules/roboparty_firmware/orangepi-build/external/packages/blobs/audio_wav/special/onlyright-44100-stereo-s16_le-10s.wav</w:t>
            </w:r>
          </w:p>
        </w:tc>
        <w:tc>
          <w:tcPr>
            <w:tcW w:w="4535" w:type="dxa"/>
            <w:vAlign w:val="center"/>
          </w:tcPr>
          <w:p w14:paraId="00A70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modules/rpo_hardware/V1.0/atom01_mechanic/02_Manufacturing/CNC_Machining/20cm脚.STEP</w:t>
            </w:r>
          </w:p>
        </w:tc>
      </w:tr>
      <w:tr w14:paraId="7674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6DD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modules/roboparty_firmware/orangepi-build/external/packages/blobs/bt/brcm_patchram_plus/brcm_patchram_plus_arm64</w:t>
            </w:r>
          </w:p>
        </w:tc>
        <w:tc>
          <w:tcPr>
            <w:tcW w:w="4535" w:type="dxa"/>
            <w:vAlign w:val="center"/>
          </w:tcPr>
          <w:p w14:paraId="11B71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modules/rpo_hardware/V1.0/atom01_mechanic/02_Manufacturing/CNC_Machining/20cm脚.pdf</w:t>
            </w:r>
          </w:p>
        </w:tc>
      </w:tr>
      <w:tr w14:paraId="4B7C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281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modules/roboparty_firmware/orangepi-build/external/packages/blobs/bt/brcm_patchram_plus/brcm_patchram_plus_armhf</w:t>
            </w:r>
          </w:p>
        </w:tc>
        <w:tc>
          <w:tcPr>
            <w:tcW w:w="4535" w:type="dxa"/>
            <w:vAlign w:val="center"/>
          </w:tcPr>
          <w:p w14:paraId="10FB6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 01 ZZEBOM.xlsx</w:t>
            </w:r>
          </w:p>
        </w:tc>
      </w:tr>
      <w:tr w14:paraId="2392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F3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modules/roboparty_firmware/orangepi-build/external/packages/blobs/bt/hciattach/hciattach_opi_arm64</w:t>
            </w:r>
          </w:p>
        </w:tc>
        <w:tc>
          <w:tcPr>
            <w:tcW w:w="4535" w:type="dxa"/>
            <w:vAlign w:val="center"/>
          </w:tcPr>
          <w:p w14:paraId="3020D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modules/rpo_hardware/V1.0/atom01_mechanic/02_Manufacturing/CNC_Machining/IMU载板.STEP</w:t>
            </w:r>
          </w:p>
        </w:tc>
      </w:tr>
      <w:tr w14:paraId="7556C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D7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modules/roboparty_firmware/orangepi-build/external/packages/blobs/bt/hciattach/rtk_hciattach_arm64</w:t>
            </w:r>
          </w:p>
        </w:tc>
        <w:tc>
          <w:tcPr>
            <w:tcW w:w="4535" w:type="dxa"/>
            <w:vAlign w:val="center"/>
          </w:tcPr>
          <w:p w14:paraId="4E609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modules/rpo_hardware/V1.0/atom01_mechanic/02_Manufacturing/CNC_Machining/IMU载板.pdf</w:t>
            </w:r>
          </w:p>
        </w:tc>
      </w:tr>
      <w:tr w14:paraId="1E6E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A80C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modules/roboparty_firmware/orangepi-build/external/packages/blobs/desktop/chromium.conf</w:t>
            </w:r>
          </w:p>
        </w:tc>
        <w:tc>
          <w:tcPr>
            <w:tcW w:w="4535" w:type="dxa"/>
            <w:vAlign w:val="center"/>
          </w:tcPr>
          <w:p w14:paraId="0AB3D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(1).STEP</w:t>
            </w:r>
          </w:p>
        </w:tc>
      </w:tr>
      <w:tr w14:paraId="00E6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7A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modules/roboparty_firmware/orangepi-build/external/packages/blobs/desktop/chromium/master_preferences</w:t>
            </w:r>
          </w:p>
        </w:tc>
        <w:tc>
          <w:tcPr>
            <w:tcW w:w="4535" w:type="dxa"/>
            <w:vAlign w:val="center"/>
          </w:tcPr>
          <w:p w14:paraId="745F0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(1).pdf</w:t>
            </w:r>
          </w:p>
        </w:tc>
      </w:tr>
      <w:tr w14:paraId="060E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B3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modules/roboparty_firmware/orangepi-build/external/packages/blobs/desktop/desktop-icons/opi_config128x128.png</w:t>
            </w:r>
          </w:p>
        </w:tc>
        <w:tc>
          <w:tcPr>
            <w:tcW w:w="4535" w:type="dxa"/>
            <w:vAlign w:val="center"/>
          </w:tcPr>
          <w:p w14:paraId="7B492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(2).STEP</w:t>
            </w:r>
          </w:p>
        </w:tc>
      </w:tr>
      <w:tr w14:paraId="5E6F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736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modules/roboparty_firmware/orangepi-build/external/packages/blobs/desktop/desktop-icons/orangepi-config.png</w:t>
            </w:r>
          </w:p>
        </w:tc>
        <w:tc>
          <w:tcPr>
            <w:tcW w:w="4535" w:type="dxa"/>
            <w:vAlign w:val="center"/>
          </w:tcPr>
          <w:p w14:paraId="0F5EAB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(2).pdf</w:t>
            </w:r>
          </w:p>
        </w:tc>
      </w:tr>
      <w:tr w14:paraId="4D7A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30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modules/roboparty_firmware/orangepi-build/external/packages/blobs/desktop/desktop-icons/orangepi_mono.png</w:t>
            </w:r>
          </w:p>
        </w:tc>
        <w:tc>
          <w:tcPr>
            <w:tcW w:w="4535" w:type="dxa"/>
            <w:vAlign w:val="center"/>
          </w:tcPr>
          <w:p w14:paraId="4C86A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(3).STEP</w:t>
            </w:r>
          </w:p>
        </w:tc>
      </w:tr>
      <w:tr w14:paraId="7E71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A6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modules/roboparty_firmware/orangepi-build/external/packages/blobs/desktop/desktop-icons/scrcpy.svg</w:t>
            </w:r>
          </w:p>
        </w:tc>
        <w:tc>
          <w:tcPr>
            <w:tcW w:w="4535" w:type="dxa"/>
            <w:vAlign w:val="center"/>
          </w:tcPr>
          <w:p w14:paraId="6D921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(3).pdf</w:t>
            </w:r>
          </w:p>
        </w:tc>
      </w:tr>
      <w:tr w14:paraId="511A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CD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modules/roboparty_firmware/orangepi-build/external/packages/blobs/desktop/desktop-splash/LICENSE.desktop-splash</w:t>
            </w:r>
          </w:p>
        </w:tc>
        <w:tc>
          <w:tcPr>
            <w:tcW w:w="4535" w:type="dxa"/>
            <w:vAlign w:val="center"/>
          </w:tcPr>
          <w:p w14:paraId="0C50A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(4).STEP</w:t>
            </w:r>
          </w:p>
        </w:tc>
      </w:tr>
      <w:tr w14:paraId="391B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6C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modules/roboparty_firmware/orangepi-build/external/packages/blobs/desktop/desktop-splash/desktop-splash.service</w:t>
            </w:r>
          </w:p>
        </w:tc>
        <w:tc>
          <w:tcPr>
            <w:tcW w:w="4535" w:type="dxa"/>
            <w:vAlign w:val="center"/>
          </w:tcPr>
          <w:p w14:paraId="3D152B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modules/rpo_hardware/V1.0/atom01_mechanic/02_Manufacturing/CNC_Machining/atom手臂 - 副本 (4).pdf</w:t>
            </w:r>
          </w:p>
        </w:tc>
      </w:tr>
      <w:tr w14:paraId="346B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54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modules/roboparty_firmware/orangepi-build/external/packages/blobs/desktop/desktop-wallpapers/orangepi-bak.png</w:t>
            </w:r>
          </w:p>
        </w:tc>
        <w:tc>
          <w:tcPr>
            <w:tcW w:w="4535" w:type="dxa"/>
            <w:vAlign w:val="center"/>
          </w:tcPr>
          <w:p w14:paraId="46F2C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modules/rpo_hardware/V1.0/atom01_mechanic/02_Manufacturing/CNC_Machining/侧板横板.STEP</w:t>
            </w:r>
          </w:p>
        </w:tc>
      </w:tr>
      <w:tr w14:paraId="06DE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05A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modules/roboparty_firmware/orangepi-build/external/packages/blobs/desktop/desktop-wallpapers/orangepi-default-bak.png</w:t>
            </w:r>
          </w:p>
        </w:tc>
        <w:tc>
          <w:tcPr>
            <w:tcW w:w="4535" w:type="dxa"/>
            <w:vAlign w:val="center"/>
          </w:tcPr>
          <w:p w14:paraId="19E82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modules/rpo_hardware/V1.0/atom01_mechanic/02_Manufacturing/CNC_Machining/侧板横板.pdf</w:t>
            </w:r>
          </w:p>
        </w:tc>
      </w:tr>
      <w:tr w14:paraId="6CE7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9AE0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modules/roboparty_firmware/orangepi-build/external/packages/blobs/desktop/desktop-wallpapers/orangepi-default.png</w:t>
            </w:r>
          </w:p>
        </w:tc>
        <w:tc>
          <w:tcPr>
            <w:tcW w:w="4535" w:type="dxa"/>
            <w:vAlign w:val="center"/>
          </w:tcPr>
          <w:p w14:paraId="41434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modules/rpo_hardware/V1.0/atom01_mechanic/02_Manufacturing/CNC_Machining/大腿内侧.STEP</w:t>
            </w:r>
          </w:p>
        </w:tc>
      </w:tr>
      <w:tr w14:paraId="1693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5F6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modules/roboparty_firmware/orangepi-build/external/packages/blobs/desktop/desktop-wallpapers/orangepi-mountain.png</w:t>
            </w:r>
          </w:p>
        </w:tc>
        <w:tc>
          <w:tcPr>
            <w:tcW w:w="4535" w:type="dxa"/>
            <w:vAlign w:val="center"/>
          </w:tcPr>
          <w:p w14:paraId="3480E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modules/rpo_hardware/V1.0/atom01_mechanic/02_Manufacturing/CNC_Machining/大腿内侧.pdf</w:t>
            </w:r>
          </w:p>
        </w:tc>
      </w:tr>
      <w:tr w14:paraId="0CC5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94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modules/roboparty_firmware/orangepi-build/external/packages/blobs/desktop/desktop-wallpapers/orangepi.png</w:t>
            </w:r>
          </w:p>
        </w:tc>
        <w:tc>
          <w:tcPr>
            <w:tcW w:w="4535" w:type="dxa"/>
            <w:vAlign w:val="center"/>
          </w:tcPr>
          <w:p w14:paraId="555D1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modules/rpo_hardware/V1.0/atom01_mechanic/02_Manufacturing/CNC_Machining/小腿.STEP</w:t>
            </w:r>
          </w:p>
        </w:tc>
      </w:tr>
      <w:tr w14:paraId="1171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91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modules/roboparty_firmware/orangepi-build/external/packages/blobs/desktop/firefox.conf</w:t>
            </w:r>
          </w:p>
        </w:tc>
        <w:tc>
          <w:tcPr>
            <w:tcW w:w="4535" w:type="dxa"/>
            <w:vAlign w:val="center"/>
          </w:tcPr>
          <w:p w14:paraId="1CC1D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modules/rpo_hardware/V1.0/atom01_mechanic/02_Manufacturing/CNC_Machining/小腿.pdf</w:t>
            </w:r>
          </w:p>
        </w:tc>
      </w:tr>
      <w:tr w14:paraId="1023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2F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modules/roboparty_firmware/orangepi-build/external/packages/blobs/desktop/icons/debian.png</w:t>
            </w:r>
          </w:p>
        </w:tc>
        <w:tc>
          <w:tcPr>
            <w:tcW w:w="4535" w:type="dxa"/>
            <w:vAlign w:val="center"/>
          </w:tcPr>
          <w:p w14:paraId="259510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modules/rpo_hardware/V1.0/atom01_mechanic/02_Manufacturing/CNC_Machining/小腿轴承锁.STEP</w:t>
            </w:r>
          </w:p>
        </w:tc>
      </w:tr>
      <w:tr w14:paraId="4733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FA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modules/roboparty_firmware/orangepi-build/external/packages/blobs/desktop/icons/orangepi.png</w:t>
            </w:r>
          </w:p>
        </w:tc>
        <w:tc>
          <w:tcPr>
            <w:tcW w:w="4535" w:type="dxa"/>
            <w:vAlign w:val="center"/>
          </w:tcPr>
          <w:p w14:paraId="727B5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modules/rpo_hardware/V1.0/atom01_mechanic/02_Manufacturing/CNC_Machining/小腿轴承锁.pdf</w:t>
            </w:r>
          </w:p>
        </w:tc>
      </w:tr>
      <w:tr w14:paraId="6937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E7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modules/roboparty_firmware/orangepi-build/external/packages/blobs/desktop/icons/ubuntu.png</w:t>
            </w:r>
          </w:p>
        </w:tc>
        <w:tc>
          <w:tcPr>
            <w:tcW w:w="4535" w:type="dxa"/>
            <w:vAlign w:val="center"/>
          </w:tcPr>
          <w:p w14:paraId="28D23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modules/rpo_hardware/V1.0/atom01_mechanic/02_Manufacturing/CNC_Machining/电池底盖.STEP</w:t>
            </w:r>
          </w:p>
        </w:tc>
      </w:tr>
      <w:tr w14:paraId="4AB9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33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modules/roboparty_firmware/orangepi-build/external/packages/blobs/desktop/lightdm-wallpapers/orangepi-bak.png</w:t>
            </w:r>
          </w:p>
        </w:tc>
        <w:tc>
          <w:tcPr>
            <w:tcW w:w="4535" w:type="dxa"/>
            <w:vAlign w:val="center"/>
          </w:tcPr>
          <w:p w14:paraId="5A9B7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modules/rpo_hardware/V1.0/atom01_mechanic/02_Manufacturing/CNC_Machining/电池底盖.pdf</w:t>
            </w:r>
          </w:p>
        </w:tc>
      </w:tr>
      <w:tr w14:paraId="5AD9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7E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modules/roboparty_firmware/orangepi-build/external/packages/blobs/desktop/lightdm-wallpapers/orangepi-default-bak.png</w:t>
            </w:r>
          </w:p>
        </w:tc>
        <w:tc>
          <w:tcPr>
            <w:tcW w:w="4535" w:type="dxa"/>
            <w:vAlign w:val="center"/>
          </w:tcPr>
          <w:p w14:paraId="0328AA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modules/rpo_hardware/V1.0/atom01_mechanic/02_Manufacturing/CNC_Machining/短连杆.STEP</w:t>
            </w:r>
          </w:p>
        </w:tc>
      </w:tr>
      <w:tr w14:paraId="3D96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93F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modules/roboparty_firmware/orangepi-build/external/packages/blobs/desktop/lightdm-wallpapers/orangepi-default.png</w:t>
            </w:r>
          </w:p>
        </w:tc>
        <w:tc>
          <w:tcPr>
            <w:tcW w:w="4535" w:type="dxa"/>
            <w:vAlign w:val="center"/>
          </w:tcPr>
          <w:p w14:paraId="5FD48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modules/rpo_hardware/V1.0/atom01_mechanic/02_Manufacturing/CNC_Machining/短连杆.pdf</w:t>
            </w:r>
          </w:p>
        </w:tc>
      </w:tr>
      <w:tr w14:paraId="33F7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A62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modules/roboparty_firmware/orangepi-build/external/packages/blobs/desktop/lightdm-wallpapers/orangepi-mountain.png</w:t>
            </w:r>
          </w:p>
        </w:tc>
        <w:tc>
          <w:tcPr>
            <w:tcW w:w="4535" w:type="dxa"/>
            <w:vAlign w:val="center"/>
          </w:tcPr>
          <w:p w14:paraId="23ED1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modules/rpo_hardware/V1.0/atom01_mechanic/02_Manufacturing/CNC_Machining/肩膀.STEP</w:t>
            </w:r>
          </w:p>
        </w:tc>
      </w:tr>
      <w:tr w14:paraId="2E8E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E1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modules/roboparty_firmware/orangepi-build/external/packages/blobs/desktop/lightdm-wallpapers/orangepi.png</w:t>
            </w:r>
          </w:p>
        </w:tc>
        <w:tc>
          <w:tcPr>
            <w:tcW w:w="4535" w:type="dxa"/>
            <w:vAlign w:val="center"/>
          </w:tcPr>
          <w:p w14:paraId="131E9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modules/rpo_hardware/V1.0/atom01_mechanic/02_Manufacturing/CNC_Machining/肩膀.pdf</w:t>
            </w:r>
          </w:p>
        </w:tc>
      </w:tr>
      <w:tr w14:paraId="21A62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54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modules/roboparty_firmware/orangepi-build/external/packages/blobs/desktop/lightdm/lightdm.conf.d/10-slick-greeter.conf</w:t>
            </w:r>
          </w:p>
        </w:tc>
        <w:tc>
          <w:tcPr>
            <w:tcW w:w="4535" w:type="dxa"/>
            <w:vAlign w:val="center"/>
          </w:tcPr>
          <w:p w14:paraId="3A550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modules/rpo_hardware/V1.0/atom01_mechanic/02_Manufacturing/CNC_Machining/胸腔前后夹板.STEP</w:t>
            </w:r>
          </w:p>
        </w:tc>
      </w:tr>
      <w:tr w14:paraId="2A78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B2A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modules/roboparty_firmware/orangepi-build/external/packages/blobs/desktop/lightdm/lightdm.conf.d/11-orangepi.conf</w:t>
            </w:r>
          </w:p>
        </w:tc>
        <w:tc>
          <w:tcPr>
            <w:tcW w:w="4535" w:type="dxa"/>
            <w:vAlign w:val="center"/>
          </w:tcPr>
          <w:p w14:paraId="6F4B4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modules/rpo_hardware/V1.0/atom01_mechanic/02_Manufacturing/CNC_Machining/胸腔前后夹板.pdf</w:t>
            </w:r>
          </w:p>
        </w:tc>
      </w:tr>
      <w:tr w14:paraId="070D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7F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modules/roboparty_firmware/orangepi-build/external/packages/blobs/desktop/lightdm/slick-greeter.conf</w:t>
            </w:r>
          </w:p>
        </w:tc>
        <w:tc>
          <w:tcPr>
            <w:tcW w:w="4535" w:type="dxa"/>
            <w:vAlign w:val="center"/>
          </w:tcPr>
          <w:p w14:paraId="738DA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modules/rpo_hardware/V1.0/atom01_mechanic/02_Manufacturing/CNC_Machining/胸腔夹板后.STEP</w:t>
            </w:r>
          </w:p>
        </w:tc>
      </w:tr>
      <w:tr w14:paraId="442D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3CE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modules/roboparty_firmware/orangepi-build/external/packages/blobs/desktop/skel/.cinnamon/configs/menu@cinnamon.org/0.json</w:t>
            </w:r>
          </w:p>
        </w:tc>
        <w:tc>
          <w:tcPr>
            <w:tcW w:w="4535" w:type="dxa"/>
            <w:vAlign w:val="center"/>
          </w:tcPr>
          <w:p w14:paraId="21BE8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modules/rpo_hardware/V1.0/atom01_mechanic/02_Manufacturing/CNC_Machining/胸腔夹板后.pdf</w:t>
            </w:r>
          </w:p>
        </w:tc>
      </w:tr>
      <w:tr w14:paraId="6F2D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6E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modules/roboparty_firmware/orangepi-build/external/packages/blobs/desktop/skel/.config/autostart/pasystray.desktop</w:t>
            </w:r>
          </w:p>
        </w:tc>
        <w:tc>
          <w:tcPr>
            <w:tcW w:w="4535" w:type="dxa"/>
            <w:vAlign w:val="center"/>
          </w:tcPr>
          <w:p w14:paraId="742E8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modules/rpo_hardware/V1.0/atom01_mechanic/02_Manufacturing/CNC_Machining/脚底板.STEP</w:t>
            </w:r>
          </w:p>
        </w:tc>
      </w:tr>
      <w:tr w14:paraId="7315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D4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modules/roboparty_firmware/orangepi-build/external/packages/blobs/desktop/skel/.config/xfce4/terminal/terminalrc</w:t>
            </w:r>
          </w:p>
        </w:tc>
        <w:tc>
          <w:tcPr>
            <w:tcW w:w="4535" w:type="dxa"/>
            <w:vAlign w:val="center"/>
          </w:tcPr>
          <w:p w14:paraId="2E9C4E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modules/rpo_hardware/V1.0/atom01_mechanic/02_Manufacturing/CNC_Machining/脚底板.pdf</w:t>
            </w:r>
          </w:p>
        </w:tc>
      </w:tr>
      <w:tr w14:paraId="49B0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433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modules/roboparty_firmware/orangepi-build/external/packages/blobs/desktop/skel/.config/xfce4/xfconf/xfce-perchannel-xml/thunar.xml</w:t>
            </w:r>
          </w:p>
        </w:tc>
        <w:tc>
          <w:tcPr>
            <w:tcW w:w="4535" w:type="dxa"/>
            <w:vAlign w:val="center"/>
          </w:tcPr>
          <w:p w14:paraId="42E96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modules/rpo_hardware/V1.0/atom01_mechanic/02_Manufacturing/CNC_Machining/脚底连杆.STEP</w:t>
            </w:r>
          </w:p>
        </w:tc>
      </w:tr>
      <w:tr w14:paraId="2B9E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E19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modules/roboparty_firmware/orangepi-build/external/packages/blobs/desktop/skel/.config/xfce4/xfconf/xfce-perchannel-xml/xfce4-desktop.xml</w:t>
            </w:r>
          </w:p>
        </w:tc>
        <w:tc>
          <w:tcPr>
            <w:tcW w:w="4535" w:type="dxa"/>
            <w:vAlign w:val="center"/>
          </w:tcPr>
          <w:p w14:paraId="7C1C5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modules/rpo_hardware/V1.0/atom01_mechanic/02_Manufacturing/CNC_Machining/脚底连杆.pdf</w:t>
            </w:r>
          </w:p>
        </w:tc>
      </w:tr>
      <w:tr w14:paraId="0AEE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45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modules/roboparty_firmware/orangepi-build/external/packages/blobs/desktop/skel/.config/xfce4/xfconf/xfce-perchannel-xml/xfce4-keyboard-shortcuts.xml</w:t>
            </w:r>
          </w:p>
        </w:tc>
        <w:tc>
          <w:tcPr>
            <w:tcW w:w="4535" w:type="dxa"/>
            <w:vAlign w:val="center"/>
          </w:tcPr>
          <w:p w14:paraId="153DE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modules/rpo_hardware/V1.0/atom01_mechanic/02_Manufacturing/CNC_Machining/脚踝横滚连接件.STEP</w:t>
            </w:r>
          </w:p>
        </w:tc>
      </w:tr>
      <w:tr w14:paraId="5A8F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E81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modules/roboparty_firmware/orangepi-build/external/packages/blobs/desktop/skel/.config/xfce4/xfconf/xfce-perchannel-xml/xfce4-notifyd.xml</w:t>
            </w:r>
          </w:p>
        </w:tc>
        <w:tc>
          <w:tcPr>
            <w:tcW w:w="4535" w:type="dxa"/>
            <w:vAlign w:val="center"/>
          </w:tcPr>
          <w:p w14:paraId="0A11B1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modules/rpo_hardware/V1.0/atom01_mechanic/02_Manufacturing/CNC_Machining/脚踝横滚连接件.pdf</w:t>
            </w:r>
          </w:p>
        </w:tc>
      </w:tr>
      <w:tr w14:paraId="74F4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497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modules/roboparty_firmware/orangepi-build/external/packages/blobs/desktop/skel/.config/xfce4/xfconf/xfce-perchannel-xml/xfce4-panel.xml</w:t>
            </w:r>
          </w:p>
        </w:tc>
        <w:tc>
          <w:tcPr>
            <w:tcW w:w="4535" w:type="dxa"/>
            <w:vAlign w:val="center"/>
          </w:tcPr>
          <w:p w14:paraId="3F8EB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modules/rpo_hardware/V1.0/atom01_mechanic/02_Manufacturing/CNC_Machining/腰部支撑.STEP</w:t>
            </w:r>
          </w:p>
        </w:tc>
      </w:tr>
      <w:tr w14:paraId="2A7D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D38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modules/roboparty_firmware/orangepi-build/external/packages/blobs/desktop/skel/.config/xfce4/xfconf/xfce-perchannel-xml/xfce4-power-manager.xml</w:t>
            </w:r>
          </w:p>
        </w:tc>
        <w:tc>
          <w:tcPr>
            <w:tcW w:w="4535" w:type="dxa"/>
            <w:vAlign w:val="center"/>
          </w:tcPr>
          <w:p w14:paraId="333B9B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modules/rpo_hardware/V1.0/atom01_mechanic/02_Manufacturing/CNC_Machining/腰部支撑.pdf</w:t>
            </w:r>
          </w:p>
        </w:tc>
      </w:tr>
      <w:tr w14:paraId="1134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378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modules/roboparty_firmware/orangepi-build/external/packages/blobs/desktop/skel/.config/xfce4/xfconf/xfce-perchannel-xml/xfce4-session.xml</w:t>
            </w:r>
          </w:p>
        </w:tc>
        <w:tc>
          <w:tcPr>
            <w:tcW w:w="4535" w:type="dxa"/>
            <w:vAlign w:val="center"/>
          </w:tcPr>
          <w:p w14:paraId="4552E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modules/rpo_hardware/V1.0/atom01_mechanic/02_Manufacturing/CNC_Machining/输出法兰连杆.STEP</w:t>
            </w:r>
          </w:p>
        </w:tc>
      </w:tr>
      <w:tr w14:paraId="78DB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365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modules/roboparty_firmware/orangepi-build/external/packages/blobs/desktop/skel/.config/xfce4/xfconf/xfce-perchannel-xml/xfwm4.xml</w:t>
            </w:r>
          </w:p>
        </w:tc>
        <w:tc>
          <w:tcPr>
            <w:tcW w:w="4535" w:type="dxa"/>
            <w:vAlign w:val="center"/>
          </w:tcPr>
          <w:p w14:paraId="55F78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modules/rpo_hardware/V1.0/atom01_mechanic/02_Manufacturing/CNC_Machining/输出法兰连杆.pdf</w:t>
            </w:r>
          </w:p>
        </w:tc>
      </w:tr>
      <w:tr w14:paraId="6F35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F3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modules/roboparty_firmware/orangepi-build/external/packages/blobs/desktop/skel/.config/xfce4/xfconf/xfce-perchannel-xml/xsettings.xml</w:t>
            </w:r>
          </w:p>
        </w:tc>
        <w:tc>
          <w:tcPr>
            <w:tcW w:w="4535" w:type="dxa"/>
            <w:vAlign w:val="center"/>
          </w:tcPr>
          <w:p w14:paraId="293C0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modules/rpo_hardware/V1.0/atom01_mechanic/02_Manufacturing/CNC_Machining/通用连接件.STEP</w:t>
            </w:r>
          </w:p>
        </w:tc>
      </w:tr>
      <w:tr w14:paraId="1CA5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451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modules/roboparty_firmware/orangepi-build/external/packages/blobs/desktop/skel/.local/share/applications/orangepi-config.desktop</w:t>
            </w:r>
          </w:p>
        </w:tc>
        <w:tc>
          <w:tcPr>
            <w:tcW w:w="4535" w:type="dxa"/>
            <w:vAlign w:val="center"/>
          </w:tcPr>
          <w:p w14:paraId="70C8D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modules/rpo_hardware/V1.0/atom01_mechanic/02_Manufacturing/CNC_Machining/通用连接件.pdf</w:t>
            </w:r>
          </w:p>
        </w:tc>
      </w:tr>
      <w:tr w14:paraId="21A6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43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modules/roboparty_firmware/orangepi-build/external/packages/blobs/desktop/skel/.local/share/applications/orangepi-support.desktop</w:t>
            </w:r>
          </w:p>
        </w:tc>
        <w:tc>
          <w:tcPr>
            <w:tcW w:w="4535" w:type="dxa"/>
            <w:vAlign w:val="center"/>
          </w:tcPr>
          <w:p w14:paraId="657A55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modules/rpo_hardware/V1.0/atom01_mechanic/02_Manufacturing/CNC_Machining/通用连接件扩孔法兰.STEP</w:t>
            </w:r>
          </w:p>
        </w:tc>
      </w:tr>
      <w:tr w14:paraId="11E3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5B1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modules/roboparty_firmware/orangepi-build/external/packages/blobs/desktop/skel/.local/share/applications/xfce4-about.desktop</w:t>
            </w:r>
          </w:p>
        </w:tc>
        <w:tc>
          <w:tcPr>
            <w:tcW w:w="4535" w:type="dxa"/>
            <w:vAlign w:val="center"/>
          </w:tcPr>
          <w:p w14:paraId="0C7CAE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modules/rpo_hardware/V1.0/atom01_mechanic/02_Manufacturing/CNC_Machining/通用连接件扩孔法兰.pdf</w:t>
            </w:r>
          </w:p>
        </w:tc>
      </w:tr>
      <w:tr w14:paraId="2656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88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modules/roboparty_firmware/orangepi-build/external/packages/blobs/desktop/skel/.local/share/cinnamon/applets/menu@cinnamon.org/appUtils.js</w:t>
            </w:r>
          </w:p>
        </w:tc>
        <w:tc>
          <w:tcPr>
            <w:tcW w:w="4535" w:type="dxa"/>
            <w:vAlign w:val="center"/>
          </w:tcPr>
          <w:p w14:paraId="04773B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modules/rpo_hardware/V1.0/atom01_mechanic/02_Manufacturing/CNC_Machining/长连杆.STEP</w:t>
            </w:r>
          </w:p>
        </w:tc>
      </w:tr>
      <w:tr w14:paraId="5CA1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165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modules/roboparty_firmware/orangepi-build/external/packages/blobs/desktop/skel/.local/share/cinnamon/applets/menu@cinnamon.org/applet.js</w:t>
            </w:r>
          </w:p>
        </w:tc>
        <w:tc>
          <w:tcPr>
            <w:tcW w:w="4535" w:type="dxa"/>
            <w:vAlign w:val="center"/>
          </w:tcPr>
          <w:p w14:paraId="7E28BA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modules/rpo_hardware/V1.0/atom01_mechanic/02_Manufacturing/CNC_Machining/长连杆.pdf</w:t>
            </w:r>
          </w:p>
        </w:tc>
      </w:tr>
      <w:tr w14:paraId="1666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925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modules/roboparty_firmware/orangepi-build/external/packages/blobs/desktop/skel/.local/share/cinnamon/applets/menu@cinnamon.org/metadata.json</w:t>
            </w:r>
          </w:p>
        </w:tc>
        <w:tc>
          <w:tcPr>
            <w:tcW w:w="4535" w:type="dxa"/>
            <w:vAlign w:val="center"/>
          </w:tcPr>
          <w:p w14:paraId="2C5AB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modules/rpo_hardware/V1.0/atom01_mechanic/02_Manufacturing/CNC_Machining/限位销.STEP</w:t>
            </w:r>
          </w:p>
        </w:tc>
      </w:tr>
      <w:tr w14:paraId="0DC2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F1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modules/roboparty_firmware/orangepi-build/external/packages/blobs/desktop/skel/.local/share/cinnamon/applets/menu@cinnamon.org/settings-schema.json</w:t>
            </w:r>
          </w:p>
        </w:tc>
        <w:tc>
          <w:tcPr>
            <w:tcW w:w="4535" w:type="dxa"/>
            <w:vAlign w:val="center"/>
          </w:tcPr>
          <w:p w14:paraId="0669F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modules/rpo_hardware/V1.0/atom01_mechanic/02_Manufacturing/CNC_Machining/限位销.pdf</w:t>
            </w:r>
          </w:p>
        </w:tc>
      </w:tr>
      <w:tr w14:paraId="32DA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55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modules/roboparty_firmware/orangepi-build/external/packages/blobs/desktop/skel/.local/share/keyrings/Default_keyring.keyring</w:t>
            </w:r>
          </w:p>
        </w:tc>
        <w:tc>
          <w:tcPr>
            <w:tcW w:w="4535" w:type="dxa"/>
            <w:vAlign w:val="center"/>
          </w:tcPr>
          <w:p w14:paraId="5E0B3F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modules/rpo_hardware/V1.0/atom01_mechanic/02_Manufacturing/CNC_Machining/髋关节固定.STEP</w:t>
            </w:r>
          </w:p>
        </w:tc>
      </w:tr>
      <w:tr w14:paraId="4693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C070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modules/roboparty_firmware/orangepi-build/external/packages/blobs/desktop/skel/.local/share/keyrings/default</w:t>
            </w:r>
          </w:p>
        </w:tc>
        <w:tc>
          <w:tcPr>
            <w:tcW w:w="4535" w:type="dxa"/>
            <w:vAlign w:val="center"/>
          </w:tcPr>
          <w:p w14:paraId="39721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modules/rpo_hardware/V1.0/atom01_mechanic/02_Manufacturing/CNC_Machining/髋关节固定.pdf</w:t>
            </w:r>
          </w:p>
        </w:tc>
      </w:tr>
      <w:tr w14:paraId="6D4E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43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modules/roboparty_firmware/orangepi-build/external/packages/blobs/desktop/skel/.xscreensaver</w:t>
            </w:r>
          </w:p>
        </w:tc>
        <w:tc>
          <w:tcPr>
            <w:tcW w:w="4535" w:type="dxa"/>
            <w:vAlign w:val="center"/>
          </w:tcPr>
          <w:p w14:paraId="5E9DB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modules/rpo_hardware/V1.0/atom01_mechanic/02_Manufacturing/CNC_Machining/髋夹板.STEP</w:t>
            </w:r>
          </w:p>
        </w:tc>
      </w:tr>
      <w:tr w14:paraId="6DF8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F3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modules/roboparty_firmware/orangepi-build/external/packages/blobs/desktop/skel_new/.cinnamon/configs/menu@cinnamon.org/0.json</w:t>
            </w:r>
          </w:p>
        </w:tc>
        <w:tc>
          <w:tcPr>
            <w:tcW w:w="4535" w:type="dxa"/>
            <w:vAlign w:val="center"/>
          </w:tcPr>
          <w:p w14:paraId="6B583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modules/rpo_hardware/V1.0/atom01_mechanic/02_Manufacturing/CNC_Machining/髋夹板.pdf</w:t>
            </w:r>
          </w:p>
        </w:tc>
      </w:tr>
      <w:tr w14:paraId="4CA3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10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modules/roboparty_firmware/orangepi-build/external/packages/blobs/desktop/skel_new/.config/autostart/org.orangepi.opiwiz.desktop</w:t>
            </w:r>
          </w:p>
        </w:tc>
        <w:tc>
          <w:tcPr>
            <w:tcW w:w="4535" w:type="dxa"/>
            <w:vAlign w:val="center"/>
          </w:tcPr>
          <w:p w14:paraId="0B634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modules/rpo_hardware/V1.0/atom01_mechanic/03_URDF/Readme.md</w:t>
            </w:r>
          </w:p>
        </w:tc>
      </w:tr>
      <w:tr w14:paraId="2833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87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modules/roboparty_firmware/orangepi-build/external/packages/blobs/desktop/skel_new/.config/autostart/pasystray.desktop</w:t>
            </w:r>
          </w:p>
        </w:tc>
        <w:tc>
          <w:tcPr>
            <w:tcW w:w="4535" w:type="dxa"/>
            <w:vAlign w:val="center"/>
          </w:tcPr>
          <w:p w14:paraId="56B99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modules/rpo_hardware/V1.0/atom01_mechanic/03_URDF/atom01_urdf.png</w:t>
            </w:r>
          </w:p>
        </w:tc>
      </w:tr>
      <w:tr w14:paraId="7E42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87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modules/roboparty_firmware/orangepi-build/external/packages/blobs/desktop/skel_new/.config/dconf/user</w:t>
            </w:r>
          </w:p>
        </w:tc>
        <w:tc>
          <w:tcPr>
            <w:tcW w:w="4535" w:type="dxa"/>
            <w:vAlign w:val="center"/>
          </w:tcPr>
          <w:p w14:paraId="51A86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modules/rpo_hardware/V1.0/atom01_mechanic/03_URDF/meshes/base_link.STL</w:t>
            </w:r>
          </w:p>
        </w:tc>
      </w:tr>
      <w:tr w14:paraId="1DBF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38F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modules/roboparty_firmware/orangepi-build/external/packages/blobs/desktop/skel_new/.config/menus/applications-merged/user-xfce-accessories.menu</w:t>
            </w:r>
          </w:p>
        </w:tc>
        <w:tc>
          <w:tcPr>
            <w:tcW w:w="4535" w:type="dxa"/>
            <w:vAlign w:val="center"/>
          </w:tcPr>
          <w:p w14:paraId="4D292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modules/rpo_hardware/V1.0/atom01_mechanic/03_URDF/meshes/left_ankle_pitch_link.STL</w:t>
            </w:r>
          </w:p>
        </w:tc>
      </w:tr>
      <w:tr w14:paraId="23B8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D5F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modules/roboparty_firmware/orangepi-build/external/packages/blobs/desktop/skel_new/.config/menus/applications-merged/user-xfce-multimedia.menu</w:t>
            </w:r>
          </w:p>
        </w:tc>
        <w:tc>
          <w:tcPr>
            <w:tcW w:w="4535" w:type="dxa"/>
            <w:vAlign w:val="center"/>
          </w:tcPr>
          <w:p w14:paraId="3E219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modules/rpo_hardware/V1.0/atom01_mechanic/03_URDF/meshes/left_ankle_roll_link.STL</w:t>
            </w:r>
          </w:p>
        </w:tc>
      </w:tr>
      <w:tr w14:paraId="0467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6F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modules/roboparty_firmware/orangepi-build/external/packages/blobs/desktop/skel_new/.config/menus/applications-merged/user-xfce-network.menu</w:t>
            </w:r>
          </w:p>
        </w:tc>
        <w:tc>
          <w:tcPr>
            <w:tcW w:w="4535" w:type="dxa"/>
            <w:vAlign w:val="center"/>
          </w:tcPr>
          <w:p w14:paraId="66314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modules/rpo_hardware/V1.0/atom01_mechanic/03_URDF/meshes/left_arm_pitch_link.STL</w:t>
            </w:r>
          </w:p>
        </w:tc>
      </w:tr>
      <w:tr w14:paraId="2E48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BEE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modules/roboparty_firmware/orangepi-build/external/packages/blobs/desktop/skel_new/.config/menus/applications-merged/user-xfce-settings.menu</w:t>
            </w:r>
          </w:p>
        </w:tc>
        <w:tc>
          <w:tcPr>
            <w:tcW w:w="4535" w:type="dxa"/>
            <w:vAlign w:val="center"/>
          </w:tcPr>
          <w:p w14:paraId="3554F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modules/rpo_hardware/V1.0/atom01_mechanic/03_URDF/meshes/left_arm_roll_link.STL</w:t>
            </w:r>
          </w:p>
        </w:tc>
      </w:tr>
      <w:tr w14:paraId="40569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B1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modules/roboparty_firmware/orangepi-build/external/packages/blobs/desktop/skel_new/.config/menus/applications-merged/user-xfce-system.menu</w:t>
            </w:r>
          </w:p>
        </w:tc>
        <w:tc>
          <w:tcPr>
            <w:tcW w:w="4535" w:type="dxa"/>
            <w:vAlign w:val="center"/>
          </w:tcPr>
          <w:p w14:paraId="6BF54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modules/rpo_hardware/V1.0/atom01_mechanic/03_URDF/meshes/left_arm_yaw_link.STL</w:t>
            </w:r>
          </w:p>
        </w:tc>
      </w:tr>
      <w:tr w14:paraId="32C1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574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modules/roboparty_firmware/orangepi-build/external/packages/blobs/desktop/skel_new/.config/menus/gnome-applications-merged</w:t>
            </w:r>
          </w:p>
        </w:tc>
        <w:tc>
          <w:tcPr>
            <w:tcW w:w="4535" w:type="dxa"/>
            <w:vAlign w:val="center"/>
          </w:tcPr>
          <w:p w14:paraId="5714A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modules/rpo_hardware/V1.0/atom01_mechanic/03_URDF/meshes/left_elbow_pitch_link.STL</w:t>
            </w:r>
          </w:p>
        </w:tc>
      </w:tr>
      <w:tr w14:paraId="063F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A6E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modules/roboparty_firmware/orangepi-build/external/packages/blobs/desktop/skel_new/.config/menus/xfce-applications.menu</w:t>
            </w:r>
          </w:p>
        </w:tc>
        <w:tc>
          <w:tcPr>
            <w:tcW w:w="4535" w:type="dxa"/>
            <w:vAlign w:val="center"/>
          </w:tcPr>
          <w:p w14:paraId="6F0896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modules/rpo_hardware/V1.0/atom01_mechanic/03_URDF/meshes/left_elbow_yaw_link.STL</w:t>
            </w:r>
          </w:p>
        </w:tc>
      </w:tr>
      <w:tr w14:paraId="54DC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89E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modules/roboparty_firmware/orangepi-build/external/packages/blobs/desktop/skel_new/.config/xfce4/terminal/terminalrc</w:t>
            </w:r>
          </w:p>
        </w:tc>
        <w:tc>
          <w:tcPr>
            <w:tcW w:w="4535" w:type="dxa"/>
            <w:vAlign w:val="center"/>
          </w:tcPr>
          <w:p w14:paraId="6D42E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modules/rpo_hardware/V1.0/atom01_mechanic/03_URDF/meshes/left_knee_link.STL</w:t>
            </w:r>
          </w:p>
        </w:tc>
      </w:tr>
      <w:tr w14:paraId="060E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4E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modules/roboparty_firmware/orangepi-build/external/packages/blobs/desktop/skel_new/.config/xfce4/xfconf/xfce-perchannel-xml/thunar-volman.xml</w:t>
            </w:r>
          </w:p>
        </w:tc>
        <w:tc>
          <w:tcPr>
            <w:tcW w:w="4535" w:type="dxa"/>
            <w:vAlign w:val="center"/>
          </w:tcPr>
          <w:p w14:paraId="6012A9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modules/rpo_hardware/V1.0/atom01_mechanic/03_URDF/meshes/left_thigh_pitch_link.STL</w:t>
            </w:r>
          </w:p>
        </w:tc>
      </w:tr>
      <w:tr w14:paraId="1A11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FBF0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modules/roboparty_firmware/orangepi-build/external/packages/blobs/desktop/skel_new/.config/xfce4/xfconf/xfce-perchannel-xml/thunar.xml</w:t>
            </w:r>
          </w:p>
        </w:tc>
        <w:tc>
          <w:tcPr>
            <w:tcW w:w="4535" w:type="dxa"/>
            <w:vAlign w:val="center"/>
          </w:tcPr>
          <w:p w14:paraId="0E11F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modules/rpo_hardware/V1.0/atom01_mechanic/03_URDF/meshes/left_thigh_roll_link.STL</w:t>
            </w:r>
          </w:p>
        </w:tc>
      </w:tr>
      <w:tr w14:paraId="2C3F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70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modules/roboparty_firmware/orangepi-build/external/packages/blobs/desktop/skel_new/.config/xfce4/xfconf/xfce-perchannel-xml/xfce4-desktop.xml</w:t>
            </w:r>
          </w:p>
        </w:tc>
        <w:tc>
          <w:tcPr>
            <w:tcW w:w="4535" w:type="dxa"/>
            <w:vAlign w:val="center"/>
          </w:tcPr>
          <w:p w14:paraId="02910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modules/rpo_hardware/V1.0/atom01_mechanic/03_URDF/meshes/left_thigh_yaw_link.STL</w:t>
            </w:r>
          </w:p>
        </w:tc>
      </w:tr>
      <w:tr w14:paraId="09A6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ACA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modules/roboparty_firmware/orangepi-build/external/packages/blobs/desktop/skel_new/.config/xfce4/xfconf/xfce-perchannel-xml/xfce4-keyboard-shortcuts.xml</w:t>
            </w:r>
          </w:p>
        </w:tc>
        <w:tc>
          <w:tcPr>
            <w:tcW w:w="4535" w:type="dxa"/>
            <w:vAlign w:val="center"/>
          </w:tcPr>
          <w:p w14:paraId="25C83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modules/rpo_hardware/V1.0/atom01_mechanic/03_URDF/meshes/right_ankle_pitch_link.STL</w:t>
            </w:r>
          </w:p>
        </w:tc>
      </w:tr>
      <w:tr w14:paraId="702B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2CB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modules/roboparty_firmware/orangepi-build/external/packages/blobs/desktop/skel_new/.config/xfce4/xfconf/xfce-perchannel-xml/xfce4-notifyd.xml</w:t>
            </w:r>
          </w:p>
        </w:tc>
        <w:tc>
          <w:tcPr>
            <w:tcW w:w="4535" w:type="dxa"/>
            <w:vAlign w:val="center"/>
          </w:tcPr>
          <w:p w14:paraId="085AB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modules/rpo_hardware/V1.0/atom01_mechanic/03_URDF/meshes/right_ankle_roll_link.STL</w:t>
            </w:r>
          </w:p>
        </w:tc>
      </w:tr>
      <w:tr w14:paraId="262F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03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modules/roboparty_firmware/orangepi-build/external/packages/blobs/desktop/skel_new/.config/xfce4/xfconf/xfce-perchannel-xml/xfce4-panel.xml</w:t>
            </w:r>
          </w:p>
        </w:tc>
        <w:tc>
          <w:tcPr>
            <w:tcW w:w="4535" w:type="dxa"/>
            <w:vAlign w:val="center"/>
          </w:tcPr>
          <w:p w14:paraId="7E89E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modules/rpo_hardware/V1.0/atom01_mechanic/03_URDF/meshes/right_arm_pitch_link.STL</w:t>
            </w:r>
          </w:p>
        </w:tc>
      </w:tr>
      <w:tr w14:paraId="32AE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F8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modules/roboparty_firmware/orangepi-build/external/packages/blobs/desktop/skel_new/.config/xfce4/xfconf/xfce-perchannel-xml/xfce4-power-manager.xml</w:t>
            </w:r>
          </w:p>
        </w:tc>
        <w:tc>
          <w:tcPr>
            <w:tcW w:w="4535" w:type="dxa"/>
            <w:vAlign w:val="center"/>
          </w:tcPr>
          <w:p w14:paraId="15771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modules/rpo_hardware/V1.0/atom01_mechanic/03_URDF/meshes/right_arm_roll_link.STL</w:t>
            </w:r>
          </w:p>
        </w:tc>
      </w:tr>
      <w:tr w14:paraId="3431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93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modules/roboparty_firmware/orangepi-build/external/packages/blobs/desktop/skel_new/.config/xfce4/xfconf/xfce-perchannel-xml/xfce4-session.xml</w:t>
            </w:r>
          </w:p>
        </w:tc>
        <w:tc>
          <w:tcPr>
            <w:tcW w:w="4535" w:type="dxa"/>
            <w:vAlign w:val="center"/>
          </w:tcPr>
          <w:p w14:paraId="3BBFEF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modules/rpo_hardware/V1.0/atom01_mechanic/03_URDF/meshes/right_arm_yaw_link.STL</w:t>
            </w:r>
          </w:p>
        </w:tc>
      </w:tr>
      <w:tr w14:paraId="385E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74C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modules/roboparty_firmware/orangepi-build/external/packages/blobs/desktop/skel_new/.config/xfce4/xfconf/xfce-perchannel-xml/xfwm4.xml</w:t>
            </w:r>
          </w:p>
        </w:tc>
        <w:tc>
          <w:tcPr>
            <w:tcW w:w="4535" w:type="dxa"/>
            <w:vAlign w:val="center"/>
          </w:tcPr>
          <w:p w14:paraId="76FC9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modules/rpo_hardware/V1.0/atom01_mechanic/03_URDF/meshes/right_elbow_pitch_link.STL</w:t>
            </w:r>
          </w:p>
        </w:tc>
      </w:tr>
      <w:tr w14:paraId="0BE77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6D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modules/roboparty_firmware/orangepi-build/external/packages/blobs/desktop/skel_new/.config/xfce4/xfconf/xfce-perchannel-xml/xsettings.xml</w:t>
            </w:r>
          </w:p>
        </w:tc>
        <w:tc>
          <w:tcPr>
            <w:tcW w:w="4535" w:type="dxa"/>
            <w:vAlign w:val="center"/>
          </w:tcPr>
          <w:p w14:paraId="3876D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modules/rpo_hardware/V1.0/atom01_mechanic/03_URDF/meshes/right_elbow_yaw_link.STL</w:t>
            </w:r>
          </w:p>
        </w:tc>
      </w:tr>
      <w:tr w14:paraId="1EB1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AEE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modules/roboparty_firmware/orangepi-build/external/packages/blobs/desktop/skel_new/.local/share/applications/DockX.desktop</w:t>
            </w:r>
          </w:p>
        </w:tc>
        <w:tc>
          <w:tcPr>
            <w:tcW w:w="4535" w:type="dxa"/>
            <w:vAlign w:val="center"/>
          </w:tcPr>
          <w:p w14:paraId="79E46D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modules/rpo_hardware/V1.0/atom01_mechanic/03_URDF/meshes/right_knee_link.STL</w:t>
            </w:r>
          </w:p>
        </w:tc>
      </w:tr>
      <w:tr w14:paraId="73EB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5E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modules/roboparty_firmware/orangepi-build/external/packages/blobs/desktop/skel_new/.local/share/applications/dbx_preference.desktop</w:t>
            </w:r>
          </w:p>
        </w:tc>
        <w:tc>
          <w:tcPr>
            <w:tcW w:w="4535" w:type="dxa"/>
            <w:vAlign w:val="center"/>
          </w:tcPr>
          <w:p w14:paraId="2541CB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modules/rpo_hardware/V1.0/atom01_mechanic/03_URDF/meshes/right_thigh_pitch_link.STL</w:t>
            </w:r>
          </w:p>
        </w:tc>
      </w:tr>
      <w:tr w14:paraId="0884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1C6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modules/roboparty_firmware/orangepi-build/external/packages/blobs/desktop/skel_new/.local/share/applications/debian-uxterm.desktop</w:t>
            </w:r>
          </w:p>
        </w:tc>
        <w:tc>
          <w:tcPr>
            <w:tcW w:w="4535" w:type="dxa"/>
            <w:vAlign w:val="center"/>
          </w:tcPr>
          <w:p w14:paraId="3B0FB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modules/rpo_hardware/V1.0/atom01_mechanic/03_URDF/meshes/right_thigh_roll_link.STL</w:t>
            </w:r>
          </w:p>
        </w:tc>
      </w:tr>
      <w:tr w14:paraId="5789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E7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modules/roboparty_firmware/orangepi-build/external/packages/blobs/desktop/skel_new/.local/share/applications/debian-xterm.desktop</w:t>
            </w:r>
          </w:p>
        </w:tc>
        <w:tc>
          <w:tcPr>
            <w:tcW w:w="4535" w:type="dxa"/>
            <w:vAlign w:val="center"/>
          </w:tcPr>
          <w:p w14:paraId="4239FD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modules/rpo_hardware/V1.0/atom01_mechanic/03_URDF/meshes/right_thigh_yaw_link.STL</w:t>
            </w:r>
          </w:p>
        </w:tc>
      </w:tr>
      <w:tr w14:paraId="4A3B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A9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modules/roboparty_firmware/orangepi-build/external/packages/blobs/desktop/skel_new/.local/share/applications/fcitx.desktop</w:t>
            </w:r>
          </w:p>
        </w:tc>
        <w:tc>
          <w:tcPr>
            <w:tcW w:w="4535" w:type="dxa"/>
            <w:vAlign w:val="center"/>
          </w:tcPr>
          <w:p w14:paraId="44234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modules/rpo_hardware/V1.0/atom01_mechanic/03_URDF/meshes/torso_link.STL</w:t>
            </w:r>
          </w:p>
        </w:tc>
      </w:tr>
      <w:tr w14:paraId="4D80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21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modules/roboparty_firmware/orangepi-build/external/packages/blobs/desktop/skel_new/.local/share/applications/mc.desktop</w:t>
            </w:r>
          </w:p>
        </w:tc>
        <w:tc>
          <w:tcPr>
            <w:tcW w:w="4535" w:type="dxa"/>
            <w:vAlign w:val="center"/>
          </w:tcPr>
          <w:p w14:paraId="56CD7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modules/rpo_hardware/V1.0/atom01_mechanic/03_URDF/urdf/Atom01_urdf.csv</w:t>
            </w:r>
          </w:p>
        </w:tc>
      </w:tr>
      <w:tr w14:paraId="0A1A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7E5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modules/roboparty_firmware/orangepi-build/external/packages/blobs/desktop/skel_new/.local/share/applications/mcedit.desktop</w:t>
            </w:r>
          </w:p>
        </w:tc>
        <w:tc>
          <w:tcPr>
            <w:tcW w:w="4535" w:type="dxa"/>
            <w:vAlign w:val="center"/>
          </w:tcPr>
          <w:p w14:paraId="575842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modules/rpo_hardware/V1.0/atom01_mechanic/03_URDF/urdf/Atom01_urdf.urdf</w:t>
            </w:r>
          </w:p>
        </w:tc>
      </w:tr>
      <w:tr w14:paraId="1FD0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50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modules/roboparty_firmware/orangepi-build/external/packages/blobs/desktop/skel_new/.local/share/applications/orangepi-config.desktop</w:t>
            </w:r>
          </w:p>
        </w:tc>
        <w:tc>
          <w:tcPr>
            <w:tcW w:w="4535" w:type="dxa"/>
            <w:vAlign w:val="center"/>
          </w:tcPr>
          <w:p w14:paraId="6F9D8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modules/rpo_hardware/V1.0/atom01_mechanic/README.md</w:t>
            </w:r>
          </w:p>
        </w:tc>
      </w:tr>
      <w:tr w14:paraId="2811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971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modules/roboparty_firmware/orangepi-build/external/packages/blobs/desktop/skel_new/.local/share/applications/pasystray.desktop</w:t>
            </w:r>
          </w:p>
        </w:tc>
        <w:tc>
          <w:tcPr>
            <w:tcW w:w="4535" w:type="dxa"/>
            <w:vAlign w:val="center"/>
          </w:tcPr>
          <w:p w14:paraId="12435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modules/rpo_hardware/V1.0/atom01_mechanic/README_cn.md</w:t>
            </w:r>
          </w:p>
        </w:tc>
      </w:tr>
      <w:tr w14:paraId="62C5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17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modules/roboparty_firmware/orangepi-build/external/packages/blobs/desktop/skel_new/.local/share/applications/pavucontrol-qt.desktop</w:t>
            </w:r>
          </w:p>
        </w:tc>
        <w:tc>
          <w:tcPr>
            <w:tcW w:w="4535" w:type="dxa"/>
            <w:vAlign w:val="center"/>
          </w:tcPr>
          <w:p w14:paraId="474F4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modules/rpo_hardware/V1.0/atom01_pcb/Roboto_Power/00_Docs/lmages/power_interface_bottom.PNG</w:t>
            </w:r>
          </w:p>
        </w:tc>
      </w:tr>
      <w:tr w14:paraId="2696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346A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modules/roboparty_firmware/orangepi-build/external/packages/blobs/desktop/skel_new/.local/share/applications/pavucontrol.desktop</w:t>
            </w:r>
          </w:p>
        </w:tc>
        <w:tc>
          <w:tcPr>
            <w:tcW w:w="4535" w:type="dxa"/>
            <w:vAlign w:val="center"/>
          </w:tcPr>
          <w:p w14:paraId="03D0B8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modules/rpo_hardware/V1.0/atom01_pcb/Roboto_Power/00_Docs/lmages/power_interface_top.PNG</w:t>
            </w:r>
          </w:p>
        </w:tc>
      </w:tr>
      <w:tr w14:paraId="489E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F14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modules/roboparty_firmware/orangepi-build/external/packages/blobs/desktop/skel_new/.local/share/applications/pavumeter-record.desktop</w:t>
            </w:r>
          </w:p>
        </w:tc>
        <w:tc>
          <w:tcPr>
            <w:tcW w:w="4535" w:type="dxa"/>
            <w:vAlign w:val="center"/>
          </w:tcPr>
          <w:p w14:paraId="4B468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modules/rpo_hardware/V1.0/atom01_pcb/Roboto_Power/00_Docs/lmages/power_render.PNG</w:t>
            </w:r>
          </w:p>
        </w:tc>
      </w:tr>
      <w:tr w14:paraId="57F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1B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modules/roboparty_firmware/orangepi-build/external/packages/blobs/desktop/skel_new/.local/share/applications/pavumeter.desktop</w:t>
            </w:r>
          </w:p>
        </w:tc>
        <w:tc>
          <w:tcPr>
            <w:tcW w:w="4535" w:type="dxa"/>
            <w:vAlign w:val="center"/>
          </w:tcPr>
          <w:p w14:paraId="4F952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modules/rpo_hardware/V1.0/atom01_pcb/Roboto_Power/01_Gerber/POWER_BOARD_GERBER_V1.0 .zip</w:t>
            </w:r>
          </w:p>
        </w:tc>
      </w:tr>
      <w:tr w14:paraId="45CD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49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modules/roboparty_firmware/orangepi-build/external/packages/blobs/desktop/skel_new/.local/share/applications/software-properties-drivers.desktop</w:t>
            </w:r>
          </w:p>
        </w:tc>
        <w:tc>
          <w:tcPr>
            <w:tcW w:w="4535" w:type="dxa"/>
            <w:vAlign w:val="center"/>
          </w:tcPr>
          <w:p w14:paraId="43506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modules/rpo_hardware/V1.0/atom01_pcb/Roboto_Power/02_Assembly/BOM_POWER_BOARD-V1.0.xlsx</w:t>
            </w:r>
          </w:p>
        </w:tc>
      </w:tr>
      <w:tr w14:paraId="0C94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8E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modules/roboparty_firmware/orangepi-build/external/packages/blobs/desktop/skel_new/.local/share/applications/system-config-printer.desktop</w:t>
            </w:r>
          </w:p>
        </w:tc>
        <w:tc>
          <w:tcPr>
            <w:tcW w:w="4535" w:type="dxa"/>
            <w:vAlign w:val="center"/>
          </w:tcPr>
          <w:p w14:paraId="69CFA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modules/rpo_hardware/V1.0/atom01_pcb/Roboto_Power/02_Assembly/PickAndPlace_POWER_BOARD_V1_0.xlsx</w:t>
            </w:r>
          </w:p>
        </w:tc>
      </w:tr>
      <w:tr w14:paraId="6C7A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F92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modules/roboparty_firmware/orangepi-build/external/packages/blobs/desktop/skel_new/.local/share/applications/thunar-bulk-rename.desktop</w:t>
            </w:r>
          </w:p>
        </w:tc>
        <w:tc>
          <w:tcPr>
            <w:tcW w:w="4535" w:type="dxa"/>
            <w:vAlign w:val="center"/>
          </w:tcPr>
          <w:p w14:paraId="1FD7D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modules/rpo_hardware/V1.0/atom01_pcb/Roboto_Power/README.md</w:t>
            </w:r>
          </w:p>
        </w:tc>
      </w:tr>
      <w:tr w14:paraId="032D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E5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modules/roboparty_firmware/orangepi-build/external/packages/blobs/desktop/skel_new/.local/share/applications/xfce4-appfinder.desktop</w:t>
            </w:r>
          </w:p>
        </w:tc>
        <w:tc>
          <w:tcPr>
            <w:tcW w:w="4535" w:type="dxa"/>
            <w:vAlign w:val="center"/>
          </w:tcPr>
          <w:p w14:paraId="50814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modules/rpo_hardware/V1.0/atom01_pcb/Roboto_Power/README_cn.md</w:t>
            </w:r>
          </w:p>
        </w:tc>
      </w:tr>
      <w:tr w14:paraId="7322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5D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modules/roboparty_firmware/orangepi-build/external/packages/blobs/desktop/skel_new/.local/share/cinnamon/applets/menu@cinnamon.org/appUtils.js</w:t>
            </w:r>
          </w:p>
        </w:tc>
        <w:tc>
          <w:tcPr>
            <w:tcW w:w="4535" w:type="dxa"/>
            <w:vAlign w:val="center"/>
          </w:tcPr>
          <w:p w14:paraId="64668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modules/rpo_hardware/V1.0/atom01_pcb/Roboto_Usb2Can/00_Docs/3D_Roboto_uUsb2Can_V1.0_1_2026-4-8.step</w:t>
            </w:r>
          </w:p>
        </w:tc>
      </w:tr>
      <w:tr w14:paraId="12C9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54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modules/roboparty_firmware/orangepi-build/external/packages/blobs/desktop/skel_new/.local/share/cinnamon/applets/menu@cinnamon.org/applet.js</w:t>
            </w:r>
          </w:p>
        </w:tc>
        <w:tc>
          <w:tcPr>
            <w:tcW w:w="4535" w:type="dxa"/>
            <w:vAlign w:val="center"/>
          </w:tcPr>
          <w:p w14:paraId="4637F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modules/rpo_hardware/V1.0/atom01_pcb/Roboto_Usb2Can/00_Docs/Images/interface_bottom.png</w:t>
            </w:r>
          </w:p>
        </w:tc>
      </w:tr>
      <w:tr w14:paraId="51A1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54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modules/roboparty_firmware/orangepi-build/external/packages/blobs/desktop/skel_new/.local/share/cinnamon/applets/menu@cinnamon.org/metadata.json</w:t>
            </w:r>
          </w:p>
        </w:tc>
        <w:tc>
          <w:tcPr>
            <w:tcW w:w="4535" w:type="dxa"/>
            <w:vAlign w:val="center"/>
          </w:tcPr>
          <w:p w14:paraId="5CADBA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modules/rpo_hardware/V1.0/atom01_pcb/Roboto_Usb2Can/00_Docs/Images/interface_top.PNG</w:t>
            </w:r>
          </w:p>
        </w:tc>
      </w:tr>
      <w:tr w14:paraId="6B0E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9B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modules/roboparty_firmware/orangepi-build/external/packages/blobs/desktop/skel_new/.local/share/cinnamon/applets/menu@cinnamon.org/settings-schema.json</w:t>
            </w:r>
          </w:p>
        </w:tc>
        <w:tc>
          <w:tcPr>
            <w:tcW w:w="4535" w:type="dxa"/>
            <w:vAlign w:val="center"/>
          </w:tcPr>
          <w:p w14:paraId="1340C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modules/rpo_hardware/V1.0/atom01_pcb/Roboto_Usb2Can/00_Docs/Images/render.PNG</w:t>
            </w:r>
          </w:p>
        </w:tc>
      </w:tr>
      <w:tr w14:paraId="6D39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24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modules/roboparty_firmware/orangepi-build/external/packages/blobs/desktop/skel_new/.local/share/desktop-directories/xfce-accessories.directory</w:t>
            </w:r>
          </w:p>
        </w:tc>
        <w:tc>
          <w:tcPr>
            <w:tcW w:w="4535" w:type="dxa"/>
            <w:vAlign w:val="center"/>
          </w:tcPr>
          <w:p w14:paraId="6E8AE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modules/rpo_hardware/V1.0/atom01_pcb/Roboto_Usb2Can/00_Docs/Roboto_uUsb2Can_V1.0_1_2026-4-8.pdf</w:t>
            </w:r>
          </w:p>
        </w:tc>
      </w:tr>
      <w:tr w14:paraId="6FC1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FA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modules/roboparty_firmware/orangepi-build/external/packages/blobs/desktop/skel_new/.local/share/dockbarx/log/dockbarx.log</w:t>
            </w:r>
          </w:p>
        </w:tc>
        <w:tc>
          <w:tcPr>
            <w:tcW w:w="4535" w:type="dxa"/>
            <w:vAlign w:val="center"/>
          </w:tcPr>
          <w:p w14:paraId="6239F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modules/rpo_hardware/V1.0/atom01_pcb/Roboto_Usb2Can/00_Docs/SCH_Roboto_Usb2Can_V1.0_1.pdf</w:t>
            </w:r>
          </w:p>
        </w:tc>
      </w:tr>
      <w:tr w14:paraId="05D2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EE3E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modules/roboparty_firmware/orangepi-build/external/packages/blobs/desktop/skel_new/.local/share/dockbarx/log/dockbarx.log.1</w:t>
            </w:r>
          </w:p>
        </w:tc>
        <w:tc>
          <w:tcPr>
            <w:tcW w:w="4535" w:type="dxa"/>
            <w:vAlign w:val="center"/>
          </w:tcPr>
          <w:p w14:paraId="1E971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modules/rpo_hardware/V1.0/atom01_pcb/Roboto_Usb2Can/01_Gerber/Gerber_Roboto_uUsb2Can_V1.0_1_2026-4-8.zip</w:t>
            </w:r>
          </w:p>
        </w:tc>
      </w:tr>
      <w:tr w14:paraId="3DE0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80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modules/roboparty_firmware/orangepi-build/external/packages/blobs/desktop/skel_new/.local/share/keyrings/Default_keyring.keyring</w:t>
            </w:r>
          </w:p>
        </w:tc>
        <w:tc>
          <w:tcPr>
            <w:tcW w:w="4535" w:type="dxa"/>
            <w:vAlign w:val="center"/>
          </w:tcPr>
          <w:p w14:paraId="39933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modules/rpo_hardware/V1.0/atom01_pcb/Roboto_Usb2Can/02_Assembly/BOM_Roboto_uUsb2Can_V1.0_1_2026-4-8.xlsx</w:t>
            </w:r>
          </w:p>
        </w:tc>
      </w:tr>
      <w:tr w14:paraId="3237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70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modules/roboparty_firmware/orangepi-build/external/packages/blobs/desktop/skel_new/.local/share/keyrings/default</w:t>
            </w:r>
          </w:p>
        </w:tc>
        <w:tc>
          <w:tcPr>
            <w:tcW w:w="4535" w:type="dxa"/>
            <w:vAlign w:val="center"/>
          </w:tcPr>
          <w:p w14:paraId="0B75D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modules/rpo_hardware/V1.0/atom01_pcb/Roboto_Usb2Can/02_Assembly/PickAndPlace_Roboto_uUsb2Can_V1.0_1_2026-4-8.xlsx</w:t>
            </w:r>
          </w:p>
        </w:tc>
      </w:tr>
      <w:tr w14:paraId="1E7C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42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modules/roboparty_firmware/orangepi-build/external/packages/blobs/desktop/skel_new/.local/share/recently-used.xbel</w:t>
            </w:r>
          </w:p>
        </w:tc>
        <w:tc>
          <w:tcPr>
            <w:tcW w:w="4535" w:type="dxa"/>
            <w:vAlign w:val="center"/>
          </w:tcPr>
          <w:p w14:paraId="5E092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modules/rpo_hardware/V1.0/atom01_pcb/Roboto_Usb2Can/README.md</w:t>
            </w:r>
          </w:p>
        </w:tc>
      </w:tr>
      <w:tr w14:paraId="3AC9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9E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modules/roboparty_firmware/orangepi-build/external/packages/blobs/desktop/skel_new/.xscreensaver</w:t>
            </w:r>
          </w:p>
        </w:tc>
        <w:tc>
          <w:tcPr>
            <w:tcW w:w="4535" w:type="dxa"/>
            <w:vAlign w:val="center"/>
          </w:tcPr>
          <w:p w14:paraId="61FA9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modules/rpo_hardware/V1.0/atom01_pcb/Roboto_Usb2Can/README_cn.md</w:t>
            </w:r>
          </w:p>
        </w:tc>
      </w:tr>
      <w:tr w14:paraId="5AB9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84B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modules/roboparty_firmware/orangepi-build/external/packages/blobs/desktop/xorg.conf.cubox</w:t>
            </w:r>
          </w:p>
        </w:tc>
        <w:tc>
          <w:tcPr>
            <w:tcW w:w="4535" w:type="dxa"/>
            <w:vAlign w:val="center"/>
          </w:tcPr>
          <w:p w14:paraId="54A412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modules/rpo_hardware/V2.0/roboto_origin_mechanic/00_Docs/3D打印件标定说明.pptx</w:t>
            </w:r>
          </w:p>
        </w:tc>
      </w:tr>
      <w:tr w14:paraId="0D95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01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modules/roboparty_firmware/orangepi-build/external/packages/blobs/espressobin/DDR_TOPOLOGY_2.txt</w:t>
            </w:r>
          </w:p>
        </w:tc>
        <w:tc>
          <w:tcPr>
            <w:tcW w:w="4535" w:type="dxa"/>
            <w:vAlign w:val="center"/>
          </w:tcPr>
          <w:p w14:paraId="0EFB6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modules/rpo_hardware/V2.0/roboto_origin_mechanic/00_Docs/Original-0310.pdf</w:t>
            </w:r>
          </w:p>
        </w:tc>
      </w:tr>
      <w:tr w14:paraId="1589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F6E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modules/roboparty_firmware/orangepi-build/external/packages/blobs/espressobin/DDR_TOPOLOGY_6.txt</w:t>
            </w:r>
          </w:p>
        </w:tc>
        <w:tc>
          <w:tcPr>
            <w:tcW w:w="4535" w:type="dxa"/>
            <w:vAlign w:val="center"/>
          </w:tcPr>
          <w:p w14:paraId="0EE223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modules/rpo_hardware/V2.0/roboto_origin_mechanic/00_Docs/Roboto_origin走线说明.pdf</w:t>
            </w:r>
          </w:p>
        </w:tc>
      </w:tr>
      <w:tr w14:paraId="7D6C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AD5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modules/roboparty_firmware/orangepi-build/external/packages/blobs/espressobin/DDR_TOPOLOGY_7.txt</w:t>
            </w:r>
          </w:p>
        </w:tc>
        <w:tc>
          <w:tcPr>
            <w:tcW w:w="4535" w:type="dxa"/>
            <w:vAlign w:val="center"/>
          </w:tcPr>
          <w:p w14:paraId="06458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modules/rpo_hardware/V2.0/roboto_origin_mechanic/00_Docs/安装手册_0428.pdf</w:t>
            </w:r>
          </w:p>
        </w:tc>
      </w:tr>
      <w:tr w14:paraId="0891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C1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modules/roboparty_firmware/orangepi-build/external/packages/blobs/rockchip/pwm-fan.sh</w:t>
            </w:r>
          </w:p>
        </w:tc>
        <w:tc>
          <w:tcPr>
            <w:tcW w:w="4535" w:type="dxa"/>
            <w:vAlign w:val="center"/>
          </w:tcPr>
          <w:p w14:paraId="30F94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modules/rpo_hardware/V2.0/roboto_origin_mechanic/00_Docs/萝博头原型机（RoboParty Roboto Origin）散件清单 V1.1.3.xlsx</w:t>
            </w:r>
          </w:p>
        </w:tc>
      </w:tr>
      <w:tr w14:paraId="78F4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8EB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modules/roboparty_firmware/orangepi-build/external/packages/blobs/rockchip/rk322x_ddr3_660MHz_ddr2_330MHz_v1.10.bin</w:t>
            </w:r>
          </w:p>
        </w:tc>
        <w:tc>
          <w:tcPr>
            <w:tcW w:w="4535" w:type="dxa"/>
            <w:vAlign w:val="center"/>
          </w:tcPr>
          <w:p w14:paraId="201F3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modules/rpo_hardware/V2.0/roboto_origin_mechanic/01_SW_Project/roboto_origin_2.0/16x40十字轴承.SLDPRT</w:t>
            </w:r>
          </w:p>
        </w:tc>
      </w:tr>
      <w:tr w14:paraId="3758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CC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modules/roboparty_firmware/orangepi-build/external/packages/blobs/rockchip/rk322x_ddr_330MHz_v1.10_no2t.bin</w:t>
            </w:r>
          </w:p>
        </w:tc>
        <w:tc>
          <w:tcPr>
            <w:tcW w:w="4535" w:type="dxa"/>
            <w:vAlign w:val="center"/>
          </w:tcPr>
          <w:p w14:paraId="6E7BA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modules/rpo_hardware/V2.0/roboto_origin_mechanic/01_SW_Project/roboto_origin_2.0/270x60x70电池.SLDPRT</w:t>
            </w:r>
          </w:p>
        </w:tc>
      </w:tr>
      <w:tr w14:paraId="7C52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BE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modules/roboparty_firmware/orangepi-build/external/packages/blobs/rockchip/rk322x_tee.bin</w:t>
            </w:r>
          </w:p>
        </w:tc>
        <w:tc>
          <w:tcPr>
            <w:tcW w:w="4535" w:type="dxa"/>
            <w:vAlign w:val="center"/>
          </w:tcPr>
          <w:p w14:paraId="798EB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modules/rpo_hardware/V2.0/roboto_origin_mechanic/01_SW_Project/roboto_origin_2.0/ATOM01总装配体重装.SLDASM</w:t>
            </w:r>
          </w:p>
        </w:tc>
      </w:tr>
      <w:tr w14:paraId="0317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D4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modules/roboparty_firmware/orangepi-build/external/packages/blobs/rockchip/rk3288_boot.bin</w:t>
            </w:r>
          </w:p>
        </w:tc>
        <w:tc>
          <w:tcPr>
            <w:tcW w:w="4535" w:type="dxa"/>
            <w:vAlign w:val="center"/>
          </w:tcPr>
          <w:p w14:paraId="4095A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modules/rpo_hardware/V2.0/roboto_origin_mechanic/01_SW_Project/roboto_origin_2.0/ATOM01手臂装配体（右）装配体.SLDASM</w:t>
            </w:r>
          </w:p>
        </w:tc>
      </w:tr>
      <w:tr w14:paraId="2DAD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E1E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modules/roboparty_firmware/orangepi-build/external/packages/blobs/rockchip/set_r1plus_lan_mac.sh</w:t>
            </w:r>
          </w:p>
        </w:tc>
        <w:tc>
          <w:tcPr>
            <w:tcW w:w="4535" w:type="dxa"/>
            <w:vAlign w:val="center"/>
          </w:tcPr>
          <w:p w14:paraId="127FE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modules/rpo_hardware/V2.0/roboto_origin_mechanic/01_SW_Project/roboto_origin_2.0/ATOM01胸椎装配体.SLDASM</w:t>
            </w:r>
          </w:p>
        </w:tc>
      </w:tr>
      <w:tr w14:paraId="56E1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E1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modules/roboparty_firmware/orangepi-build/external/packages/blobs/rtl8723bt_fw/rtl8723bs_config-pine64.bin</w:t>
            </w:r>
          </w:p>
        </w:tc>
        <w:tc>
          <w:tcPr>
            <w:tcW w:w="4535" w:type="dxa"/>
            <w:vAlign w:val="center"/>
          </w:tcPr>
          <w:p w14:paraId="256F7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modules/rpo_hardware/V2.0/roboto_origin_mechanic/01_SW_Project/roboto_origin_2.0/DM 4340 rau 3505 电机 3D.SLDPRT</w:t>
            </w:r>
          </w:p>
        </w:tc>
      </w:tr>
      <w:tr w14:paraId="182E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CCF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modules/roboparty_firmware/orangepi-build/external/packages/blobs/rtl8723bt_fw/rtl8723bs_config.bin</w:t>
            </w:r>
          </w:p>
        </w:tc>
        <w:tc>
          <w:tcPr>
            <w:tcW w:w="4535" w:type="dxa"/>
            <w:vAlign w:val="center"/>
          </w:tcPr>
          <w:p w14:paraId="2A520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4605-2003[推力滚针和保持架组件AXK6085].sldprt</w:t>
            </w:r>
          </w:p>
        </w:tc>
      </w:tr>
      <w:tr w14:paraId="4869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34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modules/roboparty_firmware/orangepi-build/external/packages/blobs/rtl8723bt_fw/rtl8723cs_xx_config-pinebook.bin</w:t>
            </w:r>
          </w:p>
        </w:tc>
        <w:tc>
          <w:tcPr>
            <w:tcW w:w="4535" w:type="dxa"/>
            <w:vAlign w:val="center"/>
          </w:tcPr>
          <w:p w14:paraId="630CD9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70.1-2008[内六角圆柱头螺钉M3×10].SLDPRT</w:t>
            </w:r>
          </w:p>
        </w:tc>
      </w:tr>
      <w:tr w14:paraId="04CA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73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modules/roboparty_firmware/orangepi-build/external/packages/blobs/rtl8723bt_fw/rtl8723cs_xx_fw.bin</w:t>
            </w:r>
          </w:p>
        </w:tc>
        <w:tc>
          <w:tcPr>
            <w:tcW w:w="4535" w:type="dxa"/>
            <w:vAlign w:val="center"/>
          </w:tcPr>
          <w:p w14:paraId="7C08D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70.1-2008[内六角圆柱头螺钉M3×12].SLDPRT</w:t>
            </w:r>
          </w:p>
        </w:tc>
      </w:tr>
      <w:tr w14:paraId="71AE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B51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modules/roboparty_firmware/orangepi-build/external/packages/blobs/rtl8723bt_fw/rtl8723d_config.bin</w:t>
            </w:r>
          </w:p>
        </w:tc>
        <w:tc>
          <w:tcPr>
            <w:tcW w:w="4535" w:type="dxa"/>
            <w:vAlign w:val="center"/>
          </w:tcPr>
          <w:p w14:paraId="6D3D9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70.1-2008[内六角圆柱头螺钉M3×16].SLDPRT</w:t>
            </w:r>
          </w:p>
        </w:tc>
      </w:tr>
      <w:tr w14:paraId="0826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25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modules/roboparty_firmware/orangepi-build/external/packages/blobs/rtl8723bt_fw/rtl8723d_fw.bin</w:t>
            </w:r>
          </w:p>
        </w:tc>
        <w:tc>
          <w:tcPr>
            <w:tcW w:w="4535" w:type="dxa"/>
            <w:vAlign w:val="center"/>
          </w:tcPr>
          <w:p w14:paraId="14233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70.1-2008[内六角圆柱头螺钉M3×6].SLDPRT</w:t>
            </w:r>
          </w:p>
        </w:tc>
      </w:tr>
      <w:tr w14:paraId="4AE8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E34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modules/roboparty_firmware/orangepi-build/external/packages/blobs/splash/bootsplash-packer</w:t>
            </w:r>
          </w:p>
        </w:tc>
        <w:tc>
          <w:tcPr>
            <w:tcW w:w="4535" w:type="dxa"/>
            <w:vAlign w:val="center"/>
          </w:tcPr>
          <w:p w14:paraId="6C7CC1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70.1-2008[内六角圆柱头螺钉M3×8].SLDPRT</w:t>
            </w:r>
          </w:p>
        </w:tc>
      </w:tr>
      <w:tr w14:paraId="6F04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E99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modules/roboparty_firmware/orangepi-build/external/packages/blobs/splash/logo-armbian.png</w:t>
            </w:r>
          </w:p>
        </w:tc>
        <w:tc>
          <w:tcPr>
            <w:tcW w:w="4535" w:type="dxa"/>
            <w:vAlign w:val="center"/>
          </w:tcPr>
          <w:p w14:paraId="38E65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70.1-2008[内六角圆柱头螺钉M4×10].sldprt</w:t>
            </w:r>
          </w:p>
        </w:tc>
      </w:tr>
      <w:tr w14:paraId="345D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20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modules/roboparty_firmware/orangepi-build/external/packages/blobs/splash/logo.bmp</w:t>
            </w:r>
          </w:p>
        </w:tc>
        <w:tc>
          <w:tcPr>
            <w:tcW w:w="4535" w:type="dxa"/>
            <w:vAlign w:val="center"/>
          </w:tcPr>
          <w:p w14:paraId="3686D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70.1-2008[内六角圆柱头螺钉M4×12].SLDPRT</w:t>
            </w:r>
          </w:p>
        </w:tc>
      </w:tr>
      <w:tr w14:paraId="1370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64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modules/roboparty_firmware/orangepi-build/external/packages/blobs/splash/logo.png</w:t>
            </w:r>
          </w:p>
        </w:tc>
        <w:tc>
          <w:tcPr>
            <w:tcW w:w="4535" w:type="dxa"/>
            <w:vAlign w:val="center"/>
          </w:tcPr>
          <w:p w14:paraId="1A21E8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70.1-2008[内六角圆柱头螺钉M4×14].SLDPRT</w:t>
            </w:r>
          </w:p>
        </w:tc>
      </w:tr>
      <w:tr w14:paraId="3957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24D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modules/roboparty_firmware/orangepi-build/external/packages/blobs/splash/orangepi-desktop.png</w:t>
            </w:r>
          </w:p>
        </w:tc>
        <w:tc>
          <w:tcPr>
            <w:tcW w:w="4535" w:type="dxa"/>
            <w:vAlign w:val="center"/>
          </w:tcPr>
          <w:p w14:paraId="5D802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70.1-2008[内六角圆柱头螺钉M4×8].sldprt</w:t>
            </w:r>
          </w:p>
        </w:tc>
      </w:tr>
      <w:tr w14:paraId="48C2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F3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modules/roboparty_firmware/orangepi-build/external/packages/blobs/splash/orangepi-u-boot.bmp</w:t>
            </w:r>
          </w:p>
        </w:tc>
        <w:tc>
          <w:tcPr>
            <w:tcW w:w="4535" w:type="dxa"/>
            <w:vAlign w:val="center"/>
          </w:tcPr>
          <w:p w14:paraId="5C0A9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70.1-2008[内六角圆柱头螺钉M5×10].SLDPRT</w:t>
            </w:r>
          </w:p>
        </w:tc>
      </w:tr>
      <w:tr w14:paraId="1964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E03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modules/roboparty_firmware/orangepi-build/external/packages/blobs/splash/orangepi-u-boot_32bit.bmp</w:t>
            </w:r>
          </w:p>
        </w:tc>
        <w:tc>
          <w:tcPr>
            <w:tcW w:w="4535" w:type="dxa"/>
            <w:vAlign w:val="center"/>
          </w:tcPr>
          <w:p w14:paraId="21C57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70.1-2008[内六角圆柱头螺钉M5×12].SLDPRT</w:t>
            </w:r>
          </w:p>
        </w:tc>
      </w:tr>
      <w:tr w14:paraId="4FFE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B1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modules/roboparty_firmware/orangepi-build/external/packages/blobs/splash/orangepi-wallpaper1.jpeg.jpg</w:t>
            </w:r>
          </w:p>
        </w:tc>
        <w:tc>
          <w:tcPr>
            <w:tcW w:w="4535" w:type="dxa"/>
            <w:vAlign w:val="center"/>
          </w:tcPr>
          <w:p w14:paraId="6DED6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70.1-2008[内六角圆柱头螺钉M5×14].sldprt</w:t>
            </w:r>
          </w:p>
        </w:tc>
      </w:tr>
      <w:tr w14:paraId="5B3B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9B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modules/roboparty_firmware/orangepi-build/external/packages/blobs/splash/orangepi-wallpaper2.jpeg.jpg</w:t>
            </w:r>
          </w:p>
        </w:tc>
        <w:tc>
          <w:tcPr>
            <w:tcW w:w="4535" w:type="dxa"/>
            <w:vAlign w:val="center"/>
          </w:tcPr>
          <w:p w14:paraId="1E266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70.1-2008[内六角圆柱头螺钉M5×16].sldprt</w:t>
            </w:r>
          </w:p>
        </w:tc>
      </w:tr>
      <w:tr w14:paraId="5F65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60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modules/roboparty_firmware/orangepi-build/external/packages/blobs/splash/spinner.gif</w:t>
            </w:r>
          </w:p>
        </w:tc>
        <w:tc>
          <w:tcPr>
            <w:tcW w:w="4535" w:type="dxa"/>
            <w:vAlign w:val="center"/>
          </w:tcPr>
          <w:p w14:paraId="27E58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70.2-2015[内六角平圆头螺钉M4×8].sldprt</w:t>
            </w:r>
          </w:p>
        </w:tc>
      </w:tr>
      <w:tr w14:paraId="49B2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98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modules/roboparty_firmware/orangepi-build/external/packages/blobs/sunxi/a64/boot0-orangepiwin.bin</w:t>
            </w:r>
          </w:p>
        </w:tc>
        <w:tc>
          <w:tcPr>
            <w:tcW w:w="4535" w:type="dxa"/>
            <w:vAlign w:val="center"/>
          </w:tcPr>
          <w:p w14:paraId="357D8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modules/rpo_hardware/V2.0/roboto_origin_mechanic/01_SW_Project/roboto_origin_2.0/GB╱T 9163-2001[向心关节轴承（G系列）8].sldprt</w:t>
            </w:r>
          </w:p>
        </w:tc>
      </w:tr>
      <w:tr w14:paraId="3969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225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modules/roboparty_firmware/orangepi-build/external/packages/blobs/sunxi/a64/orangepiwin.dts</w:t>
            </w:r>
          </w:p>
        </w:tc>
        <w:tc>
          <w:tcPr>
            <w:tcW w:w="4535" w:type="dxa"/>
            <w:vAlign w:val="center"/>
          </w:tcPr>
          <w:p w14:paraId="51282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modules/rpo_hardware/V2.0/roboto_origin_mechanic/01_SW_Project/roboto_origin_2.0/GX16.SLDPRT</w:t>
            </w:r>
          </w:p>
        </w:tc>
      </w:tr>
      <w:tr w14:paraId="76114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D04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modules/roboparty_firmware/orangepi-build/external/packages/blobs/sunxi/a64/scp.bin</w:t>
            </w:r>
          </w:p>
        </w:tc>
        <w:tc>
          <w:tcPr>
            <w:tcW w:w="4535" w:type="dxa"/>
            <w:vAlign w:val="center"/>
          </w:tcPr>
          <w:p w14:paraId="35E12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modules/rpo_hardware/V2.0/roboto_origin_mechanic/01_SW_Project/roboto_origin_2.0/IMU反差.SLDPRT</w:t>
            </w:r>
          </w:p>
        </w:tc>
      </w:tr>
      <w:tr w14:paraId="4496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CE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modules/roboparty_firmware/orangepi-build/external/packages/blobs/sunxi/h616/disp_rsl.fex</w:t>
            </w:r>
          </w:p>
        </w:tc>
        <w:tc>
          <w:tcPr>
            <w:tcW w:w="4535" w:type="dxa"/>
            <w:vAlign w:val="center"/>
          </w:tcPr>
          <w:p w14:paraId="03D2C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modules/rpo_hardware/V2.0/roboto_origin_mechanic/01_SW_Project/roboto_origin_2.0/LB16A-P11-E+DY(单色).SLDPRT</w:t>
            </w:r>
          </w:p>
        </w:tc>
      </w:tr>
      <w:tr w14:paraId="17281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AC4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modules/roboparty_firmware/orangepi-build/external/packages/blobs/sunxi/h616/inithdmiaudio</w:t>
            </w:r>
          </w:p>
        </w:tc>
        <w:tc>
          <w:tcPr>
            <w:tcW w:w="4535" w:type="dxa"/>
            <w:vAlign w:val="center"/>
          </w:tcPr>
          <w:p w14:paraId="52A10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modules/rpo_hardware/V2.0/roboto_origin_mechanic/01_SW_Project/roboto_origin_2.0/LB22SA2M1-M10.SLDPRT</w:t>
            </w:r>
          </w:p>
        </w:tc>
      </w:tr>
      <w:tr w14:paraId="41E0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B0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modules/roboparty_firmware/orangepi-build/external/packages/blobs/sunxi/h616/libtinyalsa.so</w:t>
            </w:r>
          </w:p>
        </w:tc>
        <w:tc>
          <w:tcPr>
            <w:tcW w:w="4535" w:type="dxa"/>
            <w:vAlign w:val="center"/>
          </w:tcPr>
          <w:p w14:paraId="5BB76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modules/rpo_hardware/V2.0/roboto_origin_mechanic/01_SW_Project/roboto_origin_2.0/LB22SA2M1-M10.stp</w:t>
            </w:r>
          </w:p>
        </w:tc>
      </w:tr>
      <w:tr w14:paraId="28C8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AC1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modules/roboparty_firmware/orangepi-build/external/packages/blobs/sunxi/h616/pulseaudio/default.conf</w:t>
            </w:r>
          </w:p>
        </w:tc>
        <w:tc>
          <w:tcPr>
            <w:tcW w:w="4535" w:type="dxa"/>
            <w:vAlign w:val="center"/>
          </w:tcPr>
          <w:p w14:paraId="7C3771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modules/rpo_hardware/V2.0/roboto_origin_mechanic/01_SW_Project/roboto_origin_2.0/OPI-5PLUS-PCBA.SLDPRT</w:t>
            </w:r>
          </w:p>
        </w:tc>
      </w:tr>
      <w:tr w14:paraId="75C1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FC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modules/roboparty_firmware/orangepi-build/external/packages/blobs/sunxi/h616/pulseaudio/default.pa-orangepizero2</w:t>
            </w:r>
          </w:p>
        </w:tc>
        <w:tc>
          <w:tcPr>
            <w:tcW w:w="4535" w:type="dxa"/>
            <w:vAlign w:val="center"/>
          </w:tcPr>
          <w:p w14:paraId="3EE24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modules/rpo_hardware/V2.0/roboto_origin_mechanic/01_SW_Project/roboto_origin_2.0/PCB转接板.SLDPRT</w:t>
            </w:r>
          </w:p>
        </w:tc>
      </w:tr>
      <w:tr w14:paraId="4688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C8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modules/roboparty_firmware/orangepi-build/external/packages/blobs/sunxi/h616/pulseaudio/default.pa-orangepizero2-lts</w:t>
            </w:r>
          </w:p>
        </w:tc>
        <w:tc>
          <w:tcPr>
            <w:tcW w:w="4535" w:type="dxa"/>
            <w:vAlign w:val="center"/>
          </w:tcPr>
          <w:p w14:paraId="6E93C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modules/rpo_hardware/V2.0/roboto_origin_mechanic/01_SW_Project/roboto_origin_2.0/PCB转接板.STEP</w:t>
            </w:r>
          </w:p>
        </w:tc>
      </w:tr>
      <w:tr w14:paraId="436FE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00F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modules/roboparty_firmware/orangepi-build/external/packages/blobs/test.mp4</w:t>
            </w:r>
          </w:p>
        </w:tc>
        <w:tc>
          <w:tcPr>
            <w:tcW w:w="4535" w:type="dxa"/>
            <w:vAlign w:val="center"/>
          </w:tcPr>
          <w:p w14:paraId="4F7DC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modules/rpo_hardware/V2.0/roboto_origin_mechanic/01_SW_Project/roboto_origin_2.0/PCB载板.SLDPRT</w:t>
            </w:r>
          </w:p>
        </w:tc>
      </w:tr>
      <w:tr w14:paraId="2473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B8D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modules/roboparty_firmware/orangepi-build/external/packages/blobs/usb-redirector/usb-redirector-old.tgz</w:t>
            </w:r>
          </w:p>
        </w:tc>
        <w:tc>
          <w:tcPr>
            <w:tcW w:w="4535" w:type="dxa"/>
            <w:vAlign w:val="center"/>
          </w:tcPr>
          <w:p w14:paraId="6138F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modules/rpo_hardware/V2.0/roboto_origin_mechanic/01_SW_Project/roboto_origin_2.0/PCB载板.STEP</w:t>
            </w:r>
          </w:p>
        </w:tc>
      </w:tr>
      <w:tr w14:paraId="203C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9F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modules/roboparty_firmware/orangepi-build/external/packages/blobs/watchdog/watchdog_test_arm</w:t>
            </w:r>
          </w:p>
        </w:tc>
        <w:tc>
          <w:tcPr>
            <w:tcW w:w="4535" w:type="dxa"/>
            <w:vAlign w:val="center"/>
          </w:tcPr>
          <w:p w14:paraId="6BE11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modules/rpo_hardware/V2.0/roboto_origin_mechanic/01_SW_Project/roboto_origin_2.0/RB000152_02_手臂1.SLDPRT</w:t>
            </w:r>
          </w:p>
        </w:tc>
      </w:tr>
      <w:tr w14:paraId="3C93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E9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modules/roboparty_firmware/orangepi-build/external/packages/blobs/watchdog/watchdog_test_arm64</w:t>
            </w:r>
          </w:p>
        </w:tc>
        <w:tc>
          <w:tcPr>
            <w:tcW w:w="4535" w:type="dxa"/>
            <w:vAlign w:val="center"/>
          </w:tcPr>
          <w:p w14:paraId="3EA47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modules/rpo_hardware/V2.0/roboto_origin_mechanic/01_SW_Project/roboto_origin_2.0/RB000153_02_手臂2.SLDPRT</w:t>
            </w:r>
          </w:p>
        </w:tc>
      </w:tr>
      <w:tr w14:paraId="6E66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6D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modules/roboparty_firmware/orangepi-build/external/packages/blobs/watchdog/watchdog_test_riscv64</w:t>
            </w:r>
          </w:p>
        </w:tc>
        <w:tc>
          <w:tcPr>
            <w:tcW w:w="4535" w:type="dxa"/>
            <w:vAlign w:val="center"/>
          </w:tcPr>
          <w:p w14:paraId="1ECAD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modules/rpo_hardware/V2.0/roboto_origin_mechanic/01_SW_Project/roboto_origin_2.0/RB000154_02_手臂3.SLDPRT</w:t>
            </w:r>
          </w:p>
        </w:tc>
      </w:tr>
      <w:tr w14:paraId="2BC2F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66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modules/roboparty_firmware/orangepi-build/external/packages/bsp/10-no-new-privileges.conf</w:t>
            </w:r>
          </w:p>
        </w:tc>
        <w:tc>
          <w:tcPr>
            <w:tcW w:w="4535" w:type="dxa"/>
            <w:vAlign w:val="center"/>
          </w:tcPr>
          <w:p w14:paraId="2F1F1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modules/rpo_hardware/V2.0/roboto_origin_mechanic/01_SW_Project/roboto_origin_2.0/RB000155_01_手臂4.SLDPRT</w:t>
            </w:r>
          </w:p>
        </w:tc>
      </w:tr>
      <w:tr w14:paraId="5B84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46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modules/roboparty_firmware/orangepi-build/external/packages/bsp/99disable-power-management</w:t>
            </w:r>
          </w:p>
        </w:tc>
        <w:tc>
          <w:tcPr>
            <w:tcW w:w="4535" w:type="dxa"/>
            <w:vAlign w:val="center"/>
          </w:tcPr>
          <w:p w14:paraId="15CDD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modules/rpo_hardware/V2.0/roboto_origin_mechanic/01_SW_Project/roboto_origin_2.0/RB000157_01_侧板横板.SLDPRT</w:t>
            </w:r>
          </w:p>
        </w:tc>
      </w:tr>
      <w:tr w14:paraId="3D13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8B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modules/roboparty_firmware/orangepi-build/external/packages/bsp/adb/adbd-arm64</w:t>
            </w:r>
          </w:p>
        </w:tc>
        <w:tc>
          <w:tcPr>
            <w:tcW w:w="4535" w:type="dxa"/>
            <w:vAlign w:val="center"/>
          </w:tcPr>
          <w:p w14:paraId="1FBA7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modules/rpo_hardware/V2.0/roboto_origin_mechanic/01_SW_Project/roboto_origin_2.0/RB000158_02_大腿内侧.SLDPRT</w:t>
            </w:r>
          </w:p>
        </w:tc>
      </w:tr>
      <w:tr w14:paraId="5E91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14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modules/roboparty_firmware/orangepi-build/external/packages/bsp/adb/adbd-armhf</w:t>
            </w:r>
          </w:p>
        </w:tc>
        <w:tc>
          <w:tcPr>
            <w:tcW w:w="4535" w:type="dxa"/>
            <w:vAlign w:val="center"/>
          </w:tcPr>
          <w:p w14:paraId="6E031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modules/rpo_hardware/V2.0/roboto_origin_mechanic/01_SW_Project/roboto_origin_2.0/RB000159_02_电池底盖.SLDPRT</w:t>
            </w:r>
          </w:p>
        </w:tc>
      </w:tr>
      <w:tr w14:paraId="1F6E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992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modules/roboparty_firmware/orangepi-build/external/packages/bsp/common/etc/NetworkManager/conf.d/10-override-wifi-random-mac-disable.conf</w:t>
            </w:r>
          </w:p>
        </w:tc>
        <w:tc>
          <w:tcPr>
            <w:tcW w:w="4535" w:type="dxa"/>
            <w:vAlign w:val="center"/>
          </w:tcPr>
          <w:p w14:paraId="7342A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modules/rpo_hardware/V2.0/roboto_origin_mechanic/01_SW_Project/roboto_origin_2.0/RB000160_02_肩膀.SLDPRT</w:t>
            </w:r>
          </w:p>
        </w:tc>
      </w:tr>
      <w:tr w14:paraId="52791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86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modules/roboparty_firmware/orangepi-build/external/packages/bsp/common/etc/NetworkManager/conf.d/20-override-wifi-powersave-disable.conf</w:t>
            </w:r>
          </w:p>
        </w:tc>
        <w:tc>
          <w:tcPr>
            <w:tcW w:w="4535" w:type="dxa"/>
            <w:vAlign w:val="center"/>
          </w:tcPr>
          <w:p w14:paraId="46CBA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modules/rpo_hardware/V2.0/roboto_origin_mechanic/01_SW_Project/roboto_origin_2.0/RB000161_01_20cm脚.SLDPRT</w:t>
            </w:r>
          </w:p>
        </w:tc>
      </w:tr>
      <w:tr w14:paraId="32956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E3E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modules/roboparty_firmware/orangepi-build/external/packages/bsp/common/etc/apt/apt.conf.d/02-orangepi-compress-indexes</w:t>
            </w:r>
          </w:p>
        </w:tc>
        <w:tc>
          <w:tcPr>
            <w:tcW w:w="4535" w:type="dxa"/>
            <w:vAlign w:val="center"/>
          </w:tcPr>
          <w:p w14:paraId="3E16B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modules/rpo_hardware/V2.0/roboto_origin_mechanic/01_SW_Project/roboto_origin_2.0/RB000162_01_脚底连杆.SLDPRT</w:t>
            </w:r>
          </w:p>
        </w:tc>
      </w:tr>
      <w:tr w14:paraId="2881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129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modules/roboparty_firmware/orangepi-build/external/packages/bsp/common/etc/apt/apt.conf.d/02-orangepi-periodic</w:t>
            </w:r>
          </w:p>
        </w:tc>
        <w:tc>
          <w:tcPr>
            <w:tcW w:w="4535" w:type="dxa"/>
            <w:vAlign w:val="center"/>
          </w:tcPr>
          <w:p w14:paraId="2098C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modules/rpo_hardware/V2.0/roboto_origin_mechanic/01_SW_Project/roboto_origin_2.0/RB000163_01_脚踝横滚连接件.SLDPRT</w:t>
            </w:r>
          </w:p>
        </w:tc>
      </w:tr>
      <w:tr w14:paraId="63290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78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modules/roboparty_firmware/orangepi-build/external/packages/bsp/common/etc/apt/apt.conf.d/71-orangepi-no-recommends</w:t>
            </w:r>
          </w:p>
        </w:tc>
        <w:tc>
          <w:tcPr>
            <w:tcW w:w="4535" w:type="dxa"/>
            <w:vAlign w:val="center"/>
          </w:tcPr>
          <w:p w14:paraId="79438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modules/rpo_hardware/V2.0/roboto_origin_mechanic/01_SW_Project/roboto_origin_2.0/RB000164_01_髋关节固定.SLDPRT</w:t>
            </w:r>
          </w:p>
        </w:tc>
      </w:tr>
      <w:tr w14:paraId="0C66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45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modules/roboparty_firmware/orangepi-build/external/packages/bsp/common/etc/apt/apt.conf.d/81-orangepi-no-languages</w:t>
            </w:r>
          </w:p>
        </w:tc>
        <w:tc>
          <w:tcPr>
            <w:tcW w:w="4535" w:type="dxa"/>
            <w:vAlign w:val="center"/>
          </w:tcPr>
          <w:p w14:paraId="09C97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modules/rpo_hardware/V2.0/roboto_origin_mechanic/01_SW_Project/roboto_origin_2.0/RB000166_02_输出法兰连杆.SLDPRT</w:t>
            </w:r>
          </w:p>
        </w:tc>
      </w:tr>
      <w:tr w14:paraId="73F33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D9F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modules/roboparty_firmware/orangepi-build/external/packages/bsp/common/etc/cron.d/orangepi-truncate-logs</w:t>
            </w:r>
          </w:p>
        </w:tc>
        <w:tc>
          <w:tcPr>
            <w:tcW w:w="4535" w:type="dxa"/>
            <w:vAlign w:val="center"/>
          </w:tcPr>
          <w:p w14:paraId="66097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modules/rpo_hardware/V2.0/roboto_origin_mechanic/01_SW_Project/roboto_origin_2.0/RB000167_03_通用连接件.SLDPRT</w:t>
            </w:r>
          </w:p>
        </w:tc>
      </w:tr>
      <w:tr w14:paraId="49339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E8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modules/roboparty_firmware/orangepi-build/external/packages/bsp/common/etc/cron.d/orangepi-updates</w:t>
            </w:r>
          </w:p>
        </w:tc>
        <w:tc>
          <w:tcPr>
            <w:tcW w:w="4535" w:type="dxa"/>
            <w:vAlign w:val="center"/>
          </w:tcPr>
          <w:p w14:paraId="467DDB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modules/rpo_hardware/V2.0/roboto_origin_mechanic/01_SW_Project/roboto_origin_2.0/RB000168_02_通用连接件扩孔法兰.SLDPRT</w:t>
            </w:r>
          </w:p>
        </w:tc>
      </w:tr>
      <w:tr w14:paraId="0E4C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68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modules/roboparty_firmware/orangepi-build/external/packages/bsp/common/etc/cron.daily/orangepi-ram-logging</w:t>
            </w:r>
          </w:p>
        </w:tc>
        <w:tc>
          <w:tcPr>
            <w:tcW w:w="4535" w:type="dxa"/>
            <w:vAlign w:val="center"/>
          </w:tcPr>
          <w:p w14:paraId="0EC6F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modules/rpo_hardware/V2.0/roboto_origin_mechanic/01_SW_Project/roboto_origin_2.0/RB000169_02_小腿.SLDPRT</w:t>
            </w:r>
          </w:p>
        </w:tc>
      </w:tr>
      <w:tr w14:paraId="5EFC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CB0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modules/roboparty_firmware/orangepi-build/external/packages/bsp/common/etc/default/orangepi-motd.dpkg-dist</w:t>
            </w:r>
          </w:p>
        </w:tc>
        <w:tc>
          <w:tcPr>
            <w:tcW w:w="4535" w:type="dxa"/>
            <w:vAlign w:val="center"/>
          </w:tcPr>
          <w:p w14:paraId="7EBAD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modules/rpo_hardware/V2.0/roboto_origin_mechanic/01_SW_Project/roboto_origin_2.0/RB000170_02_胸腔夹板后.SLDPRT</w:t>
            </w:r>
          </w:p>
        </w:tc>
      </w:tr>
      <w:tr w14:paraId="50AB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3D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modules/roboparty_firmware/orangepi-build/external/packages/bsp/common/etc/default/orangepi-ramlog.dpkg-dist</w:t>
            </w:r>
          </w:p>
        </w:tc>
        <w:tc>
          <w:tcPr>
            <w:tcW w:w="4535" w:type="dxa"/>
            <w:vAlign w:val="center"/>
          </w:tcPr>
          <w:p w14:paraId="11F6F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modules/rpo_hardware/V2.0/roboto_origin_mechanic/01_SW_Project/roboto_origin_2.0/RB000171_01_胸腔前后夹板.SLDPRT</w:t>
            </w:r>
          </w:p>
        </w:tc>
      </w:tr>
      <w:tr w14:paraId="1743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74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modules/roboparty_firmware/orangepi-build/external/packages/bsp/common/etc/default/orangepi-zram-config.dpkg-dist</w:t>
            </w:r>
          </w:p>
        </w:tc>
        <w:tc>
          <w:tcPr>
            <w:tcW w:w="4535" w:type="dxa"/>
            <w:vAlign w:val="center"/>
          </w:tcPr>
          <w:p w14:paraId="312B9E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modules/rpo_hardware/V2.0/roboto_origin_mechanic/01_SW_Project/roboto_origin_2.0/RB000172_01_限位销.SLDPRT</w:t>
            </w:r>
          </w:p>
        </w:tc>
      </w:tr>
      <w:tr w14:paraId="1E70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8BA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modules/roboparty_firmware/orangepi-build/external/packages/bsp/common/etc/initramfs-tools/hooks/bootsplash.sh</w:t>
            </w:r>
          </w:p>
        </w:tc>
        <w:tc>
          <w:tcPr>
            <w:tcW w:w="4535" w:type="dxa"/>
            <w:vAlign w:val="center"/>
          </w:tcPr>
          <w:p w14:paraId="7A319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modules/rpo_hardware/V2.0/roboto_origin_mechanic/01_SW_Project/roboto_origin_2.0/RB000173_01_小腿轴承锁.SLDPRT</w:t>
            </w:r>
          </w:p>
        </w:tc>
      </w:tr>
      <w:tr w14:paraId="434C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87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modules/roboparty_firmware/orangepi-build/external/packages/bsp/common/etc/initramfs/post-update.d/99-uboot</w:t>
            </w:r>
          </w:p>
        </w:tc>
        <w:tc>
          <w:tcPr>
            <w:tcW w:w="4535" w:type="dxa"/>
            <w:vAlign w:val="center"/>
          </w:tcPr>
          <w:p w14:paraId="50A34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modules/rpo_hardware/V2.0/roboto_origin_mechanic/01_SW_Project/roboto_origin_2.0/RB000174_03_腰部支撑.SLDPRT</w:t>
            </w:r>
          </w:p>
        </w:tc>
      </w:tr>
      <w:tr w14:paraId="30CD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1A0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modules/roboparty_firmware/orangepi-build/external/packages/bsp/common/etc/kernel/postinst.d/xx-initramfs-cleanup</w:t>
            </w:r>
          </w:p>
        </w:tc>
        <w:tc>
          <w:tcPr>
            <w:tcW w:w="4535" w:type="dxa"/>
            <w:vAlign w:val="center"/>
          </w:tcPr>
          <w:p w14:paraId="29203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modules/rpo_hardware/V2.0/roboto_origin_mechanic/01_SW_Project/roboto_origin_2.0/RB000175_02_长连杆.SLDPRT</w:t>
            </w:r>
          </w:p>
        </w:tc>
      </w:tr>
      <w:tr w14:paraId="16DE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392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modules/roboparty_firmware/orangepi-build/external/packages/bsp/common/etc/kernel/postrm.d/xx-initramfs-cleanup</w:t>
            </w:r>
          </w:p>
        </w:tc>
        <w:tc>
          <w:tcPr>
            <w:tcW w:w="4535" w:type="dxa"/>
            <w:vAlign w:val="center"/>
          </w:tcPr>
          <w:p w14:paraId="17749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modules/rpo_hardware/V2.0/roboto_origin_mechanic/01_SW_Project/roboto_origin_2.0/RB000176_02_短连杆.SLDPRT</w:t>
            </w:r>
          </w:p>
        </w:tc>
      </w:tr>
      <w:tr w14:paraId="2E17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B7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modules/roboparty_firmware/orangepi-build/external/packages/bsp/common/etc/modprobe.d/8189fs.conf</w:t>
            </w:r>
          </w:p>
        </w:tc>
        <w:tc>
          <w:tcPr>
            <w:tcW w:w="4535" w:type="dxa"/>
            <w:vAlign w:val="center"/>
          </w:tcPr>
          <w:p w14:paraId="75027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modules/rpo_hardware/V2.0/roboto_origin_mechanic/01_SW_Project/roboto_origin_2.0/RB000177_02_髋夹板.SLDPRT</w:t>
            </w:r>
          </w:p>
        </w:tc>
      </w:tr>
      <w:tr w14:paraId="72A8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C5C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modules/roboparty_firmware/orangepi-build/external/packages/bsp/common/etc/modprobe.d/r8723bs.conf</w:t>
            </w:r>
          </w:p>
        </w:tc>
        <w:tc>
          <w:tcPr>
            <w:tcW w:w="4535" w:type="dxa"/>
            <w:vAlign w:val="center"/>
          </w:tcPr>
          <w:p w14:paraId="30BBB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modules/rpo_hardware/V2.0/roboto_origin_mechanic/01_SW_Project/roboto_origin_2.0/RB000179_01_手臂5.SLDPRT</w:t>
            </w:r>
          </w:p>
        </w:tc>
      </w:tr>
      <w:tr w14:paraId="1BAB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36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modules/roboparty_firmware/orangepi-build/external/packages/bsp/common/etc/network/interfaces.default</w:t>
            </w:r>
          </w:p>
        </w:tc>
        <w:tc>
          <w:tcPr>
            <w:tcW w:w="4535" w:type="dxa"/>
            <w:vAlign w:val="center"/>
          </w:tcPr>
          <w:p w14:paraId="6D9BC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modules/rpo_hardware/V2.0/roboto_origin_mechanic/01_SW_Project/roboto_origin_2.0/Roboto_Origin_ShoePad_01-0225.stp</w:t>
            </w:r>
          </w:p>
        </w:tc>
      </w:tr>
      <w:tr w14:paraId="7624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E3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modules/roboparty_firmware/orangepi-build/external/packages/bsp/common/etc/profile.d/orangepi-activate-profile-sync-daemon.sh</w:t>
            </w:r>
          </w:p>
        </w:tc>
        <w:tc>
          <w:tcPr>
            <w:tcW w:w="4535" w:type="dxa"/>
            <w:vAlign w:val="center"/>
          </w:tcPr>
          <w:p w14:paraId="30151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modules/rpo_hardware/V2.0/roboto_origin_mechanic/01_SW_Project/roboto_origin_2.0/dm-j10010l.SLDPRT</w:t>
            </w:r>
          </w:p>
        </w:tc>
      </w:tr>
      <w:tr w14:paraId="5816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F2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modules/roboparty_firmware/orangepi-build/external/packages/bsp/common/etc/profile.d/orangepi-check-first-login-reboot.sh</w:t>
            </w:r>
          </w:p>
        </w:tc>
        <w:tc>
          <w:tcPr>
            <w:tcW w:w="4535" w:type="dxa"/>
            <w:vAlign w:val="center"/>
          </w:tcPr>
          <w:p w14:paraId="71BE7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modules/rpo_hardware/V2.0/roboto_origin_mechanic/01_SW_Project/roboto_origin_2.0/imu.SLDPRT</w:t>
            </w:r>
          </w:p>
        </w:tc>
      </w:tr>
      <w:tr w14:paraId="4B86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AC8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modules/roboparty_firmware/orangepi-build/external/packages/bsp/common/etc/profile.d/orangepi-check-first-login.sh</w:t>
            </w:r>
          </w:p>
        </w:tc>
        <w:tc>
          <w:tcPr>
            <w:tcW w:w="4535" w:type="dxa"/>
            <w:vAlign w:val="center"/>
          </w:tcPr>
          <w:p w14:paraId="781A2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modules/rpo_hardware/V2.0/roboto_origin_mechanic/01_SW_Project/roboto_origin_2.0/m4x18.SLDPRT</w:t>
            </w:r>
          </w:p>
        </w:tc>
      </w:tr>
      <w:tr w14:paraId="698E6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4F6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modules/roboparty_firmware/orangepi-build/external/packages/bsp/common/etc/profile.d/orangepi-lang.sh</w:t>
            </w:r>
          </w:p>
        </w:tc>
        <w:tc>
          <w:tcPr>
            <w:tcW w:w="4535" w:type="dxa"/>
            <w:vAlign w:val="center"/>
          </w:tcPr>
          <w:p w14:paraId="62ACF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modules/rpo_hardware/V2.0/roboto_origin_mechanic/01_SW_Project/roboto_origin_2.0/m4x22.SLDPRT</w:t>
            </w:r>
          </w:p>
        </w:tc>
      </w:tr>
      <w:tr w14:paraId="0181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73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modules/roboparty_firmware/orangepi-build/external/packages/bsp/common/etc/profile.d/orangepi-ssh-title.sh</w:t>
            </w:r>
          </w:p>
        </w:tc>
        <w:tc>
          <w:tcPr>
            <w:tcW w:w="4535" w:type="dxa"/>
            <w:vAlign w:val="center"/>
          </w:tcPr>
          <w:p w14:paraId="3AD34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modules/rpo_hardware/V2.0/roboto_origin_mechanic/01_SW_Project/roboto_origin_2.0/三合一(1).SLDASM</w:t>
            </w:r>
          </w:p>
        </w:tc>
      </w:tr>
      <w:tr w14:paraId="0243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8C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modules/roboparty_firmware/orangepi-build/external/packages/bsp/common/etc/skel/.config/htop/htoprc</w:t>
            </w:r>
          </w:p>
        </w:tc>
        <w:tc>
          <w:tcPr>
            <w:tcW w:w="4535" w:type="dxa"/>
            <w:vAlign w:val="center"/>
          </w:tcPr>
          <w:p w14:paraId="237A3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modules/rpo_hardware/V2.0/roboto_origin_mechanic/01_SW_Project/roboto_origin_2.0/三合一.step</w:t>
            </w:r>
          </w:p>
        </w:tc>
      </w:tr>
      <w:tr w14:paraId="6AA3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0C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modules/roboparty_firmware/orangepi-build/external/packages/bsp/common/etc/systemd/system/logrotate.service</w:t>
            </w:r>
          </w:p>
        </w:tc>
        <w:tc>
          <w:tcPr>
            <w:tcW w:w="4535" w:type="dxa"/>
            <w:vAlign w:val="center"/>
          </w:tcPr>
          <w:p w14:paraId="2FDDA9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modules/rpo_hardware/V2.0/roboto_origin_mechanic/01_SW_Project/roboto_origin_2.0/大腿后侧标定，数量1.STEP</w:t>
            </w:r>
          </w:p>
        </w:tc>
      </w:tr>
      <w:tr w14:paraId="5C37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89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modules/roboparty_firmware/orangepi-build/external/packages/bsp/common/etc/udev/rules.d/10-wifi-disable-powermanagement.rules</w:t>
            </w:r>
          </w:p>
        </w:tc>
        <w:tc>
          <w:tcPr>
            <w:tcW w:w="4535" w:type="dxa"/>
            <w:vAlign w:val="center"/>
          </w:tcPr>
          <w:p w14:paraId="3752E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modules/rpo_hardware/V2.0/roboto_origin_mechanic/01_SW_Project/roboto_origin_2.0/头上.STEP</w:t>
            </w:r>
          </w:p>
        </w:tc>
      </w:tr>
      <w:tr w14:paraId="370D4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35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modules/roboparty_firmware/orangepi-build/external/packages/bsp/common/etc/udev/rules.d/50-usb-realtek-net.rules</w:t>
            </w:r>
          </w:p>
        </w:tc>
        <w:tc>
          <w:tcPr>
            <w:tcW w:w="4535" w:type="dxa"/>
            <w:vAlign w:val="center"/>
          </w:tcPr>
          <w:p w14:paraId="39170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modules/rpo_hardware/V2.0/roboto_origin_mechanic/01_SW_Project/roboto_origin_2.0/头下仅板材增高.STEP</w:t>
            </w:r>
          </w:p>
        </w:tc>
      </w:tr>
      <w:tr w14:paraId="176A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BB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modules/roboparty_firmware/orangepi-build/external/packages/bsp/common/etc/update-motd.d/10-orangepi-header</w:t>
            </w:r>
          </w:p>
        </w:tc>
        <w:tc>
          <w:tcPr>
            <w:tcW w:w="4535" w:type="dxa"/>
            <w:vAlign w:val="center"/>
          </w:tcPr>
          <w:p w14:paraId="33845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modules/rpo_hardware/V2.0/roboto_origin_mechanic/01_SW_Project/roboto_origin_2.0/定位尺寸.SLDASM</w:t>
            </w:r>
          </w:p>
        </w:tc>
      </w:tr>
      <w:tr w14:paraId="7929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C6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modules/roboparty_firmware/orangepi-build/external/packages/bsp/common/etc/update-motd.d/30-orangepi-sysinfo</w:t>
            </w:r>
          </w:p>
        </w:tc>
        <w:tc>
          <w:tcPr>
            <w:tcW w:w="4535" w:type="dxa"/>
            <w:vAlign w:val="center"/>
          </w:tcPr>
          <w:p w14:paraId="09C87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modules/rpo_hardware/V2.0/roboto_origin_mechanic/01_SW_Project/roboto_origin_2.0/平头M4x12螺丝.SLDPRT</w:t>
            </w:r>
          </w:p>
        </w:tc>
      </w:tr>
      <w:tr w14:paraId="3C4F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AA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modules/roboparty_firmware/orangepi-build/external/packages/bsp/common/etc/update-motd.d/35-orangepi-tips</w:t>
            </w:r>
          </w:p>
        </w:tc>
        <w:tc>
          <w:tcPr>
            <w:tcW w:w="4535" w:type="dxa"/>
            <w:vAlign w:val="center"/>
          </w:tcPr>
          <w:p w14:paraId="7763C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modules/rpo_hardware/V2.0/roboto_origin_mechanic/01_SW_Project/roboto_origin_2.0/平头M4x8螺丝.SLDPRT</w:t>
            </w:r>
          </w:p>
        </w:tc>
      </w:tr>
      <w:tr w14:paraId="74FA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16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modules/roboparty_firmware/orangepi-build/external/packages/bsp/common/etc/update-motd.d/40-orangepi-updates</w:t>
            </w:r>
          </w:p>
        </w:tc>
        <w:tc>
          <w:tcPr>
            <w:tcW w:w="4535" w:type="dxa"/>
            <w:vAlign w:val="center"/>
          </w:tcPr>
          <w:p w14:paraId="2FF3F9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modules/rpo_hardware/V2.0/roboto_origin_mechanic/01_SW_Project/roboto_origin_2.0/把手.SLDPRT</w:t>
            </w:r>
          </w:p>
        </w:tc>
      </w:tr>
      <w:tr w14:paraId="20F3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51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modules/roboparty_firmware/orangepi-build/external/packages/bsp/common/etc/update-motd.d/41-orangepi-config</w:t>
            </w:r>
          </w:p>
        </w:tc>
        <w:tc>
          <w:tcPr>
            <w:tcW w:w="4535" w:type="dxa"/>
            <w:vAlign w:val="center"/>
          </w:tcPr>
          <w:p w14:paraId="1CF52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modules/rpo_hardware/V2.0/roboto_origin_mechanic/01_SW_Project/roboto_origin_2.0/滚动轴承.SLDPRT</w:t>
            </w:r>
          </w:p>
        </w:tc>
      </w:tr>
      <w:tr w14:paraId="2A38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A31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modules/roboparty_firmware/orangepi-build/external/packages/bsp/common/etc/update-motd.d/98-orangepi-autoreboot-warn</w:t>
            </w:r>
          </w:p>
        </w:tc>
        <w:tc>
          <w:tcPr>
            <w:tcW w:w="4535" w:type="dxa"/>
            <w:vAlign w:val="center"/>
          </w:tcPr>
          <w:p w14:paraId="013E3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modules/rpo_hardware/V2.0/roboto_origin_mechanic/01_SW_Project/roboto_origin_2.0/理线盖.SLDPRT</w:t>
            </w:r>
          </w:p>
        </w:tc>
      </w:tr>
      <w:tr w14:paraId="24A6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C3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modules/roboparty_firmware/orangepi-build/external/packages/bsp/common/lib/systemd/system/bootsplash-ask-password-console.path</w:t>
            </w:r>
          </w:p>
        </w:tc>
        <w:tc>
          <w:tcPr>
            <w:tcW w:w="4535" w:type="dxa"/>
            <w:vAlign w:val="center"/>
          </w:tcPr>
          <w:p w14:paraId="11633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modules/rpo_hardware/V2.0/roboto_origin_mechanic/01_SW_Project/roboto_origin_2.0/脚踝横滚连接件.SLDPRT</w:t>
            </w:r>
          </w:p>
        </w:tc>
      </w:tr>
      <w:tr w14:paraId="32D3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F9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modules/roboparty_firmware/orangepi-build/external/packages/bsp/common/lib/systemd/system/bootsplash-ask-password-console.service</w:t>
            </w:r>
          </w:p>
        </w:tc>
        <w:tc>
          <w:tcPr>
            <w:tcW w:w="4535" w:type="dxa"/>
            <w:vAlign w:val="center"/>
          </w:tcPr>
          <w:p w14:paraId="11A75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modules/rpo_hardware/V2.0/roboto_origin_mechanic/01_SW_Project/roboto_origin_2.0/脚部标定件，数量1.STEP</w:t>
            </w:r>
          </w:p>
        </w:tc>
      </w:tr>
      <w:tr w14:paraId="4281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33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modules/roboparty_firmware/orangepi-build/external/packages/bsp/common/lib/systemd/system/bootsplash-hide-when-booted.service</w:t>
            </w:r>
          </w:p>
        </w:tc>
        <w:tc>
          <w:tcPr>
            <w:tcW w:w="4535" w:type="dxa"/>
            <w:vAlign w:val="center"/>
          </w:tcPr>
          <w:p w14:paraId="49094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modules/rpo_hardware/V2.0/roboto_origin_mechanic/01_SW_Project/roboto_origin_2.0/镜向ATOM01手臂装配体（右）装配体.SLDASM</w:t>
            </w:r>
          </w:p>
        </w:tc>
      </w:tr>
      <w:tr w14:paraId="3654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B1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modules/roboparty_firmware/orangepi-build/external/packages/bsp/common/lib/systemd/system/bootsplash-show-on-shutdown.service</w:t>
            </w:r>
          </w:p>
        </w:tc>
        <w:tc>
          <w:tcPr>
            <w:tcW w:w="4535" w:type="dxa"/>
            <w:vAlign w:val="center"/>
          </w:tcPr>
          <w:p w14:paraId="34632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modules/rpo_hardware/V2.0/roboto_origin_mechanic/01_SW_Project/roboto_origin_2.0/镜向DM 4340 rau 3505 电机 3D.SLDPRT</w:t>
            </w:r>
          </w:p>
        </w:tc>
      </w:tr>
      <w:tr w14:paraId="39AC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35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modules/roboparty_firmware/orangepi-build/external/packages/bsp/common/lib/systemd/system/getty@tty1.service.d/10-noclear.conf</w:t>
            </w:r>
          </w:p>
        </w:tc>
        <w:tc>
          <w:tcPr>
            <w:tcW w:w="4535" w:type="dxa"/>
            <w:vAlign w:val="center"/>
          </w:tcPr>
          <w:p w14:paraId="0566D1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modules/rpo_hardware/V2.0/roboto_origin_mechanic/01_SW_Project/roboto_origin_2.0/镜向GB╱T 70.1-2008[内六角圆柱头螺钉M3×10].SLDPRT</w:t>
            </w:r>
          </w:p>
        </w:tc>
      </w:tr>
      <w:tr w14:paraId="3A03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D6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modules/roboparty_firmware/orangepi-build/external/packages/bsp/common/lib/systemd/system/orangepi-disable-autologin.service</w:t>
            </w:r>
          </w:p>
        </w:tc>
        <w:tc>
          <w:tcPr>
            <w:tcW w:w="4535" w:type="dxa"/>
            <w:vAlign w:val="center"/>
          </w:tcPr>
          <w:p w14:paraId="624140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modules/rpo_hardware/V2.0/roboto_origin_mechanic/01_SW_Project/roboto_origin_2.0/镜向GB╱T 70.1-2008[内六角圆柱头螺钉M3×16].SLDPRT</w:t>
            </w:r>
          </w:p>
        </w:tc>
      </w:tr>
      <w:tr w14:paraId="7C9B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B64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modules/roboparty_firmware/orangepi-build/external/packages/bsp/common/lib/systemd/system/orangepi-disable-autologin.timer</w:t>
            </w:r>
          </w:p>
        </w:tc>
        <w:tc>
          <w:tcPr>
            <w:tcW w:w="4535" w:type="dxa"/>
            <w:vAlign w:val="center"/>
          </w:tcPr>
          <w:p w14:paraId="20C62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modules/rpo_hardware/V2.0/roboto_origin_mechanic/01_SW_Project/roboto_origin_2.0/镜向GB╱T 70.1-2008[内六角圆柱头螺钉M3×8].SLDPRT</w:t>
            </w:r>
          </w:p>
        </w:tc>
      </w:tr>
      <w:tr w14:paraId="4F32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E798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modules/roboparty_firmware/orangepi-build/external/packages/bsp/common/lib/systemd/system/orangepi-firstrun-config.service</w:t>
            </w:r>
          </w:p>
        </w:tc>
        <w:tc>
          <w:tcPr>
            <w:tcW w:w="4535" w:type="dxa"/>
            <w:vAlign w:val="center"/>
          </w:tcPr>
          <w:p w14:paraId="0B1CE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modules/rpo_hardware/V2.0/roboto_origin_mechanic/01_SW_Project/roboto_origin_2.0/镜向RB000152_02_手臂1.SLDPRT</w:t>
            </w:r>
          </w:p>
        </w:tc>
      </w:tr>
      <w:tr w14:paraId="724C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92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modules/roboparty_firmware/orangepi-build/external/packages/bsp/common/lib/systemd/system/orangepi-firstrun.service</w:t>
            </w:r>
          </w:p>
        </w:tc>
        <w:tc>
          <w:tcPr>
            <w:tcW w:w="4535" w:type="dxa"/>
            <w:vAlign w:val="center"/>
          </w:tcPr>
          <w:p w14:paraId="137A2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modules/rpo_hardware/V2.0/roboto_origin_mechanic/01_SW_Project/roboto_origin_2.0/镜向RB000153_02_手臂2.SLDPRT</w:t>
            </w:r>
          </w:p>
        </w:tc>
      </w:tr>
      <w:tr w14:paraId="33276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3F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modules/roboparty_firmware/orangepi-build/external/packages/bsp/common/lib/systemd/system/orangepi-hardware-monitor.service</w:t>
            </w:r>
          </w:p>
        </w:tc>
        <w:tc>
          <w:tcPr>
            <w:tcW w:w="4535" w:type="dxa"/>
            <w:vAlign w:val="center"/>
          </w:tcPr>
          <w:p w14:paraId="0F062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modules/rpo_hardware/V2.0/roboto_origin_mechanic/01_SW_Project/roboto_origin_2.0/镜向RB000154_02_手臂3.SLDPRT</w:t>
            </w:r>
          </w:p>
        </w:tc>
      </w:tr>
      <w:tr w14:paraId="3849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61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modules/roboparty_firmware/orangepi-build/external/packages/bsp/common/lib/systemd/system/orangepi-hardware-optimize.service</w:t>
            </w:r>
          </w:p>
        </w:tc>
        <w:tc>
          <w:tcPr>
            <w:tcW w:w="4535" w:type="dxa"/>
            <w:vAlign w:val="center"/>
          </w:tcPr>
          <w:p w14:paraId="5A277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modules/rpo_hardware/V2.0/roboto_origin_mechanic/01_SW_Project/roboto_origin_2.0/镜向RB000155_01_手臂4.SLDPRT</w:t>
            </w:r>
          </w:p>
        </w:tc>
      </w:tr>
      <w:tr w14:paraId="30DA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9F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modules/roboparty_firmware/orangepi-build/external/packages/bsp/common/lib/systemd/system/orangepi-ramlog.service</w:t>
            </w:r>
          </w:p>
        </w:tc>
        <w:tc>
          <w:tcPr>
            <w:tcW w:w="4535" w:type="dxa"/>
            <w:vAlign w:val="center"/>
          </w:tcPr>
          <w:p w14:paraId="1066E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modules/rpo_hardware/V2.0/roboto_origin_mechanic/02_Manufacturing/3D_Printing/3D打印说明.pdf</w:t>
            </w:r>
          </w:p>
        </w:tc>
      </w:tr>
      <w:tr w14:paraId="5502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C6B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modules/roboparty_firmware/orangepi-build/external/packages/bsp/common/lib/systemd/system/orangepi-resize-filesystem.service</w:t>
            </w:r>
          </w:p>
        </w:tc>
        <w:tc>
          <w:tcPr>
            <w:tcW w:w="4535" w:type="dxa"/>
            <w:vAlign w:val="center"/>
          </w:tcPr>
          <w:p w14:paraId="1E832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modules/rpo_hardware/V2.0/roboto_origin_mechanic/02_Manufacturing/3D_Printing/A2_3DBOM .xlsx</w:t>
            </w:r>
          </w:p>
        </w:tc>
      </w:tr>
      <w:tr w14:paraId="7431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D0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modules/roboparty_firmware/orangepi-build/external/packages/bsp/common/lib/systemd/system/orangepi-zram-config.service</w:t>
            </w:r>
          </w:p>
        </w:tc>
        <w:tc>
          <w:tcPr>
            <w:tcW w:w="4535" w:type="dxa"/>
            <w:vAlign w:val="center"/>
          </w:tcPr>
          <w:p w14:paraId="546A1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modules/rpo_hardware/V2.0/roboto_origin_mechanic/02_Manufacturing/3D_Printing/A2_3D_print/PCB转接板4.0.STEP</w:t>
            </w:r>
          </w:p>
        </w:tc>
      </w:tr>
      <w:tr w14:paraId="13C3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B8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modules/roboparty_firmware/orangepi-build/external/packages/bsp/common/lib/systemd/system/serial-getty@.service.d/10-term.conf</w:t>
            </w:r>
          </w:p>
        </w:tc>
        <w:tc>
          <w:tcPr>
            <w:tcW w:w="4535" w:type="dxa"/>
            <w:vAlign w:val="center"/>
          </w:tcPr>
          <w:p w14:paraId="3ED7D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modules/rpo_hardware/V2.0/roboto_origin_mechanic/02_Manufacturing/3D_Printing/A2_3D_print/PCB载板.STEP</w:t>
            </w:r>
          </w:p>
        </w:tc>
      </w:tr>
      <w:tr w14:paraId="2147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2E3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modules/roboparty_firmware/orangepi-build/external/packages/bsp/common/lib/systemd/system/setup-overlay.service</w:t>
            </w:r>
          </w:p>
        </w:tc>
        <w:tc>
          <w:tcPr>
            <w:tcW w:w="4535" w:type="dxa"/>
            <w:vAlign w:val="center"/>
          </w:tcPr>
          <w:p w14:paraId="6A29F2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modules/rpo_hardware/V2.0/roboto_origin_mechanic/02_Manufacturing/3D_Printing/A2_3D_print/大腿后侧标定10mm.STEP</w:t>
            </w:r>
          </w:p>
        </w:tc>
      </w:tr>
      <w:tr w14:paraId="5862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C9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modules/roboparty_firmware/orangepi-build/external/packages/bsp/common/lib/systemd/system/systemd-journald.service.d/override.conf</w:t>
            </w:r>
          </w:p>
        </w:tc>
        <w:tc>
          <w:tcPr>
            <w:tcW w:w="4535" w:type="dxa"/>
            <w:vAlign w:val="center"/>
          </w:tcPr>
          <w:p w14:paraId="66CFE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modules/rpo_hardware/V2.0/roboto_origin_mechanic/02_Manufacturing/3D_Printing/A2_3D_print/头上.STEP</w:t>
            </w:r>
          </w:p>
        </w:tc>
      </w:tr>
      <w:tr w14:paraId="1A55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24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modules/roboparty_firmware/orangepi-build/external/packages/bsp/common/lib/systemd/system/systemd-modules-load.service.d/10-timeout.conf</w:t>
            </w:r>
          </w:p>
        </w:tc>
        <w:tc>
          <w:tcPr>
            <w:tcW w:w="4535" w:type="dxa"/>
            <w:vAlign w:val="center"/>
          </w:tcPr>
          <w:p w14:paraId="4D097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modules/rpo_hardware/V2.0/roboto_origin_mechanic/02_Manufacturing/3D_Printing/A2_3D_print/头下仅板材增高.STEP</w:t>
            </w:r>
          </w:p>
        </w:tc>
      </w:tr>
      <w:tr w14:paraId="7A97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8CB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modules/roboparty_firmware/orangepi-build/external/packages/bsp/common/lib/udev/rules.d/71-axp-power-button.rules</w:t>
            </w:r>
          </w:p>
        </w:tc>
        <w:tc>
          <w:tcPr>
            <w:tcW w:w="4535" w:type="dxa"/>
            <w:vAlign w:val="center"/>
          </w:tcPr>
          <w:p w14:paraId="4502C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modules/rpo_hardware/V2.0/roboto_origin_mechanic/02_Manufacturing/3D_Printing/A2_3D_print/总胸板支架3.0.STL</w:t>
            </w:r>
          </w:p>
        </w:tc>
      </w:tr>
      <w:tr w14:paraId="5FC6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99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modules/roboparty_firmware/orangepi-build/external/packages/bsp/common/usr/bin/memtester.sh</w:t>
            </w:r>
          </w:p>
        </w:tc>
        <w:tc>
          <w:tcPr>
            <w:tcW w:w="4535" w:type="dxa"/>
            <w:vAlign w:val="center"/>
          </w:tcPr>
          <w:p w14:paraId="171FD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modules/rpo_hardware/V2.0/roboto_origin_mechanic/02_Manufacturing/3D_Printing/A2_3D_print/相机安装打印件.zip</w:t>
            </w:r>
          </w:p>
        </w:tc>
      </w:tr>
      <w:tr w14:paraId="0E4B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31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modules/roboparty_firmware/orangepi-build/external/packages/bsp/common/usr/bin/orangepimonitor</w:t>
            </w:r>
          </w:p>
        </w:tc>
        <w:tc>
          <w:tcPr>
            <w:tcW w:w="4535" w:type="dxa"/>
            <w:vAlign w:val="center"/>
          </w:tcPr>
          <w:p w14:paraId="1732C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modules/rpo_hardware/V2.0/roboto_origin_mechanic/02_Manufacturing/3D_Printing/A2_3D_print/脚部标定件，数量1.STEP</w:t>
            </w:r>
          </w:p>
        </w:tc>
      </w:tr>
      <w:tr w14:paraId="52E1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C8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modules/roboparty_firmware/orangepi-build/external/packages/bsp/common/usr/lib/chromium-browser/master_preferences.dpkg-dist</w:t>
            </w:r>
          </w:p>
        </w:tc>
        <w:tc>
          <w:tcPr>
            <w:tcW w:w="4535" w:type="dxa"/>
            <w:vAlign w:val="center"/>
          </w:tcPr>
          <w:p w14:paraId="7C1F1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modules/rpo_hardware/V2.0/roboto_origin_mechanic/02_Manufacturing/3D_Printing/总3d打印标定件/~WRL2944.tmp</w:t>
            </w:r>
          </w:p>
        </w:tc>
      </w:tr>
      <w:tr w14:paraId="21DB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1B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modules/roboparty_firmware/orangepi-build/external/packages/bsp/common/usr/lib/nand-sata-install/exclude.txt</w:t>
            </w:r>
          </w:p>
        </w:tc>
        <w:tc>
          <w:tcPr>
            <w:tcW w:w="4535" w:type="dxa"/>
            <w:vAlign w:val="center"/>
          </w:tcPr>
          <w:p w14:paraId="69F0A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modules/rpo_hardware/V2.0/roboto_origin_mechanic/02_Manufacturing/3D_Printing/总3d打印标定件/大腿后侧标定，数量1.STEP</w:t>
            </w:r>
          </w:p>
        </w:tc>
      </w:tr>
      <w:tr w14:paraId="2384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37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modules/roboparty_firmware/orangepi-build/external/packages/bsp/common/usr/lib/orangepi/orangepi-apt-updates</w:t>
            </w:r>
          </w:p>
        </w:tc>
        <w:tc>
          <w:tcPr>
            <w:tcW w:w="4535" w:type="dxa"/>
            <w:vAlign w:val="center"/>
          </w:tcPr>
          <w:p w14:paraId="526A1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modules/rpo_hardware/V2.0/roboto_origin_mechanic/02_Manufacturing/3D_Printing/总3d打印标定件/大腿后侧缩小版.STEP</w:t>
            </w:r>
          </w:p>
        </w:tc>
      </w:tr>
      <w:tr w14:paraId="7351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2B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modules/roboparty_firmware/orangepi-build/external/packages/bsp/common/usr/lib/orangepi/orangepi-audio-config</w:t>
            </w:r>
          </w:p>
        </w:tc>
        <w:tc>
          <w:tcPr>
            <w:tcW w:w="4535" w:type="dxa"/>
            <w:vAlign w:val="center"/>
          </w:tcPr>
          <w:p w14:paraId="4F621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modules/rpo_hardware/V2.0/roboto_origin_mechanic/02_Manufacturing/3D_Printing/总3d打印标定件/大腿定位块，数量2.STEP</w:t>
            </w:r>
          </w:p>
        </w:tc>
      </w:tr>
      <w:tr w14:paraId="48FC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E6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modules/roboparty_firmware/orangepi-build/external/packages/bsp/common/usr/lib/orangepi/orangepi-common</w:t>
            </w:r>
          </w:p>
        </w:tc>
        <w:tc>
          <w:tcPr>
            <w:tcW w:w="4535" w:type="dxa"/>
            <w:vAlign w:val="center"/>
          </w:tcPr>
          <w:p w14:paraId="790A0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modules/rpo_hardware/V2.0/roboto_origin_mechanic/02_Manufacturing/3D_Printing/总3d打印标定件/打印说明.docx</w:t>
            </w:r>
          </w:p>
        </w:tc>
      </w:tr>
      <w:tr w14:paraId="48D5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EA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modules/roboparty_firmware/orangepi-build/external/packages/bsp/common/usr/lib/orangepi/orangepi-firstlogin</w:t>
            </w:r>
          </w:p>
        </w:tc>
        <w:tc>
          <w:tcPr>
            <w:tcW w:w="4535" w:type="dxa"/>
            <w:vAlign w:val="center"/>
          </w:tcPr>
          <w:p w14:paraId="676BA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modules/rpo_hardware/V2.0/roboto_origin_mechanic/02_Manufacturing/3D_Printing/总3d打印标定件/打印说明.pdf</w:t>
            </w:r>
          </w:p>
        </w:tc>
      </w:tr>
      <w:tr w14:paraId="170F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4D3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modules/roboparty_firmware/orangepi-build/external/packages/bsp/common/usr/lib/orangepi/orangepi-firstrun</w:t>
            </w:r>
          </w:p>
        </w:tc>
        <w:tc>
          <w:tcPr>
            <w:tcW w:w="4535" w:type="dxa"/>
            <w:vAlign w:val="center"/>
          </w:tcPr>
          <w:p w14:paraId="114A3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modules/rpo_hardware/V2.0/roboto_origin_mechanic/02_Manufacturing/3D_Printing/总3d打印标定件/标定说明.pptx</w:t>
            </w:r>
          </w:p>
        </w:tc>
      </w:tr>
      <w:tr w14:paraId="54BA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BD3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modules/roboparty_firmware/orangepi-build/external/packages/bsp/common/usr/lib/orangepi/orangepi-firstrun-config</w:t>
            </w:r>
          </w:p>
        </w:tc>
        <w:tc>
          <w:tcPr>
            <w:tcW w:w="4535" w:type="dxa"/>
            <w:vAlign w:val="center"/>
          </w:tcPr>
          <w:p w14:paraId="619DE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modules/rpo_hardware/V2.0/roboto_origin_mechanic/02_Manufacturing/3D_Printing/总3d打印标定件/肘部标定件，数量2.STEP</w:t>
            </w:r>
          </w:p>
        </w:tc>
      </w:tr>
      <w:tr w14:paraId="6E2C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B9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modules/roboparty_firmware/orangepi-build/external/packages/bsp/common/usr/lib/orangepi/orangepi-hardware-monitor</w:t>
            </w:r>
          </w:p>
        </w:tc>
        <w:tc>
          <w:tcPr>
            <w:tcW w:w="4535" w:type="dxa"/>
            <w:vAlign w:val="center"/>
          </w:tcPr>
          <w:p w14:paraId="1BCD6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modules/rpo_hardware/V2.0/roboto_origin_mechanic/02_Manufacturing/3D_Printing/总3d打印标定件/肩部固定件，数量2.STEP</w:t>
            </w:r>
          </w:p>
        </w:tc>
      </w:tr>
      <w:tr w14:paraId="79EF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849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modules/roboparty_firmware/orangepi-build/external/packages/bsp/common/usr/lib/orangepi/orangepi-hardware-optimization</w:t>
            </w:r>
          </w:p>
        </w:tc>
        <w:tc>
          <w:tcPr>
            <w:tcW w:w="4535" w:type="dxa"/>
            <w:vAlign w:val="center"/>
          </w:tcPr>
          <w:p w14:paraId="74190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modules/rpo_hardware/V2.0/roboto_origin_mechanic/02_Manufacturing/3D_Printing/总3d打印标定件/脚踝标定，数量2.STEP</w:t>
            </w:r>
          </w:p>
        </w:tc>
      </w:tr>
      <w:tr w14:paraId="041A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455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modules/roboparty_firmware/orangepi-build/external/packages/bsp/common/usr/lib/orangepi/orangepi-ramlog</w:t>
            </w:r>
          </w:p>
        </w:tc>
        <w:tc>
          <w:tcPr>
            <w:tcW w:w="4535" w:type="dxa"/>
            <w:vAlign w:val="center"/>
          </w:tcPr>
          <w:p w14:paraId="3BAF9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modules/rpo_hardware/V2.0/roboto_origin_mechanic/02_Manufacturing/3D_Printing/总3d打印标定件/脚部标定件，数量1.STEP</w:t>
            </w:r>
          </w:p>
        </w:tc>
      </w:tr>
      <w:tr w14:paraId="2E75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FD1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modules/roboparty_firmware/orangepi-build/external/packages/bsp/common/usr/lib/orangepi/orangepi-resize-filesystem</w:t>
            </w:r>
          </w:p>
        </w:tc>
        <w:tc>
          <w:tcPr>
            <w:tcW w:w="4535" w:type="dxa"/>
            <w:vAlign w:val="center"/>
          </w:tcPr>
          <w:p w14:paraId="369F9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modules/rpo_hardware/V2.0/roboto_origin_mechanic/02_Manufacturing/3D_Printing/总3d打印标定件/腰部标定件，数量1.STEP</w:t>
            </w:r>
          </w:p>
        </w:tc>
      </w:tr>
      <w:tr w14:paraId="53D7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3F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modules/roboparty_firmware/orangepi-build/external/packages/bsp/common/usr/lib/orangepi/orangepi-truncate-logs</w:t>
            </w:r>
          </w:p>
        </w:tc>
        <w:tc>
          <w:tcPr>
            <w:tcW w:w="4535" w:type="dxa"/>
            <w:vAlign w:val="center"/>
          </w:tcPr>
          <w:p w14:paraId="69D37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modules/rpo_hardware/V2.0/roboto_origin_mechanic/02_Manufacturing/3D_Printing/总3d打印标定件/膝盖标定，数量2.STEP</w:t>
            </w:r>
          </w:p>
        </w:tc>
      </w:tr>
      <w:tr w14:paraId="0518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1B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modules/roboparty_firmware/orangepi-build/external/packages/bsp/common/usr/lib/orangepi/orangepi-zram-config</w:t>
            </w:r>
          </w:p>
        </w:tc>
        <w:tc>
          <w:tcPr>
            <w:tcW w:w="4535" w:type="dxa"/>
            <w:vAlign w:val="center"/>
          </w:tcPr>
          <w:p w14:paraId="6501A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modules/rpo_hardware/V2.0/roboto_origin_mechanic/02_Manufacturing/CNC_Machining/A2_CNCBOM.xlsx</w:t>
            </w:r>
          </w:p>
        </w:tc>
      </w:tr>
      <w:tr w14:paraId="29C9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F4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modules/roboparty_firmware/orangepi-build/external/packages/bsp/common/usr/local/bin/check-config.sh</w:t>
            </w:r>
          </w:p>
        </w:tc>
        <w:tc>
          <w:tcPr>
            <w:tcW w:w="4535" w:type="dxa"/>
            <w:vAlign w:val="center"/>
          </w:tcPr>
          <w:p w14:paraId="3CAB0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modules/rpo_hardware/V2.0/roboto_origin_mechanic/02_Manufacturing/CNC_Machining/A2_cnc_atom01/RB000152_02_手臂1.PDF</w:t>
            </w:r>
          </w:p>
        </w:tc>
      </w:tr>
      <w:tr w14:paraId="3275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64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modules/roboparty_firmware/orangepi-build/external/packages/bsp/common/usr/local/bin/setup_overlay.sh</w:t>
            </w:r>
          </w:p>
        </w:tc>
        <w:tc>
          <w:tcPr>
            <w:tcW w:w="4535" w:type="dxa"/>
            <w:vAlign w:val="center"/>
          </w:tcPr>
          <w:p w14:paraId="172B51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modules/rpo_hardware/V2.0/roboto_origin_mechanic/02_Manufacturing/CNC_Machining/A2_cnc_atom01/RB000152_02_手臂1.SLDDRW</w:t>
            </w:r>
          </w:p>
        </w:tc>
      </w:tr>
      <w:tr w14:paraId="7D5C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BF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modules/roboparty_firmware/orangepi-build/external/packages/bsp/common/usr/local/bin/test_pwm.sh</w:t>
            </w:r>
          </w:p>
        </w:tc>
        <w:tc>
          <w:tcPr>
            <w:tcW w:w="4535" w:type="dxa"/>
            <w:vAlign w:val="center"/>
          </w:tcPr>
          <w:p w14:paraId="2D5B7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modules/rpo_hardware/V2.0/roboto_origin_mechanic/02_Manufacturing/CNC_Machining/A2_cnc_atom01/RB000152_02_手臂1.SLDPRT</w:t>
            </w:r>
          </w:p>
        </w:tc>
      </w:tr>
      <w:tr w14:paraId="4710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96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modules/roboparty_firmware/orangepi-build/external/packages/bsp/common/usr/sbin/burn_to_emmc</w:t>
            </w:r>
          </w:p>
        </w:tc>
        <w:tc>
          <w:tcPr>
            <w:tcW w:w="4535" w:type="dxa"/>
            <w:vAlign w:val="center"/>
          </w:tcPr>
          <w:p w14:paraId="5681B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modules/rpo_hardware/V2.0/roboto_origin_mechanic/02_Manufacturing/CNC_Machining/A2_cnc_atom01/RB000152_02_手臂1.STEP</w:t>
            </w:r>
          </w:p>
        </w:tc>
      </w:tr>
      <w:tr w14:paraId="5A9E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042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modules/roboparty_firmware/orangepi-build/external/packages/bsp/common/usr/sbin/nand-sata-install</w:t>
            </w:r>
          </w:p>
        </w:tc>
        <w:tc>
          <w:tcPr>
            <w:tcW w:w="4535" w:type="dxa"/>
            <w:vAlign w:val="center"/>
          </w:tcPr>
          <w:p w14:paraId="4EEDE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modules/rpo_hardware/V2.0/roboto_origin_mechanic/02_Manufacturing/CNC_Machining/A2_cnc_atom01/RB000153_02_手臂2.SLDDRW</w:t>
            </w:r>
          </w:p>
        </w:tc>
      </w:tr>
      <w:tr w14:paraId="7DF9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F0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modules/roboparty_firmware/orangepi-build/external/packages/bsp/common/usr/sbin/opi-bkimg</w:t>
            </w:r>
          </w:p>
        </w:tc>
        <w:tc>
          <w:tcPr>
            <w:tcW w:w="4535" w:type="dxa"/>
            <w:vAlign w:val="center"/>
          </w:tcPr>
          <w:p w14:paraId="519D4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modules/rpo_hardware/V2.0/roboto_origin_mechanic/02_Manufacturing/CNC_Machining/A2_cnc_atom01/RB000153_02_手臂2.SLDPRT</w:t>
            </w:r>
          </w:p>
        </w:tc>
      </w:tr>
      <w:tr w14:paraId="1D5E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F7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modules/roboparty_firmware/orangepi-build/external/packages/bsp/common/usr/sbin/orangepi-add-overlay</w:t>
            </w:r>
          </w:p>
        </w:tc>
        <w:tc>
          <w:tcPr>
            <w:tcW w:w="4535" w:type="dxa"/>
            <w:vAlign w:val="center"/>
          </w:tcPr>
          <w:p w14:paraId="48BA24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modules/rpo_hardware/V2.0/roboto_origin_mechanic/02_Manufacturing/CNC_Machining/A2_cnc_atom01/RB000153_02_手臂2.STEP</w:t>
            </w:r>
          </w:p>
        </w:tc>
      </w:tr>
      <w:tr w14:paraId="5803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F8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modules/roboparty_firmware/orangepi-build/external/packages/bsp/common/usr/share/initramfs-tools/conf-hooks.d/orangepi-plymouth</w:t>
            </w:r>
          </w:p>
        </w:tc>
        <w:tc>
          <w:tcPr>
            <w:tcW w:w="4535" w:type="dxa"/>
            <w:vAlign w:val="center"/>
          </w:tcPr>
          <w:p w14:paraId="571AE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modules/rpo_hardware/V2.0/roboto_origin_mechanic/02_Manufacturing/CNC_Machining/A2_cnc_atom01/RB000153_02_手臂2.pdf</w:t>
            </w:r>
          </w:p>
        </w:tc>
      </w:tr>
      <w:tr w14:paraId="37E0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B9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modules/roboparty_firmware/orangepi-build/external/packages/bsp/common/usr/share/initramfs-tools/hooks/usb_modeswitch</w:t>
            </w:r>
          </w:p>
        </w:tc>
        <w:tc>
          <w:tcPr>
            <w:tcW w:w="4535" w:type="dxa"/>
            <w:vAlign w:val="center"/>
          </w:tcPr>
          <w:p w14:paraId="1555A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modules/rpo_hardware/V2.0/roboto_origin_mechanic/02_Manufacturing/CNC_Machining/A2_cnc_atom01/RB000154_02_手臂3.SLDDRW</w:t>
            </w:r>
          </w:p>
        </w:tc>
      </w:tr>
      <w:tr w14:paraId="575B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E3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modules/roboparty_firmware/orangepi-build/external/packages/bsp/common/usr/src/hello/Makefile</w:t>
            </w:r>
          </w:p>
        </w:tc>
        <w:tc>
          <w:tcPr>
            <w:tcW w:w="4535" w:type="dxa"/>
            <w:vAlign w:val="center"/>
          </w:tcPr>
          <w:p w14:paraId="5D10A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modules/rpo_hardware/V2.0/roboto_origin_mechanic/02_Manufacturing/CNC_Machining/A2_cnc_atom01/RB000154_02_手臂3.SLDPRT</w:t>
            </w:r>
          </w:p>
        </w:tc>
      </w:tr>
      <w:tr w14:paraId="3690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ED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modules/roboparty_firmware/orangepi-build/external/packages/bsp/common/usr/src/hello/hello.c</w:t>
            </w:r>
          </w:p>
        </w:tc>
        <w:tc>
          <w:tcPr>
            <w:tcW w:w="4535" w:type="dxa"/>
            <w:vAlign w:val="center"/>
          </w:tcPr>
          <w:p w14:paraId="5168D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modules/rpo_hardware/V2.0/roboto_origin_mechanic/02_Manufacturing/CNC_Machining/A2_cnc_atom01/RB000154_02_手臂3.STEP</w:t>
            </w:r>
          </w:p>
        </w:tc>
      </w:tr>
      <w:tr w14:paraId="6737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71E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modules/roboparty_firmware/orangepi-build/external/packages/bsp/common/var/lib/polkit-1/localauthority/50-local.d/backlight.pkla</w:t>
            </w:r>
          </w:p>
        </w:tc>
        <w:tc>
          <w:tcPr>
            <w:tcW w:w="4535" w:type="dxa"/>
            <w:vAlign w:val="center"/>
          </w:tcPr>
          <w:p w14:paraId="6D762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modules/rpo_hardware/V2.0/roboto_origin_mechanic/02_Manufacturing/CNC_Machining/A2_cnc_atom01/RB000154_02_手臂3.pdf</w:t>
            </w:r>
          </w:p>
        </w:tc>
      </w:tr>
      <w:tr w14:paraId="3F65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DDD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modules/roboparty_firmware/orangepi-build/external/packages/bsp/common/var/lib/polkit-1/localauthority/50-local.d/networkmanager.pkla</w:t>
            </w:r>
          </w:p>
        </w:tc>
        <w:tc>
          <w:tcPr>
            <w:tcW w:w="4535" w:type="dxa"/>
            <w:vAlign w:val="center"/>
          </w:tcPr>
          <w:p w14:paraId="01AC8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modules/rpo_hardware/V2.0/roboto_origin_mechanic/02_Manufacturing/CNC_Machining/A2_cnc_atom01/RB000155_01_手臂4.SLDDRW</w:t>
            </w:r>
          </w:p>
        </w:tc>
      </w:tr>
      <w:tr w14:paraId="2818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FF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modules/roboparty_firmware/orangepi-build/external/packages/bsp/common/var/lib/polkit-1/localauthority/50-local.d/plugdev.pkla</w:t>
            </w:r>
          </w:p>
        </w:tc>
        <w:tc>
          <w:tcPr>
            <w:tcW w:w="4535" w:type="dxa"/>
            <w:vAlign w:val="center"/>
          </w:tcPr>
          <w:p w14:paraId="62C25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modules/rpo_hardware/V2.0/roboto_origin_mechanic/02_Manufacturing/CNC_Machining/A2_cnc_atom01/RB000155_01_手臂4.SLDPRT</w:t>
            </w:r>
          </w:p>
        </w:tc>
      </w:tr>
      <w:tr w14:paraId="4734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7D0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modules/roboparty_firmware/orangepi-build/external/packages/bsp/common/var/lib/polkit-1/localauthority/50-local.d/power.pkla</w:t>
            </w:r>
          </w:p>
        </w:tc>
        <w:tc>
          <w:tcPr>
            <w:tcW w:w="4535" w:type="dxa"/>
            <w:vAlign w:val="center"/>
          </w:tcPr>
          <w:p w14:paraId="3515E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modules/rpo_hardware/V2.0/roboto_origin_mechanic/02_Manufacturing/CNC_Machining/A2_cnc_atom01/RB000155_01_手臂4.STEP</w:t>
            </w:r>
          </w:p>
        </w:tc>
      </w:tr>
      <w:tr w14:paraId="3B4B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1F3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modules/roboparty_firmware/orangepi-build/external/packages/bsp/common/var/lib/polkit-1/localauthority/50-local.d/printing.pkla</w:t>
            </w:r>
          </w:p>
        </w:tc>
        <w:tc>
          <w:tcPr>
            <w:tcW w:w="4535" w:type="dxa"/>
            <w:vAlign w:val="center"/>
          </w:tcPr>
          <w:p w14:paraId="2DE30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modules/rpo_hardware/V2.0/roboto_origin_mechanic/02_Manufacturing/CNC_Machining/A2_cnc_atom01/RB000155_01_手臂4.pdf</w:t>
            </w:r>
          </w:p>
        </w:tc>
      </w:tr>
      <w:tr w14:paraId="2BEE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109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modules/roboparty_firmware/orangepi-build/external/packages/bsp/h3consumption</w:t>
            </w:r>
          </w:p>
        </w:tc>
        <w:tc>
          <w:tcPr>
            <w:tcW w:w="4535" w:type="dxa"/>
            <w:vAlign w:val="center"/>
          </w:tcPr>
          <w:p w14:paraId="6E67C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modules/rpo_hardware/V2.0/roboto_origin_mechanic/02_Manufacturing/CNC_Machining/A2_cnc_atom01/RB000156_01_IMU载板.SLDDRW</w:t>
            </w:r>
          </w:p>
        </w:tc>
      </w:tr>
      <w:tr w14:paraId="2284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18E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modules/roboparty_firmware/orangepi-build/external/packages/bsp/h3disp</w:t>
            </w:r>
          </w:p>
        </w:tc>
        <w:tc>
          <w:tcPr>
            <w:tcW w:w="4535" w:type="dxa"/>
            <w:vAlign w:val="center"/>
          </w:tcPr>
          <w:p w14:paraId="65E8D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modules/rpo_hardware/V2.0/roboto_origin_mechanic/02_Manufacturing/CNC_Machining/A2_cnc_atom01/RB000156_01_IMU载板.SLDPRT</w:t>
            </w:r>
          </w:p>
        </w:tc>
      </w:tr>
      <w:tr w14:paraId="3032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AB2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modules/roboparty_firmware/orangepi-build/external/packages/bsp/h618/sun50i-h618-lradc-keys-current.dts</w:t>
            </w:r>
          </w:p>
        </w:tc>
        <w:tc>
          <w:tcPr>
            <w:tcW w:w="4535" w:type="dxa"/>
            <w:vAlign w:val="center"/>
          </w:tcPr>
          <w:p w14:paraId="14C22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modules/rpo_hardware/V2.0/roboto_origin_mechanic/02_Manufacturing/CNC_Machining/A2_cnc_atom01/RB000156_01_IMU载板.STEP</w:t>
            </w:r>
          </w:p>
        </w:tc>
      </w:tr>
      <w:tr w14:paraId="36F9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9F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modules/roboparty_firmware/orangepi-build/external/packages/bsp/h618/sun50i-h618-lradc-keys-next.dts</w:t>
            </w:r>
          </w:p>
        </w:tc>
        <w:tc>
          <w:tcPr>
            <w:tcW w:w="4535" w:type="dxa"/>
            <w:vAlign w:val="center"/>
          </w:tcPr>
          <w:p w14:paraId="22D0B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modules/rpo_hardware/V2.0/roboto_origin_mechanic/02_Manufacturing/CNC_Machining/A2_cnc_atom01/RB000156_01_IMU载板.pdf</w:t>
            </w:r>
          </w:p>
        </w:tc>
      </w:tr>
      <w:tr w14:paraId="495A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C0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modules/roboparty_firmware/orangepi-build/external/packages/bsp/jh7110/etc/environment</w:t>
            </w:r>
          </w:p>
        </w:tc>
        <w:tc>
          <w:tcPr>
            <w:tcW w:w="4535" w:type="dxa"/>
            <w:vAlign w:val="center"/>
          </w:tcPr>
          <w:p w14:paraId="29F37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modules/rpo_hardware/V2.0/roboto_origin_mechanic/02_Manufacturing/CNC_Machining/A2_cnc_atom01/RB000157_01_侧板横板.SLDDRW</w:t>
            </w:r>
          </w:p>
        </w:tc>
      </w:tr>
      <w:tr w14:paraId="6AC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53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modules/roboparty_firmware/orangepi-build/external/packages/bsp/jh7110/etc/initramfs-tools/hooks/copy_firmware.sh</w:t>
            </w:r>
          </w:p>
        </w:tc>
        <w:tc>
          <w:tcPr>
            <w:tcW w:w="4535" w:type="dxa"/>
            <w:vAlign w:val="center"/>
          </w:tcPr>
          <w:p w14:paraId="30853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modules/rpo_hardware/V2.0/roboto_origin_mechanic/02_Manufacturing/CNC_Machining/A2_cnc_atom01/RB000157_01_侧板横板.SLDPRT</w:t>
            </w:r>
          </w:p>
        </w:tc>
      </w:tr>
      <w:tr w14:paraId="1F7E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44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modules/roboparty_firmware/orangepi-build/external/packages/bsp/jh7110/etc/udev/rules.d/61-mutter-primary-gpu.rules</w:t>
            </w:r>
          </w:p>
        </w:tc>
        <w:tc>
          <w:tcPr>
            <w:tcW w:w="4535" w:type="dxa"/>
            <w:vAlign w:val="center"/>
          </w:tcPr>
          <w:p w14:paraId="70A846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modules/rpo_hardware/V2.0/roboto_origin_mechanic/02_Manufacturing/CNC_Machining/A2_cnc_atom01/RB000157_01_侧板横板.STEP</w:t>
            </w:r>
          </w:p>
        </w:tc>
      </w:tr>
      <w:tr w14:paraId="6FAD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E9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modules/roboparty_firmware/orangepi-build/external/packages/bsp/jh7110/etc/udev/rules.d/99-starfive-permissions.rules</w:t>
            </w:r>
          </w:p>
        </w:tc>
        <w:tc>
          <w:tcPr>
            <w:tcW w:w="4535" w:type="dxa"/>
            <w:vAlign w:val="center"/>
          </w:tcPr>
          <w:p w14:paraId="3D94E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modules/rpo_hardware/V2.0/roboto_origin_mechanic/02_Manufacturing/CNC_Machining/A2_cnc_atom01/RB000157_01_侧板横板.pdf</w:t>
            </w:r>
          </w:p>
        </w:tc>
      </w:tr>
      <w:tr w14:paraId="3541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75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modules/roboparty_firmware/orangepi-build/external/packages/bsp/jh7110/usr/bin/bluetooth_init.sh</w:t>
            </w:r>
          </w:p>
        </w:tc>
        <w:tc>
          <w:tcPr>
            <w:tcW w:w="4535" w:type="dxa"/>
            <w:vAlign w:val="center"/>
          </w:tcPr>
          <w:p w14:paraId="017D4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modules/rpo_hardware/V2.0/roboto_origin_mechanic/02_Manufacturing/CNC_Machining/A2_cnc_atom01/RB000158_02_大腿内侧.PDF</w:t>
            </w:r>
          </w:p>
        </w:tc>
      </w:tr>
      <w:tr w14:paraId="09FF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D9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modules/roboparty_firmware/orangepi-build/external/packages/bsp/jh7110/usr/bin/brcm_patchram_plus</w:t>
            </w:r>
          </w:p>
        </w:tc>
        <w:tc>
          <w:tcPr>
            <w:tcW w:w="4535" w:type="dxa"/>
            <w:vAlign w:val="center"/>
          </w:tcPr>
          <w:p w14:paraId="6EB03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modules/rpo_hardware/V2.0/roboto_origin_mechanic/02_Manufacturing/CNC_Machining/A2_cnc_atom01/RB000158_02_大腿内侧.SLDDRW</w:t>
            </w:r>
          </w:p>
        </w:tc>
      </w:tr>
      <w:tr w14:paraId="3568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79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modules/roboparty_firmware/orangepi-build/external/packages/bsp/jh7110/usr/bin/memtester</w:t>
            </w:r>
          </w:p>
        </w:tc>
        <w:tc>
          <w:tcPr>
            <w:tcW w:w="4535" w:type="dxa"/>
            <w:vAlign w:val="center"/>
          </w:tcPr>
          <w:p w14:paraId="1CEDF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modules/rpo_hardware/V2.0/roboto_origin_mechanic/02_Manufacturing/CNC_Machining/A2_cnc_atom01/RB000158_02_大腿内侧.SLDPRT</w:t>
            </w:r>
          </w:p>
        </w:tc>
      </w:tr>
      <w:tr w14:paraId="1CC2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60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modules/roboparty_firmware/orangepi-build/external/packages/bsp/jh7110/usr/bin/stressapptest</w:t>
            </w:r>
          </w:p>
        </w:tc>
        <w:tc>
          <w:tcPr>
            <w:tcW w:w="4535" w:type="dxa"/>
            <w:vAlign w:val="center"/>
          </w:tcPr>
          <w:p w14:paraId="1772E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modules/rpo_hardware/V2.0/roboto_origin_mechanic/02_Manufacturing/CNC_Machining/A2_cnc_atom01/RB000158_02_大腿内侧.STEP</w:t>
            </w:r>
          </w:p>
        </w:tc>
      </w:tr>
      <w:tr w14:paraId="6AB7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99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modules/roboparty_firmware/orangepi-build/external/packages/bsp/jh7110/usr/lib/systemd/system/getty@.service.d/override.conf</w:t>
            </w:r>
          </w:p>
        </w:tc>
        <w:tc>
          <w:tcPr>
            <w:tcW w:w="4535" w:type="dxa"/>
            <w:vAlign w:val="center"/>
          </w:tcPr>
          <w:p w14:paraId="54A14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modules/rpo_hardware/V2.0/roboto_origin_mechanic/02_Manufacturing/CNC_Machining/A2_cnc_atom01/RB000159_02_电池底盖.SLDDRW</w:t>
            </w:r>
          </w:p>
        </w:tc>
      </w:tr>
      <w:tr w14:paraId="0B4C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15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modules/roboparty_firmware/orangepi-build/external/packages/bsp/jh7110/usr/lib/systemd/system/serial-getty@.service.d/override.conf</w:t>
            </w:r>
          </w:p>
        </w:tc>
        <w:tc>
          <w:tcPr>
            <w:tcW w:w="4535" w:type="dxa"/>
            <w:vAlign w:val="center"/>
          </w:tcPr>
          <w:p w14:paraId="50EA8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modules/rpo_hardware/V2.0/roboto_origin_mechanic/02_Manufacturing/CNC_Machining/A2_cnc_atom01/RB000159_02_电池底盖.SLDPRT</w:t>
            </w:r>
          </w:p>
        </w:tc>
      </w:tr>
      <w:tr w14:paraId="3C3B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61D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modules/roboparty_firmware/orangepi-build/external/packages/bsp/jh7110/usr/local/bin/auto_login_cli.sh</w:t>
            </w:r>
          </w:p>
        </w:tc>
        <w:tc>
          <w:tcPr>
            <w:tcW w:w="4535" w:type="dxa"/>
            <w:vAlign w:val="center"/>
          </w:tcPr>
          <w:p w14:paraId="4FF99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modules/rpo_hardware/V2.0/roboto_origin_mechanic/02_Manufacturing/CNC_Machining/A2_cnc_atom01/RB000159_02_电池底盖.STEP</w:t>
            </w:r>
          </w:p>
        </w:tc>
      </w:tr>
      <w:tr w14:paraId="20D4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A7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modules/roboparty_firmware/orangepi-build/external/packages/bsp/jh7110/usr/local/bin/reset_ssh.sh</w:t>
            </w:r>
          </w:p>
        </w:tc>
        <w:tc>
          <w:tcPr>
            <w:tcW w:w="4535" w:type="dxa"/>
            <w:vAlign w:val="center"/>
          </w:tcPr>
          <w:p w14:paraId="5C08C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modules/rpo_hardware/V2.0/roboto_origin_mechanic/02_Manufacturing/CNC_Machining/A2_cnc_atom01/RB000159_02_电池底盖.STL</w:t>
            </w:r>
          </w:p>
        </w:tc>
      </w:tr>
      <w:tr w14:paraId="206E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E4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modules/roboparty_firmware/orangepi-build/external/packages/bsp/jh7110/usr/share/X11/xorg.conf.d/10-starfive.conf</w:t>
            </w:r>
          </w:p>
        </w:tc>
        <w:tc>
          <w:tcPr>
            <w:tcW w:w="4535" w:type="dxa"/>
            <w:vAlign w:val="center"/>
          </w:tcPr>
          <w:p w14:paraId="3D119B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modules/rpo_hardware/V2.0/roboto_origin_mechanic/02_Manufacturing/CNC_Machining/A2_cnc_atom01/RB000159_02_电池底盖.pdf</w:t>
            </w:r>
          </w:p>
        </w:tc>
      </w:tr>
      <w:tr w14:paraId="5948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BFA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modules/roboparty_firmware/orangepi-build/external/packages/bsp/jh7110/usr/share/wireplumber/main.lua.d/51-alsa-rename.lua</w:t>
            </w:r>
          </w:p>
        </w:tc>
        <w:tc>
          <w:tcPr>
            <w:tcW w:w="4535" w:type="dxa"/>
            <w:vAlign w:val="center"/>
          </w:tcPr>
          <w:p w14:paraId="328894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modules/rpo_hardware/V2.0/roboto_origin_mechanic/02_Manufacturing/CNC_Machining/A2_cnc_atom01/RB000160_02_肩膀.SLDDRW</w:t>
            </w:r>
          </w:p>
        </w:tc>
      </w:tr>
      <w:tr w14:paraId="7361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99F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modules/roboparty_firmware/orangepi-build/external/packages/bsp/kodi/appliance.xml</w:t>
            </w:r>
          </w:p>
        </w:tc>
        <w:tc>
          <w:tcPr>
            <w:tcW w:w="4535" w:type="dxa"/>
            <w:vAlign w:val="center"/>
          </w:tcPr>
          <w:p w14:paraId="0DB2B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modules/rpo_hardware/V2.0/roboto_origin_mechanic/02_Manufacturing/CNC_Machining/A2_cnc_atom01/RB000160_02_肩膀.SLDPRT</w:t>
            </w:r>
          </w:p>
        </w:tc>
      </w:tr>
      <w:tr w14:paraId="7D265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0A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modules/roboparty_firmware/orangepi-build/external/packages/bsp/ky/etc/initramfs-tools/hooks/add_firmware_to_initrd.sh</w:t>
            </w:r>
          </w:p>
        </w:tc>
        <w:tc>
          <w:tcPr>
            <w:tcW w:w="4535" w:type="dxa"/>
            <w:vAlign w:val="center"/>
          </w:tcPr>
          <w:p w14:paraId="00DB1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modules/rpo_hardware/V2.0/roboto_origin_mechanic/02_Manufacturing/CNC_Machining/A2_cnc_atom01/RB000160_02_肩膀.STEP</w:t>
            </w:r>
          </w:p>
        </w:tc>
      </w:tr>
      <w:tr w14:paraId="3C0B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96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modules/roboparty_firmware/orangepi-build/external/packages/bsp/ky/opt/camtest_sensor0_mode0.json</w:t>
            </w:r>
          </w:p>
        </w:tc>
        <w:tc>
          <w:tcPr>
            <w:tcW w:w="4535" w:type="dxa"/>
            <w:vAlign w:val="center"/>
          </w:tcPr>
          <w:p w14:paraId="38475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modules/rpo_hardware/V2.0/roboto_origin_mechanic/02_Manufacturing/CNC_Machining/A2_cnc_atom01/RB000160_02_肩膀.pdf</w:t>
            </w:r>
          </w:p>
        </w:tc>
      </w:tr>
      <w:tr w14:paraId="4B9D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B9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modules/roboparty_firmware/orangepi-build/external/packages/bsp/ky/opt/camtest_sensor2_mode0.json</w:t>
            </w:r>
          </w:p>
        </w:tc>
        <w:tc>
          <w:tcPr>
            <w:tcW w:w="4535" w:type="dxa"/>
            <w:vAlign w:val="center"/>
          </w:tcPr>
          <w:p w14:paraId="1B670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modules/rpo_hardware/V2.0/roboto_origin_mechanic/02_Manufacturing/CNC_Machining/A2_cnc_atom01/RB000161_01_20cm脚.SLDDRW</w:t>
            </w:r>
          </w:p>
        </w:tc>
      </w:tr>
      <w:tr w14:paraId="36EE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75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modules/roboparty_firmware/orangepi-build/external/packages/bsp/ky/opt/openwebui_0.0.1_riscv64.deb</w:t>
            </w:r>
          </w:p>
        </w:tc>
        <w:tc>
          <w:tcPr>
            <w:tcW w:w="4535" w:type="dxa"/>
            <w:vAlign w:val="center"/>
          </w:tcPr>
          <w:p w14:paraId="7ED37B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modules/rpo_hardware/V2.0/roboto_origin_mechanic/02_Manufacturing/CNC_Machining/A2_cnc_atom01/RB000161_01_20cm脚.SLDPRT</w:t>
            </w:r>
          </w:p>
        </w:tc>
      </w:tr>
      <w:tr w14:paraId="2A5E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7B3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modules/roboparty_firmware/orangepi-build/external/packages/bsp/ky/usr/bin/brcm_patchram_plus</w:t>
            </w:r>
          </w:p>
        </w:tc>
        <w:tc>
          <w:tcPr>
            <w:tcW w:w="4535" w:type="dxa"/>
            <w:vAlign w:val="center"/>
          </w:tcPr>
          <w:p w14:paraId="6BB4D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modules/rpo_hardware/V2.0/roboto_origin_mechanic/02_Manufacturing/CNC_Machining/A2_cnc_atom01/RB000161_01_20cm脚.STEP</w:t>
            </w:r>
          </w:p>
        </w:tc>
      </w:tr>
      <w:tr w14:paraId="5DE6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58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modules/roboparty_firmware/orangepi-build/external/packages/bsp/ky/usr/bin/gadget-setup.sh</w:t>
            </w:r>
          </w:p>
        </w:tc>
        <w:tc>
          <w:tcPr>
            <w:tcW w:w="4535" w:type="dxa"/>
            <w:vAlign w:val="center"/>
          </w:tcPr>
          <w:p w14:paraId="1F2FF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modules/rpo_hardware/V2.0/roboto_origin_mechanic/02_Manufacturing/CNC_Machining/A2_cnc_atom01/RB000161_01_20cm脚.pdf</w:t>
            </w:r>
          </w:p>
        </w:tc>
      </w:tr>
      <w:tr w14:paraId="4E5C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3A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modules/roboparty_firmware/orangepi-build/external/packages/bsp/ky/usr/lib/firmware/esos.elf</w:t>
            </w:r>
          </w:p>
        </w:tc>
        <w:tc>
          <w:tcPr>
            <w:tcW w:w="4535" w:type="dxa"/>
            <w:vAlign w:val="center"/>
          </w:tcPr>
          <w:p w14:paraId="6D689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modules/rpo_hardware/V2.0/roboto_origin_mechanic/02_Manufacturing/CNC_Machining/A2_cnc_atom01/RB000162_01_脚底连杆.SLDDRW</w:t>
            </w:r>
          </w:p>
        </w:tc>
      </w:tr>
      <w:tr w14:paraId="7047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5F1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modules/roboparty_firmware/orangepi-build/external/packages/bsp/ky/usr/lib/systemd/system/getty@.service.d/override.conf</w:t>
            </w:r>
          </w:p>
        </w:tc>
        <w:tc>
          <w:tcPr>
            <w:tcW w:w="4535" w:type="dxa"/>
            <w:vAlign w:val="center"/>
          </w:tcPr>
          <w:p w14:paraId="4773A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modules/rpo_hardware/V2.0/roboto_origin_mechanic/02_Manufacturing/CNC_Machining/A2_cnc_atom01/RB000162_01_脚底连杆.SLDPRT</w:t>
            </w:r>
          </w:p>
        </w:tc>
      </w:tr>
      <w:tr w14:paraId="38A9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736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modules/roboparty_firmware/orangepi-build/external/packages/bsp/ky/usr/lib/systemd/system/serial-getty@.service.d/override.conf</w:t>
            </w:r>
          </w:p>
        </w:tc>
        <w:tc>
          <w:tcPr>
            <w:tcW w:w="4535" w:type="dxa"/>
            <w:vAlign w:val="center"/>
          </w:tcPr>
          <w:p w14:paraId="169DF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modules/rpo_hardware/V2.0/roboto_origin_mechanic/02_Manufacturing/CNC_Machining/A2_cnc_atom01/RB000162_01_脚底连杆.STEP</w:t>
            </w:r>
          </w:p>
        </w:tc>
      </w:tr>
      <w:tr w14:paraId="6DC9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1C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modules/roboparty_firmware/orangepi-build/external/packages/bsp/ky/usr/local/bin/auto_login_cli.sh</w:t>
            </w:r>
          </w:p>
        </w:tc>
        <w:tc>
          <w:tcPr>
            <w:tcW w:w="4535" w:type="dxa"/>
            <w:vAlign w:val="center"/>
          </w:tcPr>
          <w:p w14:paraId="75BC6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modules/rpo_hardware/V2.0/roboto_origin_mechanic/02_Manufacturing/CNC_Machining/A2_cnc_atom01/RB000162_01_脚底连杆.pdf</w:t>
            </w:r>
          </w:p>
        </w:tc>
      </w:tr>
      <w:tr w14:paraId="35F0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8D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modules/roboparty_firmware/orangepi-build/external/packages/bsp/ky/usr/local/bin/create_ap</w:t>
            </w:r>
          </w:p>
        </w:tc>
        <w:tc>
          <w:tcPr>
            <w:tcW w:w="4535" w:type="dxa"/>
            <w:vAlign w:val="center"/>
          </w:tcPr>
          <w:p w14:paraId="22D25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modules/rpo_hardware/V2.0/roboto_origin_mechanic/02_Manufacturing/CNC_Machining/A2_cnc_atom01/RB000163_01_脚踝横滚连接件.SLDDRW</w:t>
            </w:r>
          </w:p>
        </w:tc>
      </w:tr>
      <w:tr w14:paraId="353A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3A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modules/roboparty_firmware/orangepi-build/external/packages/bsp/ky/usr/local/bin/memtester</w:t>
            </w:r>
          </w:p>
        </w:tc>
        <w:tc>
          <w:tcPr>
            <w:tcW w:w="4535" w:type="dxa"/>
            <w:vAlign w:val="center"/>
          </w:tcPr>
          <w:p w14:paraId="026BAA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modules/rpo_hardware/V2.0/roboto_origin_mechanic/02_Manufacturing/CNC_Machining/A2_cnc_atom01/RB000163_01_脚踝横滚连接件.SLDPRT</w:t>
            </w:r>
          </w:p>
        </w:tc>
      </w:tr>
      <w:tr w14:paraId="47BB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3E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modules/roboparty_firmware/orangepi-build/external/packages/bsp/ky/usr/local/bin/reset_ssh.sh</w:t>
            </w:r>
          </w:p>
        </w:tc>
        <w:tc>
          <w:tcPr>
            <w:tcW w:w="4535" w:type="dxa"/>
            <w:vAlign w:val="center"/>
          </w:tcPr>
          <w:p w14:paraId="6930F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modules/rpo_hardware/V2.0/roboto_origin_mechanic/02_Manufacturing/CNC_Machining/A2_cnc_atom01/RB000163_01_脚踝横滚连接件.STEP</w:t>
            </w:r>
          </w:p>
        </w:tc>
      </w:tr>
      <w:tr w14:paraId="628D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0F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modules/roboparty_firmware/orangepi-build/external/packages/bsp/ky/usr/local/bin/stressapptest</w:t>
            </w:r>
          </w:p>
        </w:tc>
        <w:tc>
          <w:tcPr>
            <w:tcW w:w="4535" w:type="dxa"/>
            <w:vAlign w:val="center"/>
          </w:tcPr>
          <w:p w14:paraId="1783E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modules/rpo_hardware/V2.0/roboto_origin_mechanic/02_Manufacturing/CNC_Machining/A2_cnc_atom01/RB000163_01_脚踝横滚连接件.pdf</w:t>
            </w:r>
          </w:p>
        </w:tc>
      </w:tr>
      <w:tr w14:paraId="39C3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01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modules/roboparty_firmware/orangepi-build/external/packages/bsp/mpv/mpv_mainline.conf</w:t>
            </w:r>
          </w:p>
        </w:tc>
        <w:tc>
          <w:tcPr>
            <w:tcW w:w="4535" w:type="dxa"/>
            <w:vAlign w:val="center"/>
          </w:tcPr>
          <w:p w14:paraId="1E0E7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modules/rpo_hardware/V2.0/roboto_origin_mechanic/02_Manufacturing/CNC_Machining/A2_cnc_atom01/RB000164_01_髋关节固定.SLDDRW</w:t>
            </w:r>
          </w:p>
        </w:tc>
      </w:tr>
      <w:tr w14:paraId="6CA1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B0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modules/roboparty_firmware/orangepi-build/external/packages/bsp/mpv/mpv_sunxi.conf</w:t>
            </w:r>
          </w:p>
        </w:tc>
        <w:tc>
          <w:tcPr>
            <w:tcW w:w="4535" w:type="dxa"/>
            <w:vAlign w:val="center"/>
          </w:tcPr>
          <w:p w14:paraId="75A1A1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modules/rpo_hardware/V2.0/roboto_origin_mechanic/02_Manufacturing/CNC_Machining/A2_cnc_atom01/RB000164_01_髋关节固定.SLDPRT</w:t>
            </w:r>
          </w:p>
        </w:tc>
      </w:tr>
      <w:tr w14:paraId="2E59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F8B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modules/roboparty_firmware/orangepi-build/external/packages/bsp/orangepi5plus/etc/pulse/default.pa</w:t>
            </w:r>
          </w:p>
        </w:tc>
        <w:tc>
          <w:tcPr>
            <w:tcW w:w="4535" w:type="dxa"/>
            <w:vAlign w:val="center"/>
          </w:tcPr>
          <w:p w14:paraId="4694FD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modules/rpo_hardware/V2.0/roboto_origin_mechanic/02_Manufacturing/CNC_Machining/A2_cnc_atom01/RB000164_01_髋关节固定.STEP</w:t>
            </w:r>
          </w:p>
        </w:tc>
      </w:tr>
      <w:tr w14:paraId="38A7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BC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modules/roboparty_firmware/orangepi-build/external/packages/bsp/orangepi5plus/usr/bin/hdmirx_mpph265enc.sh</w:t>
            </w:r>
          </w:p>
        </w:tc>
        <w:tc>
          <w:tcPr>
            <w:tcW w:w="4535" w:type="dxa"/>
            <w:vAlign w:val="center"/>
          </w:tcPr>
          <w:p w14:paraId="468FBE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modules/rpo_hardware/V2.0/roboto_origin_mechanic/02_Manufacturing/CNC_Machining/A2_cnc_atom01/RB000164_01_髋关节固定.pdf</w:t>
            </w:r>
          </w:p>
        </w:tc>
      </w:tr>
      <w:tr w14:paraId="623A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1A59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modules/roboparty_firmware/orangepi-build/external/packages/bsp/orangepi5plus/usr/bin/pwm-fan</w:t>
            </w:r>
          </w:p>
        </w:tc>
        <w:tc>
          <w:tcPr>
            <w:tcW w:w="4535" w:type="dxa"/>
            <w:vAlign w:val="center"/>
          </w:tcPr>
          <w:p w14:paraId="6A405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modules/rpo_hardware/V2.0/roboto_origin_mechanic/02_Manufacturing/CNC_Machining/A2_cnc_atom01/RB000165_01_脚底板.SLDDRW</w:t>
            </w:r>
          </w:p>
        </w:tc>
      </w:tr>
      <w:tr w14:paraId="0A90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EA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modules/roboparty_firmware/orangepi-build/external/packages/bsp/orangepi5plus/usr/bin/test_hdmiin.sh</w:t>
            </w:r>
          </w:p>
        </w:tc>
        <w:tc>
          <w:tcPr>
            <w:tcW w:w="4535" w:type="dxa"/>
            <w:vAlign w:val="center"/>
          </w:tcPr>
          <w:p w14:paraId="7CD4D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modules/rpo_hardware/V2.0/roboto_origin_mechanic/02_Manufacturing/CNC_Machining/A2_cnc_atom01/RB000165_01_脚底板.SLDPRT</w:t>
            </w:r>
          </w:p>
        </w:tc>
      </w:tr>
      <w:tr w14:paraId="01F9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19E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modules/roboparty_firmware/orangepi-build/external/packages/bsp/orangepi5plus/usr/lib/systemd/system/pwm-fan.service</w:t>
            </w:r>
          </w:p>
        </w:tc>
        <w:tc>
          <w:tcPr>
            <w:tcW w:w="4535" w:type="dxa"/>
            <w:vAlign w:val="center"/>
          </w:tcPr>
          <w:p w14:paraId="23334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modules/rpo_hardware/V2.0/roboto_origin_mechanic/02_Manufacturing/CNC_Machining/A2_cnc_atom01/RB000165_01_脚底板.STEP</w:t>
            </w:r>
          </w:p>
        </w:tc>
      </w:tr>
      <w:tr w14:paraId="58FB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57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modules/roboparty_firmware/orangepi-build/external/packages/bsp/orangepi5plus/usr/share/alsa/ucm2/rockchip-hdmi1/Hdmi.conf</w:t>
            </w:r>
          </w:p>
        </w:tc>
        <w:tc>
          <w:tcPr>
            <w:tcW w:w="4535" w:type="dxa"/>
            <w:vAlign w:val="center"/>
          </w:tcPr>
          <w:p w14:paraId="18D2C6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modules/rpo_hardware/V2.0/roboto_origin_mechanic/02_Manufacturing/CNC_Machining/A2_cnc_atom01/RB000165_01_脚底板.pdf</w:t>
            </w:r>
          </w:p>
        </w:tc>
      </w:tr>
      <w:tr w14:paraId="248B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D0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modules/roboparty_firmware/orangepi-build/external/packages/bsp/orangepi5plus/usr/share/alsa/ucm2/rockchip-hdmi1/rockchip-hdmi1.conf</w:t>
            </w:r>
          </w:p>
        </w:tc>
        <w:tc>
          <w:tcPr>
            <w:tcW w:w="4535" w:type="dxa"/>
            <w:vAlign w:val="center"/>
          </w:tcPr>
          <w:p w14:paraId="04416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modules/rpo_hardware/V2.0/roboto_origin_mechanic/02_Manufacturing/CNC_Machining/A2_cnc_atom01/RB000166_02_输出法兰连杆.PDF</w:t>
            </w:r>
          </w:p>
        </w:tc>
      </w:tr>
      <w:tr w14:paraId="25D5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DE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modules/roboparty_firmware/orangepi-build/external/packages/bsp/orangepi_first_run.txt.template</w:t>
            </w:r>
          </w:p>
        </w:tc>
        <w:tc>
          <w:tcPr>
            <w:tcW w:w="4535" w:type="dxa"/>
            <w:vAlign w:val="center"/>
          </w:tcPr>
          <w:p w14:paraId="08A1C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modules/rpo_hardware/V2.0/roboto_origin_mechanic/02_Manufacturing/CNC_Machining/A2_cnc_atom01/RB000166_02_输出法兰连杆.SLDDRW</w:t>
            </w:r>
          </w:p>
        </w:tc>
      </w:tr>
      <w:tr w14:paraId="6C44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E50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modules/roboparty_firmware/orangepi-build/external/packages/bsp/orangepimonitor/orangepimonitor-daemon</w:t>
            </w:r>
          </w:p>
        </w:tc>
        <w:tc>
          <w:tcPr>
            <w:tcW w:w="4535" w:type="dxa"/>
            <w:vAlign w:val="center"/>
          </w:tcPr>
          <w:p w14:paraId="6A1C1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modules/rpo_hardware/V2.0/roboto_origin_mechanic/02_Manufacturing/CNC_Machining/A2_cnc_atom01/RB000166_02_输出法兰连杆.SLDPRT</w:t>
            </w:r>
          </w:p>
        </w:tc>
      </w:tr>
      <w:tr w14:paraId="4D6E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2D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modules/roboparty_firmware/orangepi-build/external/packages/bsp/orangepimonitor/templates/pine64_default.conf</w:t>
            </w:r>
          </w:p>
        </w:tc>
        <w:tc>
          <w:tcPr>
            <w:tcW w:w="4535" w:type="dxa"/>
            <w:vAlign w:val="center"/>
          </w:tcPr>
          <w:p w14:paraId="180D7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modules/rpo_hardware/V2.0/roboto_origin_mechanic/02_Manufacturing/CNC_Machining/A2_cnc_atom01/RB000166_02_输出法兰连杆.STEP</w:t>
            </w:r>
          </w:p>
        </w:tc>
      </w:tr>
      <w:tr w14:paraId="3072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A3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modules/roboparty_firmware/orangepi-build/external/packages/bsp/orangepimonitor/templates/sun8i_default.conf</w:t>
            </w:r>
          </w:p>
        </w:tc>
        <w:tc>
          <w:tcPr>
            <w:tcW w:w="4535" w:type="dxa"/>
            <w:vAlign w:val="center"/>
          </w:tcPr>
          <w:p w14:paraId="1C9EC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modules/rpo_hardware/V2.0/roboto_origin_mechanic/02_Manufacturing/CNC_Machining/A2_cnc_atom01/RB000167_03_通用连接件.SLDDRW</w:t>
            </w:r>
          </w:p>
        </w:tc>
      </w:tr>
      <w:tr w14:paraId="2377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1E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modules/roboparty_firmware/orangepi-build/external/packages/bsp/orangepimonitor/templates/sun8i_dev.conf</w:t>
            </w:r>
          </w:p>
        </w:tc>
        <w:tc>
          <w:tcPr>
            <w:tcW w:w="4535" w:type="dxa"/>
            <w:vAlign w:val="center"/>
          </w:tcPr>
          <w:p w14:paraId="77D3C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modules/rpo_hardware/V2.0/roboto_origin_mechanic/02_Manufacturing/CNC_Machining/A2_cnc_atom01/RB000167_03_通用连接件.SLDPRT</w:t>
            </w:r>
          </w:p>
        </w:tc>
      </w:tr>
      <w:tr w14:paraId="7B71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A2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modules/roboparty_firmware/orangepi-build/external/packages/bsp/overlays_arm64/usr/bin/auto_login_cli.sh</w:t>
            </w:r>
          </w:p>
        </w:tc>
        <w:tc>
          <w:tcPr>
            <w:tcW w:w="4535" w:type="dxa"/>
            <w:vAlign w:val="center"/>
          </w:tcPr>
          <w:p w14:paraId="75850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modules/rpo_hardware/V2.0/roboto_origin_mechanic/02_Manufacturing/CNC_Machining/A2_cnc_atom01/RB000167_03_通用连接件.STEP</w:t>
            </w:r>
          </w:p>
        </w:tc>
      </w:tr>
      <w:tr w14:paraId="0F89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38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modules/roboparty_firmware/orangepi-build/external/packages/bsp/overlays_arm64/usr/bin/cat_serial.sh</w:t>
            </w:r>
          </w:p>
        </w:tc>
        <w:tc>
          <w:tcPr>
            <w:tcW w:w="4535" w:type="dxa"/>
            <w:vAlign w:val="center"/>
          </w:tcPr>
          <w:p w14:paraId="57783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modules/rpo_hardware/V2.0/roboto_origin_mechanic/02_Manufacturing/CNC_Machining/A2_cnc_atom01/RB000167_03_通用连接件.pdf</w:t>
            </w:r>
          </w:p>
        </w:tc>
      </w:tr>
      <w:tr w14:paraId="5A9B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36AF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modules/roboparty_firmware/orangepi-build/external/packages/bsp/overlays_arm64/usr/bin/compile_python.sh</w:t>
            </w:r>
          </w:p>
        </w:tc>
        <w:tc>
          <w:tcPr>
            <w:tcW w:w="4535" w:type="dxa"/>
            <w:vAlign w:val="center"/>
          </w:tcPr>
          <w:p w14:paraId="220F63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modules/rpo_hardware/V2.0/roboto_origin_mechanic/02_Manufacturing/CNC_Machining/A2_cnc_atom01/RB000168_02_通用连接件扩孔法兰.SLDDRW</w:t>
            </w:r>
          </w:p>
        </w:tc>
      </w:tr>
      <w:tr w14:paraId="52C2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93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modules/roboparty_firmware/orangepi-build/external/packages/bsp/overlays_arm64/usr/bin/create_ap</w:t>
            </w:r>
          </w:p>
        </w:tc>
        <w:tc>
          <w:tcPr>
            <w:tcW w:w="4535" w:type="dxa"/>
            <w:vAlign w:val="center"/>
          </w:tcPr>
          <w:p w14:paraId="61E58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modules/rpo_hardware/V2.0/roboto_origin_mechanic/02_Manufacturing/CNC_Machining/A2_cnc_atom01/RB000168_02_通用连接件扩孔法兰.SLDPRT</w:t>
            </w:r>
          </w:p>
        </w:tc>
      </w:tr>
      <w:tr w14:paraId="5ADB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C36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modules/roboparty_firmware/orangepi-build/external/packages/bsp/overlays_arm64/usr/bin/desktop_login.sh</w:t>
            </w:r>
          </w:p>
        </w:tc>
        <w:tc>
          <w:tcPr>
            <w:tcW w:w="4535" w:type="dxa"/>
            <w:vAlign w:val="center"/>
          </w:tcPr>
          <w:p w14:paraId="0973C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modules/rpo_hardware/V2.0/roboto_origin_mechanic/02_Manufacturing/CNC_Machining/A2_cnc_atom01/RB000168_02_通用连接件扩孔法兰.STEP</w:t>
            </w:r>
          </w:p>
        </w:tc>
      </w:tr>
      <w:tr w14:paraId="511E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26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modules/roboparty_firmware/orangepi-build/external/packages/bsp/overlays_arm64/usr/bin/disable_desktop_autologin.sh</w:t>
            </w:r>
          </w:p>
        </w:tc>
        <w:tc>
          <w:tcPr>
            <w:tcW w:w="4535" w:type="dxa"/>
            <w:vAlign w:val="center"/>
          </w:tcPr>
          <w:p w14:paraId="0364F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modules/rpo_hardware/V2.0/roboto_origin_mechanic/02_Manufacturing/CNC_Machining/A2_cnc_atom01/RB000168_02_通用连接件扩孔法兰.pdf</w:t>
            </w:r>
          </w:p>
        </w:tc>
      </w:tr>
      <w:tr w14:paraId="079A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29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modules/roboparty_firmware/orangepi-build/external/packages/bsp/overlays_arm64/usr/bin/enable_docker.sh</w:t>
            </w:r>
          </w:p>
        </w:tc>
        <w:tc>
          <w:tcPr>
            <w:tcW w:w="4535" w:type="dxa"/>
            <w:vAlign w:val="center"/>
          </w:tcPr>
          <w:p w14:paraId="6B781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modules/rpo_hardware/V2.0/roboto_origin_mechanic/02_Manufacturing/CNC_Machining/A2_cnc_atom01/RB000169_02_小腿.SLDDRW</w:t>
            </w:r>
          </w:p>
        </w:tc>
      </w:tr>
      <w:tr w14:paraId="0478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4C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modules/roboparty_firmware/orangepi-build/external/packages/bsp/overlays_arm64/usr/bin/install_bt_panel.sh</w:t>
            </w:r>
          </w:p>
        </w:tc>
        <w:tc>
          <w:tcPr>
            <w:tcW w:w="4535" w:type="dxa"/>
            <w:vAlign w:val="center"/>
          </w:tcPr>
          <w:p w14:paraId="65E8D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modules/rpo_hardware/V2.0/roboto_origin_mechanic/02_Manufacturing/CNC_Machining/A2_cnc_atom01/RB000169_02_小腿.SLDPRT</w:t>
            </w:r>
          </w:p>
        </w:tc>
      </w:tr>
      <w:tr w14:paraId="6795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9B6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modules/roboparty_firmware/orangepi-build/external/packages/bsp/overlays_arm64/usr/bin/install_docker.sh</w:t>
            </w:r>
          </w:p>
        </w:tc>
        <w:tc>
          <w:tcPr>
            <w:tcW w:w="4535" w:type="dxa"/>
            <w:vAlign w:val="center"/>
          </w:tcPr>
          <w:p w14:paraId="61E36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modules/rpo_hardware/V2.0/roboto_origin_mechanic/02_Manufacturing/CNC_Machining/A2_cnc_atom01/RB000169_02_小腿.STEP</w:t>
            </w:r>
          </w:p>
        </w:tc>
      </w:tr>
      <w:tr w14:paraId="0563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AC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modules/roboparty_firmware/orangepi-build/external/packages/bsp/overlays_arm64/usr/bin/install_qt.sh</w:t>
            </w:r>
          </w:p>
        </w:tc>
        <w:tc>
          <w:tcPr>
            <w:tcW w:w="4535" w:type="dxa"/>
            <w:vAlign w:val="center"/>
          </w:tcPr>
          <w:p w14:paraId="0ADA74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modules/rpo_hardware/V2.0/roboto_origin_mechanic/02_Manufacturing/CNC_Machining/A2_cnc_atom01/RB000169_02_小腿.pdf</w:t>
            </w:r>
          </w:p>
        </w:tc>
      </w:tr>
      <w:tr w14:paraId="11F0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88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modules/roboparty_firmware/orangepi-build/external/packages/bsp/overlays_arm64/usr/bin/install_ros.sh</w:t>
            </w:r>
          </w:p>
        </w:tc>
        <w:tc>
          <w:tcPr>
            <w:tcW w:w="4535" w:type="dxa"/>
            <w:vAlign w:val="center"/>
          </w:tcPr>
          <w:p w14:paraId="4626A6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modules/rpo_hardware/V2.0/roboto_origin_mechanic/02_Manufacturing/CNC_Machining/A2_cnc_atom01/RB000170_02_胸腔夹板后.SLDDRW</w:t>
            </w:r>
          </w:p>
        </w:tc>
      </w:tr>
      <w:tr w14:paraId="6D5C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55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modules/roboparty_firmware/orangepi-build/external/packages/bsp/overlays_arm64/usr/bin/io</w:t>
            </w:r>
          </w:p>
        </w:tc>
        <w:tc>
          <w:tcPr>
            <w:tcW w:w="4535" w:type="dxa"/>
            <w:vAlign w:val="center"/>
          </w:tcPr>
          <w:p w14:paraId="7C66A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modules/rpo_hardware/V2.0/roboto_origin_mechanic/02_Manufacturing/CNC_Machining/A2_cnc_atom01/RB000170_02_胸腔夹板后.SLDPRT</w:t>
            </w:r>
          </w:p>
        </w:tc>
      </w:tr>
      <w:tr w14:paraId="164C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0E4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modules/roboparty_firmware/orangepi-build/external/packages/bsp/overlays_arm64/usr/bin/reset_ssh.sh</w:t>
            </w:r>
          </w:p>
        </w:tc>
        <w:tc>
          <w:tcPr>
            <w:tcW w:w="4535" w:type="dxa"/>
            <w:vAlign w:val="center"/>
          </w:tcPr>
          <w:p w14:paraId="73C46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modules/rpo_hardware/V2.0/roboto_origin_mechanic/02_Manufacturing/CNC_Machining/A2_cnc_atom01/RB000170_02_胸腔夹板后.STEP</w:t>
            </w:r>
          </w:p>
        </w:tc>
      </w:tr>
      <w:tr w14:paraId="0056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14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modules/roboparty_firmware/orangepi-build/external/packages/bsp/overlays_arm64/usr/bin/set_swap.sh</w:t>
            </w:r>
          </w:p>
        </w:tc>
        <w:tc>
          <w:tcPr>
            <w:tcW w:w="4535" w:type="dxa"/>
            <w:vAlign w:val="center"/>
          </w:tcPr>
          <w:p w14:paraId="21F2A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modules/rpo_hardware/V2.0/roboto_origin_mechanic/02_Manufacturing/CNC_Machining/A2_cnc_atom01/RB000170_02_胸腔夹板后.pdf</w:t>
            </w:r>
          </w:p>
        </w:tc>
      </w:tr>
      <w:tr w14:paraId="780E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BD2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modules/roboparty_firmware/orangepi-build/external/packages/bsp/overlays_arm64/usr/bin/set_vnc.sh</w:t>
            </w:r>
          </w:p>
        </w:tc>
        <w:tc>
          <w:tcPr>
            <w:tcW w:w="4535" w:type="dxa"/>
            <w:vAlign w:val="center"/>
          </w:tcPr>
          <w:p w14:paraId="1F17C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modules/rpo_hardware/V2.0/roboto_origin_mechanic/02_Manufacturing/CNC_Machining/A2_cnc_atom01/RB000171_01_胸腔前后夹板.SLDDRW</w:t>
            </w:r>
          </w:p>
        </w:tc>
      </w:tr>
      <w:tr w14:paraId="1CE3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B93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modules/roboparty_firmware/orangepi-build/external/packages/bsp/overlays_arm64/usr/bin/test_ros.sh</w:t>
            </w:r>
          </w:p>
        </w:tc>
        <w:tc>
          <w:tcPr>
            <w:tcW w:w="4535" w:type="dxa"/>
            <w:vAlign w:val="center"/>
          </w:tcPr>
          <w:p w14:paraId="771EA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modules/rpo_hardware/V2.0/roboto_origin_mechanic/02_Manufacturing/CNC_Machining/A2_cnc_atom01/RB000171_01_胸腔前后夹板.SLDPRT</w:t>
            </w:r>
          </w:p>
        </w:tc>
      </w:tr>
      <w:tr w14:paraId="29F8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1B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modules/roboparty_firmware/orangepi-build/external/packages/bsp/overlays_arm64/usr/bin/tinycap</w:t>
            </w:r>
          </w:p>
        </w:tc>
        <w:tc>
          <w:tcPr>
            <w:tcW w:w="4535" w:type="dxa"/>
            <w:vAlign w:val="center"/>
          </w:tcPr>
          <w:p w14:paraId="5B2DF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modules/rpo_hardware/V2.0/roboto_origin_mechanic/02_Manufacturing/CNC_Machining/A2_cnc_atom01/RB000171_01_胸腔前后夹板.STEP</w:t>
            </w:r>
          </w:p>
        </w:tc>
      </w:tr>
      <w:tr w14:paraId="0CD9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15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modules/roboparty_firmware/orangepi-build/external/packages/bsp/overlays_arm64/usr/bin/tinymix</w:t>
            </w:r>
          </w:p>
        </w:tc>
        <w:tc>
          <w:tcPr>
            <w:tcW w:w="4535" w:type="dxa"/>
            <w:vAlign w:val="center"/>
          </w:tcPr>
          <w:p w14:paraId="584FE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modules/rpo_hardware/V2.0/roboto_origin_mechanic/02_Manufacturing/CNC_Machining/A2_cnc_atom01/RB000171_01_胸腔前后夹板.pdf</w:t>
            </w:r>
          </w:p>
        </w:tc>
      </w:tr>
      <w:tr w14:paraId="0CA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1A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modules/roboparty_firmware/orangepi-build/external/packages/bsp/overlays_arm64/usr/bin/tinypcminfo</w:t>
            </w:r>
          </w:p>
        </w:tc>
        <w:tc>
          <w:tcPr>
            <w:tcW w:w="4535" w:type="dxa"/>
            <w:vAlign w:val="center"/>
          </w:tcPr>
          <w:p w14:paraId="1D759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modules/rpo_hardware/V2.0/roboto_origin_mechanic/02_Manufacturing/CNC_Machining/A2_cnc_atom01/RB000172_01_限位销.SLDDRW</w:t>
            </w:r>
          </w:p>
        </w:tc>
      </w:tr>
      <w:tr w14:paraId="2B3F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71F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modules/roboparty_firmware/orangepi-build/external/packages/bsp/overlays_arm64/usr/bin/tinyplay</w:t>
            </w:r>
          </w:p>
        </w:tc>
        <w:tc>
          <w:tcPr>
            <w:tcW w:w="4535" w:type="dxa"/>
            <w:vAlign w:val="center"/>
          </w:tcPr>
          <w:p w14:paraId="6333D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modules/rpo_hardware/V2.0/roboto_origin_mechanic/02_Manufacturing/CNC_Machining/A2_cnc_atom01/RB000172_01_限位销.SLDPRT</w:t>
            </w:r>
          </w:p>
        </w:tc>
      </w:tr>
      <w:tr w14:paraId="1630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7E84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modules/roboparty_firmware/orangepi-build/external/packages/bsp/overlays_arm64/usr/lib/libtinyalsa.so</w:t>
            </w:r>
          </w:p>
        </w:tc>
        <w:tc>
          <w:tcPr>
            <w:tcW w:w="4535" w:type="dxa"/>
            <w:vAlign w:val="center"/>
          </w:tcPr>
          <w:p w14:paraId="64939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modules/rpo_hardware/V2.0/roboto_origin_mechanic/02_Manufacturing/CNC_Machining/A2_cnc_atom01/RB000172_01_限位销.STEP</w:t>
            </w:r>
          </w:p>
        </w:tc>
      </w:tr>
      <w:tr w14:paraId="27FC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AB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modules/roboparty_firmware/orangepi-build/external/packages/bsp/overlays_arm64/usr/lib/systemd/system/getty@.service.d/override.conf</w:t>
            </w:r>
          </w:p>
        </w:tc>
        <w:tc>
          <w:tcPr>
            <w:tcW w:w="4535" w:type="dxa"/>
            <w:vAlign w:val="center"/>
          </w:tcPr>
          <w:p w14:paraId="51C7D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modules/rpo_hardware/V2.0/roboto_origin_mechanic/02_Manufacturing/CNC_Machining/A2_cnc_atom01/RB000172_01_限位销.pdf</w:t>
            </w:r>
          </w:p>
        </w:tc>
      </w:tr>
      <w:tr w14:paraId="044B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E7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modules/roboparty_firmware/orangepi-build/external/packages/bsp/overlays_arm64/usr/lib/systemd/system/serial-getty@.service.d/override.conf</w:t>
            </w:r>
          </w:p>
        </w:tc>
        <w:tc>
          <w:tcPr>
            <w:tcW w:w="4535" w:type="dxa"/>
            <w:vAlign w:val="center"/>
          </w:tcPr>
          <w:p w14:paraId="6A5F9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modules/rpo_hardware/V2.0/roboto_origin_mechanic/02_Manufacturing/CNC_Machining/A2_cnc_atom01/RB000173_01_小腿轴承锁.SLDDRW</w:t>
            </w:r>
          </w:p>
        </w:tc>
      </w:tr>
      <w:tr w14:paraId="133C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F94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modules/roboparty_firmware/orangepi-build/external/packages/bsp/overlays_cix/etc/modprobe.d/blacklist.conf</w:t>
            </w:r>
          </w:p>
        </w:tc>
        <w:tc>
          <w:tcPr>
            <w:tcW w:w="4535" w:type="dxa"/>
            <w:vAlign w:val="center"/>
          </w:tcPr>
          <w:p w14:paraId="1D4FD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modules/rpo_hardware/V2.0/roboto_origin_mechanic/02_Manufacturing/CNC_Machining/A2_cnc_atom01/RB000173_01_小腿轴承锁.SLDPRT</w:t>
            </w:r>
          </w:p>
        </w:tc>
      </w:tr>
      <w:tr w14:paraId="34E6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A77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modules/roboparty_firmware/orangepi-build/external/packages/bsp/overlays_cix/etc/profile.d/cix_env.sh</w:t>
            </w:r>
          </w:p>
        </w:tc>
        <w:tc>
          <w:tcPr>
            <w:tcW w:w="4535" w:type="dxa"/>
            <w:vAlign w:val="center"/>
          </w:tcPr>
          <w:p w14:paraId="07C62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modules/rpo_hardware/V2.0/roboto_origin_mechanic/02_Manufacturing/CNC_Machining/A2_cnc_atom01/RB000173_01_小腿轴承锁.STEP</w:t>
            </w:r>
          </w:p>
        </w:tc>
      </w:tr>
      <w:tr w14:paraId="3132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FC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modules/roboparty_firmware/orangepi-build/external/packages/bsp/overlays_cix/etc/update-motd.d/41-orangepi-config</w:t>
            </w:r>
          </w:p>
        </w:tc>
        <w:tc>
          <w:tcPr>
            <w:tcW w:w="4535" w:type="dxa"/>
            <w:vAlign w:val="center"/>
          </w:tcPr>
          <w:p w14:paraId="23B595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modules/rpo_hardware/V2.0/roboto_origin_mechanic/02_Manufacturing/CNC_Machining/A2_cnc_atom01/RB000173_01_小腿轴承锁.pdf</w:t>
            </w:r>
          </w:p>
        </w:tc>
      </w:tr>
      <w:tr w14:paraId="62A26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1B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modules/roboparty_firmware/orangepi-build/external/packages/bsp/overlays_cix/opt/make_bios_image/.gitignore</w:t>
            </w:r>
          </w:p>
        </w:tc>
        <w:tc>
          <w:tcPr>
            <w:tcW w:w="4535" w:type="dxa"/>
            <w:vAlign w:val="center"/>
          </w:tcPr>
          <w:p w14:paraId="00AC5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modules/rpo_hardware/V2.0/roboto_origin_mechanic/02_Manufacturing/CNC_Machining/A2_cnc_atom01/RB000174_03_腰部支撑.SLDDRW</w:t>
            </w:r>
          </w:p>
        </w:tc>
      </w:tr>
      <w:tr w14:paraId="77C9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60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modules/roboparty_firmware/orangepi-build/external/packages/bsp/overlays_cix/opt/make_bios_image/EFI/BOOT/BOOTX64.EFI</w:t>
            </w:r>
          </w:p>
        </w:tc>
        <w:tc>
          <w:tcPr>
            <w:tcW w:w="4535" w:type="dxa"/>
            <w:vAlign w:val="center"/>
          </w:tcPr>
          <w:p w14:paraId="1731E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modules/rpo_hardware/V2.0/roboto_origin_mechanic/02_Manufacturing/CNC_Machining/A2_cnc_atom01/RB000174_03_腰部支撑.SLDPRT</w:t>
            </w:r>
          </w:p>
        </w:tc>
      </w:tr>
      <w:tr w14:paraId="426B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C8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modules/roboparty_firmware/orangepi-build/external/packages/bsp/overlays_cix/opt/make_bios_image/bios_flash/FlashUpdate.efi</w:t>
            </w:r>
          </w:p>
        </w:tc>
        <w:tc>
          <w:tcPr>
            <w:tcW w:w="4535" w:type="dxa"/>
            <w:vAlign w:val="center"/>
          </w:tcPr>
          <w:p w14:paraId="7EC7F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modules/rpo_hardware/V2.0/roboto_origin_mechanic/02_Manufacturing/CNC_Machining/A2_cnc_atom01/RB000175_02_长连杆.SLDDRW</w:t>
            </w:r>
          </w:p>
        </w:tc>
      </w:tr>
      <w:tr w14:paraId="2ECE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7F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modules/roboparty_firmware/orangepi-build/external/packages/bsp/overlays_cix/opt/make_bios_image/bios_flash/flash_bios.nsh</w:t>
            </w:r>
          </w:p>
        </w:tc>
        <w:tc>
          <w:tcPr>
            <w:tcW w:w="4535" w:type="dxa"/>
            <w:vAlign w:val="center"/>
          </w:tcPr>
          <w:p w14:paraId="754DD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modules/rpo_hardware/V2.0/roboto_origin_mechanic/02_Manufacturing/CNC_Machining/A2_cnc_atom01/RB000175_02_长连杆.SLDPRT</w:t>
            </w:r>
          </w:p>
        </w:tc>
      </w:tr>
      <w:tr w14:paraId="46C9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49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modules/roboparty_firmware/orangepi-build/external/packages/bsp/overlays_cix/opt/make_bios_image/make_bios_img.sh</w:t>
            </w:r>
          </w:p>
        </w:tc>
        <w:tc>
          <w:tcPr>
            <w:tcW w:w="4535" w:type="dxa"/>
            <w:vAlign w:val="center"/>
          </w:tcPr>
          <w:p w14:paraId="6E424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modules/rpo_hardware/V2.0/roboto_origin_mechanic/02_Manufacturing/CNC_Machining/A2_cnc_atom01/RB000175_02_长连杆.STEP</w:t>
            </w:r>
          </w:p>
        </w:tc>
      </w:tr>
      <w:tr w14:paraId="7E22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AD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modules/roboparty_firmware/orangepi-build/external/packages/bsp/overlays_cix/opt/video_h265.mp4</w:t>
            </w:r>
          </w:p>
        </w:tc>
        <w:tc>
          <w:tcPr>
            <w:tcW w:w="4535" w:type="dxa"/>
            <w:vAlign w:val="center"/>
          </w:tcPr>
          <w:p w14:paraId="24F93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modules/rpo_hardware/V2.0/roboto_origin_mechanic/02_Manufacturing/CNC_Machining/A2_cnc_atom01/RB000175_02_长连杆.pdf</w:t>
            </w:r>
          </w:p>
        </w:tc>
      </w:tr>
      <w:tr w14:paraId="304F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52C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modules/roboparty_firmware/orangepi-build/external/packages/bsp/overlays_cix/usr/bin/blink_gpio.sh</w:t>
            </w:r>
          </w:p>
        </w:tc>
        <w:tc>
          <w:tcPr>
            <w:tcW w:w="4535" w:type="dxa"/>
            <w:vAlign w:val="center"/>
          </w:tcPr>
          <w:p w14:paraId="56445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modules/rpo_hardware/V2.0/roboto_origin_mechanic/02_Manufacturing/CNC_Machining/A2_cnc_atom01/RB000176_02_短连杆.SLDDRW</w:t>
            </w:r>
          </w:p>
        </w:tc>
      </w:tr>
      <w:tr w14:paraId="0936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1E8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modules/roboparty_firmware/orangepi-build/external/packages/bsp/overlays_cix/usr/bin/cam1_test.sh</w:t>
            </w:r>
          </w:p>
        </w:tc>
        <w:tc>
          <w:tcPr>
            <w:tcW w:w="4535" w:type="dxa"/>
            <w:vAlign w:val="center"/>
          </w:tcPr>
          <w:p w14:paraId="1FD819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modules/rpo_hardware/V2.0/roboto_origin_mechanic/02_Manufacturing/CNC_Machining/A2_cnc_atom01/RB000176_02_短连杆.SLDPRT</w:t>
            </w:r>
          </w:p>
        </w:tc>
      </w:tr>
      <w:tr w14:paraId="5DC6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700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modules/roboparty_firmware/orangepi-build/external/packages/bsp/overlays_cix/usr/bin/cam2_test.sh</w:t>
            </w:r>
          </w:p>
        </w:tc>
        <w:tc>
          <w:tcPr>
            <w:tcW w:w="4535" w:type="dxa"/>
            <w:vAlign w:val="center"/>
          </w:tcPr>
          <w:p w14:paraId="6B129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modules/rpo_hardware/V2.0/roboto_origin_mechanic/02_Manufacturing/CNC_Machining/A2_cnc_atom01/RB000176_02_短连杆.STEP</w:t>
            </w:r>
          </w:p>
        </w:tc>
      </w:tr>
      <w:tr w14:paraId="10A1B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BDA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modules/roboparty_firmware/orangepi-build/external/packages/bsp/overlays_cix/usr/bin/dt_gpio_all_blink.sh</w:t>
            </w:r>
          </w:p>
        </w:tc>
        <w:tc>
          <w:tcPr>
            <w:tcW w:w="4535" w:type="dxa"/>
            <w:vAlign w:val="center"/>
          </w:tcPr>
          <w:p w14:paraId="626CB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modules/rpo_hardware/V2.0/roboto_origin_mechanic/02_Manufacturing/CNC_Machining/A2_cnc_atom01/RB000176_02_短连杆.pdf</w:t>
            </w:r>
          </w:p>
        </w:tc>
      </w:tr>
      <w:tr w14:paraId="484E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C6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modules/roboparty_firmware/orangepi-build/external/packages/bsp/overlays_cix/usr/bin/dual_cam_test.sh</w:t>
            </w:r>
          </w:p>
        </w:tc>
        <w:tc>
          <w:tcPr>
            <w:tcW w:w="4535" w:type="dxa"/>
            <w:vAlign w:val="center"/>
          </w:tcPr>
          <w:p w14:paraId="7526F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modules/rpo_hardware/V2.0/roboto_origin_mechanic/02_Manufacturing/CNC_Machining/A2_cnc_atom01/RB000177_02_髋夹板.SLDDRW</w:t>
            </w:r>
          </w:p>
        </w:tc>
      </w:tr>
      <w:tr w14:paraId="3914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63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modules/roboparty_firmware/orangepi-build/external/packages/bsp/overlays_cix/usr/bin/gpu_utilization_clock_tracing</w:t>
            </w:r>
          </w:p>
        </w:tc>
        <w:tc>
          <w:tcPr>
            <w:tcW w:w="4535" w:type="dxa"/>
            <w:vAlign w:val="center"/>
          </w:tcPr>
          <w:p w14:paraId="7CF27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modules/rpo_hardware/V2.0/roboto_origin_mechanic/02_Manufacturing/CNC_Machining/A2_cnc_atom01/RB000177_02_髋夹板.SLDPRT</w:t>
            </w:r>
          </w:p>
        </w:tc>
      </w:tr>
      <w:tr w14:paraId="376D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731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modules/roboparty_firmware/orangepi-build/external/packages/bsp/overlays_cix/usr/bin/install_bt_panel.sh</w:t>
            </w:r>
          </w:p>
        </w:tc>
        <w:tc>
          <w:tcPr>
            <w:tcW w:w="4535" w:type="dxa"/>
            <w:vAlign w:val="center"/>
          </w:tcPr>
          <w:p w14:paraId="21E1E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modules/rpo_hardware/V2.0/roboto_origin_mechanic/02_Manufacturing/CNC_Machining/A2_cnc_atom01/RB000177_02_髋夹板.STEP</w:t>
            </w:r>
          </w:p>
        </w:tc>
      </w:tr>
      <w:tr w14:paraId="2D4C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E6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modules/roboparty_firmware/orangepi-build/external/packages/bsp/overlays_cix/usr/bin/install_qt.sh</w:t>
            </w:r>
          </w:p>
        </w:tc>
        <w:tc>
          <w:tcPr>
            <w:tcW w:w="4535" w:type="dxa"/>
            <w:vAlign w:val="center"/>
          </w:tcPr>
          <w:p w14:paraId="661EF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modules/rpo_hardware/V2.0/roboto_origin_mechanic/02_Manufacturing/CNC_Machining/A2_cnc_atom01/RB000177_02_髋夹板.pdf</w:t>
            </w:r>
          </w:p>
        </w:tc>
      </w:tr>
      <w:tr w14:paraId="1870C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C5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modules/roboparty_firmware/orangepi-build/external/packages/bsp/overlays_cix/usr/bin/install_ros.sh</w:t>
            </w:r>
          </w:p>
        </w:tc>
        <w:tc>
          <w:tcPr>
            <w:tcW w:w="4535" w:type="dxa"/>
            <w:vAlign w:val="center"/>
          </w:tcPr>
          <w:p w14:paraId="64795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modules/rpo_hardware/V2.0/roboto_origin_mechanic/02_Manufacturing/CNC_Machining/A2_cnc_atom01/RB000179_01_手臂5.SLDDRW</w:t>
            </w:r>
          </w:p>
        </w:tc>
      </w:tr>
      <w:tr w14:paraId="7419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224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modules/roboparty_firmware/orangepi-build/external/packages/bsp/overlays_cix/usr/bin/isp_app</w:t>
            </w:r>
          </w:p>
        </w:tc>
        <w:tc>
          <w:tcPr>
            <w:tcW w:w="4535" w:type="dxa"/>
            <w:vAlign w:val="center"/>
          </w:tcPr>
          <w:p w14:paraId="75194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modules/rpo_hardware/V2.0/roboto_origin_mechanic/02_Manufacturing/CNC_Machining/A2_cnc_atom01/RB000179_01_手臂5.SLDPRT</w:t>
            </w:r>
          </w:p>
        </w:tc>
      </w:tr>
      <w:tr w14:paraId="587A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18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modules/roboparty_firmware/orangepi-build/external/packages/bsp/overlays_cix/usr/bin/reset_ssh.sh</w:t>
            </w:r>
          </w:p>
        </w:tc>
        <w:tc>
          <w:tcPr>
            <w:tcW w:w="4535" w:type="dxa"/>
            <w:vAlign w:val="center"/>
          </w:tcPr>
          <w:p w14:paraId="7017BA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modules/rpo_hardware/V2.0/roboto_origin_mechanic/02_Manufacturing/CNC_Machining/A2_cnc_atom01/RB000179_01_手臂5.STEP</w:t>
            </w:r>
          </w:p>
        </w:tc>
      </w:tr>
      <w:tr w14:paraId="3D1CB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7FC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modules/roboparty_firmware/orangepi-build/external/packages/bsp/overlays_cix/usr/bin/serial</w:t>
            </w:r>
          </w:p>
        </w:tc>
        <w:tc>
          <w:tcPr>
            <w:tcW w:w="4535" w:type="dxa"/>
            <w:vAlign w:val="center"/>
          </w:tcPr>
          <w:p w14:paraId="6DEC8B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modules/rpo_hardware/V2.0/roboto_origin_mechanic/02_Manufacturing/CNC_Machining/A2_cnc_atom01/RB000179_01_手臂5.pdf</w:t>
            </w:r>
          </w:p>
        </w:tc>
      </w:tr>
      <w:tr w14:paraId="3FAB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2A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modules/roboparty_firmware/orangepi-build/external/packages/bsp/overlays_cix/usr/bin/spidev_test</w:t>
            </w:r>
          </w:p>
        </w:tc>
        <w:tc>
          <w:tcPr>
            <w:tcW w:w="4535" w:type="dxa"/>
            <w:vAlign w:val="center"/>
          </w:tcPr>
          <w:p w14:paraId="2DB26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modules/rpo_hardware/V2.0/roboto_origin_mechanic/02_Manufacturing/CNC_Machining/A2_cnc_atom01_送加/RB000152_02_手臂1.PDF</w:t>
            </w:r>
          </w:p>
        </w:tc>
      </w:tr>
      <w:tr w14:paraId="7805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C29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modules/roboparty_firmware/orangepi-build/external/packages/bsp/overlays_cix/usr/bin/test_ros.sh</w:t>
            </w:r>
          </w:p>
        </w:tc>
        <w:tc>
          <w:tcPr>
            <w:tcW w:w="4535" w:type="dxa"/>
            <w:vAlign w:val="center"/>
          </w:tcPr>
          <w:p w14:paraId="3EF00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modules/rpo_hardware/V2.0/roboto_origin_mechanic/02_Manufacturing/CNC_Machining/A2_cnc_atom01_送加/RB000152_02_手臂1.STEP</w:t>
            </w:r>
          </w:p>
        </w:tc>
      </w:tr>
      <w:tr w14:paraId="2753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FE1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modules/roboparty_firmware/orangepi-build/external/packages/bsp/overlays_cix/usr/bin/usb_gadget_setup.sh</w:t>
            </w:r>
          </w:p>
        </w:tc>
        <w:tc>
          <w:tcPr>
            <w:tcW w:w="4535" w:type="dxa"/>
            <w:vAlign w:val="center"/>
          </w:tcPr>
          <w:p w14:paraId="059B98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modules/rpo_hardware/V2.0/roboto_origin_mechanic/02_Manufacturing/CNC_Machining/A2_cnc_atom01_送加/RB000153_02_手臂2.STEP</w:t>
            </w:r>
          </w:p>
        </w:tc>
      </w:tr>
      <w:tr w14:paraId="5C20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E7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modules/roboparty_firmware/orangepi-build/external/packages/bsp/overlays_cix/usr/bin/v4l2_videos.sh</w:t>
            </w:r>
          </w:p>
        </w:tc>
        <w:tc>
          <w:tcPr>
            <w:tcW w:w="4535" w:type="dxa"/>
            <w:vAlign w:val="center"/>
          </w:tcPr>
          <w:p w14:paraId="68D03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modules/rpo_hardware/V2.0/roboto_origin_mechanic/02_Manufacturing/CNC_Machining/A2_cnc_atom01_送加/RB000153_02_手臂2.pdf</w:t>
            </w:r>
          </w:p>
        </w:tc>
      </w:tr>
      <w:tr w14:paraId="3DC6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7EA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modules/roboparty_firmware/orangepi-build/external/packages/bsp/overlays_cix/usr/bin/vpu_test.sh</w:t>
            </w:r>
          </w:p>
        </w:tc>
        <w:tc>
          <w:tcPr>
            <w:tcW w:w="4535" w:type="dxa"/>
            <w:vAlign w:val="center"/>
          </w:tcPr>
          <w:p w14:paraId="7FF0A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modules/rpo_hardware/V2.0/roboto_origin_mechanic/02_Manufacturing/CNC_Machining/A2_cnc_atom01_送加/RB000154_02_手臂3.STEP</w:t>
            </w:r>
          </w:p>
        </w:tc>
      </w:tr>
      <w:tr w14:paraId="27BB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B9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modules/roboparty_firmware/orangepi-build/external/packages/bsp/overlays_cix/usr/lib/systemd/system/isp-daemon.service</w:t>
            </w:r>
          </w:p>
        </w:tc>
        <w:tc>
          <w:tcPr>
            <w:tcW w:w="4535" w:type="dxa"/>
            <w:vAlign w:val="center"/>
          </w:tcPr>
          <w:p w14:paraId="66D6DA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modules/rpo_hardware/V2.0/roboto_origin_mechanic/02_Manufacturing/CNC_Machining/A2_cnc_atom01_送加/RB000154_02_手臂3.pdf</w:t>
            </w:r>
          </w:p>
        </w:tc>
      </w:tr>
      <w:tr w14:paraId="259D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B6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modules/roboparty_firmware/orangepi-build/external/packages/bsp/overlays_cix/usr/share/backgrounds/orangepi/orangepi-default.png</w:t>
            </w:r>
          </w:p>
        </w:tc>
        <w:tc>
          <w:tcPr>
            <w:tcW w:w="4535" w:type="dxa"/>
            <w:vAlign w:val="center"/>
          </w:tcPr>
          <w:p w14:paraId="441D7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modules/rpo_hardware/V2.0/roboto_origin_mechanic/02_Manufacturing/CNC_Machining/A2_cnc_atom01_送加/RB000155_01_手臂4.STEP</w:t>
            </w:r>
          </w:p>
        </w:tc>
      </w:tr>
      <w:tr w14:paraId="4A7A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E4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modules/roboparty_firmware/orangepi-build/external/packages/bsp/overlays_cix/usr/src/uart_test/serial.c</w:t>
            </w:r>
          </w:p>
        </w:tc>
        <w:tc>
          <w:tcPr>
            <w:tcW w:w="4535" w:type="dxa"/>
            <w:vAlign w:val="center"/>
          </w:tcPr>
          <w:p w14:paraId="7AB860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modules/rpo_hardware/V2.0/roboto_origin_mechanic/02_Manufacturing/CNC_Machining/A2_cnc_atom01_送加/RB000155_01_手臂4.pdf</w:t>
            </w:r>
          </w:p>
        </w:tc>
      </w:tr>
      <w:tr w14:paraId="0AE4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C7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modules/roboparty_firmware/orangepi-build/external/packages/bsp/overlays_cix_next/etc/modprobe.d/blacklist.conf</w:t>
            </w:r>
          </w:p>
        </w:tc>
        <w:tc>
          <w:tcPr>
            <w:tcW w:w="4535" w:type="dxa"/>
            <w:vAlign w:val="center"/>
          </w:tcPr>
          <w:p w14:paraId="7FACE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modules/rpo_hardware/V2.0/roboto_origin_mechanic/02_Manufacturing/CNC_Machining/A2_cnc_atom01_送加/RB000156_01_IMU载板.STEP</w:t>
            </w:r>
          </w:p>
        </w:tc>
      </w:tr>
      <w:tr w14:paraId="5F6F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46D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modules/roboparty_firmware/orangepi-build/external/packages/bsp/overlays_s905d3/etc/docker/daemon.json</w:t>
            </w:r>
          </w:p>
        </w:tc>
        <w:tc>
          <w:tcPr>
            <w:tcW w:w="4535" w:type="dxa"/>
            <w:vAlign w:val="center"/>
          </w:tcPr>
          <w:p w14:paraId="4656BF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modules/rpo_hardware/V2.0/roboto_origin_mechanic/02_Manufacturing/CNC_Machining/A2_cnc_atom01_送加/RB000156_01_IMU载板.pdf</w:t>
            </w:r>
          </w:p>
        </w:tc>
      </w:tr>
      <w:tr w14:paraId="3A61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05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modules/roboparty_firmware/orangepi-build/external/packages/bsp/overlays_s905d3/usr/bin/auto_login_cli.sh</w:t>
            </w:r>
          </w:p>
        </w:tc>
        <w:tc>
          <w:tcPr>
            <w:tcW w:w="4535" w:type="dxa"/>
            <w:vAlign w:val="center"/>
          </w:tcPr>
          <w:p w14:paraId="37000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modules/rpo_hardware/V2.0/roboto_origin_mechanic/02_Manufacturing/CNC_Machining/A2_cnc_atom01_送加/RB000157_01_侧板横板.STEP</w:t>
            </w:r>
          </w:p>
        </w:tc>
      </w:tr>
      <w:tr w14:paraId="6E41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8A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modules/roboparty_firmware/orangepi-build/external/packages/bsp/overlays_s905d3/usr/bin/create_ap</w:t>
            </w:r>
          </w:p>
        </w:tc>
        <w:tc>
          <w:tcPr>
            <w:tcW w:w="4535" w:type="dxa"/>
            <w:vAlign w:val="center"/>
          </w:tcPr>
          <w:p w14:paraId="5F729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modules/rpo_hardware/V2.0/roboto_origin_mechanic/02_Manufacturing/CNC_Machining/A2_cnc_atom01_送加/RB000157_01_侧板横板.pdf</w:t>
            </w:r>
          </w:p>
        </w:tc>
      </w:tr>
      <w:tr w14:paraId="677BD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C3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modules/roboparty_firmware/orangepi-build/external/packages/bsp/overlays_s905d3/usr/bin/desktop_login.sh</w:t>
            </w:r>
          </w:p>
        </w:tc>
        <w:tc>
          <w:tcPr>
            <w:tcW w:w="4535" w:type="dxa"/>
            <w:vAlign w:val="center"/>
          </w:tcPr>
          <w:p w14:paraId="1D776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modules/rpo_hardware/V2.0/roboto_origin_mechanic/02_Manufacturing/CNC_Machining/A2_cnc_atom01_送加/RB000158_02_大腿内侧.PDF</w:t>
            </w:r>
          </w:p>
        </w:tc>
      </w:tr>
      <w:tr w14:paraId="3E57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EB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modules/roboparty_firmware/orangepi-build/external/packages/bsp/overlays_s905d3/usr/bin/disable_desktop_autologin.sh</w:t>
            </w:r>
          </w:p>
        </w:tc>
        <w:tc>
          <w:tcPr>
            <w:tcW w:w="4535" w:type="dxa"/>
            <w:vAlign w:val="center"/>
          </w:tcPr>
          <w:p w14:paraId="43B41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modules/rpo_hardware/V2.0/roboto_origin_mechanic/02_Manufacturing/CNC_Machining/A2_cnc_atom01_送加/RB000158_02_大腿内侧.STEP</w:t>
            </w:r>
          </w:p>
        </w:tc>
      </w:tr>
      <w:tr w14:paraId="6B56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B7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modules/roboparty_firmware/orangepi-build/external/packages/bsp/overlays_s905d3/usr/bin/enable_docker.sh</w:t>
            </w:r>
          </w:p>
        </w:tc>
        <w:tc>
          <w:tcPr>
            <w:tcW w:w="4535" w:type="dxa"/>
            <w:vAlign w:val="center"/>
          </w:tcPr>
          <w:p w14:paraId="4D018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modules/rpo_hardware/V2.0/roboto_origin_mechanic/02_Manufacturing/CNC_Machining/A2_cnc_atom01_送加/RB000159_02_电池底盖.STEP</w:t>
            </w:r>
          </w:p>
        </w:tc>
      </w:tr>
      <w:tr w14:paraId="7958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630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modules/roboparty_firmware/orangepi-build/external/packages/bsp/overlays_s905d3/usr/bin/reset_ssh.sh</w:t>
            </w:r>
          </w:p>
        </w:tc>
        <w:tc>
          <w:tcPr>
            <w:tcW w:w="4535" w:type="dxa"/>
            <w:vAlign w:val="center"/>
          </w:tcPr>
          <w:p w14:paraId="42009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modules/rpo_hardware/V2.0/roboto_origin_mechanic/02_Manufacturing/CNC_Machining/A2_cnc_atom01_送加/RB000159_02_电池底盖.pdf</w:t>
            </w:r>
          </w:p>
        </w:tc>
      </w:tr>
      <w:tr w14:paraId="0AD4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FE8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modules/roboparty_firmware/orangepi-build/external/packages/bsp/overlays_s905d3/usr/bin/tinycap</w:t>
            </w:r>
          </w:p>
        </w:tc>
        <w:tc>
          <w:tcPr>
            <w:tcW w:w="4535" w:type="dxa"/>
            <w:vAlign w:val="center"/>
          </w:tcPr>
          <w:p w14:paraId="793D0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modules/rpo_hardware/V2.0/roboto_origin_mechanic/02_Manufacturing/CNC_Machining/A2_cnc_atom01_送加/RB000160_02_肩膀.STEP</w:t>
            </w:r>
          </w:p>
        </w:tc>
      </w:tr>
      <w:tr w14:paraId="01D6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9C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modules/roboparty_firmware/orangepi-build/external/packages/bsp/overlays_s905d3/usr/bin/tinymix</w:t>
            </w:r>
          </w:p>
        </w:tc>
        <w:tc>
          <w:tcPr>
            <w:tcW w:w="4535" w:type="dxa"/>
            <w:vAlign w:val="center"/>
          </w:tcPr>
          <w:p w14:paraId="3954B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modules/rpo_hardware/V2.0/roboto_origin_mechanic/02_Manufacturing/CNC_Machining/A2_cnc_atom01_送加/RB000160_02_肩膀.pdf</w:t>
            </w:r>
          </w:p>
        </w:tc>
      </w:tr>
      <w:tr w14:paraId="3CEA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92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modules/roboparty_firmware/orangepi-build/external/packages/bsp/overlays_s905d3/usr/bin/tinypcminfo</w:t>
            </w:r>
          </w:p>
        </w:tc>
        <w:tc>
          <w:tcPr>
            <w:tcW w:w="4535" w:type="dxa"/>
            <w:vAlign w:val="center"/>
          </w:tcPr>
          <w:p w14:paraId="18E64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modules/rpo_hardware/V2.0/roboto_origin_mechanic/02_Manufacturing/CNC_Machining/A2_cnc_atom01_送加/RB000161_01_20cm脚.STEP</w:t>
            </w:r>
          </w:p>
        </w:tc>
      </w:tr>
      <w:tr w14:paraId="0ABCA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7BA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modules/roboparty_firmware/orangepi-build/external/packages/bsp/overlays_s905d3/usr/bin/tinyplay</w:t>
            </w:r>
          </w:p>
        </w:tc>
        <w:tc>
          <w:tcPr>
            <w:tcW w:w="4535" w:type="dxa"/>
            <w:vAlign w:val="center"/>
          </w:tcPr>
          <w:p w14:paraId="0AD3C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modules/rpo_hardware/V2.0/roboto_origin_mechanic/02_Manufacturing/CNC_Machining/A2_cnc_atom01_送加/RB000161_01_20cm脚.pdf</w:t>
            </w:r>
          </w:p>
        </w:tc>
      </w:tr>
      <w:tr w14:paraId="41AF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22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modules/roboparty_firmware/orangepi-build/external/packages/bsp/overlays_s905d3/usr/lib/libtinyalsa.so</w:t>
            </w:r>
          </w:p>
        </w:tc>
        <w:tc>
          <w:tcPr>
            <w:tcW w:w="4535" w:type="dxa"/>
            <w:vAlign w:val="center"/>
          </w:tcPr>
          <w:p w14:paraId="172135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modules/rpo_hardware/V2.0/roboto_origin_mechanic/02_Manufacturing/CNC_Machining/A2_cnc_atom01_送加/RB000162_01_脚底连杆.STEP</w:t>
            </w:r>
          </w:p>
        </w:tc>
      </w:tr>
      <w:tr w14:paraId="0A23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22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modules/roboparty_firmware/orangepi-build/external/packages/bsp/overlays_s905d3/usr/lib/systemd/system/getty@.service.d/override.conf</w:t>
            </w:r>
          </w:p>
        </w:tc>
        <w:tc>
          <w:tcPr>
            <w:tcW w:w="4535" w:type="dxa"/>
            <w:vAlign w:val="center"/>
          </w:tcPr>
          <w:p w14:paraId="7C895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modules/rpo_hardware/V2.0/roboto_origin_mechanic/02_Manufacturing/CNC_Machining/A2_cnc_atom01_送加/RB000162_01_脚底连杆.pdf</w:t>
            </w:r>
          </w:p>
        </w:tc>
      </w:tr>
      <w:tr w14:paraId="0955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E6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modules/roboparty_firmware/orangepi-build/external/packages/bsp/overlays_s905d3/usr/lib/systemd/system/serial-getty@.service.d/override.conf</w:t>
            </w:r>
          </w:p>
        </w:tc>
        <w:tc>
          <w:tcPr>
            <w:tcW w:w="4535" w:type="dxa"/>
            <w:vAlign w:val="center"/>
          </w:tcPr>
          <w:p w14:paraId="07EF8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modules/rpo_hardware/V2.0/roboto_origin_mechanic/02_Manufacturing/CNC_Machining/A2_cnc_atom01_送加/RB000163_01_脚踝横滚连接件.STEP</w:t>
            </w:r>
          </w:p>
        </w:tc>
      </w:tr>
      <w:tr w14:paraId="3620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28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modules/roboparty_firmware/orangepi-build/external/packages/bsp/rk3399/02-modesetting.conf</w:t>
            </w:r>
          </w:p>
        </w:tc>
        <w:tc>
          <w:tcPr>
            <w:tcW w:w="4535" w:type="dxa"/>
            <w:vAlign w:val="center"/>
          </w:tcPr>
          <w:p w14:paraId="38202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modules/rpo_hardware/V2.0/roboto_origin_mechanic/02_Manufacturing/CNC_Machining/A2_cnc_atom01_送加/RB000163_01_脚踝横滚连接件.pdf</w:t>
            </w:r>
          </w:p>
        </w:tc>
      </w:tr>
      <w:tr w14:paraId="67CF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AD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modules/roboparty_firmware/orangepi-build/external/packages/bsp/rk3399/02-rockchip-accel.conf</w:t>
            </w:r>
          </w:p>
        </w:tc>
        <w:tc>
          <w:tcPr>
            <w:tcW w:w="4535" w:type="dxa"/>
            <w:vAlign w:val="center"/>
          </w:tcPr>
          <w:p w14:paraId="60E1C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modules/rpo_hardware/V2.0/roboto_origin_mechanic/02_Manufacturing/CNC_Machining/A2_cnc_atom01_送加/RB000164_01_髋关节固定.STEP</w:t>
            </w:r>
          </w:p>
        </w:tc>
      </w:tr>
      <w:tr w14:paraId="5FF8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B8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modules/roboparty_firmware/orangepi-build/external/packages/bsp/rk3399/20-gpu-governor.conf</w:t>
            </w:r>
          </w:p>
        </w:tc>
        <w:tc>
          <w:tcPr>
            <w:tcW w:w="4535" w:type="dxa"/>
            <w:vAlign w:val="center"/>
          </w:tcPr>
          <w:p w14:paraId="592F6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modules/rpo_hardware/V2.0/roboto_origin_mechanic/02_Manufacturing/CNC_Machining/A2_cnc_atom01_送加/RB000164_01_髋关节固定.pdf</w:t>
            </w:r>
          </w:p>
        </w:tc>
      </w:tr>
      <w:tr w14:paraId="2B9C6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69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modules/roboparty_firmware/orangepi-build/external/packages/bsp/rk3399/50-mali.rules</w:t>
            </w:r>
          </w:p>
        </w:tc>
        <w:tc>
          <w:tcPr>
            <w:tcW w:w="4535" w:type="dxa"/>
            <w:vAlign w:val="center"/>
          </w:tcPr>
          <w:p w14:paraId="6028F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modules/rpo_hardware/V2.0/roboto_origin_mechanic/02_Manufacturing/CNC_Machining/A2_cnc_atom01_送加/RB000165_01_脚底板.STEP</w:t>
            </w:r>
          </w:p>
        </w:tc>
      </w:tr>
      <w:tr w14:paraId="79DE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41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modules/roboparty_firmware/orangepi-build/external/packages/bsp/rk3399/50-rk3399-vpu.rules</w:t>
            </w:r>
          </w:p>
        </w:tc>
        <w:tc>
          <w:tcPr>
            <w:tcW w:w="4535" w:type="dxa"/>
            <w:vAlign w:val="center"/>
          </w:tcPr>
          <w:p w14:paraId="256B06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modules/rpo_hardware/V2.0/roboto_origin_mechanic/02_Manufacturing/CNC_Machining/A2_cnc_atom01_送加/RB000165_01_脚底板.pdf</w:t>
            </w:r>
          </w:p>
        </w:tc>
      </w:tr>
      <w:tr w14:paraId="2022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13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modules/roboparty_firmware/orangepi-build/external/packages/bsp/rk3399/brcm_patchram_plus_rk3399</w:t>
            </w:r>
          </w:p>
        </w:tc>
        <w:tc>
          <w:tcPr>
            <w:tcW w:w="4535" w:type="dxa"/>
            <w:vAlign w:val="center"/>
          </w:tcPr>
          <w:p w14:paraId="47E88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modules/rpo_hardware/V2.0/roboto_origin_mechanic/02_Manufacturing/CNC_Machining/A2_cnc_atom01_送加/RB000166_02_输出法兰连杆.PDF</w:t>
            </w:r>
          </w:p>
        </w:tc>
      </w:tr>
      <w:tr w14:paraId="7012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73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modules/roboparty_firmware/orangepi-build/external/packages/bsp/rk3399/mpv.conf</w:t>
            </w:r>
          </w:p>
        </w:tc>
        <w:tc>
          <w:tcPr>
            <w:tcW w:w="4535" w:type="dxa"/>
            <w:vAlign w:val="center"/>
          </w:tcPr>
          <w:p w14:paraId="14B926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modules/rpo_hardware/V2.0/roboto_origin_mechanic/02_Manufacturing/CNC_Machining/A2_cnc_atom01_送加/RB000166_02_输出法兰连杆.STEP</w:t>
            </w:r>
          </w:p>
        </w:tc>
      </w:tr>
      <w:tr w14:paraId="2BE4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AE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modules/roboparty_firmware/orangepi-build/external/packages/bsp/rk3399/rk3399-bluetooth.service</w:t>
            </w:r>
          </w:p>
        </w:tc>
        <w:tc>
          <w:tcPr>
            <w:tcW w:w="4535" w:type="dxa"/>
            <w:vAlign w:val="center"/>
          </w:tcPr>
          <w:p w14:paraId="77EA0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modules/rpo_hardware/V2.0/roboto_origin_mechanic/02_Manufacturing/CNC_Machining/A2_cnc_atom01_送加/RB000167_03_通用连接件.STEP</w:t>
            </w:r>
          </w:p>
        </w:tc>
      </w:tr>
      <w:tr w14:paraId="653C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03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modules/roboparty_firmware/orangepi-build/external/packages/bsp/rk3399/scripts/io</w:t>
            </w:r>
          </w:p>
        </w:tc>
        <w:tc>
          <w:tcPr>
            <w:tcW w:w="4535" w:type="dxa"/>
            <w:vAlign w:val="center"/>
          </w:tcPr>
          <w:p w14:paraId="4EBA1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modules/rpo_hardware/V2.0/roboto_origin_mechanic/02_Manufacturing/CNC_Machining/A2_cnc_atom01_送加/RB000167_03_通用连接件.pdf</w:t>
            </w:r>
          </w:p>
        </w:tc>
      </w:tr>
      <w:tr w14:paraId="0BDF2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84E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modules/roboparty_firmware/orangepi-build/external/packages/bsp/rk3399/scripts/test_camera-dual.sh</w:t>
            </w:r>
          </w:p>
        </w:tc>
        <w:tc>
          <w:tcPr>
            <w:tcW w:w="4535" w:type="dxa"/>
            <w:vAlign w:val="center"/>
          </w:tcPr>
          <w:p w14:paraId="405AE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modules/rpo_hardware/V2.0/roboto_origin_mechanic/02_Manufacturing/CNC_Machining/A2_cnc_atom01_送加/RB000168_02_通用连接件扩孔法兰.STEP</w:t>
            </w:r>
          </w:p>
        </w:tc>
      </w:tr>
      <w:tr w14:paraId="19B3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75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modules/roboparty_firmware/orangepi-build/external/packages/bsp/rk3399/scripts/test_camera-gst.sh</w:t>
            </w:r>
          </w:p>
        </w:tc>
        <w:tc>
          <w:tcPr>
            <w:tcW w:w="4535" w:type="dxa"/>
            <w:vAlign w:val="center"/>
          </w:tcPr>
          <w:p w14:paraId="3B871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modules/rpo_hardware/V2.0/roboto_origin_mechanic/02_Manufacturing/CNC_Machining/A2_cnc_atom01_送加/RB000168_02_通用连接件扩孔法兰.pdf</w:t>
            </w:r>
          </w:p>
        </w:tc>
      </w:tr>
      <w:tr w14:paraId="3A3D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AD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modules/roboparty_firmware/orangepi-build/external/packages/bsp/rk3399/xorg.conf</w:t>
            </w:r>
          </w:p>
        </w:tc>
        <w:tc>
          <w:tcPr>
            <w:tcW w:w="4535" w:type="dxa"/>
            <w:vAlign w:val="center"/>
          </w:tcPr>
          <w:p w14:paraId="45CC8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modules/rpo_hardware/V2.0/roboto_origin_mechanic/02_Manufacturing/CNC_Machining/A2_cnc_atom01_送加/RB000169_02_小腿.STEP</w:t>
            </w:r>
          </w:p>
        </w:tc>
      </w:tr>
      <w:tr w14:paraId="762B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BE9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modules/roboparty_firmware/orangepi-build/external/packages/bsp/rk356x/etc/X11/xorg.conf.d/20-modesetting.conf</w:t>
            </w:r>
          </w:p>
        </w:tc>
        <w:tc>
          <w:tcPr>
            <w:tcW w:w="4535" w:type="dxa"/>
            <w:vAlign w:val="center"/>
          </w:tcPr>
          <w:p w14:paraId="35689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modules/rpo_hardware/V2.0/roboto_origin_mechanic/02_Manufacturing/CNC_Machining/A2_cnc_atom01_送加/RB000169_02_小腿.pdf</w:t>
            </w:r>
          </w:p>
        </w:tc>
      </w:tr>
      <w:tr w14:paraId="4542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60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modules/roboparty_firmware/orangepi-build/external/packages/bsp/rk356x/etc/iqfiles/imx219_rpi-camera-v2_default.json</w:t>
            </w:r>
          </w:p>
        </w:tc>
        <w:tc>
          <w:tcPr>
            <w:tcW w:w="4535" w:type="dxa"/>
            <w:vAlign w:val="center"/>
          </w:tcPr>
          <w:p w14:paraId="52D88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modules/rpo_hardware/V2.0/roboto_origin_mechanic/02_Manufacturing/CNC_Machining/A2_cnc_atom01_送加/RB000170_02_胸腔夹板后.STEP</w:t>
            </w:r>
          </w:p>
        </w:tc>
      </w:tr>
      <w:tr w14:paraId="3476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6AF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modules/roboparty_firmware/orangepi-build/external/packages/bsp/rk356x/etc/iqfiles/ov13850_CMK-CT0116_default.json</w:t>
            </w:r>
          </w:p>
        </w:tc>
        <w:tc>
          <w:tcPr>
            <w:tcW w:w="4535" w:type="dxa"/>
            <w:vAlign w:val="center"/>
          </w:tcPr>
          <w:p w14:paraId="1B3E0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modules/rpo_hardware/V2.0/roboto_origin_mechanic/02_Manufacturing/CNC_Machining/A2_cnc_atom01_送加/RB000170_02_胸腔夹板后.pdf</w:t>
            </w:r>
          </w:p>
        </w:tc>
      </w:tr>
      <w:tr w14:paraId="76E2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7A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modules/roboparty_firmware/orangepi-build/external/packages/bsp/rk356x/etc/iqfiles/ov5647_rpi-camera-v1_default.json</w:t>
            </w:r>
          </w:p>
        </w:tc>
        <w:tc>
          <w:tcPr>
            <w:tcW w:w="4535" w:type="dxa"/>
            <w:vAlign w:val="center"/>
          </w:tcPr>
          <w:p w14:paraId="0F2E0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modules/rpo_hardware/V2.0/roboto_origin_mechanic/02_Manufacturing/CNC_Machining/A2_cnc_atom01_送加/RB000171_01_胸腔前后夹板.STEP</w:t>
            </w:r>
          </w:p>
        </w:tc>
      </w:tr>
      <w:tr w14:paraId="6FC8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CD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modules/roboparty_firmware/orangepi-build/external/packages/bsp/rk356x/etc/mpv/mpv.conf</w:t>
            </w:r>
          </w:p>
        </w:tc>
        <w:tc>
          <w:tcPr>
            <w:tcW w:w="4535" w:type="dxa"/>
            <w:vAlign w:val="center"/>
          </w:tcPr>
          <w:p w14:paraId="2E413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modules/rpo_hardware/V2.0/roboto_origin_mechanic/02_Manufacturing/CNC_Machining/A2_cnc_atom01_送加/RB000171_01_胸腔前后夹板.pdf</w:t>
            </w:r>
          </w:p>
        </w:tc>
      </w:tr>
      <w:tr w14:paraId="5CD1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FB0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modules/roboparty_firmware/orangepi-build/external/packages/bsp/rk356x/etc/profile.d/cogl.sh</w:t>
            </w:r>
          </w:p>
        </w:tc>
        <w:tc>
          <w:tcPr>
            <w:tcW w:w="4535" w:type="dxa"/>
            <w:vAlign w:val="center"/>
          </w:tcPr>
          <w:p w14:paraId="06D16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modules/rpo_hardware/V2.0/roboto_origin_mechanic/02_Manufacturing/CNC_Machining/A2_cnc_atom01_送加/RB000172_01_限位销.STEP</w:t>
            </w:r>
          </w:p>
        </w:tc>
      </w:tr>
      <w:tr w14:paraId="6159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88C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modules/roboparty_firmware/orangepi-build/external/packages/bsp/rk356x/etc/profile.d/gst.sh</w:t>
            </w:r>
          </w:p>
        </w:tc>
        <w:tc>
          <w:tcPr>
            <w:tcW w:w="4535" w:type="dxa"/>
            <w:vAlign w:val="center"/>
          </w:tcPr>
          <w:p w14:paraId="4C524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modules/rpo_hardware/V2.0/roboto_origin_mechanic/02_Manufacturing/CNC_Machining/A2_cnc_atom01_送加/RB000172_01_限位销.pdf</w:t>
            </w:r>
          </w:p>
        </w:tc>
      </w:tr>
      <w:tr w14:paraId="0A23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7B6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modules/roboparty_firmware/orangepi-build/external/packages/bsp/rk356x/etc/profile.d/usbdevice.sh</w:t>
            </w:r>
          </w:p>
        </w:tc>
        <w:tc>
          <w:tcPr>
            <w:tcW w:w="4535" w:type="dxa"/>
            <w:vAlign w:val="center"/>
          </w:tcPr>
          <w:p w14:paraId="67BFA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modules/rpo_hardware/V2.0/roboto_origin_mechanic/02_Manufacturing/CNC_Machining/A2_cnc_atom01_送加/RB000173_01_小腿轴承锁.STEP</w:t>
            </w:r>
          </w:p>
        </w:tc>
      </w:tr>
      <w:tr w14:paraId="4E9E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6E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modules/roboparty_firmware/orangepi-build/external/packages/bsp/rk356x/etc/profile.d/x11.sh</w:t>
            </w:r>
          </w:p>
        </w:tc>
        <w:tc>
          <w:tcPr>
            <w:tcW w:w="4535" w:type="dxa"/>
            <w:vAlign w:val="center"/>
          </w:tcPr>
          <w:p w14:paraId="65BD2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modules/rpo_hardware/V2.0/roboto_origin_mechanic/02_Manufacturing/CNC_Machining/A2_cnc_atom01_送加/RB000173_01_小腿轴承锁.pdf</w:t>
            </w:r>
          </w:p>
        </w:tc>
      </w:tr>
      <w:tr w14:paraId="6581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26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modules/roboparty_firmware/orangepi-build/external/packages/bsp/rk356x/etc/pulse/client.conf</w:t>
            </w:r>
          </w:p>
        </w:tc>
        <w:tc>
          <w:tcPr>
            <w:tcW w:w="4535" w:type="dxa"/>
            <w:vAlign w:val="center"/>
          </w:tcPr>
          <w:p w14:paraId="23828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modules/rpo_hardware/V2.0/roboto_origin_mechanic/02_Manufacturing/CNC_Machining/A2_cnc_atom01_送加/RB000174_03_腰部支撑.STEP</w:t>
            </w:r>
          </w:p>
        </w:tc>
      </w:tr>
      <w:tr w14:paraId="2B07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0DB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modules/roboparty_firmware/orangepi-build/external/packages/bsp/rk356x/etc/pulse/daemon.conf</w:t>
            </w:r>
          </w:p>
        </w:tc>
        <w:tc>
          <w:tcPr>
            <w:tcW w:w="4535" w:type="dxa"/>
            <w:vAlign w:val="center"/>
          </w:tcPr>
          <w:p w14:paraId="4B388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modules/rpo_hardware/V2.0/roboto_origin_mechanic/02_Manufacturing/CNC_Machining/A2_cnc_atom01_送加/RB000174_03_腰部支撑.pdf</w:t>
            </w:r>
          </w:p>
        </w:tc>
      </w:tr>
      <w:tr w14:paraId="2F6A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93E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modules/roboparty_firmware/orangepi-build/external/packages/bsp/rk356x/etc/pulse/default.pa</w:t>
            </w:r>
          </w:p>
        </w:tc>
        <w:tc>
          <w:tcPr>
            <w:tcW w:w="4535" w:type="dxa"/>
            <w:vAlign w:val="center"/>
          </w:tcPr>
          <w:p w14:paraId="4015A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modules/rpo_hardware/V2.0/roboto_origin_mechanic/02_Manufacturing/CNC_Machining/A2_cnc_atom01_送加/RB000175_02_长连杆.STEP</w:t>
            </w:r>
          </w:p>
        </w:tc>
      </w:tr>
      <w:tr w14:paraId="47551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CF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modules/roboparty_firmware/orangepi-build/external/packages/bsp/rk356x/etc/udev/rules.d/60-drm.rules</w:t>
            </w:r>
          </w:p>
        </w:tc>
        <w:tc>
          <w:tcPr>
            <w:tcW w:w="4535" w:type="dxa"/>
            <w:vAlign w:val="center"/>
          </w:tcPr>
          <w:p w14:paraId="1A3D4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modules/rpo_hardware/V2.0/roboto_origin_mechanic/02_Manufacturing/CNC_Machining/A2_cnc_atom01_送加/RB000175_02_长连杆.pdf</w:t>
            </w:r>
          </w:p>
        </w:tc>
      </w:tr>
      <w:tr w14:paraId="41C4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8E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modules/roboparty_firmware/orangepi-build/external/packages/bsp/rk356x/etc/udev/rules.d/83-typec.rules</w:t>
            </w:r>
          </w:p>
        </w:tc>
        <w:tc>
          <w:tcPr>
            <w:tcW w:w="4535" w:type="dxa"/>
            <w:vAlign w:val="center"/>
          </w:tcPr>
          <w:p w14:paraId="1C7E7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modules/rpo_hardware/V2.0/roboto_origin_mechanic/02_Manufacturing/CNC_Machining/A2_cnc_atom01_送加/RB000176_02_短连杆.STEP</w:t>
            </w:r>
          </w:p>
        </w:tc>
      </w:tr>
      <w:tr w14:paraId="605E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DD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modules/roboparty_firmware/orangepi-build/external/packages/bsp/rk356x/etc/udev/rules.d/88-rockchip-camera.rules</w:t>
            </w:r>
          </w:p>
        </w:tc>
        <w:tc>
          <w:tcPr>
            <w:tcW w:w="4535" w:type="dxa"/>
            <w:vAlign w:val="center"/>
          </w:tcPr>
          <w:p w14:paraId="79DCF3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modules/rpo_hardware/V2.0/roboto_origin_mechanic/02_Manufacturing/CNC_Machining/A2_cnc_atom01_送加/RB000176_02_短连杆.pdf</w:t>
            </w:r>
          </w:p>
        </w:tc>
      </w:tr>
      <w:tr w14:paraId="2294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9EF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modules/roboparty_firmware/orangepi-build/external/packages/bsp/rk356x/etc/udev/rules.d/90-load-uwe5622-modules.rules</w:t>
            </w:r>
          </w:p>
        </w:tc>
        <w:tc>
          <w:tcPr>
            <w:tcW w:w="4535" w:type="dxa"/>
            <w:vAlign w:val="center"/>
          </w:tcPr>
          <w:p w14:paraId="57C58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modules/rpo_hardware/V2.0/roboto_origin_mechanic/02_Manufacturing/CNC_Machining/A2_cnc_atom01_送加/RB000177_02_髋夹板.STEP</w:t>
            </w:r>
          </w:p>
        </w:tc>
      </w:tr>
      <w:tr w14:paraId="6B37C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DC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modules/roboparty_firmware/orangepi-build/external/packages/bsp/rk356x/etc/udev/rules.d/90-pulseaudio-rockchip.rules</w:t>
            </w:r>
          </w:p>
        </w:tc>
        <w:tc>
          <w:tcPr>
            <w:tcW w:w="4535" w:type="dxa"/>
            <w:vAlign w:val="center"/>
          </w:tcPr>
          <w:p w14:paraId="7B5D3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modules/rpo_hardware/V2.0/roboto_origin_mechanic/02_Manufacturing/CNC_Machining/A2_cnc_atom01_送加/RB000177_02_髋夹板.pdf</w:t>
            </w:r>
          </w:p>
        </w:tc>
      </w:tr>
      <w:tr w14:paraId="7C4C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DE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modules/roboparty_firmware/orangepi-build/external/packages/bsp/rk356x/etc/udev/rules.d/99-rockchip-permissions.rules</w:t>
            </w:r>
          </w:p>
        </w:tc>
        <w:tc>
          <w:tcPr>
            <w:tcW w:w="4535" w:type="dxa"/>
            <w:vAlign w:val="center"/>
          </w:tcPr>
          <w:p w14:paraId="5157C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modules/rpo_hardware/V2.0/roboto_origin_mechanic/02_Manufacturing/CNC_Machining/A2_cnc_atom01_送加/RB000179_01_手臂5.STEP</w:t>
            </w:r>
          </w:p>
        </w:tc>
      </w:tr>
      <w:tr w14:paraId="6BC0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B5C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modules/roboparty_firmware/orangepi-build/external/packages/bsp/rk356x/opt/rknn_yolov5_demo/lib/librga.so</w:t>
            </w:r>
          </w:p>
        </w:tc>
        <w:tc>
          <w:tcPr>
            <w:tcW w:w="4535" w:type="dxa"/>
            <w:vAlign w:val="center"/>
          </w:tcPr>
          <w:p w14:paraId="558B6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modules/rpo_hardware/V2.0/roboto_origin_mechanic/02_Manufacturing/CNC_Machining/A2_cnc_atom01_送加/RB000179_01_手臂5.pdf</w:t>
            </w:r>
          </w:p>
        </w:tc>
      </w:tr>
      <w:tr w14:paraId="0DF9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87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modules/roboparty_firmware/orangepi-build/external/packages/bsp/rk356x/opt/rknn_yolov5_demo/lib/librknn_api.so</w:t>
            </w:r>
          </w:p>
        </w:tc>
        <w:tc>
          <w:tcPr>
            <w:tcW w:w="4535" w:type="dxa"/>
            <w:vAlign w:val="center"/>
          </w:tcPr>
          <w:p w14:paraId="5DF35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modules/rpo_hardware/V2.0/roboto_origin_mechanic/03_URDF/Readme.md</w:t>
            </w:r>
          </w:p>
        </w:tc>
      </w:tr>
      <w:tr w14:paraId="5D6D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934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modules/roboparty_firmware/orangepi-build/external/packages/bsp/rk356x/opt/rknn_yolov5_demo/lib/librknnrt.so</w:t>
            </w:r>
          </w:p>
        </w:tc>
        <w:tc>
          <w:tcPr>
            <w:tcW w:w="4535" w:type="dxa"/>
            <w:vAlign w:val="center"/>
          </w:tcPr>
          <w:p w14:paraId="12B7E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modules/rpo_hardware/V2.0/roboto_origin_mechanic/03_URDF/meshes/base_link.STL</w:t>
            </w:r>
          </w:p>
        </w:tc>
      </w:tr>
      <w:tr w14:paraId="0E2B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C6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modules/roboparty_firmware/orangepi-build/external/packages/bsp/rk356x/opt/rknn_yolov5_demo/model/RK356X/yolov5s-640-640.rknn</w:t>
            </w:r>
          </w:p>
        </w:tc>
        <w:tc>
          <w:tcPr>
            <w:tcW w:w="4535" w:type="dxa"/>
            <w:vAlign w:val="center"/>
          </w:tcPr>
          <w:p w14:paraId="4D691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modules/rpo_hardware/V2.0/roboto_origin_mechanic/03_URDF/meshes/left_ankle_pitch_link.STL</w:t>
            </w:r>
          </w:p>
        </w:tc>
      </w:tr>
      <w:tr w14:paraId="34B3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9F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modules/roboparty_firmware/orangepi-build/external/packages/bsp/rk356x/opt/rknn_yolov5_demo/model/bus.jpg</w:t>
            </w:r>
          </w:p>
        </w:tc>
        <w:tc>
          <w:tcPr>
            <w:tcW w:w="4535" w:type="dxa"/>
            <w:vAlign w:val="center"/>
          </w:tcPr>
          <w:p w14:paraId="083A3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modules/rpo_hardware/V2.0/roboto_origin_mechanic/03_URDF/meshes/left_ankle_roll_link.STL</w:t>
            </w:r>
          </w:p>
        </w:tc>
      </w:tr>
      <w:tr w14:paraId="7499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6AB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modules/roboparty_firmware/orangepi-build/external/packages/bsp/rk356x/opt/rknn_yolov5_demo/model/coco_80_labels_list.txt</w:t>
            </w:r>
          </w:p>
        </w:tc>
        <w:tc>
          <w:tcPr>
            <w:tcW w:w="4535" w:type="dxa"/>
            <w:vAlign w:val="center"/>
          </w:tcPr>
          <w:p w14:paraId="49DC7C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modules/rpo_hardware/V2.0/roboto_origin_mechanic/03_URDF/meshes/left_arm_pitch_link.STL</w:t>
            </w:r>
          </w:p>
        </w:tc>
      </w:tr>
      <w:tr w14:paraId="4D73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FB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modules/roboparty_firmware/orangepi-build/external/packages/bsp/rk356x/opt/rknn_yolov5_demo/rknn_yolov5_demo</w:t>
            </w:r>
          </w:p>
        </w:tc>
        <w:tc>
          <w:tcPr>
            <w:tcW w:w="4535" w:type="dxa"/>
            <w:vAlign w:val="center"/>
          </w:tcPr>
          <w:p w14:paraId="2EA2DD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modules/rpo_hardware/V2.0/roboto_origin_mechanic/03_URDF/meshes/left_arm_roll_link.STL</w:t>
            </w:r>
          </w:p>
        </w:tc>
      </w:tr>
      <w:tr w14:paraId="7D95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0F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modules/roboparty_firmware/orangepi-build/external/packages/bsp/rk356x/opt/rknn_yolov5_demo/test.sh</w:t>
            </w:r>
          </w:p>
        </w:tc>
        <w:tc>
          <w:tcPr>
            <w:tcW w:w="4535" w:type="dxa"/>
            <w:vAlign w:val="center"/>
          </w:tcPr>
          <w:p w14:paraId="6C0C5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modules/rpo_hardware/V2.0/roboto_origin_mechanic/03_URDF/meshes/left_arm_yaw_link.STL</w:t>
            </w:r>
          </w:p>
        </w:tc>
      </w:tr>
      <w:tr w14:paraId="21FF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11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modules/roboparty_firmware/orangepi-build/external/packages/bsp/rk356x/usr/bin/brcm_patchram_plus</w:t>
            </w:r>
          </w:p>
        </w:tc>
        <w:tc>
          <w:tcPr>
            <w:tcW w:w="4535" w:type="dxa"/>
            <w:vAlign w:val="center"/>
          </w:tcPr>
          <w:p w14:paraId="61D77E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modules/rpo_hardware/V2.0/roboto_origin_mechanic/03_URDF/meshes/left_elbow_pitch_link.STL</w:t>
            </w:r>
          </w:p>
        </w:tc>
      </w:tr>
      <w:tr w14:paraId="0DF4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CA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modules/roboparty_firmware/orangepi-build/external/packages/bsp/rk356x/usr/bin/bt_pcba_test</w:t>
            </w:r>
          </w:p>
        </w:tc>
        <w:tc>
          <w:tcPr>
            <w:tcW w:w="4535" w:type="dxa"/>
            <w:vAlign w:val="center"/>
          </w:tcPr>
          <w:p w14:paraId="0A860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modules/rpo_hardware/V2.0/roboto_origin_mechanic/03_URDF/meshes/left_elbow_yaw_link.STL</w:t>
            </w:r>
          </w:p>
        </w:tc>
      </w:tr>
      <w:tr w14:paraId="12B3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4FE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modules/roboparty_firmware/orangepi-build/external/packages/bsp/rk356x/usr/bin/restart_rknn.sh</w:t>
            </w:r>
          </w:p>
        </w:tc>
        <w:tc>
          <w:tcPr>
            <w:tcW w:w="4535" w:type="dxa"/>
            <w:vAlign w:val="center"/>
          </w:tcPr>
          <w:p w14:paraId="54AE2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modules/rpo_hardware/V2.0/roboto_origin_mechanic/03_URDF/meshes/left_knee_link.STL</w:t>
            </w:r>
          </w:p>
        </w:tc>
      </w:tr>
      <w:tr w14:paraId="7C05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036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modules/roboparty_firmware/orangepi-build/external/packages/bsp/rk356x/usr/bin/rknn_camera</w:t>
            </w:r>
          </w:p>
        </w:tc>
        <w:tc>
          <w:tcPr>
            <w:tcW w:w="4535" w:type="dxa"/>
            <w:vAlign w:val="center"/>
          </w:tcPr>
          <w:p w14:paraId="75C06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modules/rpo_hardware/V2.0/roboto_origin_mechanic/03_URDF/meshes/left_thigh_pitch_link.STL</w:t>
            </w:r>
          </w:p>
        </w:tc>
      </w:tr>
      <w:tr w14:paraId="15F8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F2F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modules/roboparty_firmware/orangepi-build/external/packages/bsp/rk356x/usr/bin/rknn_demo</w:t>
            </w:r>
          </w:p>
        </w:tc>
        <w:tc>
          <w:tcPr>
            <w:tcW w:w="4535" w:type="dxa"/>
            <w:vAlign w:val="center"/>
          </w:tcPr>
          <w:p w14:paraId="2437D7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modules/rpo_hardware/V2.0/roboto_origin_mechanic/03_URDF/meshes/left_thigh_roll_link.STL</w:t>
            </w:r>
          </w:p>
        </w:tc>
      </w:tr>
      <w:tr w14:paraId="13BB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B03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modules/roboparty_firmware/orangepi-build/external/packages/bsp/rk356x/usr/bin/rknn_server</w:t>
            </w:r>
          </w:p>
        </w:tc>
        <w:tc>
          <w:tcPr>
            <w:tcW w:w="4535" w:type="dxa"/>
            <w:vAlign w:val="center"/>
          </w:tcPr>
          <w:p w14:paraId="368EE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modules/rpo_hardware/V2.0/roboto_origin_mechanic/03_URDF/meshes/left_thigh_yaw_link.STL</w:t>
            </w:r>
          </w:p>
        </w:tc>
      </w:tr>
      <w:tr w14:paraId="3E0C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1D0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modules/roboparty_firmware/orangepi-build/external/packages/bsp/rk356x/usr/bin/start_rknn.sh</w:t>
            </w:r>
          </w:p>
        </w:tc>
        <w:tc>
          <w:tcPr>
            <w:tcW w:w="4535" w:type="dxa"/>
            <w:vAlign w:val="center"/>
          </w:tcPr>
          <w:p w14:paraId="51D60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modules/rpo_hardware/V2.0/roboto_origin_mechanic/03_URDF/meshes/right_ankle_pitch_link.STL</w:t>
            </w:r>
          </w:p>
        </w:tc>
      </w:tr>
      <w:tr w14:paraId="4FAD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1D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modules/roboparty_firmware/orangepi-build/external/packages/bsp/rk356x/usr/bin/usb-hotplug</w:t>
            </w:r>
          </w:p>
        </w:tc>
        <w:tc>
          <w:tcPr>
            <w:tcW w:w="4535" w:type="dxa"/>
            <w:vAlign w:val="center"/>
          </w:tcPr>
          <w:p w14:paraId="3A92F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modules/rpo_hardware/V2.0/roboto_origin_mechanic/03_URDF/meshes/right_ankle_roll_link.STL</w:t>
            </w:r>
          </w:p>
        </w:tc>
      </w:tr>
      <w:tr w14:paraId="0046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E6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modules/roboparty_firmware/orangepi-build/external/packages/bsp/rk356x/usr/bin/usbdevice</w:t>
            </w:r>
          </w:p>
        </w:tc>
        <w:tc>
          <w:tcPr>
            <w:tcW w:w="4535" w:type="dxa"/>
            <w:vAlign w:val="center"/>
          </w:tcPr>
          <w:p w14:paraId="541E0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modules/rpo_hardware/V2.0/roboto_origin_mechanic/03_URDF/meshes/right_arm_pitch_link.STL</w:t>
            </w:r>
          </w:p>
        </w:tc>
      </w:tr>
      <w:tr w14:paraId="7174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D2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modules/roboparty_firmware/orangepi-build/external/packages/bsp/rk356x/usr/lib/libminigui_ths-3.2.so.0</w:t>
            </w:r>
          </w:p>
        </w:tc>
        <w:tc>
          <w:tcPr>
            <w:tcW w:w="4535" w:type="dxa"/>
            <w:vAlign w:val="center"/>
          </w:tcPr>
          <w:p w14:paraId="3B87FF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modules/rpo_hardware/V2.0/roboto_origin_mechanic/03_URDF/meshes/right_arm_roll_link.STL</w:t>
            </w:r>
          </w:p>
        </w:tc>
      </w:tr>
      <w:tr w14:paraId="7EA2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78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modules/roboparty_firmware/orangepi-build/external/packages/bsp/rk356x/usr/lib/libpng12.so</w:t>
            </w:r>
          </w:p>
        </w:tc>
        <w:tc>
          <w:tcPr>
            <w:tcW w:w="4535" w:type="dxa"/>
            <w:vAlign w:val="center"/>
          </w:tcPr>
          <w:p w14:paraId="73732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modules/rpo_hardware/V2.0/roboto_origin_mechanic/03_URDF/meshes/right_arm_yaw_link.STL</w:t>
            </w:r>
          </w:p>
        </w:tc>
      </w:tr>
      <w:tr w14:paraId="6185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1E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modules/roboparty_firmware/orangepi-build/external/packages/bsp/rk356x/usr/lib/libpng12.so.0</w:t>
            </w:r>
          </w:p>
        </w:tc>
        <w:tc>
          <w:tcPr>
            <w:tcW w:w="4535" w:type="dxa"/>
            <w:vAlign w:val="center"/>
          </w:tcPr>
          <w:p w14:paraId="7F0167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modules/rpo_hardware/V2.0/roboto_origin_mechanic/03_URDF/meshes/right_elbow_pitch_link.STL</w:t>
            </w:r>
          </w:p>
        </w:tc>
      </w:tr>
      <w:tr w14:paraId="711C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F0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modules/roboparty_firmware/orangepi-build/external/packages/bsp/rk356x/usr/lib/librkisp.so</w:t>
            </w:r>
          </w:p>
        </w:tc>
        <w:tc>
          <w:tcPr>
            <w:tcW w:w="4535" w:type="dxa"/>
            <w:vAlign w:val="center"/>
          </w:tcPr>
          <w:p w14:paraId="4BE78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modules/rpo_hardware/V2.0/roboto_origin_mechanic/03_URDF/meshes/right_elbow_yaw_link.STL</w:t>
            </w:r>
          </w:p>
        </w:tc>
      </w:tr>
      <w:tr w14:paraId="4D4E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2F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modules/roboparty_firmware/orangepi-build/external/packages/bsp/rk356x/usr/lib/librknn_api.so</w:t>
            </w:r>
          </w:p>
        </w:tc>
        <w:tc>
          <w:tcPr>
            <w:tcW w:w="4535" w:type="dxa"/>
            <w:vAlign w:val="center"/>
          </w:tcPr>
          <w:p w14:paraId="36400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modules/rpo_hardware/V2.0/roboto_origin_mechanic/03_URDF/meshes/right_knee_link.STL</w:t>
            </w:r>
          </w:p>
        </w:tc>
      </w:tr>
      <w:tr w14:paraId="527C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D0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modules/roboparty_firmware/orangepi-build/external/packages/bsp/rk356x/usr/lib/librknnrt.so</w:t>
            </w:r>
          </w:p>
        </w:tc>
        <w:tc>
          <w:tcPr>
            <w:tcW w:w="4535" w:type="dxa"/>
            <w:vAlign w:val="center"/>
          </w:tcPr>
          <w:p w14:paraId="57820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modules/rpo_hardware/V2.0/roboto_origin_mechanic/03_URDF/meshes/right_thigh_pitch_link.STL</w:t>
            </w:r>
          </w:p>
        </w:tc>
      </w:tr>
      <w:tr w14:paraId="0854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99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modules/roboparty_firmware/orangepi-build/external/packages/bsp/rk356x/usr/lib/librkuvc.so</w:t>
            </w:r>
          </w:p>
        </w:tc>
        <w:tc>
          <w:tcPr>
            <w:tcW w:w="4535" w:type="dxa"/>
            <w:vAlign w:val="center"/>
          </w:tcPr>
          <w:p w14:paraId="71950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modules/rpo_hardware/V2.0/roboto_origin_mechanic/03_URDF/meshes/right_thigh_roll_link.STL</w:t>
            </w:r>
          </w:p>
        </w:tc>
      </w:tr>
      <w:tr w14:paraId="2927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6D3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modules/roboparty_firmware/orangepi-build/external/packages/bsp/rk356x/usr/lib/libtinyalsa.so</w:t>
            </w:r>
          </w:p>
        </w:tc>
        <w:tc>
          <w:tcPr>
            <w:tcW w:w="4535" w:type="dxa"/>
            <w:vAlign w:val="center"/>
          </w:tcPr>
          <w:p w14:paraId="2D025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modules/rpo_hardware/V2.0/roboto_origin_mechanic/03_URDF/meshes/right_thigh_yaw_link.STL</w:t>
            </w:r>
          </w:p>
        </w:tc>
      </w:tr>
      <w:tr w14:paraId="60FF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61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modules/roboparty_firmware/orangepi-build/external/packages/bsp/rk356x/usr/lib/systemd/system/getty@.service.d/override.conf</w:t>
            </w:r>
          </w:p>
        </w:tc>
        <w:tc>
          <w:tcPr>
            <w:tcW w:w="4535" w:type="dxa"/>
            <w:vAlign w:val="center"/>
          </w:tcPr>
          <w:p w14:paraId="39DDE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modules/rpo_hardware/V2.0/roboto_origin_mechanic/03_URDF/meshes/torso_link.STL</w:t>
            </w:r>
          </w:p>
        </w:tc>
      </w:tr>
      <w:tr w14:paraId="53C9F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43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modules/roboparty_firmware/orangepi-build/external/packages/bsp/rk356x/usr/lib/systemd/system/serial-getty@.service.d/override.conf</w:t>
            </w:r>
          </w:p>
        </w:tc>
        <w:tc>
          <w:tcPr>
            <w:tcW w:w="4535" w:type="dxa"/>
            <w:vAlign w:val="center"/>
          </w:tcPr>
          <w:p w14:paraId="11E21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modules/rpo_hardware/V2.0/roboto_origin_mechanic/03_URDF/roboto_origin.png</w:t>
            </w:r>
          </w:p>
        </w:tc>
      </w:tr>
      <w:tr w14:paraId="6181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05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modules/roboparty_firmware/orangepi-build/external/packages/bsp/rk356x/usr/lib/systemd/system/usbdevice.service</w:t>
            </w:r>
          </w:p>
        </w:tc>
        <w:tc>
          <w:tcPr>
            <w:tcW w:w="4535" w:type="dxa"/>
            <w:vAlign w:val="center"/>
          </w:tcPr>
          <w:p w14:paraId="5693D6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modules/rpo_hardware/V2.0/roboto_origin_mechanic/03_URDF/urdf/roboto_origin.urdf</w:t>
            </w:r>
          </w:p>
        </w:tc>
      </w:tr>
      <w:tr w14:paraId="01E3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80D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modules/roboparty_firmware/orangepi-build/external/packages/bsp/rk356x/usr/lib/udev/rules.d/61-partition-init.rules</w:t>
            </w:r>
          </w:p>
        </w:tc>
        <w:tc>
          <w:tcPr>
            <w:tcW w:w="4535" w:type="dxa"/>
            <w:vAlign w:val="center"/>
          </w:tcPr>
          <w:p w14:paraId="26160B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modules/rpo_hardware/V2.0/roboto_origin_mechanic/README.md</w:t>
            </w:r>
          </w:p>
        </w:tc>
      </w:tr>
      <w:tr w14:paraId="32FC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94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modules/roboparty_firmware/orangepi-build/external/packages/bsp/rk356x/usr/lib/udev/rules.d/61-usbdevice.rules</w:t>
            </w:r>
          </w:p>
        </w:tc>
        <w:tc>
          <w:tcPr>
            <w:tcW w:w="4535" w:type="dxa"/>
            <w:vAlign w:val="center"/>
          </w:tcPr>
          <w:p w14:paraId="6CAAE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modules/rpo_hardware/V2.0/roboto_origin_mechanic/README_cn.md</w:t>
            </w:r>
          </w:p>
        </w:tc>
      </w:tr>
      <w:tr w14:paraId="4C43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57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modules/roboparty_firmware/orangepi-build/external/packages/bsp/rk356x/usr/local/bin/auto_login_cli.sh</w:t>
            </w:r>
          </w:p>
        </w:tc>
        <w:tc>
          <w:tcPr>
            <w:tcW w:w="4535" w:type="dxa"/>
            <w:vAlign w:val="center"/>
          </w:tcPr>
          <w:p w14:paraId="12E7C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modules/rpo_hardware/V2.0/roboto_origin_pcb/00_Docs/3D_PCB5_11_2026-2-1.step</w:t>
            </w:r>
          </w:p>
        </w:tc>
      </w:tr>
      <w:tr w14:paraId="36BC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5D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modules/roboparty_firmware/orangepi-build/external/packages/bsp/rk356x/usr/local/bin/cat_serial.sh</w:t>
            </w:r>
          </w:p>
        </w:tc>
        <w:tc>
          <w:tcPr>
            <w:tcW w:w="4535" w:type="dxa"/>
            <w:vAlign w:val="center"/>
          </w:tcPr>
          <w:p w14:paraId="1B9F2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modules/rpo_hardware/V2.0/roboto_origin_pcb/00_Docs/Images/RBE_Board_v2.0_interface_bottom.PNG</w:t>
            </w:r>
          </w:p>
        </w:tc>
      </w:tr>
      <w:tr w14:paraId="0E36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1C5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modules/roboparty_firmware/orangepi-build/external/packages/bsp/rk356x/usr/local/bin/compile_python.sh</w:t>
            </w:r>
          </w:p>
        </w:tc>
        <w:tc>
          <w:tcPr>
            <w:tcW w:w="4535" w:type="dxa"/>
            <w:vAlign w:val="center"/>
          </w:tcPr>
          <w:p w14:paraId="1996D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modules/rpo_hardware/V2.0/roboto_origin_pcb/00_Docs/Images/RBE_Board_v2.0_interface_top.PNG</w:t>
            </w:r>
          </w:p>
        </w:tc>
      </w:tr>
      <w:tr w14:paraId="0FA5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B17D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modules/roboparty_firmware/orangepi-build/external/packages/bsp/rk356x/usr/local/bin/create_ap</w:t>
            </w:r>
          </w:p>
        </w:tc>
        <w:tc>
          <w:tcPr>
            <w:tcW w:w="4535" w:type="dxa"/>
            <w:vAlign w:val="center"/>
          </w:tcPr>
          <w:p w14:paraId="075E0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modules/rpo_hardware/V2.0/roboto_origin_pcb/00_Docs/Images/RBE_Board_v2.0_render.JPEG</w:t>
            </w:r>
          </w:p>
        </w:tc>
      </w:tr>
      <w:tr w14:paraId="7556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CC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modules/roboparty_firmware/orangepi-build/external/packages/bsp/rk356x/usr/local/bin/desktop_login.sh</w:t>
            </w:r>
          </w:p>
        </w:tc>
        <w:tc>
          <w:tcPr>
            <w:tcW w:w="4535" w:type="dxa"/>
            <w:vAlign w:val="center"/>
          </w:tcPr>
          <w:p w14:paraId="4116B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modules/rpo_hardware/V2.0/roboto_origin_pcb/00_Docs/SCH_RBE_PWR_HUB_V2.1_2026-04-09.pdf</w:t>
            </w:r>
          </w:p>
        </w:tc>
      </w:tr>
      <w:tr w14:paraId="0C36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97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modules/roboparty_firmware/orangepi-build/external/packages/bsp/rk356x/usr/local/bin/disable_desktop_autologin.sh</w:t>
            </w:r>
          </w:p>
        </w:tc>
        <w:tc>
          <w:tcPr>
            <w:tcW w:w="4535" w:type="dxa"/>
            <w:vAlign w:val="center"/>
          </w:tcPr>
          <w:p w14:paraId="0F2B6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modules/rpo_hardware/V2.0/roboto_origin_pcb/00_Docs/三合一电路V1.0硬件说明.pdf</w:t>
            </w:r>
          </w:p>
        </w:tc>
      </w:tr>
      <w:tr w14:paraId="3117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56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modules/roboparty_firmware/orangepi-build/external/packages/bsp/rk356x/usr/local/bin/drm-hotplug.sh</w:t>
            </w:r>
          </w:p>
        </w:tc>
        <w:tc>
          <w:tcPr>
            <w:tcW w:w="4535" w:type="dxa"/>
            <w:vAlign w:val="center"/>
          </w:tcPr>
          <w:p w14:paraId="541BD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modules/rpo_hardware/V2.0/roboto_origin_pcb/01_Gerber/Gerber_RBE_PWR_HUB_V2.1_2026-04-09.zip</w:t>
            </w:r>
          </w:p>
        </w:tc>
      </w:tr>
      <w:tr w14:paraId="5650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8CF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modules/roboparty_firmware/orangepi-build/external/packages/bsp/rk356x/usr/local/bin/enable_docker.sh</w:t>
            </w:r>
          </w:p>
        </w:tc>
        <w:tc>
          <w:tcPr>
            <w:tcW w:w="4535" w:type="dxa"/>
            <w:vAlign w:val="center"/>
          </w:tcPr>
          <w:p w14:paraId="08F88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modules/rpo_hardware/V2.0/roboto_origin_pcb/02_Assembly/BOM_三合一V2.1_RBE_PWR_HUB_V2.1_2026-04-09.xlsx</w:t>
            </w:r>
          </w:p>
        </w:tc>
      </w:tr>
      <w:tr w14:paraId="7BA9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3F4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modules/roboparty_firmware/orangepi-build/external/packages/bsp/rk356x/usr/local/bin/fix_mmc_ssd.sh</w:t>
            </w:r>
          </w:p>
        </w:tc>
        <w:tc>
          <w:tcPr>
            <w:tcW w:w="4535" w:type="dxa"/>
            <w:vAlign w:val="center"/>
          </w:tcPr>
          <w:p w14:paraId="7EAC0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modules/rpo_hardware/V2.0/roboto_origin_pcb/02_Assembly/PickAndPlace_RBE_PWR_HUB_V2_1_2026_04_09.xlsx</w:t>
            </w:r>
          </w:p>
        </w:tc>
      </w:tr>
      <w:tr w14:paraId="1B62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BA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modules/roboparty_firmware/orangepi-build/external/packages/bsp/rk356x/usr/local/bin/gpu_load.sh</w:t>
            </w:r>
          </w:p>
        </w:tc>
        <w:tc>
          <w:tcPr>
            <w:tcW w:w="4535" w:type="dxa"/>
            <w:vAlign w:val="center"/>
          </w:tcPr>
          <w:p w14:paraId="10D626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modules/rpo_hardware/V2.0/roboto_origin_pcb/README.md</w:t>
            </w:r>
          </w:p>
        </w:tc>
      </w:tr>
      <w:tr w14:paraId="217B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A1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modules/roboparty_firmware/orangepi-build/external/packages/bsp/rk356x/usr/local/bin/install_bt_panel.sh</w:t>
            </w:r>
          </w:p>
        </w:tc>
        <w:tc>
          <w:tcPr>
            <w:tcW w:w="4535" w:type="dxa"/>
            <w:vAlign w:val="center"/>
          </w:tcPr>
          <w:p w14:paraId="3C478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modules/rpo_hardware/V2.0/roboto_origin_pcb/README_cn.md</w:t>
            </w:r>
          </w:p>
        </w:tc>
      </w:tr>
      <w:tr w14:paraId="4028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C51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modules/roboparty_firmware/orangepi-build/external/packages/bsp/rk356x/usr/local/bin/install_docker.sh</w:t>
            </w:r>
          </w:p>
        </w:tc>
        <w:tc>
          <w:tcPr>
            <w:tcW w:w="4535" w:type="dxa"/>
            <w:vAlign w:val="center"/>
          </w:tcPr>
          <w:p w14:paraId="72AD90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modules/rpo_hardware/atom_id.png</w:t>
            </w:r>
          </w:p>
        </w:tc>
      </w:tr>
    </w:tbl>
    <w:p w14:paraId="6C41EC05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2386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EF5F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31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542365F59C584A31B6EFC17873713887_12</vt:lpwstr>
  </property>
</Properties>
</file>